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00.bin" ContentType="application/vnd.ms-office.activeX"/>
  <Override PartName="/word/activeX/activeX1000.xml" ContentType="application/vnd.ms-office.activeX+xml"/>
  <Override PartName="/word/activeX/activeX1001.bin" ContentType="application/vnd.ms-office.activeX"/>
  <Override PartName="/word/activeX/activeX1001.xml" ContentType="application/vnd.ms-office.activeX+xml"/>
  <Override PartName="/word/activeX/activeX1002.bin" ContentType="application/vnd.ms-office.activeX"/>
  <Override PartName="/word/activeX/activeX1002.xml" ContentType="application/vnd.ms-office.activeX+xml"/>
  <Override PartName="/word/activeX/activeX1003.bin" ContentType="application/vnd.ms-office.activeX"/>
  <Override PartName="/word/activeX/activeX1003.xml" ContentType="application/vnd.ms-office.activeX+xml"/>
  <Override PartName="/word/activeX/activeX1004.bin" ContentType="application/vnd.ms-office.activeX"/>
  <Override PartName="/word/activeX/activeX1004.xml" ContentType="application/vnd.ms-office.activeX+xml"/>
  <Override PartName="/word/activeX/activeX1005.bin" ContentType="application/vnd.ms-office.activeX"/>
  <Override PartName="/word/activeX/activeX1005.xml" ContentType="application/vnd.ms-office.activeX+xml"/>
  <Override PartName="/word/activeX/activeX1006.bin" ContentType="application/vnd.ms-office.activeX"/>
  <Override PartName="/word/activeX/activeX1006.xml" ContentType="application/vnd.ms-office.activeX+xml"/>
  <Override PartName="/word/activeX/activeX1007.bin" ContentType="application/vnd.ms-office.activeX"/>
  <Override PartName="/word/activeX/activeX1007.xml" ContentType="application/vnd.ms-office.activeX+xml"/>
  <Override PartName="/word/activeX/activeX1008.bin" ContentType="application/vnd.ms-office.activeX"/>
  <Override PartName="/word/activeX/activeX1008.xml" ContentType="application/vnd.ms-office.activeX+xml"/>
  <Override PartName="/word/activeX/activeX1009.bin" ContentType="application/vnd.ms-office.activeX"/>
  <Override PartName="/word/activeX/activeX1009.xml" ContentType="application/vnd.ms-office.activeX+xml"/>
  <Override PartName="/word/activeX/activeX101.bin" ContentType="application/vnd.ms-office.activeX"/>
  <Override PartName="/word/activeX/activeX101.xml" ContentType="application/vnd.ms-office.activeX+xml"/>
  <Override PartName="/word/activeX/activeX1010.bin" ContentType="application/vnd.ms-office.activeX"/>
  <Override PartName="/word/activeX/activeX1010.xml" ContentType="application/vnd.ms-office.activeX+xml"/>
  <Override PartName="/word/activeX/activeX1011.bin" ContentType="application/vnd.ms-office.activeX"/>
  <Override PartName="/word/activeX/activeX1011.xml" ContentType="application/vnd.ms-office.activeX+xml"/>
  <Override PartName="/word/activeX/activeX1012.bin" ContentType="application/vnd.ms-office.activeX"/>
  <Override PartName="/word/activeX/activeX1012.xml" ContentType="application/vnd.ms-office.activeX+xml"/>
  <Override PartName="/word/activeX/activeX1013.bin" ContentType="application/vnd.ms-office.activeX"/>
  <Override PartName="/word/activeX/activeX1013.xml" ContentType="application/vnd.ms-office.activeX+xml"/>
  <Override PartName="/word/activeX/activeX1014.bin" ContentType="application/vnd.ms-office.activeX"/>
  <Override PartName="/word/activeX/activeX1014.xml" ContentType="application/vnd.ms-office.activeX+xml"/>
  <Override PartName="/word/activeX/activeX1015.bin" ContentType="application/vnd.ms-office.activeX"/>
  <Override PartName="/word/activeX/activeX1015.xml" ContentType="application/vnd.ms-office.activeX+xml"/>
  <Override PartName="/word/activeX/activeX1016.bin" ContentType="application/vnd.ms-office.activeX"/>
  <Override PartName="/word/activeX/activeX1016.xml" ContentType="application/vnd.ms-office.activeX+xml"/>
  <Override PartName="/word/activeX/activeX1017.bin" ContentType="application/vnd.ms-office.activeX"/>
  <Override PartName="/word/activeX/activeX1017.xml" ContentType="application/vnd.ms-office.activeX+xml"/>
  <Override PartName="/word/activeX/activeX1018.bin" ContentType="application/vnd.ms-office.activeX"/>
  <Override PartName="/word/activeX/activeX1018.xml" ContentType="application/vnd.ms-office.activeX+xml"/>
  <Override PartName="/word/activeX/activeX1019.bin" ContentType="application/vnd.ms-office.activeX"/>
  <Override PartName="/word/activeX/activeX1019.xml" ContentType="application/vnd.ms-office.activeX+xml"/>
  <Override PartName="/word/activeX/activeX102.bin" ContentType="application/vnd.ms-office.activeX"/>
  <Override PartName="/word/activeX/activeX102.xml" ContentType="application/vnd.ms-office.activeX+xml"/>
  <Override PartName="/word/activeX/activeX1020.bin" ContentType="application/vnd.ms-office.activeX"/>
  <Override PartName="/word/activeX/activeX1020.xml" ContentType="application/vnd.ms-office.activeX+xml"/>
  <Override PartName="/word/activeX/activeX1021.bin" ContentType="application/vnd.ms-office.activeX"/>
  <Override PartName="/word/activeX/activeX1021.xml" ContentType="application/vnd.ms-office.activeX+xml"/>
  <Override PartName="/word/activeX/activeX1022.bin" ContentType="application/vnd.ms-office.activeX"/>
  <Override PartName="/word/activeX/activeX1022.xml" ContentType="application/vnd.ms-office.activeX+xml"/>
  <Override PartName="/word/activeX/activeX1023.bin" ContentType="application/vnd.ms-office.activeX"/>
  <Override PartName="/word/activeX/activeX1023.xml" ContentType="application/vnd.ms-office.activeX+xml"/>
  <Override PartName="/word/activeX/activeX1024.bin" ContentType="application/vnd.ms-office.activeX"/>
  <Override PartName="/word/activeX/activeX1024.xml" ContentType="application/vnd.ms-office.activeX+xml"/>
  <Override PartName="/word/activeX/activeX1025.bin" ContentType="application/vnd.ms-office.activeX"/>
  <Override PartName="/word/activeX/activeX1025.xml" ContentType="application/vnd.ms-office.activeX+xml"/>
  <Override PartName="/word/activeX/activeX1026.bin" ContentType="application/vnd.ms-office.activeX"/>
  <Override PartName="/word/activeX/activeX1026.xml" ContentType="application/vnd.ms-office.activeX+xml"/>
  <Override PartName="/word/activeX/activeX1027.bin" ContentType="application/vnd.ms-office.activeX"/>
  <Override PartName="/word/activeX/activeX1027.xml" ContentType="application/vnd.ms-office.activeX+xml"/>
  <Override PartName="/word/activeX/activeX1028.bin" ContentType="application/vnd.ms-office.activeX"/>
  <Override PartName="/word/activeX/activeX1028.xml" ContentType="application/vnd.ms-office.activeX+xml"/>
  <Override PartName="/word/activeX/activeX1029.bin" ContentType="application/vnd.ms-office.activeX"/>
  <Override PartName="/word/activeX/activeX1029.xml" ContentType="application/vnd.ms-office.activeX+xml"/>
  <Override PartName="/word/activeX/activeX103.bin" ContentType="application/vnd.ms-office.activeX"/>
  <Override PartName="/word/activeX/activeX103.xml" ContentType="application/vnd.ms-office.activeX+xml"/>
  <Override PartName="/word/activeX/activeX1030.bin" ContentType="application/vnd.ms-office.activeX"/>
  <Override PartName="/word/activeX/activeX1030.xml" ContentType="application/vnd.ms-office.activeX+xml"/>
  <Override PartName="/word/activeX/activeX1031.bin" ContentType="application/vnd.ms-office.activeX"/>
  <Override PartName="/word/activeX/activeX1031.xml" ContentType="application/vnd.ms-office.activeX+xml"/>
  <Override PartName="/word/activeX/activeX1032.bin" ContentType="application/vnd.ms-office.activeX"/>
  <Override PartName="/word/activeX/activeX1032.xml" ContentType="application/vnd.ms-office.activeX+xml"/>
  <Override PartName="/word/activeX/activeX1033.bin" ContentType="application/vnd.ms-office.activeX"/>
  <Override PartName="/word/activeX/activeX1033.xml" ContentType="application/vnd.ms-office.activeX+xml"/>
  <Override PartName="/word/activeX/activeX1034.bin" ContentType="application/vnd.ms-office.activeX"/>
  <Override PartName="/word/activeX/activeX1034.xml" ContentType="application/vnd.ms-office.activeX+xml"/>
  <Override PartName="/word/activeX/activeX1035.bin" ContentType="application/vnd.ms-office.activeX"/>
  <Override PartName="/word/activeX/activeX1035.xml" ContentType="application/vnd.ms-office.activeX+xml"/>
  <Override PartName="/word/activeX/activeX1036.bin" ContentType="application/vnd.ms-office.activeX"/>
  <Override PartName="/word/activeX/activeX1036.xml" ContentType="application/vnd.ms-office.activeX+xml"/>
  <Override PartName="/word/activeX/activeX1037.bin" ContentType="application/vnd.ms-office.activeX"/>
  <Override PartName="/word/activeX/activeX1037.xml" ContentType="application/vnd.ms-office.activeX+xml"/>
  <Override PartName="/word/activeX/activeX1038.bin" ContentType="application/vnd.ms-office.activeX"/>
  <Override PartName="/word/activeX/activeX1038.xml" ContentType="application/vnd.ms-office.activeX+xml"/>
  <Override PartName="/word/activeX/activeX1039.bin" ContentType="application/vnd.ms-office.activeX"/>
  <Override PartName="/word/activeX/activeX1039.xml" ContentType="application/vnd.ms-office.activeX+xml"/>
  <Override PartName="/word/activeX/activeX104.bin" ContentType="application/vnd.ms-office.activeX"/>
  <Override PartName="/word/activeX/activeX104.xml" ContentType="application/vnd.ms-office.activeX+xml"/>
  <Override PartName="/word/activeX/activeX1040.bin" ContentType="application/vnd.ms-office.activeX"/>
  <Override PartName="/word/activeX/activeX1040.xml" ContentType="application/vnd.ms-office.activeX+xml"/>
  <Override PartName="/word/activeX/activeX1041.bin" ContentType="application/vnd.ms-office.activeX"/>
  <Override PartName="/word/activeX/activeX1041.xml" ContentType="application/vnd.ms-office.activeX+xml"/>
  <Override PartName="/word/activeX/activeX1042.bin" ContentType="application/vnd.ms-office.activeX"/>
  <Override PartName="/word/activeX/activeX1042.xml" ContentType="application/vnd.ms-office.activeX+xml"/>
  <Override PartName="/word/activeX/activeX1043.bin" ContentType="application/vnd.ms-office.activeX"/>
  <Override PartName="/word/activeX/activeX1043.xml" ContentType="application/vnd.ms-office.activeX+xml"/>
  <Override PartName="/word/activeX/activeX1044.bin" ContentType="application/vnd.ms-office.activeX"/>
  <Override PartName="/word/activeX/activeX1044.xml" ContentType="application/vnd.ms-office.activeX+xml"/>
  <Override PartName="/word/activeX/activeX1045.bin" ContentType="application/vnd.ms-office.activeX"/>
  <Override PartName="/word/activeX/activeX1045.xml" ContentType="application/vnd.ms-office.activeX+xml"/>
  <Override PartName="/word/activeX/activeX1046.bin" ContentType="application/vnd.ms-office.activeX"/>
  <Override PartName="/word/activeX/activeX1046.xml" ContentType="application/vnd.ms-office.activeX+xml"/>
  <Override PartName="/word/activeX/activeX1047.bin" ContentType="application/vnd.ms-office.activeX"/>
  <Override PartName="/word/activeX/activeX1047.xml" ContentType="application/vnd.ms-office.activeX+xml"/>
  <Override PartName="/word/activeX/activeX1048.bin" ContentType="application/vnd.ms-office.activeX"/>
  <Override PartName="/word/activeX/activeX1048.xml" ContentType="application/vnd.ms-office.activeX+xml"/>
  <Override PartName="/word/activeX/activeX1049.bin" ContentType="application/vnd.ms-office.activeX"/>
  <Override PartName="/word/activeX/activeX1049.xml" ContentType="application/vnd.ms-office.activeX+xml"/>
  <Override PartName="/word/activeX/activeX105.bin" ContentType="application/vnd.ms-office.activeX"/>
  <Override PartName="/word/activeX/activeX105.xml" ContentType="application/vnd.ms-office.activeX+xml"/>
  <Override PartName="/word/activeX/activeX1050.bin" ContentType="application/vnd.ms-office.activeX"/>
  <Override PartName="/word/activeX/activeX1050.xml" ContentType="application/vnd.ms-office.activeX+xml"/>
  <Override PartName="/word/activeX/activeX1051.bin" ContentType="application/vnd.ms-office.activeX"/>
  <Override PartName="/word/activeX/activeX1051.xml" ContentType="application/vnd.ms-office.activeX+xml"/>
  <Override PartName="/word/activeX/activeX1052.bin" ContentType="application/vnd.ms-office.activeX"/>
  <Override PartName="/word/activeX/activeX1052.xml" ContentType="application/vnd.ms-office.activeX+xml"/>
  <Override PartName="/word/activeX/activeX1053.bin" ContentType="application/vnd.ms-office.activeX"/>
  <Override PartName="/word/activeX/activeX1053.xml" ContentType="application/vnd.ms-office.activeX+xml"/>
  <Override PartName="/word/activeX/activeX1054.bin" ContentType="application/vnd.ms-office.activeX"/>
  <Override PartName="/word/activeX/activeX1054.xml" ContentType="application/vnd.ms-office.activeX+xml"/>
  <Override PartName="/word/activeX/activeX1055.bin" ContentType="application/vnd.ms-office.activeX"/>
  <Override PartName="/word/activeX/activeX1055.xml" ContentType="application/vnd.ms-office.activeX+xml"/>
  <Override PartName="/word/activeX/activeX1056.bin" ContentType="application/vnd.ms-office.activeX"/>
  <Override PartName="/word/activeX/activeX1056.xml" ContentType="application/vnd.ms-office.activeX+xml"/>
  <Override PartName="/word/activeX/activeX1057.bin" ContentType="application/vnd.ms-office.activeX"/>
  <Override PartName="/word/activeX/activeX1057.xml" ContentType="application/vnd.ms-office.activeX+xml"/>
  <Override PartName="/word/activeX/activeX1058.bin" ContentType="application/vnd.ms-office.activeX"/>
  <Override PartName="/word/activeX/activeX1058.xml" ContentType="application/vnd.ms-office.activeX+xml"/>
  <Override PartName="/word/activeX/activeX1059.bin" ContentType="application/vnd.ms-office.activeX"/>
  <Override PartName="/word/activeX/activeX1059.xml" ContentType="application/vnd.ms-office.activeX+xml"/>
  <Override PartName="/word/activeX/activeX106.bin" ContentType="application/vnd.ms-office.activeX"/>
  <Override PartName="/word/activeX/activeX106.xml" ContentType="application/vnd.ms-office.activeX+xml"/>
  <Override PartName="/word/activeX/activeX1060.bin" ContentType="application/vnd.ms-office.activeX"/>
  <Override PartName="/word/activeX/activeX1060.xml" ContentType="application/vnd.ms-office.activeX+xml"/>
  <Override PartName="/word/activeX/activeX1061.bin" ContentType="application/vnd.ms-office.activeX"/>
  <Override PartName="/word/activeX/activeX1061.xml" ContentType="application/vnd.ms-office.activeX+xml"/>
  <Override PartName="/word/activeX/activeX1062.bin" ContentType="application/vnd.ms-office.activeX"/>
  <Override PartName="/word/activeX/activeX1062.xml" ContentType="application/vnd.ms-office.activeX+xml"/>
  <Override PartName="/word/activeX/activeX1063.bin" ContentType="application/vnd.ms-office.activeX"/>
  <Override PartName="/word/activeX/activeX1063.xml" ContentType="application/vnd.ms-office.activeX+xml"/>
  <Override PartName="/word/activeX/activeX1064.bin" ContentType="application/vnd.ms-office.activeX"/>
  <Override PartName="/word/activeX/activeX1064.xml" ContentType="application/vnd.ms-office.activeX+xml"/>
  <Override PartName="/word/activeX/activeX1065.bin" ContentType="application/vnd.ms-office.activeX"/>
  <Override PartName="/word/activeX/activeX1065.xml" ContentType="application/vnd.ms-office.activeX+xml"/>
  <Override PartName="/word/activeX/activeX1066.bin" ContentType="application/vnd.ms-office.activeX"/>
  <Override PartName="/word/activeX/activeX1066.xml" ContentType="application/vnd.ms-office.activeX+xml"/>
  <Override PartName="/word/activeX/activeX1067.bin" ContentType="application/vnd.ms-office.activeX"/>
  <Override PartName="/word/activeX/activeX1067.xml" ContentType="application/vnd.ms-office.activeX+xml"/>
  <Override PartName="/word/activeX/activeX1068.bin" ContentType="application/vnd.ms-office.activeX"/>
  <Override PartName="/word/activeX/activeX1068.xml" ContentType="application/vnd.ms-office.activeX+xml"/>
  <Override PartName="/word/activeX/activeX1069.bin" ContentType="application/vnd.ms-office.activeX"/>
  <Override PartName="/word/activeX/activeX1069.xml" ContentType="application/vnd.ms-office.activeX+xml"/>
  <Override PartName="/word/activeX/activeX107.bin" ContentType="application/vnd.ms-office.activeX"/>
  <Override PartName="/word/activeX/activeX107.xml" ContentType="application/vnd.ms-office.activeX+xml"/>
  <Override PartName="/word/activeX/activeX1070.bin" ContentType="application/vnd.ms-office.activeX"/>
  <Override PartName="/word/activeX/activeX1070.xml" ContentType="application/vnd.ms-office.activeX+xml"/>
  <Override PartName="/word/activeX/activeX1071.bin" ContentType="application/vnd.ms-office.activeX"/>
  <Override PartName="/word/activeX/activeX1071.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07.bin" ContentType="application/vnd.ms-office.activeX"/>
  <Override PartName="/word/activeX/activeX707.xml" ContentType="application/vnd.ms-office.activeX+xml"/>
  <Override PartName="/word/activeX/activeX708.bin" ContentType="application/vnd.ms-office.activeX"/>
  <Override PartName="/word/activeX/activeX708.xml" ContentType="application/vnd.ms-office.activeX+xml"/>
  <Override PartName="/word/activeX/activeX709.bin" ContentType="application/vnd.ms-office.activeX"/>
  <Override PartName="/word/activeX/activeX709.xml" ContentType="application/vnd.ms-office.activeX+xml"/>
  <Override PartName="/word/activeX/activeX71.bin" ContentType="application/vnd.ms-office.activeX"/>
  <Override PartName="/word/activeX/activeX71.xml" ContentType="application/vnd.ms-office.activeX+xml"/>
  <Override PartName="/word/activeX/activeX710.bin" ContentType="application/vnd.ms-office.activeX"/>
  <Override PartName="/word/activeX/activeX710.xml" ContentType="application/vnd.ms-office.activeX+xml"/>
  <Override PartName="/word/activeX/activeX711.bin" ContentType="application/vnd.ms-office.activeX"/>
  <Override PartName="/word/activeX/activeX711.xml" ContentType="application/vnd.ms-office.activeX+xml"/>
  <Override PartName="/word/activeX/activeX712.bin" ContentType="application/vnd.ms-office.activeX"/>
  <Override PartName="/word/activeX/activeX712.xml" ContentType="application/vnd.ms-office.activeX+xml"/>
  <Override PartName="/word/activeX/activeX713.bin" ContentType="application/vnd.ms-office.activeX"/>
  <Override PartName="/word/activeX/activeX713.xml" ContentType="application/vnd.ms-office.activeX+xml"/>
  <Override PartName="/word/activeX/activeX714.bin" ContentType="application/vnd.ms-office.activeX"/>
  <Override PartName="/word/activeX/activeX714.xml" ContentType="application/vnd.ms-office.activeX+xml"/>
  <Override PartName="/word/activeX/activeX715.bin" ContentType="application/vnd.ms-office.activeX"/>
  <Override PartName="/word/activeX/activeX715.xml" ContentType="application/vnd.ms-office.activeX+xml"/>
  <Override PartName="/word/activeX/activeX716.bin" ContentType="application/vnd.ms-office.activeX"/>
  <Override PartName="/word/activeX/activeX716.xml" ContentType="application/vnd.ms-office.activeX+xml"/>
  <Override PartName="/word/activeX/activeX717.bin" ContentType="application/vnd.ms-office.activeX"/>
  <Override PartName="/word/activeX/activeX717.xml" ContentType="application/vnd.ms-office.activeX+xml"/>
  <Override PartName="/word/activeX/activeX718.bin" ContentType="application/vnd.ms-office.activeX"/>
  <Override PartName="/word/activeX/activeX718.xml" ContentType="application/vnd.ms-office.activeX+xml"/>
  <Override PartName="/word/activeX/activeX719.bin" ContentType="application/vnd.ms-office.activeX"/>
  <Override PartName="/word/activeX/activeX719.xml" ContentType="application/vnd.ms-office.activeX+xml"/>
  <Override PartName="/word/activeX/activeX72.bin" ContentType="application/vnd.ms-office.activeX"/>
  <Override PartName="/word/activeX/activeX72.xml" ContentType="application/vnd.ms-office.activeX+xml"/>
  <Override PartName="/word/activeX/activeX720.bin" ContentType="application/vnd.ms-office.activeX"/>
  <Override PartName="/word/activeX/activeX720.xml" ContentType="application/vnd.ms-office.activeX+xml"/>
  <Override PartName="/word/activeX/activeX721.bin" ContentType="application/vnd.ms-office.activeX"/>
  <Override PartName="/word/activeX/activeX721.xml" ContentType="application/vnd.ms-office.activeX+xml"/>
  <Override PartName="/word/activeX/activeX722.bin" ContentType="application/vnd.ms-office.activeX"/>
  <Override PartName="/word/activeX/activeX722.xml" ContentType="application/vnd.ms-office.activeX+xml"/>
  <Override PartName="/word/activeX/activeX723.bin" ContentType="application/vnd.ms-office.activeX"/>
  <Override PartName="/word/activeX/activeX723.xml" ContentType="application/vnd.ms-office.activeX+xml"/>
  <Override PartName="/word/activeX/activeX724.bin" ContentType="application/vnd.ms-office.activeX"/>
  <Override PartName="/word/activeX/activeX724.xml" ContentType="application/vnd.ms-office.activeX+xml"/>
  <Override PartName="/word/activeX/activeX725.bin" ContentType="application/vnd.ms-office.activeX"/>
  <Override PartName="/word/activeX/activeX725.xml" ContentType="application/vnd.ms-office.activeX+xml"/>
  <Override PartName="/word/activeX/activeX726.bin" ContentType="application/vnd.ms-office.activeX"/>
  <Override PartName="/word/activeX/activeX726.xml" ContentType="application/vnd.ms-office.activeX+xml"/>
  <Override PartName="/word/activeX/activeX727.bin" ContentType="application/vnd.ms-office.activeX"/>
  <Override PartName="/word/activeX/activeX727.xml" ContentType="application/vnd.ms-office.activeX+xml"/>
  <Override PartName="/word/activeX/activeX728.bin" ContentType="application/vnd.ms-office.activeX"/>
  <Override PartName="/word/activeX/activeX728.xml" ContentType="application/vnd.ms-office.activeX+xml"/>
  <Override PartName="/word/activeX/activeX729.bin" ContentType="application/vnd.ms-office.activeX"/>
  <Override PartName="/word/activeX/activeX729.xml" ContentType="application/vnd.ms-office.activeX+xml"/>
  <Override PartName="/word/activeX/activeX73.bin" ContentType="application/vnd.ms-office.activeX"/>
  <Override PartName="/word/activeX/activeX73.xml" ContentType="application/vnd.ms-office.activeX+xml"/>
  <Override PartName="/word/activeX/activeX730.bin" ContentType="application/vnd.ms-office.activeX"/>
  <Override PartName="/word/activeX/activeX730.xml" ContentType="application/vnd.ms-office.activeX+xml"/>
  <Override PartName="/word/activeX/activeX731.bin" ContentType="application/vnd.ms-office.activeX"/>
  <Override PartName="/word/activeX/activeX731.xml" ContentType="application/vnd.ms-office.activeX+xml"/>
  <Override PartName="/word/activeX/activeX732.bin" ContentType="application/vnd.ms-office.activeX"/>
  <Override PartName="/word/activeX/activeX732.xml" ContentType="application/vnd.ms-office.activeX+xml"/>
  <Override PartName="/word/activeX/activeX733.bin" ContentType="application/vnd.ms-office.activeX"/>
  <Override PartName="/word/activeX/activeX733.xml" ContentType="application/vnd.ms-office.activeX+xml"/>
  <Override PartName="/word/activeX/activeX734.bin" ContentType="application/vnd.ms-office.activeX"/>
  <Override PartName="/word/activeX/activeX734.xml" ContentType="application/vnd.ms-office.activeX+xml"/>
  <Override PartName="/word/activeX/activeX735.bin" ContentType="application/vnd.ms-office.activeX"/>
  <Override PartName="/word/activeX/activeX735.xml" ContentType="application/vnd.ms-office.activeX+xml"/>
  <Override PartName="/word/activeX/activeX736.bin" ContentType="application/vnd.ms-office.activeX"/>
  <Override PartName="/word/activeX/activeX736.xml" ContentType="application/vnd.ms-office.activeX+xml"/>
  <Override PartName="/word/activeX/activeX737.bin" ContentType="application/vnd.ms-office.activeX"/>
  <Override PartName="/word/activeX/activeX737.xml" ContentType="application/vnd.ms-office.activeX+xml"/>
  <Override PartName="/word/activeX/activeX738.bin" ContentType="application/vnd.ms-office.activeX"/>
  <Override PartName="/word/activeX/activeX738.xml" ContentType="application/vnd.ms-office.activeX+xml"/>
  <Override PartName="/word/activeX/activeX739.bin" ContentType="application/vnd.ms-office.activeX"/>
  <Override PartName="/word/activeX/activeX739.xml" ContentType="application/vnd.ms-office.activeX+xml"/>
  <Override PartName="/word/activeX/activeX74.bin" ContentType="application/vnd.ms-office.activeX"/>
  <Override PartName="/word/activeX/activeX74.xml" ContentType="application/vnd.ms-office.activeX+xml"/>
  <Override PartName="/word/activeX/activeX740.bin" ContentType="application/vnd.ms-office.activeX"/>
  <Override PartName="/word/activeX/activeX740.xml" ContentType="application/vnd.ms-office.activeX+xml"/>
  <Override PartName="/word/activeX/activeX741.bin" ContentType="application/vnd.ms-office.activeX"/>
  <Override PartName="/word/activeX/activeX741.xml" ContentType="application/vnd.ms-office.activeX+xml"/>
  <Override PartName="/word/activeX/activeX742.bin" ContentType="application/vnd.ms-office.activeX"/>
  <Override PartName="/word/activeX/activeX742.xml" ContentType="application/vnd.ms-office.activeX+xml"/>
  <Override PartName="/word/activeX/activeX743.bin" ContentType="application/vnd.ms-office.activeX"/>
  <Override PartName="/word/activeX/activeX743.xml" ContentType="application/vnd.ms-office.activeX+xml"/>
  <Override PartName="/word/activeX/activeX744.bin" ContentType="application/vnd.ms-office.activeX"/>
  <Override PartName="/word/activeX/activeX744.xml" ContentType="application/vnd.ms-office.activeX+xml"/>
  <Override PartName="/word/activeX/activeX745.bin" ContentType="application/vnd.ms-office.activeX"/>
  <Override PartName="/word/activeX/activeX745.xml" ContentType="application/vnd.ms-office.activeX+xml"/>
  <Override PartName="/word/activeX/activeX746.bin" ContentType="application/vnd.ms-office.activeX"/>
  <Override PartName="/word/activeX/activeX746.xml" ContentType="application/vnd.ms-office.activeX+xml"/>
  <Override PartName="/word/activeX/activeX747.bin" ContentType="application/vnd.ms-office.activeX"/>
  <Override PartName="/word/activeX/activeX747.xml" ContentType="application/vnd.ms-office.activeX+xml"/>
  <Override PartName="/word/activeX/activeX748.bin" ContentType="application/vnd.ms-office.activeX"/>
  <Override PartName="/word/activeX/activeX748.xml" ContentType="application/vnd.ms-office.activeX+xml"/>
  <Override PartName="/word/activeX/activeX749.bin" ContentType="application/vnd.ms-office.activeX"/>
  <Override PartName="/word/activeX/activeX749.xml" ContentType="application/vnd.ms-office.activeX+xml"/>
  <Override PartName="/word/activeX/activeX75.bin" ContentType="application/vnd.ms-office.activeX"/>
  <Override PartName="/word/activeX/activeX75.xml" ContentType="application/vnd.ms-office.activeX+xml"/>
  <Override PartName="/word/activeX/activeX750.bin" ContentType="application/vnd.ms-office.activeX"/>
  <Override PartName="/word/activeX/activeX750.xml" ContentType="application/vnd.ms-office.activeX+xml"/>
  <Override PartName="/word/activeX/activeX751.bin" ContentType="application/vnd.ms-office.activeX"/>
  <Override PartName="/word/activeX/activeX751.xml" ContentType="application/vnd.ms-office.activeX+xml"/>
  <Override PartName="/word/activeX/activeX752.bin" ContentType="application/vnd.ms-office.activeX"/>
  <Override PartName="/word/activeX/activeX752.xml" ContentType="application/vnd.ms-office.activeX+xml"/>
  <Override PartName="/word/activeX/activeX753.bin" ContentType="application/vnd.ms-office.activeX"/>
  <Override PartName="/word/activeX/activeX753.xml" ContentType="application/vnd.ms-office.activeX+xml"/>
  <Override PartName="/word/activeX/activeX754.bin" ContentType="application/vnd.ms-office.activeX"/>
  <Override PartName="/word/activeX/activeX754.xml" ContentType="application/vnd.ms-office.activeX+xml"/>
  <Override PartName="/word/activeX/activeX755.bin" ContentType="application/vnd.ms-office.activeX"/>
  <Override PartName="/word/activeX/activeX755.xml" ContentType="application/vnd.ms-office.activeX+xml"/>
  <Override PartName="/word/activeX/activeX756.bin" ContentType="application/vnd.ms-office.activeX"/>
  <Override PartName="/word/activeX/activeX756.xml" ContentType="application/vnd.ms-office.activeX+xml"/>
  <Override PartName="/word/activeX/activeX757.bin" ContentType="application/vnd.ms-office.activeX"/>
  <Override PartName="/word/activeX/activeX757.xml" ContentType="application/vnd.ms-office.activeX+xml"/>
  <Override PartName="/word/activeX/activeX758.bin" ContentType="application/vnd.ms-office.activeX"/>
  <Override PartName="/word/activeX/activeX758.xml" ContentType="application/vnd.ms-office.activeX+xml"/>
  <Override PartName="/word/activeX/activeX759.bin" ContentType="application/vnd.ms-office.activeX"/>
  <Override PartName="/word/activeX/activeX759.xml" ContentType="application/vnd.ms-office.activeX+xml"/>
  <Override PartName="/word/activeX/activeX76.bin" ContentType="application/vnd.ms-office.activeX"/>
  <Override PartName="/word/activeX/activeX76.xml" ContentType="application/vnd.ms-office.activeX+xml"/>
  <Override PartName="/word/activeX/activeX760.bin" ContentType="application/vnd.ms-office.activeX"/>
  <Override PartName="/word/activeX/activeX760.xml" ContentType="application/vnd.ms-office.activeX+xml"/>
  <Override PartName="/word/activeX/activeX761.bin" ContentType="application/vnd.ms-office.activeX"/>
  <Override PartName="/word/activeX/activeX761.xml" ContentType="application/vnd.ms-office.activeX+xml"/>
  <Override PartName="/word/activeX/activeX762.bin" ContentType="application/vnd.ms-office.activeX"/>
  <Override PartName="/word/activeX/activeX762.xml" ContentType="application/vnd.ms-office.activeX+xml"/>
  <Override PartName="/word/activeX/activeX763.bin" ContentType="application/vnd.ms-office.activeX"/>
  <Override PartName="/word/activeX/activeX763.xml" ContentType="application/vnd.ms-office.activeX+xml"/>
  <Override PartName="/word/activeX/activeX764.bin" ContentType="application/vnd.ms-office.activeX"/>
  <Override PartName="/word/activeX/activeX764.xml" ContentType="application/vnd.ms-office.activeX+xml"/>
  <Override PartName="/word/activeX/activeX765.bin" ContentType="application/vnd.ms-office.activeX"/>
  <Override PartName="/word/activeX/activeX765.xml" ContentType="application/vnd.ms-office.activeX+xml"/>
  <Override PartName="/word/activeX/activeX766.bin" ContentType="application/vnd.ms-office.activeX"/>
  <Override PartName="/word/activeX/activeX766.xml" ContentType="application/vnd.ms-office.activeX+xml"/>
  <Override PartName="/word/activeX/activeX767.bin" ContentType="application/vnd.ms-office.activeX"/>
  <Override PartName="/word/activeX/activeX767.xml" ContentType="application/vnd.ms-office.activeX+xml"/>
  <Override PartName="/word/activeX/activeX768.bin" ContentType="application/vnd.ms-office.activeX"/>
  <Override PartName="/word/activeX/activeX768.xml" ContentType="application/vnd.ms-office.activeX+xml"/>
  <Override PartName="/word/activeX/activeX769.bin" ContentType="application/vnd.ms-office.activeX"/>
  <Override PartName="/word/activeX/activeX769.xml" ContentType="application/vnd.ms-office.activeX+xml"/>
  <Override PartName="/word/activeX/activeX77.bin" ContentType="application/vnd.ms-office.activeX"/>
  <Override PartName="/word/activeX/activeX77.xml" ContentType="application/vnd.ms-office.activeX+xml"/>
  <Override PartName="/word/activeX/activeX770.bin" ContentType="application/vnd.ms-office.activeX"/>
  <Override PartName="/word/activeX/activeX770.xml" ContentType="application/vnd.ms-office.activeX+xml"/>
  <Override PartName="/word/activeX/activeX771.bin" ContentType="application/vnd.ms-office.activeX"/>
  <Override PartName="/word/activeX/activeX771.xml" ContentType="application/vnd.ms-office.activeX+xml"/>
  <Override PartName="/word/activeX/activeX772.bin" ContentType="application/vnd.ms-office.activeX"/>
  <Override PartName="/word/activeX/activeX772.xml" ContentType="application/vnd.ms-office.activeX+xml"/>
  <Override PartName="/word/activeX/activeX773.bin" ContentType="application/vnd.ms-office.activeX"/>
  <Override PartName="/word/activeX/activeX773.xml" ContentType="application/vnd.ms-office.activeX+xml"/>
  <Override PartName="/word/activeX/activeX774.bin" ContentType="application/vnd.ms-office.activeX"/>
  <Override PartName="/word/activeX/activeX774.xml" ContentType="application/vnd.ms-office.activeX+xml"/>
  <Override PartName="/word/activeX/activeX775.bin" ContentType="application/vnd.ms-office.activeX"/>
  <Override PartName="/word/activeX/activeX775.xml" ContentType="application/vnd.ms-office.activeX+xml"/>
  <Override PartName="/word/activeX/activeX776.bin" ContentType="application/vnd.ms-office.activeX"/>
  <Override PartName="/word/activeX/activeX776.xml" ContentType="application/vnd.ms-office.activeX+xml"/>
  <Override PartName="/word/activeX/activeX777.bin" ContentType="application/vnd.ms-office.activeX"/>
  <Override PartName="/word/activeX/activeX777.xml" ContentType="application/vnd.ms-office.activeX+xml"/>
  <Override PartName="/word/activeX/activeX778.bin" ContentType="application/vnd.ms-office.activeX"/>
  <Override PartName="/word/activeX/activeX778.xml" ContentType="application/vnd.ms-office.activeX+xml"/>
  <Override PartName="/word/activeX/activeX779.bin" ContentType="application/vnd.ms-office.activeX"/>
  <Override PartName="/word/activeX/activeX779.xml" ContentType="application/vnd.ms-office.activeX+xml"/>
  <Override PartName="/word/activeX/activeX78.bin" ContentType="application/vnd.ms-office.activeX"/>
  <Override PartName="/word/activeX/activeX78.xml" ContentType="application/vnd.ms-office.activeX+xml"/>
  <Override PartName="/word/activeX/activeX780.bin" ContentType="application/vnd.ms-office.activeX"/>
  <Override PartName="/word/activeX/activeX780.xml" ContentType="application/vnd.ms-office.activeX+xml"/>
  <Override PartName="/word/activeX/activeX781.bin" ContentType="application/vnd.ms-office.activeX"/>
  <Override PartName="/word/activeX/activeX781.xml" ContentType="application/vnd.ms-office.activeX+xml"/>
  <Override PartName="/word/activeX/activeX782.bin" ContentType="application/vnd.ms-office.activeX"/>
  <Override PartName="/word/activeX/activeX782.xml" ContentType="application/vnd.ms-office.activeX+xml"/>
  <Override PartName="/word/activeX/activeX783.bin" ContentType="application/vnd.ms-office.activeX"/>
  <Override PartName="/word/activeX/activeX783.xml" ContentType="application/vnd.ms-office.activeX+xml"/>
  <Override PartName="/word/activeX/activeX784.bin" ContentType="application/vnd.ms-office.activeX"/>
  <Override PartName="/word/activeX/activeX784.xml" ContentType="application/vnd.ms-office.activeX+xml"/>
  <Override PartName="/word/activeX/activeX785.bin" ContentType="application/vnd.ms-office.activeX"/>
  <Override PartName="/word/activeX/activeX785.xml" ContentType="application/vnd.ms-office.activeX+xml"/>
  <Override PartName="/word/activeX/activeX786.bin" ContentType="application/vnd.ms-office.activeX"/>
  <Override PartName="/word/activeX/activeX786.xml" ContentType="application/vnd.ms-office.activeX+xml"/>
  <Override PartName="/word/activeX/activeX787.bin" ContentType="application/vnd.ms-office.activeX"/>
  <Override PartName="/word/activeX/activeX787.xml" ContentType="application/vnd.ms-office.activeX+xml"/>
  <Override PartName="/word/activeX/activeX788.bin" ContentType="application/vnd.ms-office.activeX"/>
  <Override PartName="/word/activeX/activeX788.xml" ContentType="application/vnd.ms-office.activeX+xml"/>
  <Override PartName="/word/activeX/activeX789.bin" ContentType="application/vnd.ms-office.activeX"/>
  <Override PartName="/word/activeX/activeX789.xml" ContentType="application/vnd.ms-office.activeX+xml"/>
  <Override PartName="/word/activeX/activeX79.bin" ContentType="application/vnd.ms-office.activeX"/>
  <Override PartName="/word/activeX/activeX79.xml" ContentType="application/vnd.ms-office.activeX+xml"/>
  <Override PartName="/word/activeX/activeX790.bin" ContentType="application/vnd.ms-office.activeX"/>
  <Override PartName="/word/activeX/activeX790.xml" ContentType="application/vnd.ms-office.activeX+xml"/>
  <Override PartName="/word/activeX/activeX791.bin" ContentType="application/vnd.ms-office.activeX"/>
  <Override PartName="/word/activeX/activeX791.xml" ContentType="application/vnd.ms-office.activeX+xml"/>
  <Override PartName="/word/activeX/activeX792.bin" ContentType="application/vnd.ms-office.activeX"/>
  <Override PartName="/word/activeX/activeX792.xml" ContentType="application/vnd.ms-office.activeX+xml"/>
  <Override PartName="/word/activeX/activeX793.bin" ContentType="application/vnd.ms-office.activeX"/>
  <Override PartName="/word/activeX/activeX793.xml" ContentType="application/vnd.ms-office.activeX+xml"/>
  <Override PartName="/word/activeX/activeX794.bin" ContentType="application/vnd.ms-office.activeX"/>
  <Override PartName="/word/activeX/activeX794.xml" ContentType="application/vnd.ms-office.activeX+xml"/>
  <Override PartName="/word/activeX/activeX795.bin" ContentType="application/vnd.ms-office.activeX"/>
  <Override PartName="/word/activeX/activeX795.xml" ContentType="application/vnd.ms-office.activeX+xml"/>
  <Override PartName="/word/activeX/activeX796.bin" ContentType="application/vnd.ms-office.activeX"/>
  <Override PartName="/word/activeX/activeX796.xml" ContentType="application/vnd.ms-office.activeX+xml"/>
  <Override PartName="/word/activeX/activeX797.bin" ContentType="application/vnd.ms-office.activeX"/>
  <Override PartName="/word/activeX/activeX797.xml" ContentType="application/vnd.ms-office.activeX+xml"/>
  <Override PartName="/word/activeX/activeX798.bin" ContentType="application/vnd.ms-office.activeX"/>
  <Override PartName="/word/activeX/activeX798.xml" ContentType="application/vnd.ms-office.activeX+xml"/>
  <Override PartName="/word/activeX/activeX799.bin" ContentType="application/vnd.ms-office.activeX"/>
  <Override PartName="/word/activeX/activeX79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00.bin" ContentType="application/vnd.ms-office.activeX"/>
  <Override PartName="/word/activeX/activeX800.xml" ContentType="application/vnd.ms-office.activeX+xml"/>
  <Override PartName="/word/activeX/activeX801.bin" ContentType="application/vnd.ms-office.activeX"/>
  <Override PartName="/word/activeX/activeX801.xml" ContentType="application/vnd.ms-office.activeX+xml"/>
  <Override PartName="/word/activeX/activeX802.bin" ContentType="application/vnd.ms-office.activeX"/>
  <Override PartName="/word/activeX/activeX802.xml" ContentType="application/vnd.ms-office.activeX+xml"/>
  <Override PartName="/word/activeX/activeX803.bin" ContentType="application/vnd.ms-office.activeX"/>
  <Override PartName="/word/activeX/activeX803.xml" ContentType="application/vnd.ms-office.activeX+xml"/>
  <Override PartName="/word/activeX/activeX804.bin" ContentType="application/vnd.ms-office.activeX"/>
  <Override PartName="/word/activeX/activeX804.xml" ContentType="application/vnd.ms-office.activeX+xml"/>
  <Override PartName="/word/activeX/activeX805.bin" ContentType="application/vnd.ms-office.activeX"/>
  <Override PartName="/word/activeX/activeX805.xml" ContentType="application/vnd.ms-office.activeX+xml"/>
  <Override PartName="/word/activeX/activeX806.bin" ContentType="application/vnd.ms-office.activeX"/>
  <Override PartName="/word/activeX/activeX806.xml" ContentType="application/vnd.ms-office.activeX+xml"/>
  <Override PartName="/word/activeX/activeX807.bin" ContentType="application/vnd.ms-office.activeX"/>
  <Override PartName="/word/activeX/activeX807.xml" ContentType="application/vnd.ms-office.activeX+xml"/>
  <Override PartName="/word/activeX/activeX808.bin" ContentType="application/vnd.ms-office.activeX"/>
  <Override PartName="/word/activeX/activeX808.xml" ContentType="application/vnd.ms-office.activeX+xml"/>
  <Override PartName="/word/activeX/activeX809.bin" ContentType="application/vnd.ms-office.activeX"/>
  <Override PartName="/word/activeX/activeX809.xml" ContentType="application/vnd.ms-office.activeX+xml"/>
  <Override PartName="/word/activeX/activeX81.bin" ContentType="application/vnd.ms-office.activeX"/>
  <Override PartName="/word/activeX/activeX81.xml" ContentType="application/vnd.ms-office.activeX+xml"/>
  <Override PartName="/word/activeX/activeX810.bin" ContentType="application/vnd.ms-office.activeX"/>
  <Override PartName="/word/activeX/activeX810.xml" ContentType="application/vnd.ms-office.activeX+xml"/>
  <Override PartName="/word/activeX/activeX811.bin" ContentType="application/vnd.ms-office.activeX"/>
  <Override PartName="/word/activeX/activeX811.xml" ContentType="application/vnd.ms-office.activeX+xml"/>
  <Override PartName="/word/activeX/activeX812.bin" ContentType="application/vnd.ms-office.activeX"/>
  <Override PartName="/word/activeX/activeX812.xml" ContentType="application/vnd.ms-office.activeX+xml"/>
  <Override PartName="/word/activeX/activeX813.bin" ContentType="application/vnd.ms-office.activeX"/>
  <Override PartName="/word/activeX/activeX813.xml" ContentType="application/vnd.ms-office.activeX+xml"/>
  <Override PartName="/word/activeX/activeX814.bin" ContentType="application/vnd.ms-office.activeX"/>
  <Override PartName="/word/activeX/activeX814.xml" ContentType="application/vnd.ms-office.activeX+xml"/>
  <Override PartName="/word/activeX/activeX815.bin" ContentType="application/vnd.ms-office.activeX"/>
  <Override PartName="/word/activeX/activeX815.xml" ContentType="application/vnd.ms-office.activeX+xml"/>
  <Override PartName="/word/activeX/activeX816.bin" ContentType="application/vnd.ms-office.activeX"/>
  <Override PartName="/word/activeX/activeX816.xml" ContentType="application/vnd.ms-office.activeX+xml"/>
  <Override PartName="/word/activeX/activeX817.bin" ContentType="application/vnd.ms-office.activeX"/>
  <Override PartName="/word/activeX/activeX817.xml" ContentType="application/vnd.ms-office.activeX+xml"/>
  <Override PartName="/word/activeX/activeX818.bin" ContentType="application/vnd.ms-office.activeX"/>
  <Override PartName="/word/activeX/activeX818.xml" ContentType="application/vnd.ms-office.activeX+xml"/>
  <Override PartName="/word/activeX/activeX819.bin" ContentType="application/vnd.ms-office.activeX"/>
  <Override PartName="/word/activeX/activeX819.xml" ContentType="application/vnd.ms-office.activeX+xml"/>
  <Override PartName="/word/activeX/activeX82.bin" ContentType="application/vnd.ms-office.activeX"/>
  <Override PartName="/word/activeX/activeX82.xml" ContentType="application/vnd.ms-office.activeX+xml"/>
  <Override PartName="/word/activeX/activeX820.bin" ContentType="application/vnd.ms-office.activeX"/>
  <Override PartName="/word/activeX/activeX820.xml" ContentType="application/vnd.ms-office.activeX+xml"/>
  <Override PartName="/word/activeX/activeX821.bin" ContentType="application/vnd.ms-office.activeX"/>
  <Override PartName="/word/activeX/activeX821.xml" ContentType="application/vnd.ms-office.activeX+xml"/>
  <Override PartName="/word/activeX/activeX822.bin" ContentType="application/vnd.ms-office.activeX"/>
  <Override PartName="/word/activeX/activeX822.xml" ContentType="application/vnd.ms-office.activeX+xml"/>
  <Override PartName="/word/activeX/activeX823.bin" ContentType="application/vnd.ms-office.activeX"/>
  <Override PartName="/word/activeX/activeX823.xml" ContentType="application/vnd.ms-office.activeX+xml"/>
  <Override PartName="/word/activeX/activeX824.bin" ContentType="application/vnd.ms-office.activeX"/>
  <Override PartName="/word/activeX/activeX824.xml" ContentType="application/vnd.ms-office.activeX+xml"/>
  <Override PartName="/word/activeX/activeX825.bin" ContentType="application/vnd.ms-office.activeX"/>
  <Override PartName="/word/activeX/activeX825.xml" ContentType="application/vnd.ms-office.activeX+xml"/>
  <Override PartName="/word/activeX/activeX826.bin" ContentType="application/vnd.ms-office.activeX"/>
  <Override PartName="/word/activeX/activeX826.xml" ContentType="application/vnd.ms-office.activeX+xml"/>
  <Override PartName="/word/activeX/activeX827.bin" ContentType="application/vnd.ms-office.activeX"/>
  <Override PartName="/word/activeX/activeX827.xml" ContentType="application/vnd.ms-office.activeX+xml"/>
  <Override PartName="/word/activeX/activeX828.bin" ContentType="application/vnd.ms-office.activeX"/>
  <Override PartName="/word/activeX/activeX828.xml" ContentType="application/vnd.ms-office.activeX+xml"/>
  <Override PartName="/word/activeX/activeX829.bin" ContentType="application/vnd.ms-office.activeX"/>
  <Override PartName="/word/activeX/activeX829.xml" ContentType="application/vnd.ms-office.activeX+xml"/>
  <Override PartName="/word/activeX/activeX83.bin" ContentType="application/vnd.ms-office.activeX"/>
  <Override PartName="/word/activeX/activeX83.xml" ContentType="application/vnd.ms-office.activeX+xml"/>
  <Override PartName="/word/activeX/activeX830.bin" ContentType="application/vnd.ms-office.activeX"/>
  <Override PartName="/word/activeX/activeX830.xml" ContentType="application/vnd.ms-office.activeX+xml"/>
  <Override PartName="/word/activeX/activeX831.bin" ContentType="application/vnd.ms-office.activeX"/>
  <Override PartName="/word/activeX/activeX831.xml" ContentType="application/vnd.ms-office.activeX+xml"/>
  <Override PartName="/word/activeX/activeX832.bin" ContentType="application/vnd.ms-office.activeX"/>
  <Override PartName="/word/activeX/activeX832.xml" ContentType="application/vnd.ms-office.activeX+xml"/>
  <Override PartName="/word/activeX/activeX833.bin" ContentType="application/vnd.ms-office.activeX"/>
  <Override PartName="/word/activeX/activeX833.xml" ContentType="application/vnd.ms-office.activeX+xml"/>
  <Override PartName="/word/activeX/activeX834.bin" ContentType="application/vnd.ms-office.activeX"/>
  <Override PartName="/word/activeX/activeX834.xml" ContentType="application/vnd.ms-office.activeX+xml"/>
  <Override PartName="/word/activeX/activeX835.bin" ContentType="application/vnd.ms-office.activeX"/>
  <Override PartName="/word/activeX/activeX835.xml" ContentType="application/vnd.ms-office.activeX+xml"/>
  <Override PartName="/word/activeX/activeX836.bin" ContentType="application/vnd.ms-office.activeX"/>
  <Override PartName="/word/activeX/activeX836.xml" ContentType="application/vnd.ms-office.activeX+xml"/>
  <Override PartName="/word/activeX/activeX837.bin" ContentType="application/vnd.ms-office.activeX"/>
  <Override PartName="/word/activeX/activeX837.xml" ContentType="application/vnd.ms-office.activeX+xml"/>
  <Override PartName="/word/activeX/activeX838.bin" ContentType="application/vnd.ms-office.activeX"/>
  <Override PartName="/word/activeX/activeX838.xml" ContentType="application/vnd.ms-office.activeX+xml"/>
  <Override PartName="/word/activeX/activeX839.bin" ContentType="application/vnd.ms-office.activeX"/>
  <Override PartName="/word/activeX/activeX839.xml" ContentType="application/vnd.ms-office.activeX+xml"/>
  <Override PartName="/word/activeX/activeX84.bin" ContentType="application/vnd.ms-office.activeX"/>
  <Override PartName="/word/activeX/activeX84.xml" ContentType="application/vnd.ms-office.activeX+xml"/>
  <Override PartName="/word/activeX/activeX840.bin" ContentType="application/vnd.ms-office.activeX"/>
  <Override PartName="/word/activeX/activeX840.xml" ContentType="application/vnd.ms-office.activeX+xml"/>
  <Override PartName="/word/activeX/activeX841.bin" ContentType="application/vnd.ms-office.activeX"/>
  <Override PartName="/word/activeX/activeX841.xml" ContentType="application/vnd.ms-office.activeX+xml"/>
  <Override PartName="/word/activeX/activeX842.bin" ContentType="application/vnd.ms-office.activeX"/>
  <Override PartName="/word/activeX/activeX842.xml" ContentType="application/vnd.ms-office.activeX+xml"/>
  <Override PartName="/word/activeX/activeX843.bin" ContentType="application/vnd.ms-office.activeX"/>
  <Override PartName="/word/activeX/activeX843.xml" ContentType="application/vnd.ms-office.activeX+xml"/>
  <Override PartName="/word/activeX/activeX844.bin" ContentType="application/vnd.ms-office.activeX"/>
  <Override PartName="/word/activeX/activeX844.xml" ContentType="application/vnd.ms-office.activeX+xml"/>
  <Override PartName="/word/activeX/activeX845.bin" ContentType="application/vnd.ms-office.activeX"/>
  <Override PartName="/word/activeX/activeX845.xml" ContentType="application/vnd.ms-office.activeX+xml"/>
  <Override PartName="/word/activeX/activeX846.bin" ContentType="application/vnd.ms-office.activeX"/>
  <Override PartName="/word/activeX/activeX846.xml" ContentType="application/vnd.ms-office.activeX+xml"/>
  <Override PartName="/word/activeX/activeX847.bin" ContentType="application/vnd.ms-office.activeX"/>
  <Override PartName="/word/activeX/activeX847.xml" ContentType="application/vnd.ms-office.activeX+xml"/>
  <Override PartName="/word/activeX/activeX848.bin" ContentType="application/vnd.ms-office.activeX"/>
  <Override PartName="/word/activeX/activeX848.xml" ContentType="application/vnd.ms-office.activeX+xml"/>
  <Override PartName="/word/activeX/activeX849.bin" ContentType="application/vnd.ms-office.activeX"/>
  <Override PartName="/word/activeX/activeX849.xml" ContentType="application/vnd.ms-office.activeX+xml"/>
  <Override PartName="/word/activeX/activeX85.bin" ContentType="application/vnd.ms-office.activeX"/>
  <Override PartName="/word/activeX/activeX85.xml" ContentType="application/vnd.ms-office.activeX+xml"/>
  <Override PartName="/word/activeX/activeX850.bin" ContentType="application/vnd.ms-office.activeX"/>
  <Override PartName="/word/activeX/activeX850.xml" ContentType="application/vnd.ms-office.activeX+xml"/>
  <Override PartName="/word/activeX/activeX851.bin" ContentType="application/vnd.ms-office.activeX"/>
  <Override PartName="/word/activeX/activeX851.xml" ContentType="application/vnd.ms-office.activeX+xml"/>
  <Override PartName="/word/activeX/activeX852.bin" ContentType="application/vnd.ms-office.activeX"/>
  <Override PartName="/word/activeX/activeX852.xml" ContentType="application/vnd.ms-office.activeX+xml"/>
  <Override PartName="/word/activeX/activeX853.bin" ContentType="application/vnd.ms-office.activeX"/>
  <Override PartName="/word/activeX/activeX853.xml" ContentType="application/vnd.ms-office.activeX+xml"/>
  <Override PartName="/word/activeX/activeX854.bin" ContentType="application/vnd.ms-office.activeX"/>
  <Override PartName="/word/activeX/activeX854.xml" ContentType="application/vnd.ms-office.activeX+xml"/>
  <Override PartName="/word/activeX/activeX855.bin" ContentType="application/vnd.ms-office.activeX"/>
  <Override PartName="/word/activeX/activeX855.xml" ContentType="application/vnd.ms-office.activeX+xml"/>
  <Override PartName="/word/activeX/activeX856.bin" ContentType="application/vnd.ms-office.activeX"/>
  <Override PartName="/word/activeX/activeX856.xml" ContentType="application/vnd.ms-office.activeX+xml"/>
  <Override PartName="/word/activeX/activeX857.bin" ContentType="application/vnd.ms-office.activeX"/>
  <Override PartName="/word/activeX/activeX857.xml" ContentType="application/vnd.ms-office.activeX+xml"/>
  <Override PartName="/word/activeX/activeX858.bin" ContentType="application/vnd.ms-office.activeX"/>
  <Override PartName="/word/activeX/activeX858.xml" ContentType="application/vnd.ms-office.activeX+xml"/>
  <Override PartName="/word/activeX/activeX859.bin" ContentType="application/vnd.ms-office.activeX"/>
  <Override PartName="/word/activeX/activeX859.xml" ContentType="application/vnd.ms-office.activeX+xml"/>
  <Override PartName="/word/activeX/activeX86.bin" ContentType="application/vnd.ms-office.activeX"/>
  <Override PartName="/word/activeX/activeX86.xml" ContentType="application/vnd.ms-office.activeX+xml"/>
  <Override PartName="/word/activeX/activeX860.bin" ContentType="application/vnd.ms-office.activeX"/>
  <Override PartName="/word/activeX/activeX860.xml" ContentType="application/vnd.ms-office.activeX+xml"/>
  <Override PartName="/word/activeX/activeX861.bin" ContentType="application/vnd.ms-office.activeX"/>
  <Override PartName="/word/activeX/activeX861.xml" ContentType="application/vnd.ms-office.activeX+xml"/>
  <Override PartName="/word/activeX/activeX862.bin" ContentType="application/vnd.ms-office.activeX"/>
  <Override PartName="/word/activeX/activeX862.xml" ContentType="application/vnd.ms-office.activeX+xml"/>
  <Override PartName="/word/activeX/activeX863.bin" ContentType="application/vnd.ms-office.activeX"/>
  <Override PartName="/word/activeX/activeX863.xml" ContentType="application/vnd.ms-office.activeX+xml"/>
  <Override PartName="/word/activeX/activeX864.bin" ContentType="application/vnd.ms-office.activeX"/>
  <Override PartName="/word/activeX/activeX864.xml" ContentType="application/vnd.ms-office.activeX+xml"/>
  <Override PartName="/word/activeX/activeX865.bin" ContentType="application/vnd.ms-office.activeX"/>
  <Override PartName="/word/activeX/activeX865.xml" ContentType="application/vnd.ms-office.activeX+xml"/>
  <Override PartName="/word/activeX/activeX866.bin" ContentType="application/vnd.ms-office.activeX"/>
  <Override PartName="/word/activeX/activeX866.xml" ContentType="application/vnd.ms-office.activeX+xml"/>
  <Override PartName="/word/activeX/activeX867.bin" ContentType="application/vnd.ms-office.activeX"/>
  <Override PartName="/word/activeX/activeX867.xml" ContentType="application/vnd.ms-office.activeX+xml"/>
  <Override PartName="/word/activeX/activeX868.bin" ContentType="application/vnd.ms-office.activeX"/>
  <Override PartName="/word/activeX/activeX868.xml" ContentType="application/vnd.ms-office.activeX+xml"/>
  <Override PartName="/word/activeX/activeX869.bin" ContentType="application/vnd.ms-office.activeX"/>
  <Override PartName="/word/activeX/activeX869.xml" ContentType="application/vnd.ms-office.activeX+xml"/>
  <Override PartName="/word/activeX/activeX87.bin" ContentType="application/vnd.ms-office.activeX"/>
  <Override PartName="/word/activeX/activeX87.xml" ContentType="application/vnd.ms-office.activeX+xml"/>
  <Override PartName="/word/activeX/activeX870.bin" ContentType="application/vnd.ms-office.activeX"/>
  <Override PartName="/word/activeX/activeX870.xml" ContentType="application/vnd.ms-office.activeX+xml"/>
  <Override PartName="/word/activeX/activeX871.bin" ContentType="application/vnd.ms-office.activeX"/>
  <Override PartName="/word/activeX/activeX871.xml" ContentType="application/vnd.ms-office.activeX+xml"/>
  <Override PartName="/word/activeX/activeX872.bin" ContentType="application/vnd.ms-office.activeX"/>
  <Override PartName="/word/activeX/activeX872.xml" ContentType="application/vnd.ms-office.activeX+xml"/>
  <Override PartName="/word/activeX/activeX873.bin" ContentType="application/vnd.ms-office.activeX"/>
  <Override PartName="/word/activeX/activeX873.xml" ContentType="application/vnd.ms-office.activeX+xml"/>
  <Override PartName="/word/activeX/activeX874.bin" ContentType="application/vnd.ms-office.activeX"/>
  <Override PartName="/word/activeX/activeX874.xml" ContentType="application/vnd.ms-office.activeX+xml"/>
  <Override PartName="/word/activeX/activeX875.bin" ContentType="application/vnd.ms-office.activeX"/>
  <Override PartName="/word/activeX/activeX875.xml" ContentType="application/vnd.ms-office.activeX+xml"/>
  <Override PartName="/word/activeX/activeX876.bin" ContentType="application/vnd.ms-office.activeX"/>
  <Override PartName="/word/activeX/activeX876.xml" ContentType="application/vnd.ms-office.activeX+xml"/>
  <Override PartName="/word/activeX/activeX877.bin" ContentType="application/vnd.ms-office.activeX"/>
  <Override PartName="/word/activeX/activeX877.xml" ContentType="application/vnd.ms-office.activeX+xml"/>
  <Override PartName="/word/activeX/activeX878.bin" ContentType="application/vnd.ms-office.activeX"/>
  <Override PartName="/word/activeX/activeX878.xml" ContentType="application/vnd.ms-office.activeX+xml"/>
  <Override PartName="/word/activeX/activeX879.bin" ContentType="application/vnd.ms-office.activeX"/>
  <Override PartName="/word/activeX/activeX879.xml" ContentType="application/vnd.ms-office.activeX+xml"/>
  <Override PartName="/word/activeX/activeX88.bin" ContentType="application/vnd.ms-office.activeX"/>
  <Override PartName="/word/activeX/activeX88.xml" ContentType="application/vnd.ms-office.activeX+xml"/>
  <Override PartName="/word/activeX/activeX880.bin" ContentType="application/vnd.ms-office.activeX"/>
  <Override PartName="/word/activeX/activeX880.xml" ContentType="application/vnd.ms-office.activeX+xml"/>
  <Override PartName="/word/activeX/activeX881.bin" ContentType="application/vnd.ms-office.activeX"/>
  <Override PartName="/word/activeX/activeX881.xml" ContentType="application/vnd.ms-office.activeX+xml"/>
  <Override PartName="/word/activeX/activeX882.bin" ContentType="application/vnd.ms-office.activeX"/>
  <Override PartName="/word/activeX/activeX882.xml" ContentType="application/vnd.ms-office.activeX+xml"/>
  <Override PartName="/word/activeX/activeX883.bin" ContentType="application/vnd.ms-office.activeX"/>
  <Override PartName="/word/activeX/activeX883.xml" ContentType="application/vnd.ms-office.activeX+xml"/>
  <Override PartName="/word/activeX/activeX884.bin" ContentType="application/vnd.ms-office.activeX"/>
  <Override PartName="/word/activeX/activeX884.xml" ContentType="application/vnd.ms-office.activeX+xml"/>
  <Override PartName="/word/activeX/activeX885.bin" ContentType="application/vnd.ms-office.activeX"/>
  <Override PartName="/word/activeX/activeX885.xml" ContentType="application/vnd.ms-office.activeX+xml"/>
  <Override PartName="/word/activeX/activeX886.bin" ContentType="application/vnd.ms-office.activeX"/>
  <Override PartName="/word/activeX/activeX886.xml" ContentType="application/vnd.ms-office.activeX+xml"/>
  <Override PartName="/word/activeX/activeX887.bin" ContentType="application/vnd.ms-office.activeX"/>
  <Override PartName="/word/activeX/activeX887.xml" ContentType="application/vnd.ms-office.activeX+xml"/>
  <Override PartName="/word/activeX/activeX888.bin" ContentType="application/vnd.ms-office.activeX"/>
  <Override PartName="/word/activeX/activeX888.xml" ContentType="application/vnd.ms-office.activeX+xml"/>
  <Override PartName="/word/activeX/activeX889.bin" ContentType="application/vnd.ms-office.activeX"/>
  <Override PartName="/word/activeX/activeX889.xml" ContentType="application/vnd.ms-office.activeX+xml"/>
  <Override PartName="/word/activeX/activeX89.bin" ContentType="application/vnd.ms-office.activeX"/>
  <Override PartName="/word/activeX/activeX89.xml" ContentType="application/vnd.ms-office.activeX+xml"/>
  <Override PartName="/word/activeX/activeX890.bin" ContentType="application/vnd.ms-office.activeX"/>
  <Override PartName="/word/activeX/activeX890.xml" ContentType="application/vnd.ms-office.activeX+xml"/>
  <Override PartName="/word/activeX/activeX891.bin" ContentType="application/vnd.ms-office.activeX"/>
  <Override PartName="/word/activeX/activeX891.xml" ContentType="application/vnd.ms-office.activeX+xml"/>
  <Override PartName="/word/activeX/activeX892.bin" ContentType="application/vnd.ms-office.activeX"/>
  <Override PartName="/word/activeX/activeX892.xml" ContentType="application/vnd.ms-office.activeX+xml"/>
  <Override PartName="/word/activeX/activeX893.bin" ContentType="application/vnd.ms-office.activeX"/>
  <Override PartName="/word/activeX/activeX893.xml" ContentType="application/vnd.ms-office.activeX+xml"/>
  <Override PartName="/word/activeX/activeX894.bin" ContentType="application/vnd.ms-office.activeX"/>
  <Override PartName="/word/activeX/activeX894.xml" ContentType="application/vnd.ms-office.activeX+xml"/>
  <Override PartName="/word/activeX/activeX895.bin" ContentType="application/vnd.ms-office.activeX"/>
  <Override PartName="/word/activeX/activeX895.xml" ContentType="application/vnd.ms-office.activeX+xml"/>
  <Override PartName="/word/activeX/activeX896.bin" ContentType="application/vnd.ms-office.activeX"/>
  <Override PartName="/word/activeX/activeX896.xml" ContentType="application/vnd.ms-office.activeX+xml"/>
  <Override PartName="/word/activeX/activeX897.bin" ContentType="application/vnd.ms-office.activeX"/>
  <Override PartName="/word/activeX/activeX897.xml" ContentType="application/vnd.ms-office.activeX+xml"/>
  <Override PartName="/word/activeX/activeX898.bin" ContentType="application/vnd.ms-office.activeX"/>
  <Override PartName="/word/activeX/activeX898.xml" ContentType="application/vnd.ms-office.activeX+xml"/>
  <Override PartName="/word/activeX/activeX899.bin" ContentType="application/vnd.ms-office.activeX"/>
  <Override PartName="/word/activeX/activeX89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00.bin" ContentType="application/vnd.ms-office.activeX"/>
  <Override PartName="/word/activeX/activeX900.xml" ContentType="application/vnd.ms-office.activeX+xml"/>
  <Override PartName="/word/activeX/activeX901.bin" ContentType="application/vnd.ms-office.activeX"/>
  <Override PartName="/word/activeX/activeX901.xml" ContentType="application/vnd.ms-office.activeX+xml"/>
  <Override PartName="/word/activeX/activeX902.bin" ContentType="application/vnd.ms-office.activeX"/>
  <Override PartName="/word/activeX/activeX902.xml" ContentType="application/vnd.ms-office.activeX+xml"/>
  <Override PartName="/word/activeX/activeX903.bin" ContentType="application/vnd.ms-office.activeX"/>
  <Override PartName="/word/activeX/activeX903.xml" ContentType="application/vnd.ms-office.activeX+xml"/>
  <Override PartName="/word/activeX/activeX904.bin" ContentType="application/vnd.ms-office.activeX"/>
  <Override PartName="/word/activeX/activeX904.xml" ContentType="application/vnd.ms-office.activeX+xml"/>
  <Override PartName="/word/activeX/activeX905.bin" ContentType="application/vnd.ms-office.activeX"/>
  <Override PartName="/word/activeX/activeX905.xml" ContentType="application/vnd.ms-office.activeX+xml"/>
  <Override PartName="/word/activeX/activeX906.bin" ContentType="application/vnd.ms-office.activeX"/>
  <Override PartName="/word/activeX/activeX906.xml" ContentType="application/vnd.ms-office.activeX+xml"/>
  <Override PartName="/word/activeX/activeX907.bin" ContentType="application/vnd.ms-office.activeX"/>
  <Override PartName="/word/activeX/activeX907.xml" ContentType="application/vnd.ms-office.activeX+xml"/>
  <Override PartName="/word/activeX/activeX908.bin" ContentType="application/vnd.ms-office.activeX"/>
  <Override PartName="/word/activeX/activeX908.xml" ContentType="application/vnd.ms-office.activeX+xml"/>
  <Override PartName="/word/activeX/activeX909.bin" ContentType="application/vnd.ms-office.activeX"/>
  <Override PartName="/word/activeX/activeX909.xml" ContentType="application/vnd.ms-office.activeX+xml"/>
  <Override PartName="/word/activeX/activeX91.bin" ContentType="application/vnd.ms-office.activeX"/>
  <Override PartName="/word/activeX/activeX91.xml" ContentType="application/vnd.ms-office.activeX+xml"/>
  <Override PartName="/word/activeX/activeX910.bin" ContentType="application/vnd.ms-office.activeX"/>
  <Override PartName="/word/activeX/activeX910.xml" ContentType="application/vnd.ms-office.activeX+xml"/>
  <Override PartName="/word/activeX/activeX911.bin" ContentType="application/vnd.ms-office.activeX"/>
  <Override PartName="/word/activeX/activeX911.xml" ContentType="application/vnd.ms-office.activeX+xml"/>
  <Override PartName="/word/activeX/activeX912.bin" ContentType="application/vnd.ms-office.activeX"/>
  <Override PartName="/word/activeX/activeX912.xml" ContentType="application/vnd.ms-office.activeX+xml"/>
  <Override PartName="/word/activeX/activeX913.bin" ContentType="application/vnd.ms-office.activeX"/>
  <Override PartName="/word/activeX/activeX913.xml" ContentType="application/vnd.ms-office.activeX+xml"/>
  <Override PartName="/word/activeX/activeX914.bin" ContentType="application/vnd.ms-office.activeX"/>
  <Override PartName="/word/activeX/activeX914.xml" ContentType="application/vnd.ms-office.activeX+xml"/>
  <Override PartName="/word/activeX/activeX915.bin" ContentType="application/vnd.ms-office.activeX"/>
  <Override PartName="/word/activeX/activeX915.xml" ContentType="application/vnd.ms-office.activeX+xml"/>
  <Override PartName="/word/activeX/activeX916.bin" ContentType="application/vnd.ms-office.activeX"/>
  <Override PartName="/word/activeX/activeX916.xml" ContentType="application/vnd.ms-office.activeX+xml"/>
  <Override PartName="/word/activeX/activeX917.bin" ContentType="application/vnd.ms-office.activeX"/>
  <Override PartName="/word/activeX/activeX917.xml" ContentType="application/vnd.ms-office.activeX+xml"/>
  <Override PartName="/word/activeX/activeX918.bin" ContentType="application/vnd.ms-office.activeX"/>
  <Override PartName="/word/activeX/activeX918.xml" ContentType="application/vnd.ms-office.activeX+xml"/>
  <Override PartName="/word/activeX/activeX919.bin" ContentType="application/vnd.ms-office.activeX"/>
  <Override PartName="/word/activeX/activeX919.xml" ContentType="application/vnd.ms-office.activeX+xml"/>
  <Override PartName="/word/activeX/activeX92.bin" ContentType="application/vnd.ms-office.activeX"/>
  <Override PartName="/word/activeX/activeX92.xml" ContentType="application/vnd.ms-office.activeX+xml"/>
  <Override PartName="/word/activeX/activeX920.bin" ContentType="application/vnd.ms-office.activeX"/>
  <Override PartName="/word/activeX/activeX920.xml" ContentType="application/vnd.ms-office.activeX+xml"/>
  <Override PartName="/word/activeX/activeX921.bin" ContentType="application/vnd.ms-office.activeX"/>
  <Override PartName="/word/activeX/activeX921.xml" ContentType="application/vnd.ms-office.activeX+xml"/>
  <Override PartName="/word/activeX/activeX922.bin" ContentType="application/vnd.ms-office.activeX"/>
  <Override PartName="/word/activeX/activeX922.xml" ContentType="application/vnd.ms-office.activeX+xml"/>
  <Override PartName="/word/activeX/activeX923.bin" ContentType="application/vnd.ms-office.activeX"/>
  <Override PartName="/word/activeX/activeX923.xml" ContentType="application/vnd.ms-office.activeX+xml"/>
  <Override PartName="/word/activeX/activeX924.bin" ContentType="application/vnd.ms-office.activeX"/>
  <Override PartName="/word/activeX/activeX924.xml" ContentType="application/vnd.ms-office.activeX+xml"/>
  <Override PartName="/word/activeX/activeX925.bin" ContentType="application/vnd.ms-office.activeX"/>
  <Override PartName="/word/activeX/activeX925.xml" ContentType="application/vnd.ms-office.activeX+xml"/>
  <Override PartName="/word/activeX/activeX926.bin" ContentType="application/vnd.ms-office.activeX"/>
  <Override PartName="/word/activeX/activeX926.xml" ContentType="application/vnd.ms-office.activeX+xml"/>
  <Override PartName="/word/activeX/activeX927.bin" ContentType="application/vnd.ms-office.activeX"/>
  <Override PartName="/word/activeX/activeX927.xml" ContentType="application/vnd.ms-office.activeX+xml"/>
  <Override PartName="/word/activeX/activeX928.bin" ContentType="application/vnd.ms-office.activeX"/>
  <Override PartName="/word/activeX/activeX928.xml" ContentType="application/vnd.ms-office.activeX+xml"/>
  <Override PartName="/word/activeX/activeX929.bin" ContentType="application/vnd.ms-office.activeX"/>
  <Override PartName="/word/activeX/activeX929.xml" ContentType="application/vnd.ms-office.activeX+xml"/>
  <Override PartName="/word/activeX/activeX93.bin" ContentType="application/vnd.ms-office.activeX"/>
  <Override PartName="/word/activeX/activeX93.xml" ContentType="application/vnd.ms-office.activeX+xml"/>
  <Override PartName="/word/activeX/activeX930.bin" ContentType="application/vnd.ms-office.activeX"/>
  <Override PartName="/word/activeX/activeX930.xml" ContentType="application/vnd.ms-office.activeX+xml"/>
  <Override PartName="/word/activeX/activeX931.bin" ContentType="application/vnd.ms-office.activeX"/>
  <Override PartName="/word/activeX/activeX931.xml" ContentType="application/vnd.ms-office.activeX+xml"/>
  <Override PartName="/word/activeX/activeX932.bin" ContentType="application/vnd.ms-office.activeX"/>
  <Override PartName="/word/activeX/activeX932.xml" ContentType="application/vnd.ms-office.activeX+xml"/>
  <Override PartName="/word/activeX/activeX933.bin" ContentType="application/vnd.ms-office.activeX"/>
  <Override PartName="/word/activeX/activeX933.xml" ContentType="application/vnd.ms-office.activeX+xml"/>
  <Override PartName="/word/activeX/activeX934.bin" ContentType="application/vnd.ms-office.activeX"/>
  <Override PartName="/word/activeX/activeX934.xml" ContentType="application/vnd.ms-office.activeX+xml"/>
  <Override PartName="/word/activeX/activeX935.bin" ContentType="application/vnd.ms-office.activeX"/>
  <Override PartName="/word/activeX/activeX935.xml" ContentType="application/vnd.ms-office.activeX+xml"/>
  <Override PartName="/word/activeX/activeX936.bin" ContentType="application/vnd.ms-office.activeX"/>
  <Override PartName="/word/activeX/activeX936.xml" ContentType="application/vnd.ms-office.activeX+xml"/>
  <Override PartName="/word/activeX/activeX937.bin" ContentType="application/vnd.ms-office.activeX"/>
  <Override PartName="/word/activeX/activeX937.xml" ContentType="application/vnd.ms-office.activeX+xml"/>
  <Override PartName="/word/activeX/activeX938.bin" ContentType="application/vnd.ms-office.activeX"/>
  <Override PartName="/word/activeX/activeX938.xml" ContentType="application/vnd.ms-office.activeX+xml"/>
  <Override PartName="/word/activeX/activeX939.bin" ContentType="application/vnd.ms-office.activeX"/>
  <Override PartName="/word/activeX/activeX939.xml" ContentType="application/vnd.ms-office.activeX+xml"/>
  <Override PartName="/word/activeX/activeX94.bin" ContentType="application/vnd.ms-office.activeX"/>
  <Override PartName="/word/activeX/activeX94.xml" ContentType="application/vnd.ms-office.activeX+xml"/>
  <Override PartName="/word/activeX/activeX940.bin" ContentType="application/vnd.ms-office.activeX"/>
  <Override PartName="/word/activeX/activeX940.xml" ContentType="application/vnd.ms-office.activeX+xml"/>
  <Override PartName="/word/activeX/activeX941.bin" ContentType="application/vnd.ms-office.activeX"/>
  <Override PartName="/word/activeX/activeX941.xml" ContentType="application/vnd.ms-office.activeX+xml"/>
  <Override PartName="/word/activeX/activeX942.bin" ContentType="application/vnd.ms-office.activeX"/>
  <Override PartName="/word/activeX/activeX942.xml" ContentType="application/vnd.ms-office.activeX+xml"/>
  <Override PartName="/word/activeX/activeX943.bin" ContentType="application/vnd.ms-office.activeX"/>
  <Override PartName="/word/activeX/activeX943.xml" ContentType="application/vnd.ms-office.activeX+xml"/>
  <Override PartName="/word/activeX/activeX944.bin" ContentType="application/vnd.ms-office.activeX"/>
  <Override PartName="/word/activeX/activeX944.xml" ContentType="application/vnd.ms-office.activeX+xml"/>
  <Override PartName="/word/activeX/activeX945.bin" ContentType="application/vnd.ms-office.activeX"/>
  <Override PartName="/word/activeX/activeX945.xml" ContentType="application/vnd.ms-office.activeX+xml"/>
  <Override PartName="/word/activeX/activeX946.bin" ContentType="application/vnd.ms-office.activeX"/>
  <Override PartName="/word/activeX/activeX946.xml" ContentType="application/vnd.ms-office.activeX+xml"/>
  <Override PartName="/word/activeX/activeX947.bin" ContentType="application/vnd.ms-office.activeX"/>
  <Override PartName="/word/activeX/activeX947.xml" ContentType="application/vnd.ms-office.activeX+xml"/>
  <Override PartName="/word/activeX/activeX948.bin" ContentType="application/vnd.ms-office.activeX"/>
  <Override PartName="/word/activeX/activeX948.xml" ContentType="application/vnd.ms-office.activeX+xml"/>
  <Override PartName="/word/activeX/activeX949.bin" ContentType="application/vnd.ms-office.activeX"/>
  <Override PartName="/word/activeX/activeX949.xml" ContentType="application/vnd.ms-office.activeX+xml"/>
  <Override PartName="/word/activeX/activeX95.bin" ContentType="application/vnd.ms-office.activeX"/>
  <Override PartName="/word/activeX/activeX95.xml" ContentType="application/vnd.ms-office.activeX+xml"/>
  <Override PartName="/word/activeX/activeX950.bin" ContentType="application/vnd.ms-office.activeX"/>
  <Override PartName="/word/activeX/activeX950.xml" ContentType="application/vnd.ms-office.activeX+xml"/>
  <Override PartName="/word/activeX/activeX951.bin" ContentType="application/vnd.ms-office.activeX"/>
  <Override PartName="/word/activeX/activeX951.xml" ContentType="application/vnd.ms-office.activeX+xml"/>
  <Override PartName="/word/activeX/activeX952.bin" ContentType="application/vnd.ms-office.activeX"/>
  <Override PartName="/word/activeX/activeX952.xml" ContentType="application/vnd.ms-office.activeX+xml"/>
  <Override PartName="/word/activeX/activeX953.bin" ContentType="application/vnd.ms-office.activeX"/>
  <Override PartName="/word/activeX/activeX953.xml" ContentType="application/vnd.ms-office.activeX+xml"/>
  <Override PartName="/word/activeX/activeX954.bin" ContentType="application/vnd.ms-office.activeX"/>
  <Override PartName="/word/activeX/activeX954.xml" ContentType="application/vnd.ms-office.activeX+xml"/>
  <Override PartName="/word/activeX/activeX955.bin" ContentType="application/vnd.ms-office.activeX"/>
  <Override PartName="/word/activeX/activeX955.xml" ContentType="application/vnd.ms-office.activeX+xml"/>
  <Override PartName="/word/activeX/activeX956.bin" ContentType="application/vnd.ms-office.activeX"/>
  <Override PartName="/word/activeX/activeX956.xml" ContentType="application/vnd.ms-office.activeX+xml"/>
  <Override PartName="/word/activeX/activeX957.bin" ContentType="application/vnd.ms-office.activeX"/>
  <Override PartName="/word/activeX/activeX957.xml" ContentType="application/vnd.ms-office.activeX+xml"/>
  <Override PartName="/word/activeX/activeX958.bin" ContentType="application/vnd.ms-office.activeX"/>
  <Override PartName="/word/activeX/activeX958.xml" ContentType="application/vnd.ms-office.activeX+xml"/>
  <Override PartName="/word/activeX/activeX959.bin" ContentType="application/vnd.ms-office.activeX"/>
  <Override PartName="/word/activeX/activeX959.xml" ContentType="application/vnd.ms-office.activeX+xml"/>
  <Override PartName="/word/activeX/activeX96.bin" ContentType="application/vnd.ms-office.activeX"/>
  <Override PartName="/word/activeX/activeX96.xml" ContentType="application/vnd.ms-office.activeX+xml"/>
  <Override PartName="/word/activeX/activeX960.bin" ContentType="application/vnd.ms-office.activeX"/>
  <Override PartName="/word/activeX/activeX960.xml" ContentType="application/vnd.ms-office.activeX+xml"/>
  <Override PartName="/word/activeX/activeX961.bin" ContentType="application/vnd.ms-office.activeX"/>
  <Override PartName="/word/activeX/activeX961.xml" ContentType="application/vnd.ms-office.activeX+xml"/>
  <Override PartName="/word/activeX/activeX962.bin" ContentType="application/vnd.ms-office.activeX"/>
  <Override PartName="/word/activeX/activeX962.xml" ContentType="application/vnd.ms-office.activeX+xml"/>
  <Override PartName="/word/activeX/activeX963.bin" ContentType="application/vnd.ms-office.activeX"/>
  <Override PartName="/word/activeX/activeX963.xml" ContentType="application/vnd.ms-office.activeX+xml"/>
  <Override PartName="/word/activeX/activeX964.bin" ContentType="application/vnd.ms-office.activeX"/>
  <Override PartName="/word/activeX/activeX964.xml" ContentType="application/vnd.ms-office.activeX+xml"/>
  <Override PartName="/word/activeX/activeX965.bin" ContentType="application/vnd.ms-office.activeX"/>
  <Override PartName="/word/activeX/activeX965.xml" ContentType="application/vnd.ms-office.activeX+xml"/>
  <Override PartName="/word/activeX/activeX966.bin" ContentType="application/vnd.ms-office.activeX"/>
  <Override PartName="/word/activeX/activeX966.xml" ContentType="application/vnd.ms-office.activeX+xml"/>
  <Override PartName="/word/activeX/activeX967.bin" ContentType="application/vnd.ms-office.activeX"/>
  <Override PartName="/word/activeX/activeX967.xml" ContentType="application/vnd.ms-office.activeX+xml"/>
  <Override PartName="/word/activeX/activeX968.bin" ContentType="application/vnd.ms-office.activeX"/>
  <Override PartName="/word/activeX/activeX968.xml" ContentType="application/vnd.ms-office.activeX+xml"/>
  <Override PartName="/word/activeX/activeX969.bin" ContentType="application/vnd.ms-office.activeX"/>
  <Override PartName="/word/activeX/activeX969.xml" ContentType="application/vnd.ms-office.activeX+xml"/>
  <Override PartName="/word/activeX/activeX97.bin" ContentType="application/vnd.ms-office.activeX"/>
  <Override PartName="/word/activeX/activeX97.xml" ContentType="application/vnd.ms-office.activeX+xml"/>
  <Override PartName="/word/activeX/activeX970.bin" ContentType="application/vnd.ms-office.activeX"/>
  <Override PartName="/word/activeX/activeX970.xml" ContentType="application/vnd.ms-office.activeX+xml"/>
  <Override PartName="/word/activeX/activeX971.bin" ContentType="application/vnd.ms-office.activeX"/>
  <Override PartName="/word/activeX/activeX971.xml" ContentType="application/vnd.ms-office.activeX+xml"/>
  <Override PartName="/word/activeX/activeX972.bin" ContentType="application/vnd.ms-office.activeX"/>
  <Override PartName="/word/activeX/activeX972.xml" ContentType="application/vnd.ms-office.activeX+xml"/>
  <Override PartName="/word/activeX/activeX973.bin" ContentType="application/vnd.ms-office.activeX"/>
  <Override PartName="/word/activeX/activeX973.xml" ContentType="application/vnd.ms-office.activeX+xml"/>
  <Override PartName="/word/activeX/activeX974.bin" ContentType="application/vnd.ms-office.activeX"/>
  <Override PartName="/word/activeX/activeX974.xml" ContentType="application/vnd.ms-office.activeX+xml"/>
  <Override PartName="/word/activeX/activeX975.bin" ContentType="application/vnd.ms-office.activeX"/>
  <Override PartName="/word/activeX/activeX975.xml" ContentType="application/vnd.ms-office.activeX+xml"/>
  <Override PartName="/word/activeX/activeX976.bin" ContentType="application/vnd.ms-office.activeX"/>
  <Override PartName="/word/activeX/activeX976.xml" ContentType="application/vnd.ms-office.activeX+xml"/>
  <Override PartName="/word/activeX/activeX977.bin" ContentType="application/vnd.ms-office.activeX"/>
  <Override PartName="/word/activeX/activeX977.xml" ContentType="application/vnd.ms-office.activeX+xml"/>
  <Override PartName="/word/activeX/activeX978.bin" ContentType="application/vnd.ms-office.activeX"/>
  <Override PartName="/word/activeX/activeX978.xml" ContentType="application/vnd.ms-office.activeX+xml"/>
  <Override PartName="/word/activeX/activeX979.bin" ContentType="application/vnd.ms-office.activeX"/>
  <Override PartName="/word/activeX/activeX979.xml" ContentType="application/vnd.ms-office.activeX+xml"/>
  <Override PartName="/word/activeX/activeX98.bin" ContentType="application/vnd.ms-office.activeX"/>
  <Override PartName="/word/activeX/activeX98.xml" ContentType="application/vnd.ms-office.activeX+xml"/>
  <Override PartName="/word/activeX/activeX980.bin" ContentType="application/vnd.ms-office.activeX"/>
  <Override PartName="/word/activeX/activeX980.xml" ContentType="application/vnd.ms-office.activeX+xml"/>
  <Override PartName="/word/activeX/activeX981.bin" ContentType="application/vnd.ms-office.activeX"/>
  <Override PartName="/word/activeX/activeX981.xml" ContentType="application/vnd.ms-office.activeX+xml"/>
  <Override PartName="/word/activeX/activeX982.bin" ContentType="application/vnd.ms-office.activeX"/>
  <Override PartName="/word/activeX/activeX982.xml" ContentType="application/vnd.ms-office.activeX+xml"/>
  <Override PartName="/word/activeX/activeX983.bin" ContentType="application/vnd.ms-office.activeX"/>
  <Override PartName="/word/activeX/activeX983.xml" ContentType="application/vnd.ms-office.activeX+xml"/>
  <Override PartName="/word/activeX/activeX984.bin" ContentType="application/vnd.ms-office.activeX"/>
  <Override PartName="/word/activeX/activeX984.xml" ContentType="application/vnd.ms-office.activeX+xml"/>
  <Override PartName="/word/activeX/activeX985.bin" ContentType="application/vnd.ms-office.activeX"/>
  <Override PartName="/word/activeX/activeX985.xml" ContentType="application/vnd.ms-office.activeX+xml"/>
  <Override PartName="/word/activeX/activeX986.bin" ContentType="application/vnd.ms-office.activeX"/>
  <Override PartName="/word/activeX/activeX986.xml" ContentType="application/vnd.ms-office.activeX+xml"/>
  <Override PartName="/word/activeX/activeX987.bin" ContentType="application/vnd.ms-office.activeX"/>
  <Override PartName="/word/activeX/activeX987.xml" ContentType="application/vnd.ms-office.activeX+xml"/>
  <Override PartName="/word/activeX/activeX988.bin" ContentType="application/vnd.ms-office.activeX"/>
  <Override PartName="/word/activeX/activeX988.xml" ContentType="application/vnd.ms-office.activeX+xml"/>
  <Override PartName="/word/activeX/activeX989.bin" ContentType="application/vnd.ms-office.activeX"/>
  <Override PartName="/word/activeX/activeX989.xml" ContentType="application/vnd.ms-office.activeX+xml"/>
  <Override PartName="/word/activeX/activeX99.bin" ContentType="application/vnd.ms-office.activeX"/>
  <Override PartName="/word/activeX/activeX99.xml" ContentType="application/vnd.ms-office.activeX+xml"/>
  <Override PartName="/word/activeX/activeX990.bin" ContentType="application/vnd.ms-office.activeX"/>
  <Override PartName="/word/activeX/activeX990.xml" ContentType="application/vnd.ms-office.activeX+xml"/>
  <Override PartName="/word/activeX/activeX991.bin" ContentType="application/vnd.ms-office.activeX"/>
  <Override PartName="/word/activeX/activeX991.xml" ContentType="application/vnd.ms-office.activeX+xml"/>
  <Override PartName="/word/activeX/activeX992.bin" ContentType="application/vnd.ms-office.activeX"/>
  <Override PartName="/word/activeX/activeX992.xml" ContentType="application/vnd.ms-office.activeX+xml"/>
  <Override PartName="/word/activeX/activeX993.bin" ContentType="application/vnd.ms-office.activeX"/>
  <Override PartName="/word/activeX/activeX993.xml" ContentType="application/vnd.ms-office.activeX+xml"/>
  <Override PartName="/word/activeX/activeX994.bin" ContentType="application/vnd.ms-office.activeX"/>
  <Override PartName="/word/activeX/activeX994.xml" ContentType="application/vnd.ms-office.activeX+xml"/>
  <Override PartName="/word/activeX/activeX995.bin" ContentType="application/vnd.ms-office.activeX"/>
  <Override PartName="/word/activeX/activeX995.xml" ContentType="application/vnd.ms-office.activeX+xml"/>
  <Override PartName="/word/activeX/activeX996.bin" ContentType="application/vnd.ms-office.activeX"/>
  <Override PartName="/word/activeX/activeX996.xml" ContentType="application/vnd.ms-office.activeX+xml"/>
  <Override PartName="/word/activeX/activeX997.bin" ContentType="application/vnd.ms-office.activeX"/>
  <Override PartName="/word/activeX/activeX997.xml" ContentType="application/vnd.ms-office.activeX+xml"/>
  <Override PartName="/word/activeX/activeX998.bin" ContentType="application/vnd.ms-office.activeX"/>
  <Override PartName="/word/activeX/activeX998.xml" ContentType="application/vnd.ms-office.activeX+xml"/>
  <Override PartName="/word/activeX/activeX999.bin" ContentType="application/vnd.ms-office.activeX"/>
  <Override PartName="/word/activeX/activeX99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9359A5">
      <w:pPr>
        <w:jc w:val="center"/>
        <w:rPr>
          <w:rFonts w:hint="eastAsia"/>
          <w:b/>
          <w:color w:val="FF0000"/>
          <w:sz w:val="32"/>
          <w:szCs w:val="24"/>
          <w:lang w:val="en-US" w:eastAsia="zh-CN"/>
        </w:rPr>
      </w:pPr>
      <w:r>
        <w:rPr>
          <w:rFonts w:hint="eastAsia"/>
          <w:b/>
          <w:color w:val="FF0000"/>
          <w:sz w:val="32"/>
          <w:szCs w:val="24"/>
          <w:lang w:eastAsia="zh-CN"/>
        </w:rPr>
        <w:t>题目为随机，需要按</w:t>
      </w:r>
      <w:r>
        <w:rPr>
          <w:rFonts w:hint="eastAsia"/>
          <w:b/>
          <w:color w:val="FF0000"/>
          <w:sz w:val="32"/>
          <w:szCs w:val="24"/>
          <w:lang w:val="en-US" w:eastAsia="zh-CN"/>
        </w:rPr>
        <w:t>ctrl+f调出搜索框，在题库里搜索</w:t>
      </w:r>
    </w:p>
    <w:p w14:paraId="02B632A4">
      <w:pPr>
        <w:jc w:val="center"/>
        <w:rPr>
          <w:rFonts w:hint="eastAsia"/>
        </w:rPr>
      </w:pPr>
      <w:r>
        <w:rPr>
          <w:rFonts w:hint="eastAsia"/>
          <w:b/>
          <w:color w:val="FF0000"/>
          <w:sz w:val="32"/>
          <w:szCs w:val="24"/>
          <w:lang w:val="en-US" w:eastAsia="zh-CN"/>
        </w:rPr>
        <w:t>任务1-3都是如此</w:t>
      </w:r>
      <w:r>
        <w:rPr>
          <w:b/>
          <w:color w:val="FF0000"/>
          <w:sz w:val="36"/>
          <w:szCs w:val="28"/>
        </w:rPr>
        <w:br w:type="textWrapping"/>
      </w:r>
    </w:p>
    <w:p w14:paraId="3C3641D4">
      <w:pPr>
        <w:rPr>
          <w:rFonts w:hint="eastAsia"/>
        </w:rPr>
      </w:pPr>
      <w:r>
        <w:rPr>
          <w:rFonts w:hint="eastAsia"/>
        </w:rPr>
        <w:t>第一次</w:t>
      </w:r>
      <w:bookmarkStart w:id="0" w:name="_GoBack"/>
      <w:bookmarkEnd w:id="0"/>
    </w:p>
    <w:p w14:paraId="2D7DCB5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4912C1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546B15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9" name="图片 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302D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5" o:spt="201" alt="" type="#_x0000_t201" style="height:18pt;width:72pt;" o:ole="t" filled="f" o:preferrelative="t" stroked="f" coordsize="21600,21600">
            <v:path/>
            <v:fill on="f" focussize="0,0"/>
            <v:stroke on="f"/>
            <v:imagedata r:id="rId8" o:title=""/>
            <o:lock v:ext="edit" aspectratio="t"/>
            <w10:wrap type="none"/>
            <w10:anchorlock/>
          </v:shape>
          <w:control r:id="rId7" w:name="Control 1" w:shapeid="_x0000_i1025"/>
        </w:object>
      </w:r>
    </w:p>
    <w:p w14:paraId="4E82A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以下不属于操作系统具备的主要功能的是（    ）。</w:t>
      </w:r>
    </w:p>
    <w:p w14:paraId="34BBBC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77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6" o:spt="201" alt="" type="#_x0000_t201" style="height:15.75pt;width:20.25pt;" o:ole="t" filled="f" o:preferrelative="t" stroked="f" coordsize="21600,21600">
            <v:path/>
            <v:fill on="f" focussize="0,0"/>
            <v:stroke on="f"/>
            <v:imagedata r:id="rId10" o:title=""/>
            <o:lock v:ext="edit" aspectratio="t"/>
            <w10:wrap type="none"/>
            <w10:anchorlock/>
          </v:shape>
          <w:control r:id="rId9" w:name="Control 2" w:shapeid="_x0000_i1026"/>
        </w:object>
      </w:r>
      <w:r>
        <w:rPr>
          <w:rFonts w:hint="eastAsia" w:ascii="宋体" w:hAnsi="宋体" w:eastAsia="宋体" w:cs="宋体"/>
          <w:kern w:val="0"/>
          <w:sz w:val="24"/>
          <w:szCs w:val="24"/>
        </w:rPr>
        <w:t xml:space="preserve">A. 文档编辑 </w:t>
      </w:r>
    </w:p>
    <w:p w14:paraId="6A9FA7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7" o:spt="201" alt="" type="#_x0000_t201" style="height:15.75pt;width:20.25pt;" o:ole="t" filled="f" o:preferrelative="t" stroked="f" coordsize="21600,21600">
            <v:path/>
            <v:fill on="f" focussize="0,0"/>
            <v:stroke on="f"/>
            <v:imagedata r:id="rId10" o:title=""/>
            <o:lock v:ext="edit" aspectratio="t"/>
            <w10:wrap type="none"/>
            <w10:anchorlock/>
          </v:shape>
          <w:control r:id="rId11" w:name="Control 3" w:shapeid="_x0000_i1027"/>
        </w:object>
      </w:r>
      <w:r>
        <w:rPr>
          <w:rFonts w:hint="eastAsia" w:ascii="宋体" w:hAnsi="宋体" w:eastAsia="宋体" w:cs="宋体"/>
          <w:kern w:val="0"/>
          <w:sz w:val="24"/>
          <w:szCs w:val="24"/>
        </w:rPr>
        <w:t xml:space="preserve">B. CPU调度 </w:t>
      </w:r>
    </w:p>
    <w:p w14:paraId="5EF447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8" o:spt="201" alt="" type="#_x0000_t201" style="height:15.75pt;width:20.25pt;" o:ole="t" filled="f" o:preferrelative="t" stroked="f" coordsize="21600,21600">
            <v:path/>
            <v:fill on="f" focussize="0,0"/>
            <v:stroke on="f"/>
            <v:imagedata r:id="rId10" o:title=""/>
            <o:lock v:ext="edit" aspectratio="t"/>
            <w10:wrap type="none"/>
            <w10:anchorlock/>
          </v:shape>
          <w:control r:id="rId12" w:name="Control 4" w:shapeid="_x0000_i1028"/>
        </w:object>
      </w:r>
      <w:r>
        <w:rPr>
          <w:rFonts w:hint="eastAsia" w:ascii="宋体" w:hAnsi="宋体" w:eastAsia="宋体" w:cs="宋体"/>
          <w:kern w:val="0"/>
          <w:sz w:val="24"/>
          <w:szCs w:val="24"/>
        </w:rPr>
        <w:t xml:space="preserve">C. 中断处理 </w:t>
      </w:r>
    </w:p>
    <w:p w14:paraId="359FC7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9" o:spt="201" alt="" type="#_x0000_t201" style="height:15.75pt;width:20.25pt;" o:ole="t" filled="f" o:preferrelative="t" stroked="f" coordsize="21600,21600">
            <v:path/>
            <v:fill on="f" focussize="0,0"/>
            <v:stroke on="f"/>
            <v:imagedata r:id="rId10" o:title=""/>
            <o:lock v:ext="edit" aspectratio="t"/>
            <w10:wrap type="none"/>
            <w10:anchorlock/>
          </v:shape>
          <w:control r:id="rId13" w:name="Control 5" w:shapeid="_x0000_i1029"/>
        </w:object>
      </w:r>
      <w:r>
        <w:rPr>
          <w:rFonts w:hint="eastAsia" w:ascii="宋体" w:hAnsi="宋体" w:eastAsia="宋体" w:cs="宋体"/>
          <w:kern w:val="0"/>
          <w:sz w:val="24"/>
          <w:szCs w:val="24"/>
        </w:rPr>
        <w:t xml:space="preserve">D. 内存管理 </w:t>
      </w:r>
    </w:p>
    <w:p w14:paraId="758B95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【解析】操作系统具有五大主要功能，只有：文档编辑，不属于操作系统的主要功能。</w:t>
      </w:r>
    </w:p>
    <w:p w14:paraId="0154F6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正确答案是：文档编辑</w:t>
      </w:r>
    </w:p>
    <w:p w14:paraId="69A3FA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 </w:instrText>
      </w:r>
      <w:r>
        <w:rPr>
          <w:rFonts w:ascii="宋体" w:hAnsi="宋体" w:eastAsia="宋体" w:cs="宋体"/>
          <w:kern w:val="0"/>
          <w:sz w:val="24"/>
          <w:szCs w:val="24"/>
        </w:rPr>
        <w:fldChar w:fldCharType="separate"/>
      </w:r>
    </w:p>
    <w:p w14:paraId="05F83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54E9E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71CCAB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8" name="图片 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6C52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0" o:spt="201" alt="" type="#_x0000_t201" style="height:18pt;width:72pt;" o:ole="t" filled="f" o:preferrelative="t" stroked="f" coordsize="21600,21600">
            <v:path/>
            <v:fill on="f" focussize="0,0"/>
            <v:stroke on="f"/>
            <v:imagedata r:id="rId15" o:title=""/>
            <o:lock v:ext="edit" aspectratio="t"/>
            <w10:wrap type="none"/>
            <w10:anchorlock/>
          </v:shape>
          <w:control r:id="rId14" w:name="Control 6" w:shapeid="_x0000_i1030"/>
        </w:object>
      </w:r>
    </w:p>
    <w:p w14:paraId="19B170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现代操作系统的基本特征是（    ）、资源共享和操作的异步性。</w:t>
      </w:r>
    </w:p>
    <w:p w14:paraId="01F611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FE4D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1" o:spt="201" alt="" type="#_x0000_t201" style="height:15.75pt;width:20.25pt;" o:ole="t" filled="f" o:preferrelative="t" stroked="f" coordsize="21600,21600">
            <v:path/>
            <v:fill on="f" focussize="0,0"/>
            <v:stroke on="f"/>
            <v:imagedata r:id="rId10" o:title=""/>
            <o:lock v:ext="edit" aspectratio="t"/>
            <w10:wrap type="none"/>
            <w10:anchorlock/>
          </v:shape>
          <w:control r:id="rId16" w:name="Control 7" w:shapeid="_x0000_i1031"/>
        </w:object>
      </w:r>
      <w:r>
        <w:rPr>
          <w:rFonts w:hint="eastAsia" w:ascii="宋体" w:hAnsi="宋体" w:eastAsia="宋体" w:cs="宋体"/>
          <w:kern w:val="0"/>
          <w:sz w:val="24"/>
          <w:szCs w:val="24"/>
        </w:rPr>
        <w:t xml:space="preserve">A. 中断处理 </w:t>
      </w:r>
    </w:p>
    <w:p w14:paraId="2F41A9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2" o:spt="201" alt="" type="#_x0000_t201" style="height:15.75pt;width:20.25pt;" o:ole="t" filled="f" o:preferrelative="t" stroked="f" coordsize="21600,21600">
            <v:path/>
            <v:fill on="f" focussize="0,0"/>
            <v:stroke on="f"/>
            <v:imagedata r:id="rId10" o:title=""/>
            <o:lock v:ext="edit" aspectratio="t"/>
            <w10:wrap type="none"/>
            <w10:anchorlock/>
          </v:shape>
          <w:control r:id="rId17" w:name="Control 8" w:shapeid="_x0000_i1032"/>
        </w:object>
      </w:r>
      <w:r>
        <w:rPr>
          <w:rFonts w:hint="eastAsia" w:ascii="宋体" w:hAnsi="宋体" w:eastAsia="宋体" w:cs="宋体"/>
          <w:kern w:val="0"/>
          <w:sz w:val="24"/>
          <w:szCs w:val="24"/>
        </w:rPr>
        <w:t xml:space="preserve">B. 实现分时与实时处理 </w:t>
      </w:r>
    </w:p>
    <w:p w14:paraId="23474D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3" o:spt="201" alt="" type="#_x0000_t201" style="height:15.75pt;width:20.25pt;" o:ole="t" filled="f" o:preferrelative="t" stroked="f" coordsize="21600,21600">
            <v:path/>
            <v:fill on="f" focussize="0,0"/>
            <v:stroke on="f"/>
            <v:imagedata r:id="rId10" o:title=""/>
            <o:lock v:ext="edit" aspectratio="t"/>
            <w10:wrap type="none"/>
            <w10:anchorlock/>
          </v:shape>
          <w:control r:id="rId18" w:name="Control 9" w:shapeid="_x0000_i1033"/>
        </w:object>
      </w:r>
      <w:r>
        <w:rPr>
          <w:rFonts w:hint="eastAsia" w:ascii="宋体" w:hAnsi="宋体" w:eastAsia="宋体" w:cs="宋体"/>
          <w:kern w:val="0"/>
          <w:sz w:val="24"/>
          <w:szCs w:val="24"/>
        </w:rPr>
        <w:t xml:space="preserve">C. 程序的并发执行 </w:t>
      </w:r>
    </w:p>
    <w:p w14:paraId="3ABFD5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4" o:spt="201" alt="" type="#_x0000_t201" style="height:15.75pt;width:20.25pt;" o:ole="t" filled="f" o:preferrelative="t" stroked="f" coordsize="21600,21600">
            <v:path/>
            <v:fill on="f" focussize="0,0"/>
            <v:stroke on="f"/>
            <v:imagedata r:id="rId10" o:title=""/>
            <o:lock v:ext="edit" aspectratio="t"/>
            <w10:wrap type="none"/>
            <w10:anchorlock/>
          </v:shape>
          <w:control r:id="rId19" w:name="Control 10" w:shapeid="_x0000_i1034"/>
        </w:object>
      </w:r>
      <w:r>
        <w:rPr>
          <w:rFonts w:hint="eastAsia" w:ascii="宋体" w:hAnsi="宋体" w:eastAsia="宋体" w:cs="宋体"/>
          <w:kern w:val="0"/>
          <w:sz w:val="24"/>
          <w:szCs w:val="24"/>
        </w:rPr>
        <w:t xml:space="preserve">D. 多道程序设计 </w:t>
      </w:r>
    </w:p>
    <w:p w14:paraId="0CAE21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【解析】操作系统的基本特征为并发、共享和异步性，因此选：程序的并发执行。</w:t>
      </w:r>
    </w:p>
    <w:p w14:paraId="5A1FD8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正确答案是：程序的并发执行</w:t>
      </w:r>
    </w:p>
    <w:p w14:paraId="7CC471C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 </w:instrText>
      </w:r>
      <w:r>
        <w:rPr>
          <w:rFonts w:ascii="宋体" w:hAnsi="宋体" w:eastAsia="宋体" w:cs="宋体"/>
          <w:kern w:val="0"/>
          <w:sz w:val="24"/>
          <w:szCs w:val="24"/>
        </w:rPr>
        <w:fldChar w:fldCharType="separate"/>
      </w:r>
    </w:p>
    <w:p w14:paraId="0064333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FC3BE9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0F7AFC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7" name="图片 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B2DC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5" o:spt="201" alt="" type="#_x0000_t201" style="height:18pt;width:72pt;" o:ole="t" filled="f" o:preferrelative="t" stroked="f" coordsize="21600,21600">
            <v:path/>
            <v:fill on="f" focussize="0,0"/>
            <v:stroke on="f"/>
            <v:imagedata r:id="rId21" o:title=""/>
            <o:lock v:ext="edit" aspectratio="t"/>
            <w10:wrap type="none"/>
            <w10:anchorlock/>
          </v:shape>
          <w:control r:id="rId20" w:name="Control 11" w:shapeid="_x0000_i1035"/>
        </w:object>
      </w:r>
    </w:p>
    <w:p w14:paraId="3D5816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5EC6CF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A533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6" o:spt="201" alt="" type="#_x0000_t201" style="height:15.75pt;width:20.25pt;" o:ole="t" filled="f" o:preferrelative="t" stroked="f" coordsize="21600,21600">
            <v:path/>
            <v:fill on="f" focussize="0,0"/>
            <v:stroke on="f"/>
            <v:imagedata r:id="rId10" o:title=""/>
            <o:lock v:ext="edit" aspectratio="t"/>
            <w10:wrap type="none"/>
            <w10:anchorlock/>
          </v:shape>
          <w:control r:id="rId22" w:name="Control 12" w:shapeid="_x0000_i1036"/>
        </w:object>
      </w:r>
      <w:r>
        <w:rPr>
          <w:rFonts w:hint="eastAsia" w:ascii="宋体" w:hAnsi="宋体" w:eastAsia="宋体" w:cs="宋体"/>
          <w:kern w:val="0"/>
          <w:sz w:val="24"/>
          <w:szCs w:val="24"/>
        </w:rPr>
        <w:t xml:space="preserve">A. 支撑软件 </w:t>
      </w:r>
    </w:p>
    <w:p w14:paraId="4F7FF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7" o:spt="201" alt="" type="#_x0000_t201" style="height:15.75pt;width:20.25pt;" o:ole="t" filled="f" o:preferrelative="t" stroked="f" coordsize="21600,21600">
            <v:path/>
            <v:fill on="f" focussize="0,0"/>
            <v:stroke on="f"/>
            <v:imagedata r:id="rId10" o:title=""/>
            <o:lock v:ext="edit" aspectratio="t"/>
            <w10:wrap type="none"/>
            <w10:anchorlock/>
          </v:shape>
          <w:control r:id="rId23" w:name="Control 13" w:shapeid="_x0000_i1037"/>
        </w:object>
      </w:r>
      <w:r>
        <w:rPr>
          <w:rFonts w:hint="eastAsia" w:ascii="宋体" w:hAnsi="宋体" w:eastAsia="宋体" w:cs="宋体"/>
          <w:kern w:val="0"/>
          <w:sz w:val="24"/>
          <w:szCs w:val="24"/>
        </w:rPr>
        <w:t xml:space="preserve">B. 用户软件 </w:t>
      </w:r>
    </w:p>
    <w:p w14:paraId="119E9D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8" o:spt="201" alt="" type="#_x0000_t201" style="height:15.75pt;width:20.25pt;" o:ole="t" filled="f" o:preferrelative="t" stroked="f" coordsize="21600,21600">
            <v:path/>
            <v:fill on="f" focussize="0,0"/>
            <v:stroke on="f"/>
            <v:imagedata r:id="rId10" o:title=""/>
            <o:lock v:ext="edit" aspectratio="t"/>
            <w10:wrap type="none"/>
            <w10:anchorlock/>
          </v:shape>
          <w:control r:id="rId24" w:name="Control 14" w:shapeid="_x0000_i1038"/>
        </w:object>
      </w:r>
      <w:r>
        <w:rPr>
          <w:rFonts w:hint="eastAsia" w:ascii="宋体" w:hAnsi="宋体" w:eastAsia="宋体" w:cs="宋体"/>
          <w:kern w:val="0"/>
          <w:sz w:val="24"/>
          <w:szCs w:val="24"/>
        </w:rPr>
        <w:t xml:space="preserve">C. 应用软件 </w:t>
      </w:r>
    </w:p>
    <w:p w14:paraId="41E95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9" o:spt="201" alt="" type="#_x0000_t201" style="height:15.75pt;width:20.25pt;" o:ole="t" filled="f" o:preferrelative="t" stroked="f" coordsize="21600,21600">
            <v:path/>
            <v:fill on="f" focussize="0,0"/>
            <v:stroke on="f"/>
            <v:imagedata r:id="rId10" o:title=""/>
            <o:lock v:ext="edit" aspectratio="t"/>
            <w10:wrap type="none"/>
            <w10:anchorlock/>
          </v:shape>
          <w:control r:id="rId25" w:name="Control 15" w:shapeid="_x0000_i1039"/>
        </w:object>
      </w:r>
      <w:r>
        <w:rPr>
          <w:rFonts w:hint="eastAsia" w:ascii="宋体" w:hAnsi="宋体" w:eastAsia="宋体" w:cs="宋体"/>
          <w:kern w:val="0"/>
          <w:sz w:val="24"/>
          <w:szCs w:val="24"/>
        </w:rPr>
        <w:t xml:space="preserve">D. 系统软件 </w:t>
      </w:r>
    </w:p>
    <w:p w14:paraId="290794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1E72AD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7048EAC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"http://sichuan.ouchn.cn/mod/quiz/comment.php?attempt=15221953&amp;slot=4" </w:instrText>
      </w:r>
      <w:r>
        <w:rPr>
          <w:rFonts w:ascii="宋体" w:hAnsi="宋体" w:eastAsia="宋体" w:cs="宋体"/>
          <w:kern w:val="0"/>
          <w:sz w:val="24"/>
          <w:szCs w:val="24"/>
        </w:rPr>
        <w:fldChar w:fldCharType="separate"/>
      </w:r>
    </w:p>
    <w:p w14:paraId="11B65D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C610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73ADB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6" name="图片 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DF18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0" o:spt="201" alt="" type="#_x0000_t201" style="height:18pt;width:72pt;" o:ole="t" filled="f" o:preferrelative="t" stroked="f" coordsize="21600,21600">
            <v:path/>
            <v:fill on="f" focussize="0,0"/>
            <v:stroke on="f"/>
            <v:imagedata r:id="rId27" o:title=""/>
            <o:lock v:ext="edit" aspectratio="t"/>
            <w10:wrap type="none"/>
            <w10:anchorlock/>
          </v:shape>
          <w:control r:id="rId26" w:name="Control 16" w:shapeid="_x0000_i1040"/>
        </w:object>
      </w:r>
    </w:p>
    <w:p w14:paraId="203784F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0C1EB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AED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1" o:spt="201" alt="" type="#_x0000_t201" style="height:15.75pt;width:20.25pt;" o:ole="t" filled="f" o:preferrelative="t" stroked="f" coordsize="21600,21600">
            <v:path/>
            <v:fill on="f" focussize="0,0"/>
            <v:stroke on="f"/>
            <v:imagedata r:id="rId10" o:title=""/>
            <o:lock v:ext="edit" aspectratio="t"/>
            <w10:wrap type="none"/>
            <w10:anchorlock/>
          </v:shape>
          <w:control r:id="rId28" w:name="Control 17" w:shapeid="_x0000_i1041"/>
        </w:object>
      </w:r>
      <w:r>
        <w:rPr>
          <w:rFonts w:hint="eastAsia" w:ascii="宋体" w:hAnsi="宋体" w:eastAsia="宋体" w:cs="宋体"/>
          <w:kern w:val="0"/>
          <w:sz w:val="24"/>
          <w:szCs w:val="24"/>
        </w:rPr>
        <w:t xml:space="preserve">A. 办公自动化系统 </w:t>
      </w:r>
    </w:p>
    <w:p w14:paraId="0525A4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2" o:spt="201" alt="" type="#_x0000_t201" style="height:15.75pt;width:20.25pt;" o:ole="t" filled="f" o:preferrelative="t" stroked="f" coordsize="21600,21600">
            <v:path/>
            <v:fill on="f" focussize="0,0"/>
            <v:stroke on="f"/>
            <v:imagedata r:id="rId10" o:title=""/>
            <o:lock v:ext="edit" aspectratio="t"/>
            <w10:wrap type="none"/>
            <w10:anchorlock/>
          </v:shape>
          <w:control r:id="rId29" w:name="Control 18" w:shapeid="_x0000_i1042"/>
        </w:object>
      </w:r>
      <w:r>
        <w:rPr>
          <w:rFonts w:hint="eastAsia" w:ascii="宋体" w:hAnsi="宋体" w:eastAsia="宋体" w:cs="宋体"/>
          <w:kern w:val="0"/>
          <w:sz w:val="24"/>
          <w:szCs w:val="24"/>
        </w:rPr>
        <w:t xml:space="preserve">B. 火车订票系统 </w:t>
      </w:r>
    </w:p>
    <w:p w14:paraId="2EA05B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3" o:spt="201" alt="" type="#_x0000_t201" style="height:15.75pt;width:20.25pt;" o:ole="t" filled="f" o:preferrelative="t" stroked="f" coordsize="21600,21600">
            <v:path/>
            <v:fill on="f" focussize="0,0"/>
            <v:stroke on="f"/>
            <v:imagedata r:id="rId10" o:title=""/>
            <o:lock v:ext="edit" aspectratio="t"/>
            <w10:wrap type="none"/>
            <w10:anchorlock/>
          </v:shape>
          <w:control r:id="rId30" w:name="Control 19" w:shapeid="_x0000_i1043"/>
        </w:object>
      </w:r>
      <w:r>
        <w:rPr>
          <w:rFonts w:hint="eastAsia" w:ascii="宋体" w:hAnsi="宋体" w:eastAsia="宋体" w:cs="宋体"/>
          <w:kern w:val="0"/>
          <w:sz w:val="24"/>
          <w:szCs w:val="24"/>
        </w:rPr>
        <w:t xml:space="preserve">C. 计算机辅助设计系统 </w:t>
      </w:r>
    </w:p>
    <w:p w14:paraId="307EC0C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4" o:spt="201" alt="" type="#_x0000_t201" style="height:15.75pt;width:20.25pt;" o:ole="t" filled="f" o:preferrelative="t" stroked="f" coordsize="21600,21600">
            <v:path/>
            <v:fill on="f" focussize="0,0"/>
            <v:stroke on="f"/>
            <v:imagedata r:id="rId10" o:title=""/>
            <o:lock v:ext="edit" aspectratio="t"/>
            <w10:wrap type="none"/>
            <w10:anchorlock/>
          </v:shape>
          <w:control r:id="rId31" w:name="Control 20" w:shapeid="_x0000_i1044"/>
        </w:object>
      </w:r>
      <w:r>
        <w:rPr>
          <w:rFonts w:hint="eastAsia" w:ascii="宋体" w:hAnsi="宋体" w:eastAsia="宋体" w:cs="宋体"/>
          <w:kern w:val="0"/>
          <w:sz w:val="24"/>
          <w:szCs w:val="24"/>
        </w:rPr>
        <w:t xml:space="preserve">D. 方正排版系统 </w:t>
      </w:r>
    </w:p>
    <w:p w14:paraId="742238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4AE812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1424D3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"http://sichuan.ouchn.cn/mod/quiz/comment.php?attempt=15221953&amp;slot=5" </w:instrText>
      </w:r>
      <w:r>
        <w:rPr>
          <w:rFonts w:ascii="宋体" w:hAnsi="宋体" w:eastAsia="宋体" w:cs="宋体"/>
          <w:kern w:val="0"/>
          <w:sz w:val="24"/>
          <w:szCs w:val="24"/>
        </w:rPr>
        <w:fldChar w:fldCharType="separate"/>
      </w:r>
    </w:p>
    <w:p w14:paraId="608D386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FCE3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53600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 name="图片 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A0F2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5" o:spt="201" alt="" type="#_x0000_t201" style="height:18pt;width:72pt;" o:ole="t" filled="f" o:preferrelative="t" stroked="f" coordsize="21600,21600">
            <v:path/>
            <v:fill on="f" focussize="0,0"/>
            <v:stroke on="f"/>
            <v:imagedata r:id="rId33" o:title=""/>
            <o:lock v:ext="edit" aspectratio="t"/>
            <w10:wrap type="none"/>
            <w10:anchorlock/>
          </v:shape>
          <w:control r:id="rId32" w:name="Control 21" w:shapeid="_x0000_i1045"/>
        </w:object>
      </w:r>
    </w:p>
    <w:p w14:paraId="52477E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UNIX命令的一般格式是（   ）。</w:t>
      </w:r>
    </w:p>
    <w:p w14:paraId="24A2A1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D146EE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6" o:spt="201" alt="" type="#_x0000_t201" style="height:15.75pt;width:20.25pt;" o:ole="t" filled="f" o:preferrelative="t" stroked="f" coordsize="21600,21600">
            <v:path/>
            <v:fill on="f" focussize="0,0"/>
            <v:stroke on="f"/>
            <v:imagedata r:id="rId10" o:title=""/>
            <o:lock v:ext="edit" aspectratio="t"/>
            <w10:wrap type="none"/>
            <w10:anchorlock/>
          </v:shape>
          <w:control r:id="rId34" w:name="Control 22" w:shapeid="_x0000_i1046"/>
        </w:object>
      </w:r>
      <w:r>
        <w:rPr>
          <w:rFonts w:hint="eastAsia" w:ascii="宋体" w:hAnsi="宋体" w:eastAsia="宋体" w:cs="宋体"/>
          <w:kern w:val="0"/>
          <w:sz w:val="24"/>
          <w:szCs w:val="24"/>
        </w:rPr>
        <w:t xml:space="preserve">A. [选项]  [参数]  命令名 </w:t>
      </w:r>
    </w:p>
    <w:p w14:paraId="0D1330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7" o:spt="201" alt="" type="#_x0000_t201" style="height:15.75pt;width:20.25pt;" o:ole="t" filled="f" o:preferrelative="t" stroked="f" coordsize="21600,21600">
            <v:path/>
            <v:fill on="f" focussize="0,0"/>
            <v:stroke on="f"/>
            <v:imagedata r:id="rId10" o:title=""/>
            <o:lock v:ext="edit" aspectratio="t"/>
            <w10:wrap type="none"/>
            <w10:anchorlock/>
          </v:shape>
          <w:control r:id="rId35" w:name="Control 23" w:shapeid="_x0000_i1047"/>
        </w:object>
      </w:r>
      <w:r>
        <w:rPr>
          <w:rFonts w:hint="eastAsia" w:ascii="宋体" w:hAnsi="宋体" w:eastAsia="宋体" w:cs="宋体"/>
          <w:kern w:val="0"/>
          <w:sz w:val="24"/>
          <w:szCs w:val="24"/>
        </w:rPr>
        <w:t xml:space="preserve">B. 命令名  [选项]  [参数] </w:t>
      </w:r>
    </w:p>
    <w:p w14:paraId="0F7A1E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8" o:spt="201" alt="" type="#_x0000_t201" style="height:15.75pt;width:20.25pt;" o:ole="t" filled="f" o:preferrelative="t" stroked="f" coordsize="21600,21600">
            <v:path/>
            <v:fill on="f" focussize="0,0"/>
            <v:stroke on="f"/>
            <v:imagedata r:id="rId10" o:title=""/>
            <o:lock v:ext="edit" aspectratio="t"/>
            <w10:wrap type="none"/>
            <w10:anchorlock/>
          </v:shape>
          <w:control r:id="rId36" w:name="Control 24" w:shapeid="_x0000_i1048"/>
        </w:object>
      </w:r>
      <w:r>
        <w:rPr>
          <w:rFonts w:hint="eastAsia" w:ascii="宋体" w:hAnsi="宋体" w:eastAsia="宋体" w:cs="宋体"/>
          <w:kern w:val="0"/>
          <w:sz w:val="24"/>
          <w:szCs w:val="24"/>
        </w:rPr>
        <w:t xml:space="preserve">C. [命令名]  [选项]  [参数] </w:t>
      </w:r>
    </w:p>
    <w:p w14:paraId="1D8BD5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9" o:spt="201" alt="" type="#_x0000_t201" style="height:15.75pt;width:20.25pt;" o:ole="t" filled="f" o:preferrelative="t" stroked="f" coordsize="21600,21600">
            <v:path/>
            <v:fill on="f" focussize="0,0"/>
            <v:stroke on="f"/>
            <v:imagedata r:id="rId10" o:title=""/>
            <o:lock v:ext="edit" aspectratio="t"/>
            <w10:wrap type="none"/>
            <w10:anchorlock/>
          </v:shape>
          <w:control r:id="rId37" w:name="Control 25" w:shapeid="_x0000_i1049"/>
        </w:object>
      </w:r>
      <w:r>
        <w:rPr>
          <w:rFonts w:hint="eastAsia" w:ascii="宋体" w:hAnsi="宋体" w:eastAsia="宋体" w:cs="宋体"/>
          <w:kern w:val="0"/>
          <w:sz w:val="24"/>
          <w:szCs w:val="24"/>
        </w:rPr>
        <w:t xml:space="preserve">D. [参数]   [选项]   命令名 </w:t>
      </w:r>
    </w:p>
    <w:p w14:paraId="4085CE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【解析】需要熟悉UNIX和LINUX操作系统命令的一般格式。</w:t>
      </w:r>
    </w:p>
    <w:p w14:paraId="41AC22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正确答案是：命令名  [选项]  [参数]</w:t>
      </w:r>
    </w:p>
    <w:p w14:paraId="7BA418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"http://sichuan.ouchn.cn/mod/quiz/comment.php?attempt=15221953&amp;slot=6" </w:instrText>
      </w:r>
      <w:r>
        <w:rPr>
          <w:rFonts w:ascii="宋体" w:hAnsi="宋体" w:eastAsia="宋体" w:cs="宋体"/>
          <w:kern w:val="0"/>
          <w:sz w:val="24"/>
          <w:szCs w:val="24"/>
        </w:rPr>
        <w:fldChar w:fldCharType="separate"/>
      </w:r>
    </w:p>
    <w:p w14:paraId="34764B2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735D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11FAA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 name="图片 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2473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0" o:spt="201" alt="" type="#_x0000_t201" style="height:18pt;width:72pt;" o:ole="t" filled="f" o:preferrelative="t" stroked="f" coordsize="21600,21600">
            <v:path/>
            <v:fill on="f" focussize="0,0"/>
            <v:stroke on="f"/>
            <v:imagedata r:id="rId39" o:title=""/>
            <o:lock v:ext="edit" aspectratio="t"/>
            <w10:wrap type="none"/>
            <w10:anchorlock/>
          </v:shape>
          <w:control r:id="rId38" w:name="Control 26" w:shapeid="_x0000_i1050"/>
        </w:object>
      </w:r>
    </w:p>
    <w:p w14:paraId="7AAB1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为用户分配主存空间，保护主存中的程序和数据不被破坏，提高主存空间的利用率。这属于（    ）。</w:t>
      </w:r>
    </w:p>
    <w:p w14:paraId="43BC6E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EB3D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1" o:spt="201" alt="" type="#_x0000_t201" style="height:15.75pt;width:20.25pt;" o:ole="t" filled="f" o:preferrelative="t" stroked="f" coordsize="21600,21600">
            <v:path/>
            <v:fill on="f" focussize="0,0"/>
            <v:stroke on="f"/>
            <v:imagedata r:id="rId10" o:title=""/>
            <o:lock v:ext="edit" aspectratio="t"/>
            <w10:wrap type="none"/>
            <w10:anchorlock/>
          </v:shape>
          <w:control r:id="rId40" w:name="Control 27" w:shapeid="_x0000_i1051"/>
        </w:object>
      </w:r>
      <w:r>
        <w:rPr>
          <w:rFonts w:hint="eastAsia" w:ascii="宋体" w:hAnsi="宋体" w:eastAsia="宋体" w:cs="宋体"/>
          <w:kern w:val="0"/>
          <w:sz w:val="24"/>
          <w:szCs w:val="24"/>
        </w:rPr>
        <w:t xml:space="preserve">A. 作业管理 </w:t>
      </w:r>
    </w:p>
    <w:p w14:paraId="30AF4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2" o:spt="201" alt="" type="#_x0000_t201" style="height:15.75pt;width:20.25pt;" o:ole="t" filled="f" o:preferrelative="t" stroked="f" coordsize="21600,21600">
            <v:path/>
            <v:fill on="f" focussize="0,0"/>
            <v:stroke on="f"/>
            <v:imagedata r:id="rId10" o:title=""/>
            <o:lock v:ext="edit" aspectratio="t"/>
            <w10:wrap type="none"/>
            <w10:anchorlock/>
          </v:shape>
          <w:control r:id="rId41" w:name="Control 28" w:shapeid="_x0000_i1052"/>
        </w:object>
      </w:r>
      <w:r>
        <w:rPr>
          <w:rFonts w:hint="eastAsia" w:ascii="宋体" w:hAnsi="宋体" w:eastAsia="宋体" w:cs="宋体"/>
          <w:kern w:val="0"/>
          <w:sz w:val="24"/>
          <w:szCs w:val="24"/>
        </w:rPr>
        <w:t xml:space="preserve">B. 存储管理 </w:t>
      </w:r>
    </w:p>
    <w:p w14:paraId="1338C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3" o:spt="201" alt="" type="#_x0000_t201" style="height:15.75pt;width:20.25pt;" o:ole="t" filled="f" o:preferrelative="t" stroked="f" coordsize="21600,21600">
            <v:path/>
            <v:fill on="f" focussize="0,0"/>
            <v:stroke on="f"/>
            <v:imagedata r:id="rId10" o:title=""/>
            <o:lock v:ext="edit" aspectratio="t"/>
            <w10:wrap type="none"/>
            <w10:anchorlock/>
          </v:shape>
          <w:control r:id="rId42" w:name="Control 29" w:shapeid="_x0000_i1053"/>
        </w:object>
      </w:r>
      <w:r>
        <w:rPr>
          <w:rFonts w:hint="eastAsia" w:ascii="宋体" w:hAnsi="宋体" w:eastAsia="宋体" w:cs="宋体"/>
          <w:kern w:val="0"/>
          <w:sz w:val="24"/>
          <w:szCs w:val="24"/>
        </w:rPr>
        <w:t xml:space="preserve">C. 处理器管理 </w:t>
      </w:r>
    </w:p>
    <w:p w14:paraId="55C65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4" o:spt="201" alt="" type="#_x0000_t201" style="height:15.75pt;width:20.25pt;" o:ole="t" filled="f" o:preferrelative="t" stroked="f" coordsize="21600,21600">
            <v:path/>
            <v:fill on="f" focussize="0,0"/>
            <v:stroke on="f"/>
            <v:imagedata r:id="rId10" o:title=""/>
            <o:lock v:ext="edit" aspectratio="t"/>
            <w10:wrap type="none"/>
            <w10:anchorlock/>
          </v:shape>
          <w:control r:id="rId43" w:name="Control 30" w:shapeid="_x0000_i1054"/>
        </w:object>
      </w:r>
      <w:r>
        <w:rPr>
          <w:rFonts w:hint="eastAsia" w:ascii="宋体" w:hAnsi="宋体" w:eastAsia="宋体" w:cs="宋体"/>
          <w:kern w:val="0"/>
          <w:sz w:val="24"/>
          <w:szCs w:val="24"/>
        </w:rPr>
        <w:t xml:space="preserve">D. 文件管理 </w:t>
      </w:r>
    </w:p>
    <w:p w14:paraId="65AFCB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【解析】操作系统主存空间的分配和保护属于存储管理的功能。</w:t>
      </w:r>
    </w:p>
    <w:p w14:paraId="1C39C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正确答案是：存储管理</w:t>
      </w:r>
    </w:p>
    <w:p w14:paraId="441DB1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"http://sichuan.ouchn.cn/mod/quiz/comment.php?attempt=15221953&amp;slot=7" </w:instrText>
      </w:r>
      <w:r>
        <w:rPr>
          <w:rFonts w:ascii="宋体" w:hAnsi="宋体" w:eastAsia="宋体" w:cs="宋体"/>
          <w:kern w:val="0"/>
          <w:sz w:val="24"/>
          <w:szCs w:val="24"/>
        </w:rPr>
        <w:fldChar w:fldCharType="separate"/>
      </w:r>
    </w:p>
    <w:p w14:paraId="48AE6EB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98A8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3E470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 name="图片 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792E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5" o:spt="201" alt="" type="#_x0000_t201" style="height:18pt;width:72pt;" o:ole="t" filled="f" o:preferrelative="t" stroked="f" coordsize="21600,21600">
            <v:path/>
            <v:fill on="f" focussize="0,0"/>
            <v:stroke on="f"/>
            <v:imagedata r:id="rId45" o:title=""/>
            <o:lock v:ext="edit" aspectratio="t"/>
            <w10:wrap type="none"/>
            <w10:anchorlock/>
          </v:shape>
          <w:control r:id="rId44" w:name="Control 31" w:shapeid="_x0000_i1055"/>
        </w:object>
      </w:r>
    </w:p>
    <w:p w14:paraId="041F97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以下著名的操作系统中，属于多用户、分时系统的是（    ）。</w:t>
      </w:r>
    </w:p>
    <w:p w14:paraId="6681F8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AED7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6" o:spt="201" alt="" type="#_x0000_t201" style="height:15.75pt;width:20.25pt;" o:ole="t" filled="f" o:preferrelative="t" stroked="f" coordsize="21600,21600">
            <v:path/>
            <v:fill on="f" focussize="0,0"/>
            <v:stroke on="f"/>
            <v:imagedata r:id="rId10" o:title=""/>
            <o:lock v:ext="edit" aspectratio="t"/>
            <w10:wrap type="none"/>
            <w10:anchorlock/>
          </v:shape>
          <w:control r:id="rId46" w:name="Control 32" w:shapeid="_x0000_i1056"/>
        </w:object>
      </w:r>
      <w:r>
        <w:rPr>
          <w:rFonts w:hint="eastAsia" w:ascii="宋体" w:hAnsi="宋体" w:eastAsia="宋体" w:cs="宋体"/>
          <w:kern w:val="0"/>
          <w:sz w:val="24"/>
          <w:szCs w:val="24"/>
        </w:rPr>
        <w:t xml:space="preserve">A. DOS系统 </w:t>
      </w:r>
    </w:p>
    <w:p w14:paraId="3AD0A5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7" o:spt="201" alt="" type="#_x0000_t201" style="height:15.75pt;width:20.25pt;" o:ole="t" filled="f" o:preferrelative="t" stroked="f" coordsize="21600,21600">
            <v:path/>
            <v:fill on="f" focussize="0,0"/>
            <v:stroke on="f"/>
            <v:imagedata r:id="rId10" o:title=""/>
            <o:lock v:ext="edit" aspectratio="t"/>
            <w10:wrap type="none"/>
            <w10:anchorlock/>
          </v:shape>
          <w:control r:id="rId47" w:name="Control 33" w:shapeid="_x0000_i1057"/>
        </w:object>
      </w:r>
      <w:r>
        <w:rPr>
          <w:rFonts w:hint="eastAsia" w:ascii="宋体" w:hAnsi="宋体" w:eastAsia="宋体" w:cs="宋体"/>
          <w:kern w:val="0"/>
          <w:sz w:val="24"/>
          <w:szCs w:val="24"/>
        </w:rPr>
        <w:t xml:space="preserve">B. OS/2系统 </w:t>
      </w:r>
    </w:p>
    <w:p w14:paraId="706AB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8" o:spt="201" alt="" type="#_x0000_t201" style="height:15.75pt;width:20.25pt;" o:ole="t" filled="f" o:preferrelative="t" stroked="f" coordsize="21600,21600">
            <v:path/>
            <v:fill on="f" focussize="0,0"/>
            <v:stroke on="f"/>
            <v:imagedata r:id="rId10" o:title=""/>
            <o:lock v:ext="edit" aspectratio="t"/>
            <w10:wrap type="none"/>
            <w10:anchorlock/>
          </v:shape>
          <w:control r:id="rId48" w:name="Control 34" w:shapeid="_x0000_i1058"/>
        </w:object>
      </w:r>
      <w:r>
        <w:rPr>
          <w:rFonts w:hint="eastAsia" w:ascii="宋体" w:hAnsi="宋体" w:eastAsia="宋体" w:cs="宋体"/>
          <w:kern w:val="0"/>
          <w:sz w:val="24"/>
          <w:szCs w:val="24"/>
        </w:rPr>
        <w:t xml:space="preserve">C. Windows NT系统 </w:t>
      </w:r>
    </w:p>
    <w:p w14:paraId="325D52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9" o:spt="201" alt="" type="#_x0000_t201" style="height:15.75pt;width:20.25pt;" o:ole="t" filled="f" o:preferrelative="t" stroked="f" coordsize="21600,21600">
            <v:path/>
            <v:fill on="f" focussize="0,0"/>
            <v:stroke on="f"/>
            <v:imagedata r:id="rId10" o:title=""/>
            <o:lock v:ext="edit" aspectratio="t"/>
            <w10:wrap type="none"/>
            <w10:anchorlock/>
          </v:shape>
          <w:control r:id="rId49" w:name="Control 35" w:shapeid="_x0000_i1059"/>
        </w:object>
      </w:r>
      <w:r>
        <w:rPr>
          <w:rFonts w:hint="eastAsia" w:ascii="宋体" w:hAnsi="宋体" w:eastAsia="宋体" w:cs="宋体"/>
          <w:kern w:val="0"/>
          <w:sz w:val="24"/>
          <w:szCs w:val="24"/>
        </w:rPr>
        <w:t xml:space="preserve">D. UNIX系统 </w:t>
      </w:r>
    </w:p>
    <w:p w14:paraId="5B431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【解析】UNIX是当代最著名的多用户、多进程、多任务分时操作系统。DOS 是单用户、单任务的操作系统；OS/2是IBM为个人机开发的多任务的操作系统，Windows NT是基于OS/2的基础编制的，面向工作站、网络服务器和大型计算机的网络操作系统。</w:t>
      </w:r>
    </w:p>
    <w:p w14:paraId="455A45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正确答案是：UNIX系统</w:t>
      </w:r>
    </w:p>
    <w:p w14:paraId="71F5C2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"http://sichuan.ouchn.cn/mod/quiz/comment.php?attempt=15221953&amp;slot=8" </w:instrText>
      </w:r>
      <w:r>
        <w:rPr>
          <w:rFonts w:ascii="宋体" w:hAnsi="宋体" w:eastAsia="宋体" w:cs="宋体"/>
          <w:kern w:val="0"/>
          <w:sz w:val="24"/>
          <w:szCs w:val="24"/>
        </w:rPr>
        <w:fldChar w:fldCharType="separate"/>
      </w:r>
    </w:p>
    <w:p w14:paraId="33FA0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6E82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6438A7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 name="图片 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CA7E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0" o:spt="201" alt="" type="#_x0000_t201" style="height:18pt;width:72pt;" o:ole="t" filled="f" o:preferrelative="t" stroked="f" coordsize="21600,21600">
            <v:path/>
            <v:fill on="f" focussize="0,0"/>
            <v:stroke on="f"/>
            <v:imagedata r:id="rId51" o:title=""/>
            <o:lock v:ext="edit" aspectratio="t"/>
            <w10:wrap type="none"/>
            <w10:anchorlock/>
          </v:shape>
          <w:control r:id="rId50" w:name="Control 36" w:shapeid="_x0000_i1060"/>
        </w:object>
      </w:r>
    </w:p>
    <w:p w14:paraId="6153045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4E21EE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C893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1" o:spt="201" alt="" type="#_x0000_t201" style="height:15.75pt;width:20.25pt;" o:ole="t" filled="f" o:preferrelative="t" stroked="f" coordsize="21600,21600">
            <v:path/>
            <v:fill on="f" focussize="0,0"/>
            <v:stroke on="f"/>
            <v:imagedata r:id="rId10" o:title=""/>
            <o:lock v:ext="edit" aspectratio="t"/>
            <w10:wrap type="none"/>
            <w10:anchorlock/>
          </v:shape>
          <w:control r:id="rId52" w:name="Control 37" w:shapeid="_x0000_i1061"/>
        </w:object>
      </w:r>
      <w:r>
        <w:rPr>
          <w:rFonts w:hint="eastAsia" w:ascii="宋体" w:hAnsi="宋体" w:eastAsia="宋体" w:cs="宋体"/>
          <w:kern w:val="0"/>
          <w:sz w:val="24"/>
          <w:szCs w:val="24"/>
        </w:rPr>
        <w:t xml:space="preserve">A. 方便用户与计算机的交互 </w:t>
      </w:r>
    </w:p>
    <w:p w14:paraId="5F2432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2" o:spt="201" alt="" type="#_x0000_t201" style="height:15.75pt;width:20.25pt;" o:ole="t" filled="f" o:preferrelative="t" stroked="f" coordsize="21600,21600">
            <v:path/>
            <v:fill on="f" focussize="0,0"/>
            <v:stroke on="f"/>
            <v:imagedata r:id="rId10" o:title=""/>
            <o:lock v:ext="edit" aspectratio="t"/>
            <w10:wrap type="none"/>
            <w10:anchorlock/>
          </v:shape>
          <w:control r:id="rId53" w:name="Control 38" w:shapeid="_x0000_i1062"/>
        </w:object>
      </w:r>
      <w:r>
        <w:rPr>
          <w:rFonts w:hint="eastAsia" w:ascii="宋体" w:hAnsi="宋体" w:eastAsia="宋体" w:cs="宋体"/>
          <w:kern w:val="0"/>
          <w:sz w:val="24"/>
          <w:szCs w:val="24"/>
        </w:rPr>
        <w:t xml:space="preserve">B. 为多用户设计 </w:t>
      </w:r>
    </w:p>
    <w:p w14:paraId="2A3C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3" o:spt="201" alt="" type="#_x0000_t201" style="height:15.75pt;width:20.25pt;" o:ole="t" filled="f" o:preferrelative="t" stroked="f" coordsize="21600,21600">
            <v:path/>
            <v:fill on="f" focussize="0,0"/>
            <v:stroke on="f"/>
            <v:imagedata r:id="rId10" o:title=""/>
            <o:lock v:ext="edit" aspectratio="t"/>
            <w10:wrap type="none"/>
            <w10:anchorlock/>
          </v:shape>
          <w:control r:id="rId54" w:name="Control 39" w:shapeid="_x0000_i1063"/>
        </w:object>
      </w:r>
      <w:r>
        <w:rPr>
          <w:rFonts w:hint="eastAsia" w:ascii="宋体" w:hAnsi="宋体" w:eastAsia="宋体" w:cs="宋体"/>
          <w:kern w:val="0"/>
          <w:sz w:val="24"/>
          <w:szCs w:val="24"/>
        </w:rPr>
        <w:t xml:space="preserve">C. 需要中断机构及时钟系统的支持 </w:t>
      </w:r>
    </w:p>
    <w:p w14:paraId="3EA90C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4" o:spt="201" alt="" type="#_x0000_t201" style="height:15.75pt;width:20.25pt;" o:ole="t" filled="f" o:preferrelative="t" stroked="f" coordsize="21600,21600">
            <v:path/>
            <v:fill on="f" focussize="0,0"/>
            <v:stroke on="f"/>
            <v:imagedata r:id="rId10" o:title=""/>
            <o:lock v:ext="edit" aspectratio="t"/>
            <w10:wrap type="none"/>
            <w10:anchorlock/>
          </v:shape>
          <w:control r:id="rId55" w:name="Control 40" w:shapeid="_x0000_i1064"/>
        </w:object>
      </w:r>
      <w:r>
        <w:rPr>
          <w:rFonts w:hint="eastAsia" w:ascii="宋体" w:hAnsi="宋体" w:eastAsia="宋体" w:cs="宋体"/>
          <w:kern w:val="0"/>
          <w:sz w:val="24"/>
          <w:szCs w:val="24"/>
        </w:rPr>
        <w:t xml:space="preserve">D. 可靠性比实时系统要求高 </w:t>
      </w:r>
    </w:p>
    <w:p w14:paraId="7E5E7E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0B9328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42BF3D0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"http://sichuan.ouchn.cn/mod/quiz/comment.php?attempt=15221953&amp;slot=9" </w:instrText>
      </w:r>
      <w:r>
        <w:rPr>
          <w:rFonts w:ascii="宋体" w:hAnsi="宋体" w:eastAsia="宋体" w:cs="宋体"/>
          <w:kern w:val="0"/>
          <w:sz w:val="24"/>
          <w:szCs w:val="24"/>
        </w:rPr>
        <w:fldChar w:fldCharType="separate"/>
      </w:r>
    </w:p>
    <w:p w14:paraId="04DE4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C4B3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85F951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 name="图片 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2FDB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5" o:spt="201" alt="" type="#_x0000_t201" style="height:18pt;width:72pt;" o:ole="t" filled="f" o:preferrelative="t" stroked="f" coordsize="21600,21600">
            <v:path/>
            <v:fill on="f" focussize="0,0"/>
            <v:stroke on="f"/>
            <v:imagedata r:id="rId57" o:title=""/>
            <o:lock v:ext="edit" aspectratio="t"/>
            <w10:wrap type="none"/>
            <w10:anchorlock/>
          </v:shape>
          <w:control r:id="rId56" w:name="Control 41" w:shapeid="_x0000_i1065"/>
        </w:object>
      </w:r>
    </w:p>
    <w:p w14:paraId="189E91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在进程通信中，使用信箱方式交换信息的是（    ）。</w:t>
      </w:r>
    </w:p>
    <w:p w14:paraId="2425F0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E2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6" o:spt="201" alt="" type="#_x0000_t201" style="height:15.75pt;width:20.25pt;" o:ole="t" filled="f" o:preferrelative="t" stroked="f" coordsize="21600,21600">
            <v:path/>
            <v:fill on="f" focussize="0,0"/>
            <v:stroke on="f"/>
            <v:imagedata r:id="rId10" o:title=""/>
            <o:lock v:ext="edit" aspectratio="t"/>
            <w10:wrap type="none"/>
            <w10:anchorlock/>
          </v:shape>
          <w:control r:id="rId58" w:name="Control 42" w:shapeid="_x0000_i1066"/>
        </w:object>
      </w:r>
      <w:r>
        <w:rPr>
          <w:rFonts w:hint="eastAsia" w:ascii="宋体" w:hAnsi="宋体" w:eastAsia="宋体" w:cs="宋体"/>
          <w:kern w:val="0"/>
          <w:sz w:val="24"/>
          <w:szCs w:val="24"/>
        </w:rPr>
        <w:t xml:space="preserve">A. 消息传递方式 </w:t>
      </w:r>
    </w:p>
    <w:p w14:paraId="317871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7" o:spt="201" alt="" type="#_x0000_t201" style="height:15.75pt;width:20.25pt;" o:ole="t" filled="f" o:preferrelative="t" stroked="f" coordsize="21600,21600">
            <v:path/>
            <v:fill on="f" focussize="0,0"/>
            <v:stroke on="f"/>
            <v:imagedata r:id="rId10" o:title=""/>
            <o:lock v:ext="edit" aspectratio="t"/>
            <w10:wrap type="none"/>
            <w10:anchorlock/>
          </v:shape>
          <w:control r:id="rId59" w:name="Control 43" w:shapeid="_x0000_i1067"/>
        </w:object>
      </w:r>
      <w:r>
        <w:rPr>
          <w:rFonts w:hint="eastAsia" w:ascii="宋体" w:hAnsi="宋体" w:eastAsia="宋体" w:cs="宋体"/>
          <w:kern w:val="0"/>
          <w:sz w:val="24"/>
          <w:szCs w:val="24"/>
        </w:rPr>
        <w:t xml:space="preserve">B. 共享内存方式 </w:t>
      </w:r>
    </w:p>
    <w:p w14:paraId="02605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8" o:spt="201" alt="" type="#_x0000_t201" style="height:15.75pt;width:20.25pt;" o:ole="t" filled="f" o:preferrelative="t" stroked="f" coordsize="21600,21600">
            <v:path/>
            <v:fill on="f" focussize="0,0"/>
            <v:stroke on="f"/>
            <v:imagedata r:id="rId10" o:title=""/>
            <o:lock v:ext="edit" aspectratio="t"/>
            <w10:wrap type="none"/>
            <w10:anchorlock/>
          </v:shape>
          <w:control r:id="rId60" w:name="Control 44" w:shapeid="_x0000_i1068"/>
        </w:object>
      </w:r>
      <w:r>
        <w:rPr>
          <w:rFonts w:hint="eastAsia" w:ascii="宋体" w:hAnsi="宋体" w:eastAsia="宋体" w:cs="宋体"/>
          <w:kern w:val="0"/>
          <w:sz w:val="24"/>
          <w:szCs w:val="24"/>
        </w:rPr>
        <w:t xml:space="preserve">C. 管道文件方式 </w:t>
      </w:r>
    </w:p>
    <w:p w14:paraId="5BF60C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9" o:spt="201" alt="" type="#_x0000_t201" style="height:15.75pt;width:20.25pt;" o:ole="t" filled="f" o:preferrelative="t" stroked="f" coordsize="21600,21600">
            <v:path/>
            <v:fill on="f" focussize="0,0"/>
            <v:stroke on="f"/>
            <v:imagedata r:id="rId10" o:title=""/>
            <o:lock v:ext="edit" aspectratio="t"/>
            <w10:wrap type="none"/>
            <w10:anchorlock/>
          </v:shape>
          <w:control r:id="rId61" w:name="Control 45" w:shapeid="_x0000_i1069"/>
        </w:object>
      </w:r>
      <w:r>
        <w:rPr>
          <w:rFonts w:hint="eastAsia" w:ascii="宋体" w:hAnsi="宋体" w:eastAsia="宋体" w:cs="宋体"/>
          <w:kern w:val="0"/>
          <w:sz w:val="24"/>
          <w:szCs w:val="24"/>
        </w:rPr>
        <w:t xml:space="preserve">D. 低级进程通信  </w:t>
      </w:r>
    </w:p>
    <w:p w14:paraId="4AA555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【解析】使用信箱方式交换信息的是消息传递方式。</w:t>
      </w:r>
    </w:p>
    <w:p w14:paraId="032C2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正确答案是：消息传递方式</w:t>
      </w:r>
    </w:p>
    <w:p w14:paraId="093E56E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"http://sichuan.ouchn.cn/mod/quiz/comment.php?attempt=15221953&amp;slot=10" </w:instrText>
      </w:r>
      <w:r>
        <w:rPr>
          <w:rFonts w:ascii="宋体" w:hAnsi="宋体" w:eastAsia="宋体" w:cs="宋体"/>
          <w:kern w:val="0"/>
          <w:sz w:val="24"/>
          <w:szCs w:val="24"/>
        </w:rPr>
        <w:fldChar w:fldCharType="separate"/>
      </w:r>
    </w:p>
    <w:p w14:paraId="1FD914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86B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263457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 name="图片 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DC8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0" o:spt="201" alt="" type="#_x0000_t201" style="height:18pt;width:72pt;" o:ole="t" filled="f" o:preferrelative="t" stroked="f" coordsize="21600,21600">
            <v:path/>
            <v:fill on="f" focussize="0,0"/>
            <v:stroke on="f"/>
            <v:imagedata r:id="rId63" o:title=""/>
            <o:lock v:ext="edit" aspectratio="t"/>
            <w10:wrap type="none"/>
            <w10:anchorlock/>
          </v:shape>
          <w:control r:id="rId62" w:name="Control 46" w:shapeid="_x0000_i1070"/>
        </w:object>
      </w:r>
    </w:p>
    <w:p w14:paraId="78279A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在执行V操作时，当信号量的值（    ），应释放一个等待该信号量的进程。</w:t>
      </w:r>
    </w:p>
    <w:p w14:paraId="4BA4A3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D4B0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1" o:spt="201" alt="" type="#_x0000_t201" style="height:15.75pt;width:20.25pt;" o:ole="t" filled="f" o:preferrelative="t" stroked="f" coordsize="21600,21600">
            <v:path/>
            <v:fill on="f" focussize="0,0"/>
            <v:stroke on="f"/>
            <v:imagedata r:id="rId10" o:title=""/>
            <o:lock v:ext="edit" aspectratio="t"/>
            <w10:wrap type="none"/>
            <w10:anchorlock/>
          </v:shape>
          <w:control r:id="rId64" w:name="Control 47" w:shapeid="_x0000_i1071"/>
        </w:object>
      </w:r>
      <w:r>
        <w:rPr>
          <w:rFonts w:hint="eastAsia" w:ascii="宋体" w:hAnsi="宋体" w:eastAsia="宋体" w:cs="宋体"/>
          <w:kern w:val="0"/>
          <w:sz w:val="24"/>
          <w:szCs w:val="24"/>
        </w:rPr>
        <w:t xml:space="preserve">A. 大于0 </w:t>
      </w:r>
    </w:p>
    <w:p w14:paraId="73EE21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2" o:spt="201" alt="" type="#_x0000_t201" style="height:15.75pt;width:20.25pt;" o:ole="t" filled="f" o:preferrelative="t" stroked="f" coordsize="21600,21600">
            <v:path/>
            <v:fill on="f" focussize="0,0"/>
            <v:stroke on="f"/>
            <v:imagedata r:id="rId10" o:title=""/>
            <o:lock v:ext="edit" aspectratio="t"/>
            <w10:wrap type="none"/>
            <w10:anchorlock/>
          </v:shape>
          <w:control r:id="rId65" w:name="Control 48" w:shapeid="_x0000_i1072"/>
        </w:object>
      </w:r>
      <w:r>
        <w:rPr>
          <w:rFonts w:hint="eastAsia" w:ascii="宋体" w:hAnsi="宋体" w:eastAsia="宋体" w:cs="宋体"/>
          <w:kern w:val="0"/>
          <w:sz w:val="24"/>
          <w:szCs w:val="24"/>
        </w:rPr>
        <w:t xml:space="preserve">B. 小于等于0 </w:t>
      </w:r>
    </w:p>
    <w:p w14:paraId="4B543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3" o:spt="201" alt="" type="#_x0000_t201" style="height:15.75pt;width:20.25pt;" o:ole="t" filled="f" o:preferrelative="t" stroked="f" coordsize="21600,21600">
            <v:path/>
            <v:fill on="f" focussize="0,0"/>
            <v:stroke on="f"/>
            <v:imagedata r:id="rId10" o:title=""/>
            <o:lock v:ext="edit" aspectratio="t"/>
            <w10:wrap type="none"/>
            <w10:anchorlock/>
          </v:shape>
          <w:control r:id="rId66" w:name="Control 49" w:shapeid="_x0000_i1073"/>
        </w:object>
      </w:r>
      <w:r>
        <w:rPr>
          <w:rFonts w:hint="eastAsia" w:ascii="宋体" w:hAnsi="宋体" w:eastAsia="宋体" w:cs="宋体"/>
          <w:kern w:val="0"/>
          <w:sz w:val="24"/>
          <w:szCs w:val="24"/>
        </w:rPr>
        <w:t xml:space="preserve">C. 小于0 </w:t>
      </w:r>
    </w:p>
    <w:p w14:paraId="13E511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4" o:spt="201" alt="" type="#_x0000_t201" style="height:15.75pt;width:20.25pt;" o:ole="t" filled="f" o:preferrelative="t" stroked="f" coordsize="21600,21600">
            <v:path/>
            <v:fill on="f" focussize="0,0"/>
            <v:stroke on="f"/>
            <v:imagedata r:id="rId10" o:title=""/>
            <o:lock v:ext="edit" aspectratio="t"/>
            <w10:wrap type="none"/>
            <w10:anchorlock/>
          </v:shape>
          <w:control r:id="rId67" w:name="Control 50" w:shapeid="_x0000_i1074"/>
        </w:object>
      </w:r>
      <w:r>
        <w:rPr>
          <w:rFonts w:hint="eastAsia" w:ascii="宋体" w:hAnsi="宋体" w:eastAsia="宋体" w:cs="宋体"/>
          <w:kern w:val="0"/>
          <w:sz w:val="24"/>
          <w:szCs w:val="24"/>
        </w:rPr>
        <w:t xml:space="preserve">D. 大于等于0 </w:t>
      </w:r>
    </w:p>
    <w:p w14:paraId="5448A5F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【解析】V操作释放资源。如果V操作后信号量的值大于0，表示目前没有等待该资源的进程。因此，只有信号量的值小于等于0，才说明目前有进程在排队等待该资源，需释放一个排队进程。</w:t>
      </w:r>
    </w:p>
    <w:p w14:paraId="5C7FD2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正确答案是：小于等于0</w:t>
      </w:r>
    </w:p>
    <w:p w14:paraId="1D2C72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"http://sichuan.ouchn.cn/mod/quiz/comment.php?attempt=15221953&amp;slot=11" </w:instrText>
      </w:r>
      <w:r>
        <w:rPr>
          <w:rFonts w:ascii="宋体" w:hAnsi="宋体" w:eastAsia="宋体" w:cs="宋体"/>
          <w:kern w:val="0"/>
          <w:sz w:val="24"/>
          <w:szCs w:val="24"/>
        </w:rPr>
        <w:fldChar w:fldCharType="separate"/>
      </w:r>
    </w:p>
    <w:p w14:paraId="38AE22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BB8C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E68F5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 name="图片 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41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5" o:spt="201" alt="" type="#_x0000_t201" style="height:18pt;width:72pt;" o:ole="t" filled="f" o:preferrelative="t" stroked="f" coordsize="21600,21600">
            <v:path/>
            <v:fill on="f" focussize="0,0"/>
            <v:stroke on="f"/>
            <v:imagedata r:id="rId69" o:title=""/>
            <o:lock v:ext="edit" aspectratio="t"/>
            <w10:wrap type="none"/>
            <w10:anchorlock/>
          </v:shape>
          <w:control r:id="rId68" w:name="Control 51" w:shapeid="_x0000_i1075"/>
        </w:object>
      </w:r>
    </w:p>
    <w:p w14:paraId="65903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信号量S的初值为8，在S上执行了10次P操作，6次V操作后，S的值为（    ）。</w:t>
      </w:r>
    </w:p>
    <w:p w14:paraId="20DF649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E60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6" o:spt="201" alt="" type="#_x0000_t201" style="height:15.75pt;width:20.25pt;" o:ole="t" filled="f" o:preferrelative="t" stroked="f" coordsize="21600,21600">
            <v:path/>
            <v:fill on="f" focussize="0,0"/>
            <v:stroke on="f"/>
            <v:imagedata r:id="rId10" o:title=""/>
            <o:lock v:ext="edit" aspectratio="t"/>
            <w10:wrap type="none"/>
            <w10:anchorlock/>
          </v:shape>
          <w:control r:id="rId70" w:name="Control 52" w:shapeid="_x0000_i1076"/>
        </w:object>
      </w:r>
      <w:r>
        <w:rPr>
          <w:rFonts w:hint="eastAsia" w:ascii="宋体" w:hAnsi="宋体" w:eastAsia="宋体" w:cs="宋体"/>
          <w:kern w:val="0"/>
          <w:sz w:val="24"/>
          <w:szCs w:val="24"/>
        </w:rPr>
        <w:t xml:space="preserve">A. 8 </w:t>
      </w:r>
    </w:p>
    <w:p w14:paraId="193CC2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7" o:spt="201" alt="" type="#_x0000_t201" style="height:15.75pt;width:20.25pt;" o:ole="t" filled="f" o:preferrelative="t" stroked="f" coordsize="21600,21600">
            <v:path/>
            <v:fill on="f" focussize="0,0"/>
            <v:stroke on="f"/>
            <v:imagedata r:id="rId10" o:title=""/>
            <o:lock v:ext="edit" aspectratio="t"/>
            <w10:wrap type="none"/>
            <w10:anchorlock/>
          </v:shape>
          <w:control r:id="rId71" w:name="Control 53" w:shapeid="_x0000_i1077"/>
        </w:object>
      </w:r>
      <w:r>
        <w:rPr>
          <w:rFonts w:hint="eastAsia" w:ascii="宋体" w:hAnsi="宋体" w:eastAsia="宋体" w:cs="宋体"/>
          <w:kern w:val="0"/>
          <w:sz w:val="24"/>
          <w:szCs w:val="24"/>
        </w:rPr>
        <w:t xml:space="preserve">B. 10 </w:t>
      </w:r>
    </w:p>
    <w:p w14:paraId="793573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8" o:spt="201" alt="" type="#_x0000_t201" style="height:15.75pt;width:20.25pt;" o:ole="t" filled="f" o:preferrelative="t" stroked="f" coordsize="21600,21600">
            <v:path/>
            <v:fill on="f" focussize="0,0"/>
            <v:stroke on="f"/>
            <v:imagedata r:id="rId10" o:title=""/>
            <o:lock v:ext="edit" aspectratio="t"/>
            <w10:wrap type="none"/>
            <w10:anchorlock/>
          </v:shape>
          <w:control r:id="rId72" w:name="Control 54" w:shapeid="_x0000_i1078"/>
        </w:object>
      </w:r>
      <w:r>
        <w:rPr>
          <w:rFonts w:hint="eastAsia" w:ascii="宋体" w:hAnsi="宋体" w:eastAsia="宋体" w:cs="宋体"/>
          <w:kern w:val="0"/>
          <w:sz w:val="24"/>
          <w:szCs w:val="24"/>
        </w:rPr>
        <w:t xml:space="preserve">C. 6 </w:t>
      </w:r>
    </w:p>
    <w:p w14:paraId="622B03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9" o:spt="201" alt="" type="#_x0000_t201" style="height:15.75pt;width:20.25pt;" o:ole="t" filled="f" o:preferrelative="t" stroked="f" coordsize="21600,21600">
            <v:path/>
            <v:fill on="f" focussize="0,0"/>
            <v:stroke on="f"/>
            <v:imagedata r:id="rId10" o:title=""/>
            <o:lock v:ext="edit" aspectratio="t"/>
            <w10:wrap type="none"/>
            <w10:anchorlock/>
          </v:shape>
          <w:control r:id="rId73" w:name="Control 55" w:shapeid="_x0000_i1079"/>
        </w:object>
      </w:r>
      <w:r>
        <w:rPr>
          <w:rFonts w:hint="eastAsia" w:ascii="宋体" w:hAnsi="宋体" w:eastAsia="宋体" w:cs="宋体"/>
          <w:kern w:val="0"/>
          <w:sz w:val="24"/>
          <w:szCs w:val="24"/>
        </w:rPr>
        <w:t xml:space="preserve">D. 4 </w:t>
      </w:r>
    </w:p>
    <w:p w14:paraId="6A9398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【解析】对信号量S的操作，P操作减1，V操作加1，因此8-10+6=4，4 正确。</w:t>
      </w:r>
    </w:p>
    <w:p w14:paraId="227F3B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w:t>
      </w:r>
    </w:p>
    <w:p w14:paraId="1B524D1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"http://sichuan.ouchn.cn/mod/quiz/comment.php?attempt=15221953&amp;slot=12" </w:instrText>
      </w:r>
      <w:r>
        <w:rPr>
          <w:rFonts w:ascii="宋体" w:hAnsi="宋体" w:eastAsia="宋体" w:cs="宋体"/>
          <w:kern w:val="0"/>
          <w:sz w:val="24"/>
          <w:szCs w:val="24"/>
        </w:rPr>
        <w:fldChar w:fldCharType="separate"/>
      </w:r>
    </w:p>
    <w:p w14:paraId="713112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DFAF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6A7D26D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 name="图片 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B8AB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0" o:spt="201" alt="" type="#_x0000_t201" style="height:18pt;width:72pt;" o:ole="t" filled="f" o:preferrelative="t" stroked="f" coordsize="21600,21600">
            <v:path/>
            <v:fill on="f" focussize="0,0"/>
            <v:stroke on="f"/>
            <v:imagedata r:id="rId75" o:title=""/>
            <o:lock v:ext="edit" aspectratio="t"/>
            <w10:wrap type="none"/>
            <w10:anchorlock/>
          </v:shape>
          <w:control r:id="rId74" w:name="Control 56" w:shapeid="_x0000_i1080"/>
        </w:object>
      </w:r>
    </w:p>
    <w:p w14:paraId="4508A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下列关于进程和线程的叙述中，正确的是（   ）。</w:t>
      </w:r>
    </w:p>
    <w:p w14:paraId="7848E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712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1" o:spt="201" alt="" type="#_x0000_t201" style="height:15.75pt;width:20.25pt;" o:ole="t" filled="f" o:preferrelative="t" stroked="f" coordsize="21600,21600">
            <v:path/>
            <v:fill on="f" focussize="0,0"/>
            <v:stroke on="f"/>
            <v:imagedata r:id="rId10" o:title=""/>
            <o:lock v:ext="edit" aspectratio="t"/>
            <w10:wrap type="none"/>
            <w10:anchorlock/>
          </v:shape>
          <w:control r:id="rId76" w:name="Control 57" w:shapeid="_x0000_i1081"/>
        </w:object>
      </w:r>
      <w:r>
        <w:rPr>
          <w:rFonts w:hint="eastAsia" w:ascii="宋体" w:hAnsi="宋体" w:eastAsia="宋体" w:cs="宋体"/>
          <w:kern w:val="0"/>
          <w:sz w:val="24"/>
          <w:szCs w:val="24"/>
        </w:rPr>
        <w:t xml:space="preserve">A. 一个进程可拥有若干个线程 </w:t>
      </w:r>
    </w:p>
    <w:p w14:paraId="58B04D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2" o:spt="201" alt="" type="#_x0000_t201" style="height:15.75pt;width:20.25pt;" o:ole="t" filled="f" o:preferrelative="t" stroked="f" coordsize="21600,21600">
            <v:path/>
            <v:fill on="f" focussize="0,0"/>
            <v:stroke on="f"/>
            <v:imagedata r:id="rId10" o:title=""/>
            <o:lock v:ext="edit" aspectratio="t"/>
            <w10:wrap type="none"/>
            <w10:anchorlock/>
          </v:shape>
          <w:control r:id="rId77" w:name="Control 58" w:shapeid="_x0000_i1082"/>
        </w:object>
      </w:r>
      <w:r>
        <w:rPr>
          <w:rFonts w:hint="eastAsia" w:ascii="宋体" w:hAnsi="宋体" w:eastAsia="宋体" w:cs="宋体"/>
          <w:kern w:val="0"/>
          <w:sz w:val="24"/>
          <w:szCs w:val="24"/>
        </w:rPr>
        <w:t xml:space="preserve">B. 一个线程可在若干个进程地址空间活动 </w:t>
      </w:r>
    </w:p>
    <w:p w14:paraId="3DE9C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3" o:spt="201" alt="" type="#_x0000_t201" style="height:15.75pt;width:20.25pt;" o:ole="t" filled="f" o:preferrelative="t" stroked="f" coordsize="21600,21600">
            <v:path/>
            <v:fill on="f" focussize="0,0"/>
            <v:stroke on="f"/>
            <v:imagedata r:id="rId10" o:title=""/>
            <o:lock v:ext="edit" aspectratio="t"/>
            <w10:wrap type="none"/>
            <w10:anchorlock/>
          </v:shape>
          <w:control r:id="rId78" w:name="Control 59" w:shapeid="_x0000_i1083"/>
        </w:object>
      </w:r>
      <w:r>
        <w:rPr>
          <w:rFonts w:hint="eastAsia" w:ascii="宋体" w:hAnsi="宋体" w:eastAsia="宋体" w:cs="宋体"/>
          <w:kern w:val="0"/>
          <w:sz w:val="24"/>
          <w:szCs w:val="24"/>
        </w:rPr>
        <w:t xml:space="preserve">C. 一个进程只可拥有一个线程 </w:t>
      </w:r>
    </w:p>
    <w:p w14:paraId="271044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4" o:spt="201" alt="" type="#_x0000_t201" style="height:15.75pt;width:20.25pt;" o:ole="t" filled="f" o:preferrelative="t" stroked="f" coordsize="21600,21600">
            <v:path/>
            <v:fill on="f" focussize="0,0"/>
            <v:stroke on="f"/>
            <v:imagedata r:id="rId10" o:title=""/>
            <o:lock v:ext="edit" aspectratio="t"/>
            <w10:wrap type="none"/>
            <w10:anchorlock/>
          </v:shape>
          <w:control r:id="rId79" w:name="Control 60" w:shapeid="_x0000_i1084"/>
        </w:object>
      </w:r>
      <w:r>
        <w:rPr>
          <w:rFonts w:hint="eastAsia" w:ascii="宋体" w:hAnsi="宋体" w:eastAsia="宋体" w:cs="宋体"/>
          <w:kern w:val="0"/>
          <w:sz w:val="24"/>
          <w:szCs w:val="24"/>
        </w:rPr>
        <w:t xml:space="preserve">D. 资源分配给线程，处理机分配给进程 </w:t>
      </w:r>
    </w:p>
    <w:p w14:paraId="21E34E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【解析】选项：一个进程可拥有若干个线程  正确，其余描述都有错误。</w:t>
      </w:r>
    </w:p>
    <w:p w14:paraId="2A4F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正确答案是：一个进程可拥有若干个线程</w:t>
      </w:r>
    </w:p>
    <w:p w14:paraId="19C50FA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"http://sichuan.ouchn.cn/mod/quiz/comment.php?attempt=15221953&amp;slot=13" </w:instrText>
      </w:r>
      <w:r>
        <w:rPr>
          <w:rFonts w:ascii="宋体" w:hAnsi="宋体" w:eastAsia="宋体" w:cs="宋体"/>
          <w:kern w:val="0"/>
          <w:sz w:val="24"/>
          <w:szCs w:val="24"/>
        </w:rPr>
        <w:fldChar w:fldCharType="separate"/>
      </w:r>
    </w:p>
    <w:p w14:paraId="1F4F8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24EE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986E5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 name="图片 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BB3E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5" o:spt="201" alt="" type="#_x0000_t201" style="height:18pt;width:72pt;" o:ole="t" filled="f" o:preferrelative="t" stroked="f" coordsize="21600,21600">
            <v:path/>
            <v:fill on="f" focussize="0,0"/>
            <v:stroke on="f"/>
            <v:imagedata r:id="rId81" o:title=""/>
            <o:lock v:ext="edit" aspectratio="t"/>
            <w10:wrap type="none"/>
            <w10:anchorlock/>
          </v:shape>
          <w:control r:id="rId80" w:name="Control 61" w:shapeid="_x0000_i1085"/>
        </w:object>
      </w:r>
    </w:p>
    <w:p w14:paraId="2E6AD9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死锁的四个必要条件中，无法破坏的是（    ）。</w:t>
      </w:r>
    </w:p>
    <w:p w14:paraId="59028B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D618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6" o:spt="201" alt="" type="#_x0000_t201" style="height:15.75pt;width:20.25pt;" o:ole="t" filled="f" o:preferrelative="t" stroked="f" coordsize="21600,21600">
            <v:path/>
            <v:fill on="f" focussize="0,0"/>
            <v:stroke on="f"/>
            <v:imagedata r:id="rId10" o:title=""/>
            <o:lock v:ext="edit" aspectratio="t"/>
            <w10:wrap type="none"/>
            <w10:anchorlock/>
          </v:shape>
          <w:control r:id="rId82" w:name="Control 62" w:shapeid="_x0000_i1086"/>
        </w:object>
      </w:r>
      <w:r>
        <w:rPr>
          <w:rFonts w:hint="eastAsia" w:ascii="宋体" w:hAnsi="宋体" w:eastAsia="宋体" w:cs="宋体"/>
          <w:kern w:val="0"/>
          <w:sz w:val="24"/>
          <w:szCs w:val="24"/>
        </w:rPr>
        <w:t xml:space="preserve">A. 不可抢占条件 </w:t>
      </w:r>
    </w:p>
    <w:p w14:paraId="6194B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7" o:spt="201" alt="" type="#_x0000_t201" style="height:15.75pt;width:20.25pt;" o:ole="t" filled="f" o:preferrelative="t" stroked="f" coordsize="21600,21600">
            <v:path/>
            <v:fill on="f" focussize="0,0"/>
            <v:stroke on="f"/>
            <v:imagedata r:id="rId10" o:title=""/>
            <o:lock v:ext="edit" aspectratio="t"/>
            <w10:wrap type="none"/>
            <w10:anchorlock/>
          </v:shape>
          <w:control r:id="rId83" w:name="Control 63" w:shapeid="_x0000_i1087"/>
        </w:object>
      </w:r>
      <w:r>
        <w:rPr>
          <w:rFonts w:hint="eastAsia" w:ascii="宋体" w:hAnsi="宋体" w:eastAsia="宋体" w:cs="宋体"/>
          <w:kern w:val="0"/>
          <w:sz w:val="24"/>
          <w:szCs w:val="24"/>
        </w:rPr>
        <w:t xml:space="preserve">B. 互斥条件 </w:t>
      </w:r>
    </w:p>
    <w:p w14:paraId="47A5AD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8" o:spt="201" alt="" type="#_x0000_t201" style="height:15.75pt;width:20.25pt;" o:ole="t" filled="f" o:preferrelative="t" stroked="f" coordsize="21600,21600">
            <v:path/>
            <v:fill on="f" focussize="0,0"/>
            <v:stroke on="f"/>
            <v:imagedata r:id="rId10" o:title=""/>
            <o:lock v:ext="edit" aspectratio="t"/>
            <w10:wrap type="none"/>
            <w10:anchorlock/>
          </v:shape>
          <w:control r:id="rId84" w:name="Control 64" w:shapeid="_x0000_i1088"/>
        </w:object>
      </w:r>
      <w:r>
        <w:rPr>
          <w:rFonts w:hint="eastAsia" w:ascii="宋体" w:hAnsi="宋体" w:eastAsia="宋体" w:cs="宋体"/>
          <w:kern w:val="0"/>
          <w:sz w:val="24"/>
          <w:szCs w:val="24"/>
        </w:rPr>
        <w:t xml:space="preserve">C. 占有且申请条件 </w:t>
      </w:r>
    </w:p>
    <w:p w14:paraId="4417F5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9" o:spt="201" alt="" type="#_x0000_t201" style="height:15.75pt;width:20.25pt;" o:ole="t" filled="f" o:preferrelative="t" stroked="f" coordsize="21600,21600">
            <v:path/>
            <v:fill on="f" focussize="0,0"/>
            <v:stroke on="f"/>
            <v:imagedata r:id="rId10" o:title=""/>
            <o:lock v:ext="edit" aspectratio="t"/>
            <w10:wrap type="none"/>
            <w10:anchorlock/>
          </v:shape>
          <w:control r:id="rId85" w:name="Control 65" w:shapeid="_x0000_i1089"/>
        </w:object>
      </w:r>
      <w:r>
        <w:rPr>
          <w:rFonts w:hint="eastAsia" w:ascii="宋体" w:hAnsi="宋体" w:eastAsia="宋体" w:cs="宋体"/>
          <w:kern w:val="0"/>
          <w:sz w:val="24"/>
          <w:szCs w:val="24"/>
        </w:rPr>
        <w:t xml:space="preserve">D. 占有且申请条件 </w:t>
      </w:r>
    </w:p>
    <w:p w14:paraId="7F5FD6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【解析】死锁的四个必要条件中，互斥条件无法破坏，因为这是由资源本身的属性决定的。</w:t>
      </w:r>
    </w:p>
    <w:p w14:paraId="69A3A8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正确答案是：互斥条件</w:t>
      </w:r>
    </w:p>
    <w:p w14:paraId="58EC05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"http://sichuan.ouchn.cn/mod/quiz/comment.php?attempt=15221953&amp;slot=14" </w:instrText>
      </w:r>
      <w:r>
        <w:rPr>
          <w:rFonts w:ascii="宋体" w:hAnsi="宋体" w:eastAsia="宋体" w:cs="宋体"/>
          <w:kern w:val="0"/>
          <w:sz w:val="24"/>
          <w:szCs w:val="24"/>
        </w:rPr>
        <w:fldChar w:fldCharType="separate"/>
      </w:r>
    </w:p>
    <w:p w14:paraId="48B22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D8DB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371DF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 name="图片 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C639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0" o:spt="201" alt="" type="#_x0000_t201" style="height:18pt;width:72pt;" o:ole="t" filled="f" o:preferrelative="t" stroked="f" coordsize="21600,21600">
            <v:path/>
            <v:fill on="f" focussize="0,0"/>
            <v:stroke on="f"/>
            <v:imagedata r:id="rId87" o:title=""/>
            <o:lock v:ext="edit" aspectratio="t"/>
            <w10:wrap type="none"/>
            <w10:anchorlock/>
          </v:shape>
          <w:control r:id="rId86" w:name="Control 66" w:shapeid="_x0000_i1090"/>
        </w:object>
      </w:r>
    </w:p>
    <w:p w14:paraId="5E685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    ）。</w:t>
      </w:r>
    </w:p>
    <w:p w14:paraId="72B0FF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9AD7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1" o:spt="201" alt="" type="#_x0000_t201" style="height:15.75pt;width:20.25pt;" o:ole="t" filled="f" o:preferrelative="t" stroked="f" coordsize="21600,21600">
            <v:path/>
            <v:fill on="f" focussize="0,0"/>
            <v:stroke on="f"/>
            <v:imagedata r:id="rId10" o:title=""/>
            <o:lock v:ext="edit" aspectratio="t"/>
            <w10:wrap type="none"/>
            <w10:anchorlock/>
          </v:shape>
          <w:control r:id="rId88" w:name="Control 67" w:shapeid="_x0000_i1091"/>
        </w:object>
      </w:r>
      <w:r>
        <w:rPr>
          <w:rFonts w:hint="eastAsia" w:ascii="宋体" w:hAnsi="宋体" w:eastAsia="宋体" w:cs="宋体"/>
          <w:kern w:val="0"/>
          <w:sz w:val="24"/>
          <w:szCs w:val="24"/>
        </w:rPr>
        <w:t xml:space="preserve">A. 其PCB移至就绪队列的队首 </w:t>
      </w:r>
    </w:p>
    <w:p w14:paraId="72680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2" o:spt="201" alt="" type="#_x0000_t201" style="height:15.75pt;width:20.25pt;" o:ole="t" filled="f" o:preferrelative="t" stroked="f" coordsize="21600,21600">
            <v:path/>
            <v:fill on="f" focussize="0,0"/>
            <v:stroke on="f"/>
            <v:imagedata r:id="rId10" o:title=""/>
            <o:lock v:ext="edit" aspectratio="t"/>
            <w10:wrap type="none"/>
            <w10:anchorlock/>
          </v:shape>
          <w:control r:id="rId89" w:name="Control 68" w:shapeid="_x0000_i1092"/>
        </w:object>
      </w:r>
      <w:r>
        <w:rPr>
          <w:rFonts w:hint="eastAsia" w:ascii="宋体" w:hAnsi="宋体" w:eastAsia="宋体" w:cs="宋体"/>
          <w:kern w:val="0"/>
          <w:sz w:val="24"/>
          <w:szCs w:val="24"/>
        </w:rPr>
        <w:t xml:space="preserve">B. 进程状态变为就绪 </w:t>
      </w:r>
    </w:p>
    <w:p w14:paraId="313F17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3" o:spt="201" alt="" type="#_x0000_t201" style="height:15.75pt;width:20.25pt;" o:ole="t" filled="f" o:preferrelative="t" stroked="f" coordsize="21600,21600">
            <v:path/>
            <v:fill on="f" focussize="0,0"/>
            <v:stroke on="f"/>
            <v:imagedata r:id="rId10" o:title=""/>
            <o:lock v:ext="edit" aspectratio="t"/>
            <w10:wrap type="none"/>
            <w10:anchorlock/>
          </v:shape>
          <w:control r:id="rId90" w:name="Control 69" w:shapeid="_x0000_i1093"/>
        </w:object>
      </w:r>
      <w:r>
        <w:rPr>
          <w:rFonts w:hint="eastAsia" w:ascii="宋体" w:hAnsi="宋体" w:eastAsia="宋体" w:cs="宋体"/>
          <w:kern w:val="0"/>
          <w:sz w:val="24"/>
          <w:szCs w:val="24"/>
        </w:rPr>
        <w:t xml:space="preserve">C. 它的优先权变为最大 </w:t>
      </w:r>
    </w:p>
    <w:p w14:paraId="00FE44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4" o:spt="201" alt="" type="#_x0000_t201" style="height:15.75pt;width:20.25pt;" o:ole="t" filled="f" o:preferrelative="t" stroked="f" coordsize="21600,21600">
            <v:path/>
            <v:fill on="f" focussize="0,0"/>
            <v:stroke on="f"/>
            <v:imagedata r:id="rId10" o:title=""/>
            <o:lock v:ext="edit" aspectratio="t"/>
            <w10:wrap type="none"/>
            <w10:anchorlock/>
          </v:shape>
          <w:control r:id="rId91" w:name="Control 70" w:shapeid="_x0000_i1094"/>
        </w:object>
      </w:r>
      <w:r>
        <w:rPr>
          <w:rFonts w:hint="eastAsia" w:ascii="宋体" w:hAnsi="宋体" w:eastAsia="宋体" w:cs="宋体"/>
          <w:kern w:val="0"/>
          <w:sz w:val="24"/>
          <w:szCs w:val="24"/>
        </w:rPr>
        <w:t xml:space="preserve">D. 该进程重新占有了CPU </w:t>
      </w:r>
    </w:p>
    <w:p w14:paraId="15075D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【解析】进程被唤醒意味着阻塞该进程的事件已经完成，于是这个进程改为就绪态。</w:t>
      </w:r>
    </w:p>
    <w:p w14:paraId="460D6E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正确答案是：进程状态变为就绪</w:t>
      </w:r>
    </w:p>
    <w:p w14:paraId="39E5CC1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"http://sichuan.ouchn.cn/mod/quiz/comment.php?attempt=15221953&amp;slot=15" </w:instrText>
      </w:r>
      <w:r>
        <w:rPr>
          <w:rFonts w:ascii="宋体" w:hAnsi="宋体" w:eastAsia="宋体" w:cs="宋体"/>
          <w:kern w:val="0"/>
          <w:sz w:val="24"/>
          <w:szCs w:val="24"/>
        </w:rPr>
        <w:fldChar w:fldCharType="separate"/>
      </w:r>
    </w:p>
    <w:p w14:paraId="515F72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DEA4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2A99B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 name="图片 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7ADB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5" o:spt="201" alt="" type="#_x0000_t201" style="height:18pt;width:72pt;" o:ole="t" filled="f" o:preferrelative="t" stroked="f" coordsize="21600,21600">
            <v:path/>
            <v:fill on="f" focussize="0,0"/>
            <v:stroke on="f"/>
            <v:imagedata r:id="rId93" o:title=""/>
            <o:lock v:ext="edit" aspectratio="t"/>
            <w10:wrap type="none"/>
            <w10:anchorlock/>
          </v:shape>
          <w:control r:id="rId92" w:name="Control 71" w:shapeid="_x0000_i1095"/>
        </w:object>
      </w:r>
    </w:p>
    <w:p w14:paraId="27D7E4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在操作系统中，进程的最基本的特征是（    ）。</w:t>
      </w:r>
    </w:p>
    <w:p w14:paraId="4007C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691B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6" o:spt="201" alt="" type="#_x0000_t201" style="height:15.75pt;width:20.25pt;" o:ole="t" filled="f" o:preferrelative="t" stroked="f" coordsize="21600,21600">
            <v:path/>
            <v:fill on="f" focussize="0,0"/>
            <v:stroke on="f"/>
            <v:imagedata r:id="rId10" o:title=""/>
            <o:lock v:ext="edit" aspectratio="t"/>
            <w10:wrap type="none"/>
            <w10:anchorlock/>
          </v:shape>
          <w:control r:id="rId94" w:name="Control 72" w:shapeid="_x0000_i1096"/>
        </w:object>
      </w:r>
      <w:r>
        <w:rPr>
          <w:rFonts w:hint="eastAsia" w:ascii="宋体" w:hAnsi="宋体" w:eastAsia="宋体" w:cs="宋体"/>
          <w:kern w:val="0"/>
          <w:sz w:val="24"/>
          <w:szCs w:val="24"/>
        </w:rPr>
        <w:t xml:space="preserve">A. 执行过程的封闭性 </w:t>
      </w:r>
    </w:p>
    <w:p w14:paraId="4BA27B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7" o:spt="201" alt="" type="#_x0000_t201" style="height:15.75pt;width:20.25pt;" o:ole="t" filled="f" o:preferrelative="t" stroked="f" coordsize="21600,21600">
            <v:path/>
            <v:fill on="f" focussize="0,0"/>
            <v:stroke on="f"/>
            <v:imagedata r:id="rId10" o:title=""/>
            <o:lock v:ext="edit" aspectratio="t"/>
            <w10:wrap type="none"/>
            <w10:anchorlock/>
          </v:shape>
          <w:control r:id="rId95" w:name="Control 73" w:shapeid="_x0000_i1097"/>
        </w:object>
      </w:r>
      <w:r>
        <w:rPr>
          <w:rFonts w:hint="eastAsia" w:ascii="宋体" w:hAnsi="宋体" w:eastAsia="宋体" w:cs="宋体"/>
          <w:kern w:val="0"/>
          <w:sz w:val="24"/>
          <w:szCs w:val="24"/>
        </w:rPr>
        <w:t xml:space="preserve">B. 与程序的对应性 </w:t>
      </w:r>
    </w:p>
    <w:p w14:paraId="2F0C3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8" o:spt="201" alt="" type="#_x0000_t201" style="height:15.75pt;width:20.25pt;" o:ole="t" filled="f" o:preferrelative="t" stroked="f" coordsize="21600,21600">
            <v:path/>
            <v:fill on="f" focussize="0,0"/>
            <v:stroke on="f"/>
            <v:imagedata r:id="rId10" o:title=""/>
            <o:lock v:ext="edit" aspectratio="t"/>
            <w10:wrap type="none"/>
            <w10:anchorlock/>
          </v:shape>
          <w:control r:id="rId96" w:name="Control 74" w:shapeid="_x0000_i1098"/>
        </w:object>
      </w:r>
      <w:r>
        <w:rPr>
          <w:rFonts w:hint="eastAsia" w:ascii="宋体" w:hAnsi="宋体" w:eastAsia="宋体" w:cs="宋体"/>
          <w:kern w:val="0"/>
          <w:sz w:val="24"/>
          <w:szCs w:val="24"/>
        </w:rPr>
        <w:t xml:space="preserve">C. 顺序性和可再现性 </w:t>
      </w:r>
    </w:p>
    <w:p w14:paraId="3ACBAA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9" o:spt="201" alt="" type="#_x0000_t201" style="height:15.75pt;width:20.25pt;" o:ole="t" filled="f" o:preferrelative="t" stroked="f" coordsize="21600,21600">
            <v:path/>
            <v:fill on="f" focussize="0,0"/>
            <v:stroke on="f"/>
            <v:imagedata r:id="rId10" o:title=""/>
            <o:lock v:ext="edit" aspectratio="t"/>
            <w10:wrap type="none"/>
            <w10:anchorlock/>
          </v:shape>
          <w:control r:id="rId97" w:name="Control 75" w:shapeid="_x0000_i1099"/>
        </w:object>
      </w:r>
      <w:r>
        <w:rPr>
          <w:rFonts w:hint="eastAsia" w:ascii="宋体" w:hAnsi="宋体" w:eastAsia="宋体" w:cs="宋体"/>
          <w:kern w:val="0"/>
          <w:sz w:val="24"/>
          <w:szCs w:val="24"/>
        </w:rPr>
        <w:t xml:space="preserve">D. 动态性和并发性 </w:t>
      </w:r>
    </w:p>
    <w:p w14:paraId="065414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【解析】进程的特征教材上有5个，但最基本的特征就是动态性和并发性。</w:t>
      </w:r>
    </w:p>
    <w:p w14:paraId="44B877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正确答案是：动态性和并发性</w:t>
      </w:r>
    </w:p>
    <w:p w14:paraId="09FAD56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"http://sichuan.ouchn.cn/mod/quiz/comment.php?attempt=15221953&amp;slot=16" </w:instrText>
      </w:r>
      <w:r>
        <w:rPr>
          <w:rFonts w:ascii="宋体" w:hAnsi="宋体" w:eastAsia="宋体" w:cs="宋体"/>
          <w:kern w:val="0"/>
          <w:sz w:val="24"/>
          <w:szCs w:val="24"/>
        </w:rPr>
        <w:fldChar w:fldCharType="separate"/>
      </w:r>
    </w:p>
    <w:p w14:paraId="126F248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12B77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EA548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 name="图片 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238B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0" o:spt="201" alt="" type="#_x0000_t201" style="height:18pt;width:72pt;" o:ole="t" filled="f" o:preferrelative="t" stroked="f" coordsize="21600,21600">
            <v:path/>
            <v:fill on="f" focussize="0,0"/>
            <v:stroke on="f"/>
            <v:imagedata r:id="rId99" o:title=""/>
            <o:lock v:ext="edit" aspectratio="t"/>
            <w10:wrap type="none"/>
            <w10:anchorlock/>
          </v:shape>
          <w:control r:id="rId98" w:name="Control 76" w:shapeid="_x0000_i1100"/>
        </w:object>
      </w:r>
    </w:p>
    <w:p w14:paraId="42CDDF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    ）。</w:t>
      </w:r>
    </w:p>
    <w:p w14:paraId="2D79C4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05E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1" o:spt="201" alt="" type="#_x0000_t201" style="height:15.75pt;width:20.25pt;" o:ole="t" filled="f" o:preferrelative="t" stroked="f" coordsize="21600,21600">
            <v:path/>
            <v:fill on="f" focussize="0,0"/>
            <v:stroke on="f"/>
            <v:imagedata r:id="rId10" o:title=""/>
            <o:lock v:ext="edit" aspectratio="t"/>
            <w10:wrap type="none"/>
            <w10:anchorlock/>
          </v:shape>
          <w:control r:id="rId100" w:name="Control 77" w:shapeid="_x0000_i1101"/>
        </w:object>
      </w:r>
      <w:r>
        <w:rPr>
          <w:rFonts w:hint="eastAsia" w:ascii="宋体" w:hAnsi="宋体" w:eastAsia="宋体" w:cs="宋体"/>
          <w:kern w:val="0"/>
          <w:sz w:val="24"/>
          <w:szCs w:val="24"/>
        </w:rPr>
        <w:t xml:space="preserve">A. 某个进程被唤醒 </w:t>
      </w:r>
    </w:p>
    <w:p w14:paraId="0DB2D1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2" o:spt="201" alt="" type="#_x0000_t201" style="height:15.75pt;width:20.25pt;" o:ole="t" filled="f" o:preferrelative="t" stroked="f" coordsize="21600,21600">
            <v:path/>
            <v:fill on="f" focussize="0,0"/>
            <v:stroke on="f"/>
            <v:imagedata r:id="rId10" o:title=""/>
            <o:lock v:ext="edit" aspectratio="t"/>
            <w10:wrap type="none"/>
            <w10:anchorlock/>
          </v:shape>
          <w:control r:id="rId101" w:name="Control 78" w:shapeid="_x0000_i1102"/>
        </w:object>
      </w:r>
      <w:r>
        <w:rPr>
          <w:rFonts w:hint="eastAsia" w:ascii="宋体" w:hAnsi="宋体" w:eastAsia="宋体" w:cs="宋体"/>
          <w:kern w:val="0"/>
          <w:sz w:val="24"/>
          <w:szCs w:val="24"/>
        </w:rPr>
        <w:t xml:space="preserve">B. 输入或输出事件发生 </w:t>
      </w:r>
    </w:p>
    <w:p w14:paraId="17F549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3" o:spt="201" alt="" type="#_x0000_t201" style="height:15.75pt;width:20.25pt;" o:ole="t" filled="f" o:preferrelative="t" stroked="f" coordsize="21600,21600">
            <v:path/>
            <v:fill on="f" focussize="0,0"/>
            <v:stroke on="f"/>
            <v:imagedata r:id="rId10" o:title=""/>
            <o:lock v:ext="edit" aspectratio="t"/>
            <w10:wrap type="none"/>
            <w10:anchorlock/>
          </v:shape>
          <w:control r:id="rId102" w:name="Control 79" w:shapeid="_x0000_i1103"/>
        </w:object>
      </w:r>
      <w:r>
        <w:rPr>
          <w:rFonts w:hint="eastAsia" w:ascii="宋体" w:hAnsi="宋体" w:eastAsia="宋体" w:cs="宋体"/>
          <w:kern w:val="0"/>
          <w:sz w:val="24"/>
          <w:szCs w:val="24"/>
        </w:rPr>
        <w:t xml:space="preserve">C. 输入或输出事件完成  </w:t>
      </w:r>
    </w:p>
    <w:p w14:paraId="1DF9B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4" o:spt="201" alt="" type="#_x0000_t201" style="height:15.75pt;width:20.25pt;" o:ole="t" filled="f" o:preferrelative="t" stroked="f" coordsize="21600,21600">
            <v:path/>
            <v:fill on="f" focussize="0,0"/>
            <v:stroke on="f"/>
            <v:imagedata r:id="rId10" o:title=""/>
            <o:lock v:ext="edit" aspectratio="t"/>
            <w10:wrap type="none"/>
            <w10:anchorlock/>
          </v:shape>
          <w:control r:id="rId103" w:name="Control 80" w:shapeid="_x0000_i1104"/>
        </w:object>
      </w:r>
      <w:r>
        <w:rPr>
          <w:rFonts w:hint="eastAsia" w:ascii="宋体" w:hAnsi="宋体" w:eastAsia="宋体" w:cs="宋体"/>
          <w:kern w:val="0"/>
          <w:sz w:val="24"/>
          <w:szCs w:val="24"/>
        </w:rPr>
        <w:t xml:space="preserve">D. 时间片到 </w:t>
      </w:r>
    </w:p>
    <w:p w14:paraId="307909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【解析】处于阻塞态的进程尚不具备运行条件，还要等待某种事件完成。4个选项中：时间片到、输入或输出事件完成和某个进程被唤醒 事件完成后进程应处于就绪态，只有 输入或输出事件发生 符合阻塞条件。</w:t>
      </w:r>
    </w:p>
    <w:p w14:paraId="21F97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正确答案是：输入或输出事件发生</w:t>
      </w:r>
    </w:p>
    <w:p w14:paraId="3FE5CB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"http://sichuan.ouchn.cn/mod/quiz/comment.php?attempt=15221953&amp;slot=17" </w:instrText>
      </w:r>
      <w:r>
        <w:rPr>
          <w:rFonts w:ascii="宋体" w:hAnsi="宋体" w:eastAsia="宋体" w:cs="宋体"/>
          <w:kern w:val="0"/>
          <w:sz w:val="24"/>
          <w:szCs w:val="24"/>
        </w:rPr>
        <w:fldChar w:fldCharType="separate"/>
      </w:r>
    </w:p>
    <w:p w14:paraId="0D38179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3D554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 name="图片 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996DC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57FD89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5" o:spt="201" alt="" type="#_x0000_t201" style="height:18pt;width:72pt;" o:ole="t" filled="f" o:preferrelative="t" stroked="f" coordsize="21600,21600">
            <v:path/>
            <v:fill on="f" focussize="0,0"/>
            <v:stroke on="f"/>
            <v:imagedata r:id="rId105" o:title=""/>
            <o:lock v:ext="edit" aspectratio="t"/>
            <w10:wrap type="none"/>
            <w10:anchorlock/>
          </v:shape>
          <w:control r:id="rId104" w:name="Control 81" w:shapeid="_x0000_i1105"/>
        </w:object>
      </w:r>
    </w:p>
    <w:p w14:paraId="56349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7F35E3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5607E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7973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 name="图片 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2594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6" o:spt="201" alt="" type="#_x0000_t201" style="height:18pt;width:72pt;" o:ole="t" filled="f" o:preferrelative="t" stroked="f" coordsize="21600,21600">
            <v:path/>
            <v:fill on="f" focussize="0,0"/>
            <v:stroke on="f"/>
            <v:imagedata r:id="rId107" o:title=""/>
            <o:lock v:ext="edit" aspectratio="t"/>
            <w10:wrap type="none"/>
            <w10:anchorlock/>
          </v:shape>
          <w:control r:id="rId106" w:name="Control 82" w:shapeid="_x0000_i1106"/>
        </w:object>
      </w:r>
    </w:p>
    <w:p w14:paraId="7C04A1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UNIX操作系统是采用微内核方法实现结构设计的。（    ）</w:t>
      </w:r>
    </w:p>
    <w:p w14:paraId="71236A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30F7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7" o:spt="201" alt="" type="#_x0000_t201" style="height:15.75pt;width:20.25pt;" o:ole="t" filled="f" o:preferrelative="t" stroked="f" coordsize="21600,21600">
            <v:path/>
            <v:fill on="f" focussize="0,0"/>
            <v:stroke on="f"/>
            <v:imagedata r:id="rId10" o:title=""/>
            <o:lock v:ext="edit" aspectratio="t"/>
            <w10:wrap type="none"/>
            <w10:anchorlock/>
          </v:shape>
          <w:control r:id="rId108" w:name="Control 83" w:shapeid="_x0000_i1107"/>
        </w:object>
      </w:r>
      <w:r>
        <w:rPr>
          <w:rFonts w:hint="eastAsia" w:ascii="宋体" w:hAnsi="宋体" w:eastAsia="宋体" w:cs="宋体"/>
          <w:kern w:val="0"/>
          <w:sz w:val="24"/>
          <w:szCs w:val="24"/>
        </w:rPr>
        <w:t xml:space="preserve">对 </w:t>
      </w:r>
    </w:p>
    <w:p w14:paraId="244AD6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8" o:spt="201" alt="" type="#_x0000_t201" style="height:15.75pt;width:20.25pt;" o:ole="t" filled="f" o:preferrelative="t" stroked="f" coordsize="21600,21600">
            <v:path/>
            <v:fill on="f" focussize="0,0"/>
            <v:stroke on="f"/>
            <v:imagedata r:id="rId10" o:title=""/>
            <o:lock v:ext="edit" aspectratio="t"/>
            <w10:wrap type="none"/>
            <w10:anchorlock/>
          </v:shape>
          <w:control r:id="rId109" w:name="Control 84" w:shapeid="_x0000_i1108"/>
        </w:object>
      </w:r>
      <w:r>
        <w:rPr>
          <w:rFonts w:hint="eastAsia" w:ascii="宋体" w:hAnsi="宋体" w:eastAsia="宋体" w:cs="宋体"/>
          <w:kern w:val="0"/>
          <w:sz w:val="24"/>
          <w:szCs w:val="24"/>
        </w:rPr>
        <w:t xml:space="preserve">错 </w:t>
      </w:r>
    </w:p>
    <w:p w14:paraId="73AD5E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【解析】这句话不正确，UNIX系统的核心层采用的是层次结构，不是微内核结构。</w:t>
      </w:r>
    </w:p>
    <w:p w14:paraId="16302E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E824E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"http://sichuan.ouchn.cn/mod/quiz/comment.php?attempt=15221953&amp;slot=19" </w:instrText>
      </w:r>
      <w:r>
        <w:rPr>
          <w:rFonts w:ascii="宋体" w:hAnsi="宋体" w:eastAsia="宋体" w:cs="宋体"/>
          <w:kern w:val="0"/>
          <w:sz w:val="24"/>
          <w:szCs w:val="24"/>
        </w:rPr>
        <w:fldChar w:fldCharType="separate"/>
      </w:r>
    </w:p>
    <w:p w14:paraId="03DF58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68F3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6A468E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1504AA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 name="图片 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D2E6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9" o:spt="201" alt="" type="#_x0000_t201" style="height:18pt;width:72pt;" o:ole="t" filled="f" o:preferrelative="t" stroked="f" coordsize="21600,21600">
            <v:path/>
            <v:fill on="f" focussize="0,0"/>
            <v:stroke on="f"/>
            <v:imagedata r:id="rId111" o:title=""/>
            <o:lock v:ext="edit" aspectratio="t"/>
            <w10:wrap type="none"/>
            <w10:anchorlock/>
          </v:shape>
          <w:control r:id="rId110" w:name="Control 85" w:shapeid="_x0000_i1109"/>
        </w:object>
      </w:r>
    </w:p>
    <w:p w14:paraId="43D3C8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虽然分时系统也要求系统可靠，但实时系统对可靠性的要求更高。（     ）</w:t>
      </w:r>
    </w:p>
    <w:p w14:paraId="1D7EF5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5D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0" o:spt="201" alt="" type="#_x0000_t201" style="height:15.75pt;width:20.25pt;" o:ole="t" filled="f" o:preferrelative="t" stroked="f" coordsize="21600,21600">
            <v:path/>
            <v:fill on="f" focussize="0,0"/>
            <v:stroke on="f"/>
            <v:imagedata r:id="rId10" o:title=""/>
            <o:lock v:ext="edit" aspectratio="t"/>
            <w10:wrap type="none"/>
            <w10:anchorlock/>
          </v:shape>
          <w:control r:id="rId112" w:name="Control 86" w:shapeid="_x0000_i1110"/>
        </w:object>
      </w:r>
      <w:r>
        <w:rPr>
          <w:rFonts w:hint="eastAsia" w:ascii="宋体" w:hAnsi="宋体" w:eastAsia="宋体" w:cs="宋体"/>
          <w:kern w:val="0"/>
          <w:sz w:val="24"/>
          <w:szCs w:val="24"/>
        </w:rPr>
        <w:t xml:space="preserve">对 </w:t>
      </w:r>
    </w:p>
    <w:p w14:paraId="5426C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1" o:spt="201" alt="" type="#_x0000_t201" style="height:15.75pt;width:20.25pt;" o:ole="t" filled="f" o:preferrelative="t" stroked="f" coordsize="21600,21600">
            <v:path/>
            <v:fill on="f" focussize="0,0"/>
            <v:stroke on="f"/>
            <v:imagedata r:id="rId10" o:title=""/>
            <o:lock v:ext="edit" aspectratio="t"/>
            <w10:wrap type="none"/>
            <w10:anchorlock/>
          </v:shape>
          <w:control r:id="rId113" w:name="Control 87" w:shapeid="_x0000_i1111"/>
        </w:object>
      </w:r>
      <w:r>
        <w:rPr>
          <w:rFonts w:hint="eastAsia" w:ascii="宋体" w:hAnsi="宋体" w:eastAsia="宋体" w:cs="宋体"/>
          <w:kern w:val="0"/>
          <w:sz w:val="24"/>
          <w:szCs w:val="24"/>
        </w:rPr>
        <w:t xml:space="preserve">错 </w:t>
      </w:r>
    </w:p>
    <w:p w14:paraId="5C2976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【解析】这句话是正确的。因为实时系统控制、管理的往往是重要的经济、军事、商业目标，需要立即处理，任何差错都可能带来巨大的经济损失，甚至引发灾难性的后果。因此，实时系统对可靠性的要求更高。</w:t>
      </w:r>
    </w:p>
    <w:p w14:paraId="551E26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36332A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"http://sichuan.ouchn.cn/mod/quiz/comment.php?attempt=15221953&amp;slot=20" </w:instrText>
      </w:r>
      <w:r>
        <w:rPr>
          <w:rFonts w:ascii="宋体" w:hAnsi="宋体" w:eastAsia="宋体" w:cs="宋体"/>
          <w:kern w:val="0"/>
          <w:sz w:val="24"/>
          <w:szCs w:val="24"/>
        </w:rPr>
        <w:fldChar w:fldCharType="separate"/>
      </w:r>
    </w:p>
    <w:p w14:paraId="1757198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E924E9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036A8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49CC5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 name="图片 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0BB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2" o:spt="201" alt="" type="#_x0000_t201" style="height:18pt;width:72pt;" o:ole="t" filled="f" o:preferrelative="t" stroked="f" coordsize="21600,21600">
            <v:path/>
            <v:fill on="f" focussize="0,0"/>
            <v:stroke on="f"/>
            <v:imagedata r:id="rId115" o:title=""/>
            <o:lock v:ext="edit" aspectratio="t"/>
            <w10:wrap type="none"/>
            <w10:anchorlock/>
          </v:shape>
          <w:control r:id="rId114" w:name="Control 88" w:shapeid="_x0000_i1112"/>
        </w:object>
      </w:r>
    </w:p>
    <w:p w14:paraId="196B1E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785408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E48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3" o:spt="201" alt="" type="#_x0000_t201" style="height:15.75pt;width:20.25pt;" o:ole="t" filled="f" o:preferrelative="t" stroked="f" coordsize="21600,21600">
            <v:path/>
            <v:fill on="f" focussize="0,0"/>
            <v:stroke on="f"/>
            <v:imagedata r:id="rId10" o:title=""/>
            <o:lock v:ext="edit" aspectratio="t"/>
            <w10:wrap type="none"/>
            <w10:anchorlock/>
          </v:shape>
          <w:control r:id="rId116" w:name="Control 89" w:shapeid="_x0000_i1113"/>
        </w:object>
      </w:r>
      <w:r>
        <w:rPr>
          <w:rFonts w:hint="eastAsia" w:ascii="宋体" w:hAnsi="宋体" w:eastAsia="宋体" w:cs="宋体"/>
          <w:kern w:val="0"/>
          <w:sz w:val="24"/>
          <w:szCs w:val="24"/>
        </w:rPr>
        <w:t xml:space="preserve">对 </w:t>
      </w:r>
    </w:p>
    <w:p w14:paraId="3D910D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4" o:spt="201" alt="" type="#_x0000_t201" style="height:15.75pt;width:20.25pt;" o:ole="t" filled="f" o:preferrelative="t" stroked="f" coordsize="21600,21600">
            <v:path/>
            <v:fill on="f" focussize="0,0"/>
            <v:stroke on="f"/>
            <v:imagedata r:id="rId10" o:title=""/>
            <o:lock v:ext="edit" aspectratio="t"/>
            <w10:wrap type="none"/>
            <w10:anchorlock/>
          </v:shape>
          <w:control r:id="rId117" w:name="Control 90" w:shapeid="_x0000_i1114"/>
        </w:object>
      </w:r>
      <w:r>
        <w:rPr>
          <w:rFonts w:hint="eastAsia" w:ascii="宋体" w:hAnsi="宋体" w:eastAsia="宋体" w:cs="宋体"/>
          <w:kern w:val="0"/>
          <w:sz w:val="24"/>
          <w:szCs w:val="24"/>
        </w:rPr>
        <w:t xml:space="preserve">错 </w:t>
      </w:r>
    </w:p>
    <w:p w14:paraId="744C7D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18CE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F949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"http://sichuan.ouchn.cn/mod/quiz/comment.php?attempt=15221953&amp;slot=21" </w:instrText>
      </w:r>
      <w:r>
        <w:rPr>
          <w:rFonts w:ascii="宋体" w:hAnsi="宋体" w:eastAsia="宋体" w:cs="宋体"/>
          <w:kern w:val="0"/>
          <w:sz w:val="24"/>
          <w:szCs w:val="24"/>
        </w:rPr>
        <w:fldChar w:fldCharType="separate"/>
      </w:r>
    </w:p>
    <w:p w14:paraId="7EF93CD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DA333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F497B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31B67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 name="图片 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16AC3C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5" o:spt="201" alt="" type="#_x0000_t201" style="height:18pt;width:72pt;" o:ole="t" filled="f" o:preferrelative="t" stroked="f" coordsize="21600,21600">
            <v:path/>
            <v:fill on="f" focussize="0,0"/>
            <v:stroke on="f"/>
            <v:imagedata r:id="rId119" o:title=""/>
            <o:lock v:ext="edit" aspectratio="t"/>
            <w10:wrap type="none"/>
            <w10:anchorlock/>
          </v:shape>
          <w:control r:id="rId118" w:name="Control 91" w:shapeid="_x0000_i1115"/>
        </w:object>
      </w:r>
    </w:p>
    <w:p w14:paraId="312207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一个进程被唤醒意味着该进程重新占有了CPU。（    ）</w:t>
      </w:r>
    </w:p>
    <w:p w14:paraId="1D2106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39F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6" o:spt="201" alt="" type="#_x0000_t201" style="height:15.75pt;width:20.25pt;" o:ole="t" filled="f" o:preferrelative="t" stroked="f" coordsize="21600,21600">
            <v:path/>
            <v:fill on="f" focussize="0,0"/>
            <v:stroke on="f"/>
            <v:imagedata r:id="rId10" o:title=""/>
            <o:lock v:ext="edit" aspectratio="t"/>
            <w10:wrap type="none"/>
            <w10:anchorlock/>
          </v:shape>
          <w:control r:id="rId120" w:name="Control 92" w:shapeid="_x0000_i1116"/>
        </w:object>
      </w:r>
      <w:r>
        <w:rPr>
          <w:rFonts w:hint="eastAsia" w:ascii="宋体" w:hAnsi="宋体" w:eastAsia="宋体" w:cs="宋体"/>
          <w:kern w:val="0"/>
          <w:sz w:val="24"/>
          <w:szCs w:val="24"/>
        </w:rPr>
        <w:t xml:space="preserve">对 </w:t>
      </w:r>
    </w:p>
    <w:p w14:paraId="0F3BDA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7" o:spt="201" alt="" type="#_x0000_t201" style="height:15.75pt;width:20.25pt;" o:ole="t" filled="f" o:preferrelative="t" stroked="f" coordsize="21600,21600">
            <v:path/>
            <v:fill on="f" focussize="0,0"/>
            <v:stroke on="f"/>
            <v:imagedata r:id="rId10" o:title=""/>
            <o:lock v:ext="edit" aspectratio="t"/>
            <w10:wrap type="none"/>
            <w10:anchorlock/>
          </v:shape>
          <w:control r:id="rId121" w:name="Control 93" w:shapeid="_x0000_i1117"/>
        </w:object>
      </w:r>
      <w:r>
        <w:rPr>
          <w:rFonts w:hint="eastAsia" w:ascii="宋体" w:hAnsi="宋体" w:eastAsia="宋体" w:cs="宋体"/>
          <w:kern w:val="0"/>
          <w:sz w:val="24"/>
          <w:szCs w:val="24"/>
        </w:rPr>
        <w:t xml:space="preserve">错 </w:t>
      </w:r>
    </w:p>
    <w:p w14:paraId="3D16CD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【解析】这句话是错误的。进程被唤醒意味着它从阻塞态转换为就绪态，能否占有CPU，还要看系统当时的情况而定。</w:t>
      </w:r>
    </w:p>
    <w:p w14:paraId="1265FC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94525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"http://sichuan.ouchn.cn/mod/quiz/comment.php?attempt=15221953&amp;slot=22" </w:instrText>
      </w:r>
      <w:r>
        <w:rPr>
          <w:rFonts w:ascii="宋体" w:hAnsi="宋体" w:eastAsia="宋体" w:cs="宋体"/>
          <w:kern w:val="0"/>
          <w:sz w:val="24"/>
          <w:szCs w:val="24"/>
        </w:rPr>
        <w:fldChar w:fldCharType="separate"/>
      </w:r>
    </w:p>
    <w:p w14:paraId="236FB7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590D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673C6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2A976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 name="图片 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23E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8" o:spt="201" alt="" type="#_x0000_t201" style="height:18pt;width:72pt;" o:ole="t" filled="f" o:preferrelative="t" stroked="f" coordsize="21600,21600">
            <v:path/>
            <v:fill on="f" focussize="0,0"/>
            <v:stroke on="f"/>
            <v:imagedata r:id="rId123" o:title=""/>
            <o:lock v:ext="edit" aspectratio="t"/>
            <w10:wrap type="none"/>
            <w10:anchorlock/>
          </v:shape>
          <w:control r:id="rId122" w:name="Control 94" w:shapeid="_x0000_i1118"/>
        </w:object>
      </w:r>
    </w:p>
    <w:p w14:paraId="527930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解决死锁的方法有死锁的预防、死锁的避免、死锁的检测与恢复。（    ）</w:t>
      </w:r>
    </w:p>
    <w:p w14:paraId="74F8E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3A88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9" o:spt="201" alt="" type="#_x0000_t201" style="height:15.75pt;width:20.25pt;" o:ole="t" filled="f" o:preferrelative="t" stroked="f" coordsize="21600,21600">
            <v:path/>
            <v:fill on="f" focussize="0,0"/>
            <v:stroke on="f"/>
            <v:imagedata r:id="rId10" o:title=""/>
            <o:lock v:ext="edit" aspectratio="t"/>
            <w10:wrap type="none"/>
            <w10:anchorlock/>
          </v:shape>
          <w:control r:id="rId124" w:name="Control 95" w:shapeid="_x0000_i1119"/>
        </w:object>
      </w:r>
      <w:r>
        <w:rPr>
          <w:rFonts w:hint="eastAsia" w:ascii="宋体" w:hAnsi="宋体" w:eastAsia="宋体" w:cs="宋体"/>
          <w:kern w:val="0"/>
          <w:sz w:val="24"/>
          <w:szCs w:val="24"/>
        </w:rPr>
        <w:t xml:space="preserve">对 </w:t>
      </w:r>
    </w:p>
    <w:p w14:paraId="12ECC2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0" o:spt="201" alt="" type="#_x0000_t201" style="height:15.75pt;width:20.25pt;" o:ole="t" filled="f" o:preferrelative="t" stroked="f" coordsize="21600,21600">
            <v:path/>
            <v:fill on="f" focussize="0,0"/>
            <v:stroke on="f"/>
            <v:imagedata r:id="rId10" o:title=""/>
            <o:lock v:ext="edit" aspectratio="t"/>
            <w10:wrap type="none"/>
            <w10:anchorlock/>
          </v:shape>
          <w:control r:id="rId125" w:name="Control 96" w:shapeid="_x0000_i1120"/>
        </w:object>
      </w:r>
      <w:r>
        <w:rPr>
          <w:rFonts w:hint="eastAsia" w:ascii="宋体" w:hAnsi="宋体" w:eastAsia="宋体" w:cs="宋体"/>
          <w:kern w:val="0"/>
          <w:sz w:val="24"/>
          <w:szCs w:val="24"/>
        </w:rPr>
        <w:t xml:space="preserve">错 </w:t>
      </w:r>
    </w:p>
    <w:p w14:paraId="57A22F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【解析】这句话是正确的。死锁的预防保证系统不会进入死锁，死锁的避免是排除死锁的动态策略，死锁的检测与恢复能检测到死锁的位置和原因，将系统从死锁状态中恢复出来。</w:t>
      </w:r>
    </w:p>
    <w:p w14:paraId="30FEFE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47FA3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"http://sichuan.ouchn.cn/mod/quiz/comment.php?attempt=15221953&amp;slot=23" </w:instrText>
      </w:r>
      <w:r>
        <w:rPr>
          <w:rFonts w:ascii="宋体" w:hAnsi="宋体" w:eastAsia="宋体" w:cs="宋体"/>
          <w:kern w:val="0"/>
          <w:sz w:val="24"/>
          <w:szCs w:val="24"/>
        </w:rPr>
        <w:fldChar w:fldCharType="separate"/>
      </w:r>
    </w:p>
    <w:p w14:paraId="13F05B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F88F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45D9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AA91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 name="图片 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2F44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1" o:spt="201" alt="" type="#_x0000_t201" style="height:18pt;width:72pt;" o:ole="t" filled="f" o:preferrelative="t" stroked="f" coordsize="21600,21600">
            <v:path/>
            <v:fill on="f" focussize="0,0"/>
            <v:stroke on="f"/>
            <v:imagedata r:id="rId127" o:title=""/>
            <o:lock v:ext="edit" aspectratio="t"/>
            <w10:wrap type="none"/>
            <w10:anchorlock/>
          </v:shape>
          <w:control r:id="rId126" w:name="Control 97" w:shapeid="_x0000_i1121"/>
        </w:object>
      </w:r>
    </w:p>
    <w:p w14:paraId="391AE8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30677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F773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2" o:spt="201" alt="" type="#_x0000_t201" style="height:15.75pt;width:20.25pt;" o:ole="t" filled="f" o:preferrelative="t" stroked="f" coordsize="21600,21600">
            <v:path/>
            <v:fill on="f" focussize="0,0"/>
            <v:stroke on="f"/>
            <v:imagedata r:id="rId10" o:title=""/>
            <o:lock v:ext="edit" aspectratio="t"/>
            <w10:wrap type="none"/>
            <w10:anchorlock/>
          </v:shape>
          <w:control r:id="rId128" w:name="Control 98" w:shapeid="_x0000_i1122"/>
        </w:object>
      </w:r>
      <w:r>
        <w:rPr>
          <w:rFonts w:hint="eastAsia" w:ascii="宋体" w:hAnsi="宋体" w:eastAsia="宋体" w:cs="宋体"/>
          <w:kern w:val="0"/>
          <w:sz w:val="24"/>
          <w:szCs w:val="24"/>
        </w:rPr>
        <w:t xml:space="preserve">对 </w:t>
      </w:r>
    </w:p>
    <w:p w14:paraId="54221C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3" o:spt="201" alt="" type="#_x0000_t201" style="height:15.75pt;width:20.25pt;" o:ole="t" filled="f" o:preferrelative="t" stroked="f" coordsize="21600,21600">
            <v:path/>
            <v:fill on="f" focussize="0,0"/>
            <v:stroke on="f"/>
            <v:imagedata r:id="rId10" o:title=""/>
            <o:lock v:ext="edit" aspectratio="t"/>
            <w10:wrap type="none"/>
            <w10:anchorlock/>
          </v:shape>
          <w:control r:id="rId129" w:name="Control 99" w:shapeid="_x0000_i1123"/>
        </w:object>
      </w:r>
      <w:r>
        <w:rPr>
          <w:rFonts w:hint="eastAsia" w:ascii="宋体" w:hAnsi="宋体" w:eastAsia="宋体" w:cs="宋体"/>
          <w:kern w:val="0"/>
          <w:sz w:val="24"/>
          <w:szCs w:val="24"/>
        </w:rPr>
        <w:t xml:space="preserve">错 </w:t>
      </w:r>
    </w:p>
    <w:p w14:paraId="36A0079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1CAA8A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317F9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"http://sichuan.ouchn.cn/mod/quiz/comment.php?attempt=15221953&amp;slot=24" </w:instrText>
      </w:r>
      <w:r>
        <w:rPr>
          <w:rFonts w:ascii="宋体" w:hAnsi="宋体" w:eastAsia="宋体" w:cs="宋体"/>
          <w:kern w:val="0"/>
          <w:sz w:val="24"/>
          <w:szCs w:val="24"/>
        </w:rPr>
        <w:fldChar w:fldCharType="separate"/>
      </w:r>
    </w:p>
    <w:p w14:paraId="325BD0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E5278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2ABDE2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F5774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 name="图片 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D19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4" o:spt="201" alt="" type="#_x0000_t201" style="height:18pt;width:72pt;" o:ole="t" filled="f" o:preferrelative="t" stroked="f" coordsize="21600,21600">
            <v:path/>
            <v:fill on="f" focussize="0,0"/>
            <v:stroke on="f"/>
            <v:imagedata r:id="rId131" o:title=""/>
            <o:lock v:ext="edit" aspectratio="t"/>
            <w10:wrap type="none"/>
            <w10:anchorlock/>
          </v:shape>
          <w:control r:id="rId130" w:name="Control 100" w:shapeid="_x0000_i1124"/>
        </w:object>
      </w:r>
    </w:p>
    <w:p w14:paraId="0A51DD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系统产生死锁的根本原因是资源有限且操作不当。因此，当系统提供的资源少于并发进程的需求时，系统就产生死锁。（    ）</w:t>
      </w:r>
    </w:p>
    <w:p w14:paraId="1E833B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4F0EF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5" o:spt="201" alt="" type="#_x0000_t201" style="height:15.75pt;width:20.25pt;" o:ole="t" filled="f" o:preferrelative="t" stroked="f" coordsize="21600,21600">
            <v:path/>
            <v:fill on="f" focussize="0,0"/>
            <v:stroke on="f"/>
            <v:imagedata r:id="rId10" o:title=""/>
            <o:lock v:ext="edit" aspectratio="t"/>
            <w10:wrap type="none"/>
            <w10:anchorlock/>
          </v:shape>
          <w:control r:id="rId132" w:name="Control 101" w:shapeid="_x0000_i1125"/>
        </w:object>
      </w:r>
      <w:r>
        <w:rPr>
          <w:rFonts w:hint="eastAsia" w:ascii="宋体" w:hAnsi="宋体" w:eastAsia="宋体" w:cs="宋体"/>
          <w:kern w:val="0"/>
          <w:sz w:val="24"/>
          <w:szCs w:val="24"/>
        </w:rPr>
        <w:t xml:space="preserve">对 </w:t>
      </w:r>
    </w:p>
    <w:p w14:paraId="770CF5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6" o:spt="201" alt="" type="#_x0000_t201" style="height:15.75pt;width:20.25pt;" o:ole="t" filled="f" o:preferrelative="t" stroked="f" coordsize="21600,21600">
            <v:path/>
            <v:fill on="f" focussize="0,0"/>
            <v:stroke on="f"/>
            <v:imagedata r:id="rId10" o:title=""/>
            <o:lock v:ext="edit" aspectratio="t"/>
            <w10:wrap type="none"/>
            <w10:anchorlock/>
          </v:shape>
          <w:control r:id="rId133" w:name="Control 102" w:shapeid="_x0000_i1126"/>
        </w:object>
      </w:r>
      <w:r>
        <w:rPr>
          <w:rFonts w:hint="eastAsia" w:ascii="宋体" w:hAnsi="宋体" w:eastAsia="宋体" w:cs="宋体"/>
          <w:kern w:val="0"/>
          <w:sz w:val="24"/>
          <w:szCs w:val="24"/>
        </w:rPr>
        <w:t xml:space="preserve">错 </w:t>
      </w:r>
    </w:p>
    <w:p w14:paraId="57A577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【解析】这句话不正确。系统提供的资源少于并发进程的需求不是产生死锁的原因。</w:t>
      </w:r>
    </w:p>
    <w:p w14:paraId="3DF0FF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C29660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"http://sichuan.ouchn.cn/mod/quiz/comment.php?attempt=15221953&amp;slot=25" </w:instrText>
      </w:r>
      <w:r>
        <w:rPr>
          <w:rFonts w:ascii="宋体" w:hAnsi="宋体" w:eastAsia="宋体" w:cs="宋体"/>
          <w:kern w:val="0"/>
          <w:sz w:val="24"/>
          <w:szCs w:val="24"/>
        </w:rPr>
        <w:fldChar w:fldCharType="separate"/>
      </w:r>
    </w:p>
    <w:p w14:paraId="6F8EF10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F9A81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4251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BA652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 name="图片 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6ECAE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7" o:spt="201" alt="" type="#_x0000_t201" style="height:18pt;width:72pt;" o:ole="t" filled="f" o:preferrelative="t" stroked="f" coordsize="21600,21600">
            <v:path/>
            <v:fill on="f" focussize="0,0"/>
            <v:stroke on="f"/>
            <v:imagedata r:id="rId135" o:title=""/>
            <o:lock v:ext="edit" aspectratio="t"/>
            <w10:wrap type="none"/>
            <w10:anchorlock/>
          </v:shape>
          <w:control r:id="rId134" w:name="Control 103" w:shapeid="_x0000_i1127"/>
        </w:object>
      </w:r>
    </w:p>
    <w:p w14:paraId="541DD9B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进程之间的互斥，主要源于进程之间的资源竞争，从而实现多个相关进程在执行次序上的协调。（    ）</w:t>
      </w:r>
    </w:p>
    <w:p w14:paraId="27053C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4FE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8" o:spt="201" alt="" type="#_x0000_t201" style="height:15.75pt;width:20.25pt;" o:ole="t" filled="f" o:preferrelative="t" stroked="f" coordsize="21600,21600">
            <v:path/>
            <v:fill on="f" focussize="0,0"/>
            <v:stroke on="f"/>
            <v:imagedata r:id="rId10" o:title=""/>
            <o:lock v:ext="edit" aspectratio="t"/>
            <w10:wrap type="none"/>
            <w10:anchorlock/>
          </v:shape>
          <w:control r:id="rId136" w:name="Control 104" w:shapeid="_x0000_i1128"/>
        </w:object>
      </w:r>
      <w:r>
        <w:rPr>
          <w:rFonts w:hint="eastAsia" w:ascii="宋体" w:hAnsi="宋体" w:eastAsia="宋体" w:cs="宋体"/>
          <w:kern w:val="0"/>
          <w:sz w:val="24"/>
          <w:szCs w:val="24"/>
        </w:rPr>
        <w:t xml:space="preserve">对 </w:t>
      </w:r>
    </w:p>
    <w:p w14:paraId="243EF8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9" o:spt="201" alt="" type="#_x0000_t201" style="height:15.75pt;width:20.25pt;" o:ole="t" filled="f" o:preferrelative="t" stroked="f" coordsize="21600,21600">
            <v:path/>
            <v:fill on="f" focussize="0,0"/>
            <v:stroke on="f"/>
            <v:imagedata r:id="rId10" o:title=""/>
            <o:lock v:ext="edit" aspectratio="t"/>
            <w10:wrap type="none"/>
            <w10:anchorlock/>
          </v:shape>
          <w:control r:id="rId137" w:name="Control 105" w:shapeid="_x0000_i1129"/>
        </w:object>
      </w:r>
      <w:r>
        <w:rPr>
          <w:rFonts w:hint="eastAsia" w:ascii="宋体" w:hAnsi="宋体" w:eastAsia="宋体" w:cs="宋体"/>
          <w:kern w:val="0"/>
          <w:sz w:val="24"/>
          <w:szCs w:val="24"/>
        </w:rPr>
        <w:t xml:space="preserve">错 </w:t>
      </w:r>
    </w:p>
    <w:p w14:paraId="0AFA43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【解析】这句话前后矛盾。“进程之间的互斥，主要源于进程之间的资源竞争”，既然是竞争关系就不可能实现执行次序上的协调，只有同步关系才能实现。</w:t>
      </w:r>
    </w:p>
    <w:p w14:paraId="236B17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D6B68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"http://sichuan.ouchn.cn/mod/quiz/comment.php?attempt=15221953&amp;slot=26" </w:instrText>
      </w:r>
      <w:r>
        <w:rPr>
          <w:rFonts w:ascii="宋体" w:hAnsi="宋体" w:eastAsia="宋体" w:cs="宋体"/>
          <w:kern w:val="0"/>
          <w:sz w:val="24"/>
          <w:szCs w:val="24"/>
        </w:rPr>
        <w:fldChar w:fldCharType="separate"/>
      </w:r>
    </w:p>
    <w:p w14:paraId="6C36D0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62528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9371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3229D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 name="图片 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446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0" o:spt="201" alt="" type="#_x0000_t201" style="height:18pt;width:72pt;" o:ole="t" filled="f" o:preferrelative="t" stroked="f" coordsize="21600,21600">
            <v:path/>
            <v:fill on="f" focussize="0,0"/>
            <v:stroke on="f"/>
            <v:imagedata r:id="rId139" o:title=""/>
            <o:lock v:ext="edit" aspectratio="t"/>
            <w10:wrap type="none"/>
            <w10:anchorlock/>
          </v:shape>
          <w:control r:id="rId138" w:name="Control 106" w:shapeid="_x0000_i1130"/>
        </w:object>
      </w:r>
    </w:p>
    <w:p w14:paraId="1698E1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7733AC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EDE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1" o:spt="201" alt="" type="#_x0000_t201" style="height:15.75pt;width:20.25pt;" o:ole="t" filled="f" o:preferrelative="t" stroked="f" coordsize="21600,21600">
            <v:path/>
            <v:fill on="f" focussize="0,0"/>
            <v:stroke on="f"/>
            <v:imagedata r:id="rId10" o:title=""/>
            <o:lock v:ext="edit" aspectratio="t"/>
            <w10:wrap type="none"/>
            <w10:anchorlock/>
          </v:shape>
          <w:control r:id="rId140" w:name="Control 107" w:shapeid="_x0000_i1131"/>
        </w:object>
      </w:r>
      <w:r>
        <w:rPr>
          <w:rFonts w:hint="eastAsia" w:ascii="宋体" w:hAnsi="宋体" w:eastAsia="宋体" w:cs="宋体"/>
          <w:kern w:val="0"/>
          <w:sz w:val="24"/>
          <w:szCs w:val="24"/>
        </w:rPr>
        <w:t xml:space="preserve">对 </w:t>
      </w:r>
    </w:p>
    <w:p w14:paraId="2D705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2" o:spt="201" alt="" type="#_x0000_t201" style="height:15.75pt;width:20.25pt;" o:ole="t" filled="f" o:preferrelative="t" stroked="f" coordsize="21600,21600">
            <v:path/>
            <v:fill on="f" focussize="0,0"/>
            <v:stroke on="f"/>
            <v:imagedata r:id="rId10" o:title=""/>
            <o:lock v:ext="edit" aspectratio="t"/>
            <w10:wrap type="none"/>
            <w10:anchorlock/>
          </v:shape>
          <w:control r:id="rId141" w:name="Control 108" w:shapeid="_x0000_i1132"/>
        </w:object>
      </w:r>
      <w:r>
        <w:rPr>
          <w:rFonts w:hint="eastAsia" w:ascii="宋体" w:hAnsi="宋体" w:eastAsia="宋体" w:cs="宋体"/>
          <w:kern w:val="0"/>
          <w:sz w:val="24"/>
          <w:szCs w:val="24"/>
        </w:rPr>
        <w:t xml:space="preserve">错 </w:t>
      </w:r>
    </w:p>
    <w:p w14:paraId="00563B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0AFBAD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A829D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"http://sichuan.ouchn.cn/mod/quiz/comment.php?attempt=15221953&amp;slot=27" </w:instrText>
      </w:r>
      <w:r>
        <w:rPr>
          <w:rFonts w:ascii="宋体" w:hAnsi="宋体" w:eastAsia="宋体" w:cs="宋体"/>
          <w:kern w:val="0"/>
          <w:sz w:val="24"/>
          <w:szCs w:val="24"/>
        </w:rPr>
        <w:fldChar w:fldCharType="separate"/>
      </w:r>
    </w:p>
    <w:p w14:paraId="74F8F22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8B402C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0B909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75FDD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 name="图片 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3596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3" o:spt="201" alt="" type="#_x0000_t201" style="height:18pt;width:72pt;" o:ole="t" filled="f" o:preferrelative="t" stroked="f" coordsize="21600,21600">
            <v:path/>
            <v:fill on="f" focussize="0,0"/>
            <v:stroke on="f"/>
            <v:imagedata r:id="rId143" o:title=""/>
            <o:lock v:ext="edit" aspectratio="t"/>
            <w10:wrap type="none"/>
            <w10:anchorlock/>
          </v:shape>
          <w:control r:id="rId142" w:name="Control 109" w:shapeid="_x0000_i1133"/>
        </w:object>
      </w:r>
    </w:p>
    <w:p w14:paraId="20D6D1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进程的互斥和同步机构交换的信息量大，被归结为高级通信。（     ）</w:t>
      </w:r>
    </w:p>
    <w:p w14:paraId="4D5994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AFA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4" o:spt="201" alt="" type="#_x0000_t201" style="height:15.75pt;width:20.25pt;" o:ole="t" filled="f" o:preferrelative="t" stroked="f" coordsize="21600,21600">
            <v:path/>
            <v:fill on="f" focussize="0,0"/>
            <v:stroke on="f"/>
            <v:imagedata r:id="rId10" o:title=""/>
            <o:lock v:ext="edit" aspectratio="t"/>
            <w10:wrap type="none"/>
            <w10:anchorlock/>
          </v:shape>
          <w:control r:id="rId144" w:name="Control 110" w:shapeid="_x0000_i1134"/>
        </w:object>
      </w:r>
      <w:r>
        <w:rPr>
          <w:rFonts w:hint="eastAsia" w:ascii="宋体" w:hAnsi="宋体" w:eastAsia="宋体" w:cs="宋体"/>
          <w:kern w:val="0"/>
          <w:sz w:val="24"/>
          <w:szCs w:val="24"/>
        </w:rPr>
        <w:t xml:space="preserve">对 </w:t>
      </w:r>
    </w:p>
    <w:p w14:paraId="1CF530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5" o:spt="201" alt="" type="#_x0000_t201" style="height:15.75pt;width:20.25pt;" o:ole="t" filled="f" o:preferrelative="t" stroked="f" coordsize="21600,21600">
            <v:path/>
            <v:fill on="f" focussize="0,0"/>
            <v:stroke on="f"/>
            <v:imagedata r:id="rId10" o:title=""/>
            <o:lock v:ext="edit" aspectratio="t"/>
            <w10:wrap type="none"/>
            <w10:anchorlock/>
          </v:shape>
          <w:control r:id="rId145" w:name="Control 111" w:shapeid="_x0000_i1135"/>
        </w:object>
      </w:r>
      <w:r>
        <w:rPr>
          <w:rFonts w:hint="eastAsia" w:ascii="宋体" w:hAnsi="宋体" w:eastAsia="宋体" w:cs="宋体"/>
          <w:kern w:val="0"/>
          <w:sz w:val="24"/>
          <w:szCs w:val="24"/>
        </w:rPr>
        <w:t xml:space="preserve">错 </w:t>
      </w:r>
    </w:p>
    <w:p w14:paraId="5BED70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【解析】这句话正好说反了。进程的互斥和同步机构交换的信息量小，被归结为低级通信。</w:t>
      </w:r>
    </w:p>
    <w:p w14:paraId="69589E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1A9405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"http://sichuan.ouchn.cn/mod/quiz/comment.php?attempt=15221953&amp;slot=28" </w:instrText>
      </w:r>
      <w:r>
        <w:rPr>
          <w:rFonts w:ascii="宋体" w:hAnsi="宋体" w:eastAsia="宋体" w:cs="宋体"/>
          <w:kern w:val="0"/>
          <w:sz w:val="24"/>
          <w:szCs w:val="24"/>
        </w:rPr>
        <w:fldChar w:fldCharType="separate"/>
      </w:r>
    </w:p>
    <w:p w14:paraId="3B789E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4A25C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 name="图片 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ED20C7">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62049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6" o:spt="201" alt="" type="#_x0000_t201" style="height:18pt;width:72pt;" o:ole="t" filled="f" o:preferrelative="t" stroked="f" coordsize="21600,21600">
            <v:path/>
            <v:fill on="f" focussize="0,0"/>
            <v:stroke on="f"/>
            <v:imagedata r:id="rId147" o:title=""/>
            <o:lock v:ext="edit" aspectratio="t"/>
            <w10:wrap type="none"/>
            <w10:anchorlock/>
          </v:shape>
          <w:control r:id="rId146" w:name="Control 112" w:shapeid="_x0000_i1136"/>
        </w:object>
      </w:r>
    </w:p>
    <w:p w14:paraId="4E66316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39BB400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0B5C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5539D67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 name="图片 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E86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7" o:spt="201" alt="" type="#_x0000_t201" style="height:18pt;width:72pt;" o:ole="t" filled="f" o:preferrelative="t" stroked="f" coordsize="21600,21600">
            <v:path/>
            <v:fill on="f" focussize="0,0"/>
            <v:stroke on="f"/>
            <v:imagedata r:id="rId149" o:title=""/>
            <o:lock v:ext="edit" aspectratio="t"/>
            <w10:wrap type="none"/>
            <w10:anchorlock/>
          </v:shape>
          <w:control r:id="rId148" w:name="Control 113" w:shapeid="_x0000_i1137"/>
        </w:object>
      </w:r>
    </w:p>
    <w:p w14:paraId="2CD249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23F7DF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34A3E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5B120A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E1A39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1E75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03429B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AB41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084F77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8204F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5075F5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6A9492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37CBFA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7A5C06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1945EF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E3F83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CA952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94242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3631A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128F1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V(empty) V(full) V(mutex) V(mutex) P(mutex) P(mutex) P(empty) P(full) </w:t>
      </w:r>
    </w:p>
    <w:p w14:paraId="2EA08C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V(empty)V(full)V(mutex)V(mutex)P(mutex)P(mutex)P(empty)P(full)</w:t>
      </w:r>
    </w:p>
    <w:p w14:paraId="36DEF7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8" o:spt="201" alt="" type="#_x0000_t201" style="height:18pt;width:72pt;" o:ole="t" filled="f" o:preferrelative="t" stroked="f" coordsize="21600,21600">
            <v:path/>
            <v:fill on="f" focussize="0,0"/>
            <v:stroke on="f"/>
            <v:imagedata r:id="rId151" o:title=""/>
            <o:lock v:ext="edit" aspectratio="t"/>
            <w10:wrap type="none"/>
            <w10:anchorlock/>
          </v:shape>
          <w:control r:id="rId150" w:name="Control 114" w:shapeid="_x0000_i1138"/>
        </w:object>
      </w:r>
      <w:r>
        <w:rPr>
          <w:rFonts w:ascii="宋体" w:hAnsi="宋体" w:eastAsia="宋体" w:cs="宋体"/>
          <w:kern w:val="0"/>
          <w:sz w:val="24"/>
          <w:szCs w:val="24"/>
        </w:rPr>
        <w:object>
          <v:shape id="_x0000_i1139" o:spt="201" alt="" type="#_x0000_t201" style="height:18pt;width:72pt;" o:ole="t" filled="f" o:preferrelative="t" stroked="f" coordsize="21600,21600">
            <v:path/>
            <v:fill on="f" focussize="0,0"/>
            <v:stroke on="f"/>
            <v:imagedata r:id="rId153" o:title=""/>
            <o:lock v:ext="edit" aspectratio="t"/>
            <w10:wrap type="none"/>
            <w10:anchorlock/>
          </v:shape>
          <w:control r:id="rId152" w:name="Control 115" w:shapeid="_x0000_i1139"/>
        </w:object>
      </w:r>
      <w:r>
        <w:rPr>
          <w:rFonts w:ascii="宋体" w:hAnsi="宋体" w:eastAsia="宋体" w:cs="宋体"/>
          <w:kern w:val="0"/>
          <w:sz w:val="24"/>
          <w:szCs w:val="24"/>
        </w:rPr>
        <w:object>
          <v:shape id="_x0000_i1140" o:spt="201" alt="" type="#_x0000_t201" style="height:18pt;width:72pt;" o:ole="t" filled="f" o:preferrelative="t" stroked="f" coordsize="21600,21600">
            <v:path/>
            <v:fill on="f" focussize="0,0"/>
            <v:stroke on="f"/>
            <v:imagedata r:id="rId155" o:title=""/>
            <o:lock v:ext="edit" aspectratio="t"/>
            <w10:wrap type="none"/>
            <w10:anchorlock/>
          </v:shape>
          <w:control r:id="rId154" w:name="Control 116" w:shapeid="_x0000_i1140"/>
        </w:object>
      </w:r>
      <w:r>
        <w:rPr>
          <w:rFonts w:ascii="宋体" w:hAnsi="宋体" w:eastAsia="宋体" w:cs="宋体"/>
          <w:kern w:val="0"/>
          <w:sz w:val="24"/>
          <w:szCs w:val="24"/>
        </w:rPr>
        <w:object>
          <v:shape id="_x0000_i1141" o:spt="201" alt="" type="#_x0000_t201" style="height:18pt;width:72pt;" o:ole="t" filled="f" o:preferrelative="t" stroked="f" coordsize="21600,21600">
            <v:path/>
            <v:fill on="f" focussize="0,0"/>
            <v:stroke on="f"/>
            <v:imagedata r:id="rId157" o:title=""/>
            <o:lock v:ext="edit" aspectratio="t"/>
            <w10:wrap type="none"/>
            <w10:anchorlock/>
          </v:shape>
          <w:control r:id="rId156" w:name="Control 117" w:shapeid="_x0000_i1141"/>
        </w:object>
      </w:r>
      <w:r>
        <w:rPr>
          <w:rFonts w:ascii="宋体" w:hAnsi="宋体" w:eastAsia="宋体" w:cs="宋体"/>
          <w:kern w:val="0"/>
          <w:sz w:val="24"/>
          <w:szCs w:val="24"/>
        </w:rPr>
        <w:object>
          <v:shape id="_x0000_i1142" o:spt="201" alt="" type="#_x0000_t201" style="height:18pt;width:72pt;" o:ole="t" filled="f" o:preferrelative="t" stroked="f" coordsize="21600,21600">
            <v:path/>
            <v:fill on="f" focussize="0,0"/>
            <v:stroke on="f"/>
            <v:imagedata r:id="rId159" o:title=""/>
            <o:lock v:ext="edit" aspectratio="t"/>
            <w10:wrap type="none"/>
            <w10:anchorlock/>
          </v:shape>
          <w:control r:id="rId158" w:name="Control 118" w:shapeid="_x0000_i1142"/>
        </w:object>
      </w:r>
      <w:r>
        <w:rPr>
          <w:rFonts w:ascii="宋体" w:hAnsi="宋体" w:eastAsia="宋体" w:cs="宋体"/>
          <w:kern w:val="0"/>
          <w:sz w:val="24"/>
          <w:szCs w:val="24"/>
        </w:rPr>
        <w:object>
          <v:shape id="_x0000_i1143" o:spt="201" alt="" type="#_x0000_t201" style="height:18pt;width:72pt;" o:ole="t" filled="f" o:preferrelative="t" stroked="f" coordsize="21600,21600">
            <v:path/>
            <v:fill on="f" focussize="0,0"/>
            <v:stroke on="f"/>
            <v:imagedata r:id="rId161" o:title=""/>
            <o:lock v:ext="edit" aspectratio="t"/>
            <w10:wrap type="none"/>
            <w10:anchorlock/>
          </v:shape>
          <w:control r:id="rId160" w:name="Control 119" w:shapeid="_x0000_i1143"/>
        </w:object>
      </w:r>
      <w:r>
        <w:rPr>
          <w:rFonts w:ascii="宋体" w:hAnsi="宋体" w:eastAsia="宋体" w:cs="宋体"/>
          <w:kern w:val="0"/>
          <w:sz w:val="24"/>
          <w:szCs w:val="24"/>
        </w:rPr>
        <w:object>
          <v:shape id="_x0000_i1144" o:spt="201" alt="" type="#_x0000_t201" style="height:18pt;width:72pt;" o:ole="t" filled="f" o:preferrelative="t" stroked="f" coordsize="21600,21600">
            <v:path/>
            <v:fill on="f" focussize="0,0"/>
            <v:stroke on="f"/>
            <v:imagedata r:id="rId163" o:title=""/>
            <o:lock v:ext="edit" aspectratio="t"/>
            <w10:wrap type="none"/>
            <w10:anchorlock/>
          </v:shape>
          <w:control r:id="rId162" w:name="Control 120" w:shapeid="_x0000_i1144"/>
        </w:object>
      </w:r>
      <w:r>
        <w:rPr>
          <w:rFonts w:ascii="宋体" w:hAnsi="宋体" w:eastAsia="宋体" w:cs="宋体"/>
          <w:kern w:val="0"/>
          <w:sz w:val="24"/>
          <w:szCs w:val="24"/>
        </w:rPr>
        <w:object>
          <v:shape id="_x0000_i1145" o:spt="201" alt="" type="#_x0000_t201" style="height:18pt;width:72pt;" o:ole="t" filled="f" o:preferrelative="t" stroked="f" coordsize="21600,21600">
            <v:path/>
            <v:fill on="f" focussize="0,0"/>
            <v:stroke on="f"/>
            <v:imagedata r:id="rId165" o:title=""/>
            <o:lock v:ext="edit" aspectratio="t"/>
            <w10:wrap type="none"/>
            <w10:anchorlock/>
          </v:shape>
          <w:control r:id="rId164" w:name="Control 121" w:shapeid="_x0000_i1145"/>
        </w:object>
      </w:r>
    </w:p>
    <w:p w14:paraId="51FD95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C456F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B0F5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5FF0FD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E3633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7910E3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90568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6C65A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60E83B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54FA0C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06C6A8B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EE1AEF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243A5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2186A3C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0457E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72D81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39A21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77E98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3D584D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43DD5A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5B622B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9C4CFE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"http://sichuan.ouchn.cn/mod/quiz/comment.php?attempt=15221953&amp;slot=30" </w:instrText>
      </w:r>
      <w:r>
        <w:rPr>
          <w:rFonts w:ascii="宋体" w:hAnsi="宋体" w:eastAsia="宋体" w:cs="宋体"/>
          <w:kern w:val="0"/>
          <w:sz w:val="24"/>
          <w:szCs w:val="24"/>
        </w:rPr>
        <w:fldChar w:fldCharType="separate"/>
      </w:r>
    </w:p>
    <w:p w14:paraId="6761CB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D2407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113E477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9E25CB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9" name="图片 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4463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6" o:spt="201" alt="" type="#_x0000_t201" style="height:18pt;width:72pt;" o:ole="t" filled="f" o:preferrelative="t" stroked="f" coordsize="21600,21600">
            <v:path/>
            <v:fill on="f" focussize="0,0"/>
            <v:stroke on="f"/>
            <v:imagedata r:id="rId167" o:title=""/>
            <o:lock v:ext="edit" aspectratio="t"/>
            <w10:wrap type="none"/>
            <w10:anchorlock/>
          </v:shape>
          <w:control r:id="rId166" w:name="Control 122" w:shapeid="_x0000_i1146"/>
        </w:object>
      </w:r>
    </w:p>
    <w:p w14:paraId="209940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63407D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5824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7" o:spt="201" alt="" type="#_x0000_t201" style="height:15.75pt;width:20.25pt;" o:ole="t" filled="f" o:preferrelative="t" stroked="f" coordsize="21600,21600">
            <v:path/>
            <v:fill on="f" focussize="0,0"/>
            <v:stroke on="f"/>
            <v:imagedata r:id="rId10" o:title=""/>
            <o:lock v:ext="edit" aspectratio="t"/>
            <w10:wrap type="none"/>
            <w10:anchorlock/>
          </v:shape>
          <w:control r:id="rId168" w:name="Control 123" w:shapeid="_x0000_i1147"/>
        </w:object>
      </w:r>
      <w:r>
        <w:rPr>
          <w:rFonts w:hint="eastAsia" w:ascii="宋体" w:hAnsi="宋体" w:eastAsia="宋体" w:cs="宋体"/>
          <w:kern w:val="0"/>
          <w:sz w:val="24"/>
          <w:szCs w:val="24"/>
        </w:rPr>
        <w:t xml:space="preserve">A. 多道批处理系统 </w:t>
      </w:r>
    </w:p>
    <w:p w14:paraId="396936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8" o:spt="201" alt="" type="#_x0000_t201" style="height:15.75pt;width:20.25pt;" o:ole="t" filled="f" o:preferrelative="t" stroked="f" coordsize="21600,21600">
            <v:path/>
            <v:fill on="f" focussize="0,0"/>
            <v:stroke on="f"/>
            <v:imagedata r:id="rId10" o:title=""/>
            <o:lock v:ext="edit" aspectratio="t"/>
            <w10:wrap type="none"/>
            <w10:anchorlock/>
          </v:shape>
          <w:control r:id="rId169" w:name="Control 124" w:shapeid="_x0000_i1148"/>
        </w:object>
      </w:r>
      <w:r>
        <w:rPr>
          <w:rFonts w:hint="eastAsia" w:ascii="宋体" w:hAnsi="宋体" w:eastAsia="宋体" w:cs="宋体"/>
          <w:kern w:val="0"/>
          <w:sz w:val="24"/>
          <w:szCs w:val="24"/>
        </w:rPr>
        <w:t xml:space="preserve">B. 分时系统 </w:t>
      </w:r>
    </w:p>
    <w:p w14:paraId="3610B9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9" o:spt="201" alt="" type="#_x0000_t201" style="height:15.75pt;width:20.25pt;" o:ole="t" filled="f" o:preferrelative="t" stroked="f" coordsize="21600,21600">
            <v:path/>
            <v:fill on="f" focussize="0,0"/>
            <v:stroke on="f"/>
            <v:imagedata r:id="rId10" o:title=""/>
            <o:lock v:ext="edit" aspectratio="t"/>
            <w10:wrap type="none"/>
            <w10:anchorlock/>
          </v:shape>
          <w:control r:id="rId170" w:name="Control 125" w:shapeid="_x0000_i1149"/>
        </w:object>
      </w:r>
      <w:r>
        <w:rPr>
          <w:rFonts w:hint="eastAsia" w:ascii="宋体" w:hAnsi="宋体" w:eastAsia="宋体" w:cs="宋体"/>
          <w:kern w:val="0"/>
          <w:sz w:val="24"/>
          <w:szCs w:val="24"/>
        </w:rPr>
        <w:t xml:space="preserve">C. 实时系统 </w:t>
      </w:r>
    </w:p>
    <w:p w14:paraId="37FA96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0" o:spt="201" alt="" type="#_x0000_t201" style="height:15.75pt;width:20.25pt;" o:ole="t" filled="f" o:preferrelative="t" stroked="f" coordsize="21600,21600">
            <v:path/>
            <v:fill on="f" focussize="0,0"/>
            <v:stroke on="f"/>
            <v:imagedata r:id="rId10" o:title=""/>
            <o:lock v:ext="edit" aspectratio="t"/>
            <w10:wrap type="none"/>
            <w10:anchorlock/>
          </v:shape>
          <w:control r:id="rId171" w:name="Control 126" w:shapeid="_x0000_i1150"/>
        </w:object>
      </w:r>
      <w:r>
        <w:rPr>
          <w:rFonts w:hint="eastAsia" w:ascii="宋体" w:hAnsi="宋体" w:eastAsia="宋体" w:cs="宋体"/>
          <w:kern w:val="0"/>
          <w:sz w:val="24"/>
          <w:szCs w:val="24"/>
        </w:rPr>
        <w:t xml:space="preserve">D. 网络系统 </w:t>
      </w:r>
    </w:p>
    <w:p w14:paraId="3F0C2A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36BC2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392C27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 </w:instrText>
      </w:r>
      <w:r>
        <w:rPr>
          <w:rFonts w:ascii="宋体" w:hAnsi="宋体" w:eastAsia="宋体" w:cs="宋体"/>
          <w:kern w:val="0"/>
          <w:sz w:val="24"/>
          <w:szCs w:val="24"/>
        </w:rPr>
        <w:fldChar w:fldCharType="separate"/>
      </w:r>
    </w:p>
    <w:p w14:paraId="683594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C35E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749899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8" name="图片 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423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1" o:spt="201" alt="" type="#_x0000_t201" style="height:18pt;width:72pt;" o:ole="t" filled="f" o:preferrelative="t" stroked="f" coordsize="21600,21600">
            <v:path/>
            <v:fill on="f" focussize="0,0"/>
            <v:stroke on="f"/>
            <v:imagedata r:id="rId173" o:title=""/>
            <o:lock v:ext="edit" aspectratio="t"/>
            <w10:wrap type="none"/>
            <w10:anchorlock/>
          </v:shape>
          <w:control r:id="rId172" w:name="Control 127" w:shapeid="_x0000_i1151"/>
        </w:object>
      </w:r>
    </w:p>
    <w:p w14:paraId="60C2AB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系统调用是由操作系统提供的内部调用，它（    ）。</w:t>
      </w:r>
    </w:p>
    <w:p w14:paraId="2CFBB6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10F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2" o:spt="201" alt="" type="#_x0000_t201" style="height:15.75pt;width:20.25pt;" o:ole="t" filled="f" o:preferrelative="t" stroked="f" coordsize="21600,21600">
            <v:path/>
            <v:fill on="f" focussize="0,0"/>
            <v:stroke on="f"/>
            <v:imagedata r:id="rId10" o:title=""/>
            <o:lock v:ext="edit" aspectratio="t"/>
            <w10:wrap type="none"/>
            <w10:anchorlock/>
          </v:shape>
          <w:control r:id="rId174" w:name="Control 128" w:shapeid="_x0000_i1152"/>
        </w:object>
      </w:r>
      <w:r>
        <w:rPr>
          <w:rFonts w:hint="eastAsia" w:ascii="宋体" w:hAnsi="宋体" w:eastAsia="宋体" w:cs="宋体"/>
          <w:kern w:val="0"/>
          <w:sz w:val="24"/>
          <w:szCs w:val="24"/>
        </w:rPr>
        <w:t xml:space="preserve">A. 是命令接口中的命令 </w:t>
      </w:r>
    </w:p>
    <w:p w14:paraId="00498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3" o:spt="201" alt="" type="#_x0000_t201" style="height:15.75pt;width:20.25pt;" o:ole="t" filled="f" o:preferrelative="t" stroked="f" coordsize="21600,21600">
            <v:path/>
            <v:fill on="f" focussize="0,0"/>
            <v:stroke on="f"/>
            <v:imagedata r:id="rId10" o:title=""/>
            <o:lock v:ext="edit" aspectratio="t"/>
            <w10:wrap type="none"/>
            <w10:anchorlock/>
          </v:shape>
          <w:control r:id="rId175" w:name="Control 129" w:shapeid="_x0000_i1153"/>
        </w:object>
      </w:r>
      <w:r>
        <w:rPr>
          <w:rFonts w:hint="eastAsia" w:ascii="宋体" w:hAnsi="宋体" w:eastAsia="宋体" w:cs="宋体"/>
          <w:kern w:val="0"/>
          <w:sz w:val="24"/>
          <w:szCs w:val="24"/>
        </w:rPr>
        <w:t xml:space="preserve">B. 与系统的命令一样 </w:t>
      </w:r>
    </w:p>
    <w:p w14:paraId="333FD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4" o:spt="201" alt="" type="#_x0000_t201" style="height:15.75pt;width:20.25pt;" o:ole="t" filled="f" o:preferrelative="t" stroked="f" coordsize="21600,21600">
            <v:path/>
            <v:fill on="f" focussize="0,0"/>
            <v:stroke on="f"/>
            <v:imagedata r:id="rId10" o:title=""/>
            <o:lock v:ext="edit" aspectratio="t"/>
            <w10:wrap type="none"/>
            <w10:anchorlock/>
          </v:shape>
          <w:control r:id="rId176" w:name="Control 130" w:shapeid="_x0000_i1154"/>
        </w:object>
      </w:r>
      <w:r>
        <w:rPr>
          <w:rFonts w:hint="eastAsia" w:ascii="宋体" w:hAnsi="宋体" w:eastAsia="宋体" w:cs="宋体"/>
          <w:kern w:val="0"/>
          <w:sz w:val="24"/>
          <w:szCs w:val="24"/>
        </w:rPr>
        <w:t xml:space="preserve">C. 直接通过键盘交互方式使用 </w:t>
      </w:r>
    </w:p>
    <w:p w14:paraId="61B6A0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5" o:spt="201" alt="" type="#_x0000_t201" style="height:15.75pt;width:20.25pt;" o:ole="t" filled="f" o:preferrelative="t" stroked="f" coordsize="21600,21600">
            <v:path/>
            <v:fill on="f" focussize="0,0"/>
            <v:stroke on="f"/>
            <v:imagedata r:id="rId10" o:title=""/>
            <o:lock v:ext="edit" aspectratio="t"/>
            <w10:wrap type="none"/>
            <w10:anchorlock/>
          </v:shape>
          <w:control r:id="rId177" w:name="Control 131" w:shapeid="_x0000_i1155"/>
        </w:object>
      </w:r>
      <w:r>
        <w:rPr>
          <w:rFonts w:hint="eastAsia" w:ascii="宋体" w:hAnsi="宋体" w:eastAsia="宋体" w:cs="宋体"/>
          <w:kern w:val="0"/>
          <w:sz w:val="24"/>
          <w:szCs w:val="24"/>
        </w:rPr>
        <w:t xml:space="preserve">D. 只能通过用户程序间接使用 </w:t>
      </w:r>
    </w:p>
    <w:p w14:paraId="75921D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【解析】系统调用只能在程序中使用，不能直接作为命令在终端上输入和执行。因此：只能通过用户程序间接使用  是正确的。</w:t>
      </w:r>
    </w:p>
    <w:p w14:paraId="02CDEF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正确答案是：只能通过用户程序间接使用</w:t>
      </w:r>
    </w:p>
    <w:p w14:paraId="4298BB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"http://sichuan.ouchn.cn/mod/quiz/comment.php?attempt=15224845&amp;slot=3" </w:instrText>
      </w:r>
      <w:r>
        <w:rPr>
          <w:rFonts w:ascii="宋体" w:hAnsi="宋体" w:eastAsia="宋体" w:cs="宋体"/>
          <w:kern w:val="0"/>
          <w:sz w:val="24"/>
          <w:szCs w:val="24"/>
        </w:rPr>
        <w:fldChar w:fldCharType="separate"/>
      </w:r>
    </w:p>
    <w:p w14:paraId="484B2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ADE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7DB1A0C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7" name="图片 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0A66A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6" o:spt="201" alt="" type="#_x0000_t201" style="height:18pt;width:72pt;" o:ole="t" filled="f" o:preferrelative="t" stroked="f" coordsize="21600,21600">
            <v:path/>
            <v:fill on="f" focussize="0,0"/>
            <v:stroke on="f"/>
            <v:imagedata r:id="rId179" o:title=""/>
            <o:lock v:ext="edit" aspectratio="t"/>
            <w10:wrap type="none"/>
            <w10:anchorlock/>
          </v:shape>
          <w:control r:id="rId178" w:name="Control 132" w:shapeid="_x0000_i1156"/>
        </w:object>
      </w:r>
    </w:p>
    <w:p w14:paraId="502955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在计算机系统中，操作系统是（    ）。</w:t>
      </w:r>
    </w:p>
    <w:p w14:paraId="33324C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F1B3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7" o:spt="201" alt="" type="#_x0000_t201" style="height:15.75pt;width:20.25pt;" o:ole="t" filled="f" o:preferrelative="t" stroked="f" coordsize="21600,21600">
            <v:path/>
            <v:fill on="f" focussize="0,0"/>
            <v:stroke on="f"/>
            <v:imagedata r:id="rId10" o:title=""/>
            <o:lock v:ext="edit" aspectratio="t"/>
            <w10:wrap type="none"/>
            <w10:anchorlock/>
          </v:shape>
          <w:control r:id="rId180" w:name="Control 133" w:shapeid="_x0000_i1157"/>
        </w:object>
      </w:r>
      <w:r>
        <w:rPr>
          <w:rFonts w:hint="eastAsia" w:ascii="宋体" w:hAnsi="宋体" w:eastAsia="宋体" w:cs="宋体"/>
          <w:kern w:val="0"/>
          <w:sz w:val="24"/>
          <w:szCs w:val="24"/>
        </w:rPr>
        <w:t xml:space="preserve">A. 处于系统软件之上的用户软件 </w:t>
      </w:r>
    </w:p>
    <w:p w14:paraId="6C4047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8" o:spt="201" alt="" type="#_x0000_t201" style="height:15.75pt;width:20.25pt;" o:ole="t" filled="f" o:preferrelative="t" stroked="f" coordsize="21600,21600">
            <v:path/>
            <v:fill on="f" focussize="0,0"/>
            <v:stroke on="f"/>
            <v:imagedata r:id="rId10" o:title=""/>
            <o:lock v:ext="edit" aspectratio="t"/>
            <w10:wrap type="none"/>
            <w10:anchorlock/>
          </v:shape>
          <w:control r:id="rId181" w:name="Control 134" w:shapeid="_x0000_i1158"/>
        </w:object>
      </w:r>
      <w:r>
        <w:rPr>
          <w:rFonts w:hint="eastAsia" w:ascii="宋体" w:hAnsi="宋体" w:eastAsia="宋体" w:cs="宋体"/>
          <w:kern w:val="0"/>
          <w:sz w:val="24"/>
          <w:szCs w:val="24"/>
        </w:rPr>
        <w:t xml:space="preserve">B. 处于应用软件之上的系统软件 </w:t>
      </w:r>
    </w:p>
    <w:p w14:paraId="644981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9" o:spt="201" alt="" type="#_x0000_t201" style="height:15.75pt;width:20.25pt;" o:ole="t" filled="f" o:preferrelative="t" stroked="f" coordsize="21600,21600">
            <v:path/>
            <v:fill on="f" focussize="0,0"/>
            <v:stroke on="f"/>
            <v:imagedata r:id="rId10" o:title=""/>
            <o:lock v:ext="edit" aspectratio="t"/>
            <w10:wrap type="none"/>
            <w10:anchorlock/>
          </v:shape>
          <w:control r:id="rId182" w:name="Control 135" w:shapeid="_x0000_i1159"/>
        </w:object>
      </w:r>
      <w:r>
        <w:rPr>
          <w:rFonts w:hint="eastAsia" w:ascii="宋体" w:hAnsi="宋体" w:eastAsia="宋体" w:cs="宋体"/>
          <w:kern w:val="0"/>
          <w:sz w:val="24"/>
          <w:szCs w:val="24"/>
        </w:rPr>
        <w:t xml:space="preserve">C. 处于裸机之上的第一层软件 </w:t>
      </w:r>
    </w:p>
    <w:p w14:paraId="5163AF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0" o:spt="201" alt="" type="#_x0000_t201" style="height:15.75pt;width:20.25pt;" o:ole="t" filled="f" o:preferrelative="t" stroked="f" coordsize="21600,21600">
            <v:path/>
            <v:fill on="f" focussize="0,0"/>
            <v:stroke on="f"/>
            <v:imagedata r:id="rId10" o:title=""/>
            <o:lock v:ext="edit" aspectratio="t"/>
            <w10:wrap type="none"/>
            <w10:anchorlock/>
          </v:shape>
          <w:control r:id="rId183" w:name="Control 136" w:shapeid="_x0000_i1160"/>
        </w:object>
      </w:r>
      <w:r>
        <w:rPr>
          <w:rFonts w:hint="eastAsia" w:ascii="宋体" w:hAnsi="宋体" w:eastAsia="宋体" w:cs="宋体"/>
          <w:kern w:val="0"/>
          <w:sz w:val="24"/>
          <w:szCs w:val="24"/>
        </w:rPr>
        <w:t xml:space="preserve">D. 处于硬件之下的低层软件 </w:t>
      </w:r>
    </w:p>
    <w:p w14:paraId="43D1C7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【解析】根据操作系统在计算机系统中的地位，它是裸机之上的第一层软件。处于裸机之上的第一层软件是正确的，其他选项都不对。</w:t>
      </w:r>
    </w:p>
    <w:p w14:paraId="253DB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正确答案是：处于裸机之上的第一层软件</w:t>
      </w:r>
    </w:p>
    <w:p w14:paraId="00EA2D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"http://sichuan.ouchn.cn/mod/quiz/comment.php?attempt=15224845&amp;slot=4" </w:instrText>
      </w:r>
      <w:r>
        <w:rPr>
          <w:rFonts w:ascii="宋体" w:hAnsi="宋体" w:eastAsia="宋体" w:cs="宋体"/>
          <w:kern w:val="0"/>
          <w:sz w:val="24"/>
          <w:szCs w:val="24"/>
        </w:rPr>
        <w:fldChar w:fldCharType="separate"/>
      </w:r>
    </w:p>
    <w:p w14:paraId="6B8F7E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7349C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05759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6" name="图片 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2DA3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1" o:spt="201" alt="" type="#_x0000_t201" style="height:18pt;width:72pt;" o:ole="t" filled="f" o:preferrelative="t" stroked="f" coordsize="21600,21600">
            <v:path/>
            <v:fill on="f" focussize="0,0"/>
            <v:stroke on="f"/>
            <v:imagedata r:id="rId185" o:title=""/>
            <o:lock v:ext="edit" aspectratio="t"/>
            <w10:wrap type="none"/>
            <w10:anchorlock/>
          </v:shape>
          <w:control r:id="rId184" w:name="Control 137" w:shapeid="_x0000_i1161"/>
        </w:object>
      </w:r>
    </w:p>
    <w:p w14:paraId="6BD22A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批处理系统的主要缺点是（    ）。</w:t>
      </w:r>
    </w:p>
    <w:p w14:paraId="1C386B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899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2" o:spt="201" alt="" type="#_x0000_t201" style="height:15.75pt;width:20.25pt;" o:ole="t" filled="f" o:preferrelative="t" stroked="f" coordsize="21600,21600">
            <v:path/>
            <v:fill on="f" focussize="0,0"/>
            <v:stroke on="f"/>
            <v:imagedata r:id="rId10" o:title=""/>
            <o:lock v:ext="edit" aspectratio="t"/>
            <w10:wrap type="none"/>
            <w10:anchorlock/>
          </v:shape>
          <w:control r:id="rId186" w:name="Control 138" w:shapeid="_x0000_i1162"/>
        </w:object>
      </w:r>
      <w:r>
        <w:rPr>
          <w:rFonts w:hint="eastAsia" w:ascii="宋体" w:hAnsi="宋体" w:eastAsia="宋体" w:cs="宋体"/>
          <w:kern w:val="0"/>
          <w:sz w:val="24"/>
          <w:szCs w:val="24"/>
        </w:rPr>
        <w:t xml:space="preserve">A. 系统吞吐量小 </w:t>
      </w:r>
    </w:p>
    <w:p w14:paraId="4ADEC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3" o:spt="201" alt="" type="#_x0000_t201" style="height:15.75pt;width:20.25pt;" o:ole="t" filled="f" o:preferrelative="t" stroked="f" coordsize="21600,21600">
            <v:path/>
            <v:fill on="f" focussize="0,0"/>
            <v:stroke on="f"/>
            <v:imagedata r:id="rId10" o:title=""/>
            <o:lock v:ext="edit" aspectratio="t"/>
            <w10:wrap type="none"/>
            <w10:anchorlock/>
          </v:shape>
          <w:control r:id="rId187" w:name="Control 139" w:shapeid="_x0000_i1163"/>
        </w:object>
      </w:r>
      <w:r>
        <w:rPr>
          <w:rFonts w:hint="eastAsia" w:ascii="宋体" w:hAnsi="宋体" w:eastAsia="宋体" w:cs="宋体"/>
          <w:kern w:val="0"/>
          <w:sz w:val="24"/>
          <w:szCs w:val="24"/>
        </w:rPr>
        <w:t xml:space="preserve">B. 不具备并行性 </w:t>
      </w:r>
    </w:p>
    <w:p w14:paraId="33922D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4" o:spt="201" alt="" type="#_x0000_t201" style="height:15.75pt;width:20.25pt;" o:ole="t" filled="f" o:preferrelative="t" stroked="f" coordsize="21600,21600">
            <v:path/>
            <v:fill on="f" focussize="0,0"/>
            <v:stroke on="f"/>
            <v:imagedata r:id="rId10" o:title=""/>
            <o:lock v:ext="edit" aspectratio="t"/>
            <w10:wrap type="none"/>
            <w10:anchorlock/>
          </v:shape>
          <w:control r:id="rId188" w:name="Control 140" w:shapeid="_x0000_i1164"/>
        </w:object>
      </w:r>
      <w:r>
        <w:rPr>
          <w:rFonts w:hint="eastAsia" w:ascii="宋体" w:hAnsi="宋体" w:eastAsia="宋体" w:cs="宋体"/>
          <w:kern w:val="0"/>
          <w:sz w:val="24"/>
          <w:szCs w:val="24"/>
        </w:rPr>
        <w:t xml:space="preserve">C. CPU的利用率不高 </w:t>
      </w:r>
    </w:p>
    <w:p w14:paraId="7494CB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5" o:spt="201" alt="" type="#_x0000_t201" style="height:15.75pt;width:20.25pt;" o:ole="t" filled="f" o:preferrelative="t" stroked="f" coordsize="21600,21600">
            <v:path/>
            <v:fill on="f" focussize="0,0"/>
            <v:stroke on="f"/>
            <v:imagedata r:id="rId10" o:title=""/>
            <o:lock v:ext="edit" aspectratio="t"/>
            <w10:wrap type="none"/>
            <w10:anchorlock/>
          </v:shape>
          <w:control r:id="rId189" w:name="Control 141" w:shapeid="_x0000_i1165"/>
        </w:object>
      </w:r>
      <w:r>
        <w:rPr>
          <w:rFonts w:hint="eastAsia" w:ascii="宋体" w:hAnsi="宋体" w:eastAsia="宋体" w:cs="宋体"/>
          <w:kern w:val="0"/>
          <w:sz w:val="24"/>
          <w:szCs w:val="24"/>
        </w:rPr>
        <w:t xml:space="preserve">D. 失去了交互性 </w:t>
      </w:r>
    </w:p>
    <w:p w14:paraId="39064E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【解析】批处理系统按批次管理作业，强调了CPU利用率、吞吐能力，但是失去了交互性。</w:t>
      </w:r>
    </w:p>
    <w:p w14:paraId="54A85D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正确答案是：失去了交互性</w:t>
      </w:r>
    </w:p>
    <w:p w14:paraId="65C199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"http://sichuan.ouchn.cn/mod/quiz/comment.php?attempt=15224845&amp;slot=5" </w:instrText>
      </w:r>
      <w:r>
        <w:rPr>
          <w:rFonts w:ascii="宋体" w:hAnsi="宋体" w:eastAsia="宋体" w:cs="宋体"/>
          <w:kern w:val="0"/>
          <w:sz w:val="24"/>
          <w:szCs w:val="24"/>
        </w:rPr>
        <w:fldChar w:fldCharType="separate"/>
      </w:r>
    </w:p>
    <w:p w14:paraId="25687FE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F9B1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07FA99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5" name="图片 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E903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6" o:spt="201" alt="" type="#_x0000_t201" style="height:18pt;width:72pt;" o:ole="t" filled="f" o:preferrelative="t" stroked="f" coordsize="21600,21600">
            <v:path/>
            <v:fill on="f" focussize="0,0"/>
            <v:stroke on="f"/>
            <v:imagedata r:id="rId191" o:title=""/>
            <o:lock v:ext="edit" aspectratio="t"/>
            <w10:wrap type="none"/>
            <w10:anchorlock/>
          </v:shape>
          <w:control r:id="rId190" w:name="Control 142" w:shapeid="_x0000_i1166"/>
        </w:object>
      </w:r>
    </w:p>
    <w:p w14:paraId="76B6B3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在分时系统中，时间片一定，则（    ），响应时间越长。</w:t>
      </w:r>
    </w:p>
    <w:p w14:paraId="63351C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40B0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7" o:spt="201" alt="" type="#_x0000_t201" style="height:15.75pt;width:20.25pt;" o:ole="t" filled="f" o:preferrelative="t" stroked="f" coordsize="21600,21600">
            <v:path/>
            <v:fill on="f" focussize="0,0"/>
            <v:stroke on="f"/>
            <v:imagedata r:id="rId10" o:title=""/>
            <o:lock v:ext="edit" aspectratio="t"/>
            <w10:wrap type="none"/>
            <w10:anchorlock/>
          </v:shape>
          <w:control r:id="rId192" w:name="Control 143" w:shapeid="_x0000_i1167"/>
        </w:object>
      </w:r>
      <w:r>
        <w:rPr>
          <w:rFonts w:hint="eastAsia" w:ascii="宋体" w:hAnsi="宋体" w:eastAsia="宋体" w:cs="宋体"/>
          <w:kern w:val="0"/>
          <w:sz w:val="24"/>
          <w:szCs w:val="24"/>
        </w:rPr>
        <w:t xml:space="preserve">A. 用户数越多 </w:t>
      </w:r>
    </w:p>
    <w:p w14:paraId="76B6C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8" o:spt="201" alt="" type="#_x0000_t201" style="height:15.75pt;width:20.25pt;" o:ole="t" filled="f" o:preferrelative="t" stroked="f" coordsize="21600,21600">
            <v:path/>
            <v:fill on="f" focussize="0,0"/>
            <v:stroke on="f"/>
            <v:imagedata r:id="rId10" o:title=""/>
            <o:lock v:ext="edit" aspectratio="t"/>
            <w10:wrap type="none"/>
            <w10:anchorlock/>
          </v:shape>
          <w:control r:id="rId193" w:name="Control 144" w:shapeid="_x0000_i1168"/>
        </w:object>
      </w:r>
      <w:r>
        <w:rPr>
          <w:rFonts w:hint="eastAsia" w:ascii="宋体" w:hAnsi="宋体" w:eastAsia="宋体" w:cs="宋体"/>
          <w:kern w:val="0"/>
          <w:sz w:val="24"/>
          <w:szCs w:val="24"/>
        </w:rPr>
        <w:t xml:space="preserve">B. 用户数越少 </w:t>
      </w:r>
    </w:p>
    <w:p w14:paraId="083461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9" o:spt="201" alt="" type="#_x0000_t201" style="height:15.75pt;width:20.25pt;" o:ole="t" filled="f" o:preferrelative="t" stroked="f" coordsize="21600,21600">
            <v:path/>
            <v:fill on="f" focussize="0,0"/>
            <v:stroke on="f"/>
            <v:imagedata r:id="rId10" o:title=""/>
            <o:lock v:ext="edit" aspectratio="t"/>
            <w10:wrap type="none"/>
            <w10:anchorlock/>
          </v:shape>
          <w:control r:id="rId194" w:name="Control 145" w:shapeid="_x0000_i1169"/>
        </w:object>
      </w:r>
      <w:r>
        <w:rPr>
          <w:rFonts w:hint="eastAsia" w:ascii="宋体" w:hAnsi="宋体" w:eastAsia="宋体" w:cs="宋体"/>
          <w:kern w:val="0"/>
          <w:sz w:val="24"/>
          <w:szCs w:val="24"/>
        </w:rPr>
        <w:t xml:space="preserve">C. 后备队列越短 </w:t>
      </w:r>
    </w:p>
    <w:p w14:paraId="5DA3F3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0" o:spt="201" alt="" type="#_x0000_t201" style="height:15.75pt;width:20.25pt;" o:ole="t" filled="f" o:preferrelative="t" stroked="f" coordsize="21600,21600">
            <v:path/>
            <v:fill on="f" focussize="0,0"/>
            <v:stroke on="f"/>
            <v:imagedata r:id="rId10" o:title=""/>
            <o:lock v:ext="edit" aspectratio="t"/>
            <w10:wrap type="none"/>
            <w10:anchorlock/>
          </v:shape>
          <w:control r:id="rId195" w:name="Control 146" w:shapeid="_x0000_i1170"/>
        </w:object>
      </w:r>
      <w:r>
        <w:rPr>
          <w:rFonts w:hint="eastAsia" w:ascii="宋体" w:hAnsi="宋体" w:eastAsia="宋体" w:cs="宋体"/>
          <w:kern w:val="0"/>
          <w:sz w:val="24"/>
          <w:szCs w:val="24"/>
        </w:rPr>
        <w:t xml:space="preserve">D. 内存越大 </w:t>
      </w:r>
    </w:p>
    <w:p w14:paraId="64B060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【解析】在分时系统中，时间片一定，则用户数与响应时间成反比。因此，响应时间越长，则表示系统的用户越多。</w:t>
      </w:r>
    </w:p>
    <w:p w14:paraId="6CAFED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正确答案是：用户数越多</w:t>
      </w:r>
    </w:p>
    <w:p w14:paraId="6E02E44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"http://sichuan.ouchn.cn/mod/quiz/comment.php?attempt=15224845&amp;slot=6" </w:instrText>
      </w:r>
      <w:r>
        <w:rPr>
          <w:rFonts w:ascii="宋体" w:hAnsi="宋体" w:eastAsia="宋体" w:cs="宋体"/>
          <w:kern w:val="0"/>
          <w:sz w:val="24"/>
          <w:szCs w:val="24"/>
        </w:rPr>
        <w:fldChar w:fldCharType="separate"/>
      </w:r>
    </w:p>
    <w:p w14:paraId="79F34C3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36D8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4DF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4" name="图片 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85AA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1" o:spt="201" alt="" type="#_x0000_t201" style="height:18pt;width:72pt;" o:ole="t" filled="f" o:preferrelative="t" stroked="f" coordsize="21600,21600">
            <v:path/>
            <v:fill on="f" focussize="0,0"/>
            <v:stroke on="f"/>
            <v:imagedata r:id="rId197" o:title=""/>
            <o:lock v:ext="edit" aspectratio="t"/>
            <w10:wrap type="none"/>
            <w10:anchorlock/>
          </v:shape>
          <w:control r:id="rId196" w:name="Control 147" w:shapeid="_x0000_i1171"/>
        </w:object>
      </w:r>
    </w:p>
    <w:p w14:paraId="666419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UNIX操作系统核心层的实现结构设计采用的是（    ）。</w:t>
      </w:r>
    </w:p>
    <w:p w14:paraId="5B49A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8C51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2" o:spt="201" alt="" type="#_x0000_t201" style="height:15.75pt;width:20.25pt;" o:ole="t" filled="f" o:preferrelative="t" stroked="f" coordsize="21600,21600">
            <v:path/>
            <v:fill on="f" focussize="0,0"/>
            <v:stroke on="f"/>
            <v:imagedata r:id="rId10" o:title=""/>
            <o:lock v:ext="edit" aspectratio="t"/>
            <w10:wrap type="none"/>
            <w10:anchorlock/>
          </v:shape>
          <w:control r:id="rId198" w:name="Control 148" w:shapeid="_x0000_i1172"/>
        </w:object>
      </w:r>
      <w:r>
        <w:rPr>
          <w:rFonts w:hint="eastAsia" w:ascii="宋体" w:hAnsi="宋体" w:eastAsia="宋体" w:cs="宋体"/>
          <w:kern w:val="0"/>
          <w:sz w:val="24"/>
          <w:szCs w:val="24"/>
        </w:rPr>
        <w:t xml:space="preserve">A. 微内核结构 </w:t>
      </w:r>
    </w:p>
    <w:p w14:paraId="23FA50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3" o:spt="201" alt="" type="#_x0000_t201" style="height:15.75pt;width:20.25pt;" o:ole="t" filled="f" o:preferrelative="t" stroked="f" coordsize="21600,21600">
            <v:path/>
            <v:fill on="f" focussize="0,0"/>
            <v:stroke on="f"/>
            <v:imagedata r:id="rId10" o:title=""/>
            <o:lock v:ext="edit" aspectratio="t"/>
            <w10:wrap type="none"/>
            <w10:anchorlock/>
          </v:shape>
          <w:control r:id="rId199" w:name="Control 149" w:shapeid="_x0000_i1173"/>
        </w:object>
      </w:r>
      <w:r>
        <w:rPr>
          <w:rFonts w:hint="eastAsia" w:ascii="宋体" w:hAnsi="宋体" w:eastAsia="宋体" w:cs="宋体"/>
          <w:kern w:val="0"/>
          <w:sz w:val="24"/>
          <w:szCs w:val="24"/>
        </w:rPr>
        <w:t xml:space="preserve">B. 层次结构 </w:t>
      </w:r>
    </w:p>
    <w:p w14:paraId="73E8DC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4" o:spt="201" alt="" type="#_x0000_t201" style="height:15.75pt;width:20.25pt;" o:ole="t" filled="f" o:preferrelative="t" stroked="f" coordsize="21600,21600">
            <v:path/>
            <v:fill on="f" focussize="0,0"/>
            <v:stroke on="f"/>
            <v:imagedata r:id="rId10" o:title=""/>
            <o:lock v:ext="edit" aspectratio="t"/>
            <w10:wrap type="none"/>
            <w10:anchorlock/>
          </v:shape>
          <w:control r:id="rId200" w:name="Control 150" w:shapeid="_x0000_i1174"/>
        </w:object>
      </w:r>
      <w:r>
        <w:rPr>
          <w:rFonts w:hint="eastAsia" w:ascii="宋体" w:hAnsi="宋体" w:eastAsia="宋体" w:cs="宋体"/>
          <w:kern w:val="0"/>
          <w:sz w:val="24"/>
          <w:szCs w:val="24"/>
        </w:rPr>
        <w:t xml:space="preserve">C. 网状结构 </w:t>
      </w:r>
    </w:p>
    <w:p w14:paraId="6D3D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5" o:spt="201" alt="" type="#_x0000_t201" style="height:15.75pt;width:20.25pt;" o:ole="t" filled="f" o:preferrelative="t" stroked="f" coordsize="21600,21600">
            <v:path/>
            <v:fill on="f" focussize="0,0"/>
            <v:stroke on="f"/>
            <v:imagedata r:id="rId10" o:title=""/>
            <o:lock v:ext="edit" aspectratio="t"/>
            <w10:wrap type="none"/>
            <w10:anchorlock/>
          </v:shape>
          <w:control r:id="rId201" w:name="Control 151" w:shapeid="_x0000_i1175"/>
        </w:object>
      </w:r>
      <w:r>
        <w:rPr>
          <w:rFonts w:hint="eastAsia" w:ascii="宋体" w:hAnsi="宋体" w:eastAsia="宋体" w:cs="宋体"/>
          <w:kern w:val="0"/>
          <w:sz w:val="24"/>
          <w:szCs w:val="24"/>
        </w:rPr>
        <w:t xml:space="preserve">D. 单块式结构 </w:t>
      </w:r>
    </w:p>
    <w:p w14:paraId="0A42D0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【解析】UNIX系统的核心层采用的是层次结构，答案是：层次结构。</w:t>
      </w:r>
    </w:p>
    <w:p w14:paraId="60831E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正确答案是：层次结构</w:t>
      </w:r>
    </w:p>
    <w:p w14:paraId="54C557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"http://sichuan.ouchn.cn/mod/quiz/comment.php?attempt=15224845&amp;slot=7" </w:instrText>
      </w:r>
      <w:r>
        <w:rPr>
          <w:rFonts w:ascii="宋体" w:hAnsi="宋体" w:eastAsia="宋体" w:cs="宋体"/>
          <w:kern w:val="0"/>
          <w:sz w:val="24"/>
          <w:szCs w:val="24"/>
        </w:rPr>
        <w:fldChar w:fldCharType="separate"/>
      </w:r>
    </w:p>
    <w:p w14:paraId="180AA5C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A45E9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475685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3" name="图片 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BAB6A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6" o:spt="201" alt="" type="#_x0000_t201" style="height:18pt;width:72pt;" o:ole="t" filled="f" o:preferrelative="t" stroked="f" coordsize="21600,21600">
            <v:path/>
            <v:fill on="f" focussize="0,0"/>
            <v:stroke on="f"/>
            <v:imagedata r:id="rId203" o:title=""/>
            <o:lock v:ext="edit" aspectratio="t"/>
            <w10:wrap type="none"/>
            <w10:anchorlock/>
          </v:shape>
          <w:control r:id="rId202" w:name="Control 152" w:shapeid="_x0000_i1176"/>
        </w:object>
      </w:r>
    </w:p>
    <w:p w14:paraId="0A0971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为了使系统中所有的用户都能得到及时的响应，该操作系统应该是（    ）。</w:t>
      </w:r>
    </w:p>
    <w:p w14:paraId="621AD2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B37D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7" o:spt="201" alt="" type="#_x0000_t201" style="height:15.75pt;width:20.25pt;" o:ole="t" filled="f" o:preferrelative="t" stroked="f" coordsize="21600,21600">
            <v:path/>
            <v:fill on="f" focussize="0,0"/>
            <v:stroke on="f"/>
            <v:imagedata r:id="rId10" o:title=""/>
            <o:lock v:ext="edit" aspectratio="t"/>
            <w10:wrap type="none"/>
            <w10:anchorlock/>
          </v:shape>
          <w:control r:id="rId204" w:name="Control 153" w:shapeid="_x0000_i1177"/>
        </w:object>
      </w:r>
      <w:r>
        <w:rPr>
          <w:rFonts w:hint="eastAsia" w:ascii="宋体" w:hAnsi="宋体" w:eastAsia="宋体" w:cs="宋体"/>
          <w:kern w:val="0"/>
          <w:sz w:val="24"/>
          <w:szCs w:val="24"/>
        </w:rPr>
        <w:t xml:space="preserve">A. 网络系统 </w:t>
      </w:r>
    </w:p>
    <w:p w14:paraId="4AC4EC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8" o:spt="201" alt="" type="#_x0000_t201" style="height:15.75pt;width:20.25pt;" o:ole="t" filled="f" o:preferrelative="t" stroked="f" coordsize="21600,21600">
            <v:path/>
            <v:fill on="f" focussize="0,0"/>
            <v:stroke on="f"/>
            <v:imagedata r:id="rId10" o:title=""/>
            <o:lock v:ext="edit" aspectratio="t"/>
            <w10:wrap type="none"/>
            <w10:anchorlock/>
          </v:shape>
          <w:control r:id="rId205" w:name="Control 154" w:shapeid="_x0000_i1178"/>
        </w:object>
      </w:r>
      <w:r>
        <w:rPr>
          <w:rFonts w:hint="eastAsia" w:ascii="宋体" w:hAnsi="宋体" w:eastAsia="宋体" w:cs="宋体"/>
          <w:kern w:val="0"/>
          <w:sz w:val="24"/>
          <w:szCs w:val="24"/>
        </w:rPr>
        <w:t xml:space="preserve">B. 多道批处理系统 </w:t>
      </w:r>
    </w:p>
    <w:p w14:paraId="7C130C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9" o:spt="201" alt="" type="#_x0000_t201" style="height:15.75pt;width:20.25pt;" o:ole="t" filled="f" o:preferrelative="t" stroked="f" coordsize="21600,21600">
            <v:path/>
            <v:fill on="f" focussize="0,0"/>
            <v:stroke on="f"/>
            <v:imagedata r:id="rId10" o:title=""/>
            <o:lock v:ext="edit" aspectratio="t"/>
            <w10:wrap type="none"/>
            <w10:anchorlock/>
          </v:shape>
          <w:control r:id="rId206" w:name="Control 155" w:shapeid="_x0000_i1179"/>
        </w:object>
      </w:r>
      <w:r>
        <w:rPr>
          <w:rFonts w:hint="eastAsia" w:ascii="宋体" w:hAnsi="宋体" w:eastAsia="宋体" w:cs="宋体"/>
          <w:kern w:val="0"/>
          <w:sz w:val="24"/>
          <w:szCs w:val="24"/>
        </w:rPr>
        <w:t xml:space="preserve">C. 分时系统 </w:t>
      </w:r>
    </w:p>
    <w:p w14:paraId="60F7EF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0" o:spt="201" alt="" type="#_x0000_t201" style="height:15.75pt;width:20.25pt;" o:ole="t" filled="f" o:preferrelative="t" stroked="f" coordsize="21600,21600">
            <v:path/>
            <v:fill on="f" focussize="0,0"/>
            <v:stroke on="f"/>
            <v:imagedata r:id="rId10" o:title=""/>
            <o:lock v:ext="edit" aspectratio="t"/>
            <w10:wrap type="none"/>
            <w10:anchorlock/>
          </v:shape>
          <w:control r:id="rId207" w:name="Control 156" w:shapeid="_x0000_i1180"/>
        </w:object>
      </w:r>
      <w:r>
        <w:rPr>
          <w:rFonts w:hint="eastAsia" w:ascii="宋体" w:hAnsi="宋体" w:eastAsia="宋体" w:cs="宋体"/>
          <w:kern w:val="0"/>
          <w:sz w:val="24"/>
          <w:szCs w:val="24"/>
        </w:rPr>
        <w:t xml:space="preserve">D. 实时系统 </w:t>
      </w:r>
    </w:p>
    <w:p w14:paraId="3BE8C5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【解析】分时系统通过对CPU时间的共享，使得系统中的用户都能得到及时的响应。</w:t>
      </w:r>
    </w:p>
    <w:p w14:paraId="7373B04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正确答案是：分时系统</w:t>
      </w:r>
    </w:p>
    <w:p w14:paraId="08BDA3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"http://sichuan.ouchn.cn/mod/quiz/comment.php?attempt=15224845&amp;slot=8" </w:instrText>
      </w:r>
      <w:r>
        <w:rPr>
          <w:rFonts w:ascii="宋体" w:hAnsi="宋体" w:eastAsia="宋体" w:cs="宋体"/>
          <w:kern w:val="0"/>
          <w:sz w:val="24"/>
          <w:szCs w:val="24"/>
        </w:rPr>
        <w:fldChar w:fldCharType="separate"/>
      </w:r>
    </w:p>
    <w:p w14:paraId="13AF6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7B42C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E0A5C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2" name="图片 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319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1" o:spt="201" alt="" type="#_x0000_t201" style="height:18pt;width:72pt;" o:ole="t" filled="f" o:preferrelative="t" stroked="f" coordsize="21600,21600">
            <v:path/>
            <v:fill on="f" focussize="0,0"/>
            <v:stroke on="f"/>
            <v:imagedata r:id="rId209" o:title=""/>
            <o:lock v:ext="edit" aspectratio="t"/>
            <w10:wrap type="none"/>
            <w10:anchorlock/>
          </v:shape>
          <w:control r:id="rId208" w:name="Control 157" w:shapeid="_x0000_i1181"/>
        </w:object>
      </w:r>
    </w:p>
    <w:p w14:paraId="451947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工业过程控制系统中运行的操作系统最好是（   ）。</w:t>
      </w:r>
    </w:p>
    <w:p w14:paraId="62C8FD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332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2" o:spt="201" alt="" type="#_x0000_t201" style="height:15.75pt;width:20.25pt;" o:ole="t" filled="f" o:preferrelative="t" stroked="f" coordsize="21600,21600">
            <v:path/>
            <v:fill on="f" focussize="0,0"/>
            <v:stroke on="f"/>
            <v:imagedata r:id="rId10" o:title=""/>
            <o:lock v:ext="edit" aspectratio="t"/>
            <w10:wrap type="none"/>
            <w10:anchorlock/>
          </v:shape>
          <w:control r:id="rId210" w:name="Control 158" w:shapeid="_x0000_i1182"/>
        </w:object>
      </w:r>
      <w:r>
        <w:rPr>
          <w:rFonts w:hint="eastAsia" w:ascii="宋体" w:hAnsi="宋体" w:eastAsia="宋体" w:cs="宋体"/>
          <w:kern w:val="0"/>
          <w:sz w:val="24"/>
          <w:szCs w:val="24"/>
        </w:rPr>
        <w:t xml:space="preserve">A. 分时系统 </w:t>
      </w:r>
    </w:p>
    <w:p w14:paraId="15995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3" o:spt="201" alt="" type="#_x0000_t201" style="height:15.75pt;width:20.25pt;" o:ole="t" filled="f" o:preferrelative="t" stroked="f" coordsize="21600,21600">
            <v:path/>
            <v:fill on="f" focussize="0,0"/>
            <v:stroke on="f"/>
            <v:imagedata r:id="rId10" o:title=""/>
            <o:lock v:ext="edit" aspectratio="t"/>
            <w10:wrap type="none"/>
            <w10:anchorlock/>
          </v:shape>
          <w:control r:id="rId211" w:name="Control 159" w:shapeid="_x0000_i1183"/>
        </w:object>
      </w:r>
      <w:r>
        <w:rPr>
          <w:rFonts w:hint="eastAsia" w:ascii="宋体" w:hAnsi="宋体" w:eastAsia="宋体" w:cs="宋体"/>
          <w:kern w:val="0"/>
          <w:sz w:val="24"/>
          <w:szCs w:val="24"/>
        </w:rPr>
        <w:t xml:space="preserve">B. 实时系统 </w:t>
      </w:r>
    </w:p>
    <w:p w14:paraId="350ACB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4" o:spt="201" alt="" type="#_x0000_t201" style="height:15.75pt;width:20.25pt;" o:ole="t" filled="f" o:preferrelative="t" stroked="f" coordsize="21600,21600">
            <v:path/>
            <v:fill on="f" focussize="0,0"/>
            <v:stroke on="f"/>
            <v:imagedata r:id="rId10" o:title=""/>
            <o:lock v:ext="edit" aspectratio="t"/>
            <w10:wrap type="none"/>
            <w10:anchorlock/>
          </v:shape>
          <w:control r:id="rId212" w:name="Control 160" w:shapeid="_x0000_i1184"/>
        </w:object>
      </w:r>
      <w:r>
        <w:rPr>
          <w:rFonts w:hint="eastAsia" w:ascii="宋体" w:hAnsi="宋体" w:eastAsia="宋体" w:cs="宋体"/>
          <w:kern w:val="0"/>
          <w:sz w:val="24"/>
          <w:szCs w:val="24"/>
        </w:rPr>
        <w:t xml:space="preserve">C. 网络系统 </w:t>
      </w:r>
    </w:p>
    <w:p w14:paraId="583EB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5" o:spt="201" alt="" type="#_x0000_t201" style="height:15.75pt;width:20.25pt;" o:ole="t" filled="f" o:preferrelative="t" stroked="f" coordsize="21600,21600">
            <v:path/>
            <v:fill on="f" focussize="0,0"/>
            <v:stroke on="f"/>
            <v:imagedata r:id="rId10" o:title=""/>
            <o:lock v:ext="edit" aspectratio="t"/>
            <w10:wrap type="none"/>
            <w10:anchorlock/>
          </v:shape>
          <w:control r:id="rId213" w:name="Control 161" w:shapeid="_x0000_i1185"/>
        </w:object>
      </w:r>
      <w:r>
        <w:rPr>
          <w:rFonts w:hint="eastAsia" w:ascii="宋体" w:hAnsi="宋体" w:eastAsia="宋体" w:cs="宋体"/>
          <w:kern w:val="0"/>
          <w:sz w:val="24"/>
          <w:szCs w:val="24"/>
        </w:rPr>
        <w:t xml:space="preserve">D. 实时系统 </w:t>
      </w:r>
    </w:p>
    <w:p w14:paraId="7B4F4C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【解析】工业过程控制系统用于工业生产的自动控制，从被控过程中按时获得输入信息，再针对采集的信息进行处理，最好是实时系统。</w:t>
      </w:r>
    </w:p>
    <w:p w14:paraId="397BC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正确答案是：实时系统</w:t>
      </w:r>
    </w:p>
    <w:p w14:paraId="1E90CF4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"http://sichuan.ouchn.cn/mod/quiz/comment.php?attempt=15224845&amp;slot=9" </w:instrText>
      </w:r>
      <w:r>
        <w:rPr>
          <w:rFonts w:ascii="宋体" w:hAnsi="宋体" w:eastAsia="宋体" w:cs="宋体"/>
          <w:kern w:val="0"/>
          <w:sz w:val="24"/>
          <w:szCs w:val="24"/>
        </w:rPr>
        <w:fldChar w:fldCharType="separate"/>
      </w:r>
    </w:p>
    <w:p w14:paraId="4125A7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19E88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780394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1" name="图片 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615B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6" o:spt="201" alt="" type="#_x0000_t201" style="height:18pt;width:72pt;" o:ole="t" filled="f" o:preferrelative="t" stroked="f" coordsize="21600,21600">
            <v:path/>
            <v:fill on="f" focussize="0,0"/>
            <v:stroke on="f"/>
            <v:imagedata r:id="rId215" o:title=""/>
            <o:lock v:ext="edit" aspectratio="t"/>
            <w10:wrap type="none"/>
            <w10:anchorlock/>
          </v:shape>
          <w:control r:id="rId214" w:name="Control 162" w:shapeid="_x0000_i1186"/>
        </w:object>
      </w:r>
    </w:p>
    <w:p w14:paraId="2AF4C13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进程控制块是描述进程状态和特性的数据结构，一个进程（    ）。</w:t>
      </w:r>
    </w:p>
    <w:p w14:paraId="1162B3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D831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7" o:spt="201" alt="" type="#_x0000_t201" style="height:15.75pt;width:20.25pt;" o:ole="t" filled="f" o:preferrelative="t" stroked="f" coordsize="21600,21600">
            <v:path/>
            <v:fill on="f" focussize="0,0"/>
            <v:stroke on="f"/>
            <v:imagedata r:id="rId10" o:title=""/>
            <o:lock v:ext="edit" aspectratio="t"/>
            <w10:wrap type="none"/>
            <w10:anchorlock/>
          </v:shape>
          <w:control r:id="rId216" w:name="Control 163" w:shapeid="_x0000_i1187"/>
        </w:object>
      </w:r>
      <w:r>
        <w:rPr>
          <w:rFonts w:hint="eastAsia" w:ascii="宋体" w:hAnsi="宋体" w:eastAsia="宋体" w:cs="宋体"/>
          <w:kern w:val="0"/>
          <w:sz w:val="24"/>
          <w:szCs w:val="24"/>
        </w:rPr>
        <w:t xml:space="preserve">A. 只能有唯一的进程控制块 </w:t>
      </w:r>
    </w:p>
    <w:p w14:paraId="6921F4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8" o:spt="201" alt="" type="#_x0000_t201" style="height:15.75pt;width:20.25pt;" o:ole="t" filled="f" o:preferrelative="t" stroked="f" coordsize="21600,21600">
            <v:path/>
            <v:fill on="f" focussize="0,0"/>
            <v:stroke on="f"/>
            <v:imagedata r:id="rId10" o:title=""/>
            <o:lock v:ext="edit" aspectratio="t"/>
            <w10:wrap type="none"/>
            <w10:anchorlock/>
          </v:shape>
          <w:control r:id="rId217" w:name="Control 164" w:shapeid="_x0000_i1188"/>
        </w:object>
      </w:r>
      <w:r>
        <w:rPr>
          <w:rFonts w:hint="eastAsia" w:ascii="宋体" w:hAnsi="宋体" w:eastAsia="宋体" w:cs="宋体"/>
          <w:kern w:val="0"/>
          <w:sz w:val="24"/>
          <w:szCs w:val="24"/>
        </w:rPr>
        <w:t xml:space="preserve">B. 可以没有进程控制块 </w:t>
      </w:r>
    </w:p>
    <w:p w14:paraId="59091C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9" o:spt="201" alt="" type="#_x0000_t201" style="height:15.75pt;width:20.25pt;" o:ole="t" filled="f" o:preferrelative="t" stroked="f" coordsize="21600,21600">
            <v:path/>
            <v:fill on="f" focussize="0,0"/>
            <v:stroke on="f"/>
            <v:imagedata r:id="rId10" o:title=""/>
            <o:lock v:ext="edit" aspectratio="t"/>
            <w10:wrap type="none"/>
            <w10:anchorlock/>
          </v:shape>
          <w:control r:id="rId218" w:name="Control 165" w:shapeid="_x0000_i1189"/>
        </w:object>
      </w:r>
      <w:r>
        <w:rPr>
          <w:rFonts w:hint="eastAsia" w:ascii="宋体" w:hAnsi="宋体" w:eastAsia="宋体" w:cs="宋体"/>
          <w:kern w:val="0"/>
          <w:sz w:val="24"/>
          <w:szCs w:val="24"/>
        </w:rPr>
        <w:t xml:space="preserve">C. 可以和其他进程共用一个进程控制块 </w:t>
      </w:r>
    </w:p>
    <w:p w14:paraId="583D34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0" o:spt="201" alt="" type="#_x0000_t201" style="height:15.75pt;width:20.25pt;" o:ole="t" filled="f" o:preferrelative="t" stroked="f" coordsize="21600,21600">
            <v:path/>
            <v:fill on="f" focussize="0,0"/>
            <v:stroke on="f"/>
            <v:imagedata r:id="rId10" o:title=""/>
            <o:lock v:ext="edit" aspectratio="t"/>
            <w10:wrap type="none"/>
            <w10:anchorlock/>
          </v:shape>
          <w:control r:id="rId219" w:name="Control 166" w:shapeid="_x0000_i1190"/>
        </w:object>
      </w:r>
      <w:r>
        <w:rPr>
          <w:rFonts w:hint="eastAsia" w:ascii="宋体" w:hAnsi="宋体" w:eastAsia="宋体" w:cs="宋体"/>
          <w:kern w:val="0"/>
          <w:sz w:val="24"/>
          <w:szCs w:val="24"/>
        </w:rPr>
        <w:t xml:space="preserve">D. 可以有多个进程控制块 </w:t>
      </w:r>
    </w:p>
    <w:p w14:paraId="3F6B70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【解析】同学们一定要记住：一个进程只能有唯一的进程控制块。</w:t>
      </w:r>
    </w:p>
    <w:p w14:paraId="6C87A9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正确答案是：只能有唯一的进程控制块</w:t>
      </w:r>
    </w:p>
    <w:p w14:paraId="5A50E19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"http://sichuan.ouchn.cn/mod/quiz/comment.php?attempt=15224845&amp;slot=10" </w:instrText>
      </w:r>
      <w:r>
        <w:rPr>
          <w:rFonts w:ascii="宋体" w:hAnsi="宋体" w:eastAsia="宋体" w:cs="宋体"/>
          <w:kern w:val="0"/>
          <w:sz w:val="24"/>
          <w:szCs w:val="24"/>
        </w:rPr>
        <w:fldChar w:fldCharType="separate"/>
      </w:r>
    </w:p>
    <w:p w14:paraId="14F4F8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21981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F6A59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0" name="图片 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9F3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1" o:spt="201" alt="" type="#_x0000_t201" style="height:18pt;width:72pt;" o:ole="t" filled="f" o:preferrelative="t" stroked="f" coordsize="21600,21600">
            <v:path/>
            <v:fill on="f" focussize="0,0"/>
            <v:stroke on="f"/>
            <v:imagedata r:id="rId221" o:title=""/>
            <o:lock v:ext="edit" aspectratio="t"/>
            <w10:wrap type="none"/>
            <w10:anchorlock/>
          </v:shape>
          <w:control r:id="rId220" w:name="Control 167" w:shapeid="_x0000_i1191"/>
        </w:object>
      </w:r>
    </w:p>
    <w:p w14:paraId="5F3B48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现代操作系统中引入线程以后，进程（    ）。</w:t>
      </w:r>
    </w:p>
    <w:p w14:paraId="3B3C16D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6E264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2" o:spt="201" alt="" type="#_x0000_t201" style="height:15.75pt;width:20.25pt;" o:ole="t" filled="f" o:preferrelative="t" stroked="f" coordsize="21600,21600">
            <v:path/>
            <v:fill on="f" focussize="0,0"/>
            <v:stroke on="f"/>
            <v:imagedata r:id="rId10" o:title=""/>
            <o:lock v:ext="edit" aspectratio="t"/>
            <w10:wrap type="none"/>
            <w10:anchorlock/>
          </v:shape>
          <w:control r:id="rId222" w:name="Control 168" w:shapeid="_x0000_i1192"/>
        </w:object>
      </w:r>
      <w:r>
        <w:rPr>
          <w:rFonts w:hint="eastAsia" w:ascii="宋体" w:hAnsi="宋体" w:eastAsia="宋体" w:cs="宋体"/>
          <w:kern w:val="0"/>
          <w:sz w:val="24"/>
          <w:szCs w:val="24"/>
        </w:rPr>
        <w:t xml:space="preserve">A. 失去作用 </w:t>
      </w:r>
    </w:p>
    <w:p w14:paraId="6300D9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3" o:spt="201" alt="" type="#_x0000_t201" style="height:15.75pt;width:20.25pt;" o:ole="t" filled="f" o:preferrelative="t" stroked="f" coordsize="21600,21600">
            <v:path/>
            <v:fill on="f" focussize="0,0"/>
            <v:stroke on="f"/>
            <v:imagedata r:id="rId10" o:title=""/>
            <o:lock v:ext="edit" aspectratio="t"/>
            <w10:wrap type="none"/>
            <w10:anchorlock/>
          </v:shape>
          <w:control r:id="rId223" w:name="Control 169" w:shapeid="_x0000_i1193"/>
        </w:object>
      </w:r>
      <w:r>
        <w:rPr>
          <w:rFonts w:hint="eastAsia" w:ascii="宋体" w:hAnsi="宋体" w:eastAsia="宋体" w:cs="宋体"/>
          <w:kern w:val="0"/>
          <w:sz w:val="24"/>
          <w:szCs w:val="24"/>
        </w:rPr>
        <w:t xml:space="preserve">B. 只是资源分配的单位 </w:t>
      </w:r>
    </w:p>
    <w:p w14:paraId="322D93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4" o:spt="201" alt="" type="#_x0000_t201" style="height:15.75pt;width:20.25pt;" o:ole="t" filled="f" o:preferrelative="t" stroked="f" coordsize="21600,21600">
            <v:path/>
            <v:fill on="f" focussize="0,0"/>
            <v:stroke on="f"/>
            <v:imagedata r:id="rId10" o:title=""/>
            <o:lock v:ext="edit" aspectratio="t"/>
            <w10:wrap type="none"/>
            <w10:anchorlock/>
          </v:shape>
          <w:control r:id="rId224" w:name="Control 170" w:shapeid="_x0000_i1194"/>
        </w:object>
      </w:r>
      <w:r>
        <w:rPr>
          <w:rFonts w:hint="eastAsia" w:ascii="宋体" w:hAnsi="宋体" w:eastAsia="宋体" w:cs="宋体"/>
          <w:kern w:val="0"/>
          <w:sz w:val="24"/>
          <w:szCs w:val="24"/>
        </w:rPr>
        <w:t xml:space="preserve">C. 既是资源分配的单位，又是调度运行的单位 </w:t>
      </w:r>
    </w:p>
    <w:p w14:paraId="4E46A8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5" o:spt="201" alt="" type="#_x0000_t201" style="height:15.75pt;width:20.25pt;" o:ole="t" filled="f" o:preferrelative="t" stroked="f" coordsize="21600,21600">
            <v:path/>
            <v:fill on="f" focussize="0,0"/>
            <v:stroke on="f"/>
            <v:imagedata r:id="rId10" o:title=""/>
            <o:lock v:ext="edit" aspectratio="t"/>
            <w10:wrap type="none"/>
            <w10:anchorlock/>
          </v:shape>
          <w:control r:id="rId225" w:name="Control 171" w:shapeid="_x0000_i1195"/>
        </w:object>
      </w:r>
      <w:r>
        <w:rPr>
          <w:rFonts w:hint="eastAsia" w:ascii="宋体" w:hAnsi="宋体" w:eastAsia="宋体" w:cs="宋体"/>
          <w:kern w:val="0"/>
          <w:sz w:val="24"/>
          <w:szCs w:val="24"/>
        </w:rPr>
        <w:t xml:space="preserve">D. 只是调度运行的单位 </w:t>
      </w:r>
    </w:p>
    <w:p w14:paraId="7F6DBE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【解析】选项：只是资源分配的单位  正确。引入线程后，进程只作为资源拥有者，而线程负责调度和运行。</w:t>
      </w:r>
    </w:p>
    <w:p w14:paraId="343ED6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正确答案是：只是资源分配的单位</w:t>
      </w:r>
    </w:p>
    <w:p w14:paraId="055F6D1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"http://sichuan.ouchn.cn/mod/quiz/comment.php?attempt=15224845&amp;slot=11" </w:instrText>
      </w:r>
      <w:r>
        <w:rPr>
          <w:rFonts w:ascii="宋体" w:hAnsi="宋体" w:eastAsia="宋体" w:cs="宋体"/>
          <w:kern w:val="0"/>
          <w:sz w:val="24"/>
          <w:szCs w:val="24"/>
        </w:rPr>
        <w:fldChar w:fldCharType="separate"/>
      </w:r>
    </w:p>
    <w:p w14:paraId="4A04FA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36A5D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75FCED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9" name="图片 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FDCB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6" o:spt="201" alt="" type="#_x0000_t201" style="height:18pt;width:72pt;" o:ole="t" filled="f" o:preferrelative="t" stroked="f" coordsize="21600,21600">
            <v:path/>
            <v:fill on="f" focussize="0,0"/>
            <v:stroke on="f"/>
            <v:imagedata r:id="rId227" o:title=""/>
            <o:lock v:ext="edit" aspectratio="t"/>
            <w10:wrap type="none"/>
            <w10:anchorlock/>
          </v:shape>
          <w:control r:id="rId226" w:name="Control 172" w:shapeid="_x0000_i1196"/>
        </w:object>
      </w:r>
    </w:p>
    <w:p w14:paraId="233CF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进程与程序之间有密切联系，但又是不同的概念。二者的一个本质区别是（    ）。</w:t>
      </w:r>
    </w:p>
    <w:p w14:paraId="523E97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0E9D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7" o:spt="201" alt="" type="#_x0000_t201" style="height:15.75pt;width:20.25pt;" o:ole="t" filled="f" o:preferrelative="t" stroked="f" coordsize="21600,21600">
            <v:path/>
            <v:fill on="f" focussize="0,0"/>
            <v:stroke on="f"/>
            <v:imagedata r:id="rId10" o:title=""/>
            <o:lock v:ext="edit" aspectratio="t"/>
            <w10:wrap type="none"/>
            <w10:anchorlock/>
          </v:shape>
          <w:control r:id="rId228" w:name="Control 173" w:shapeid="_x0000_i1197"/>
        </w:object>
      </w:r>
      <w:r>
        <w:rPr>
          <w:rFonts w:hint="eastAsia" w:ascii="宋体" w:hAnsi="宋体" w:eastAsia="宋体" w:cs="宋体"/>
          <w:kern w:val="0"/>
          <w:sz w:val="24"/>
          <w:szCs w:val="24"/>
        </w:rPr>
        <w:t xml:space="preserve">A. 程序是静态概念，进程是动态概念 </w:t>
      </w:r>
    </w:p>
    <w:p w14:paraId="327B3B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8" o:spt="201" alt="" type="#_x0000_t201" style="height:15.75pt;width:20.25pt;" o:ole="t" filled="f" o:preferrelative="t" stroked="f" coordsize="21600,21600">
            <v:path/>
            <v:fill on="f" focussize="0,0"/>
            <v:stroke on="f"/>
            <v:imagedata r:id="rId10" o:title=""/>
            <o:lock v:ext="edit" aspectratio="t"/>
            <w10:wrap type="none"/>
            <w10:anchorlock/>
          </v:shape>
          <w:control r:id="rId229" w:name="Control 174" w:shapeid="_x0000_i1198"/>
        </w:object>
      </w:r>
      <w:r>
        <w:rPr>
          <w:rFonts w:hint="eastAsia" w:ascii="宋体" w:hAnsi="宋体" w:eastAsia="宋体" w:cs="宋体"/>
          <w:kern w:val="0"/>
          <w:sz w:val="24"/>
          <w:szCs w:val="24"/>
        </w:rPr>
        <w:t xml:space="preserve">B. 程序保存在文件中，进程存放在内存中 </w:t>
      </w:r>
    </w:p>
    <w:p w14:paraId="247E1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9" o:spt="201" alt="" type="#_x0000_t201" style="height:15.75pt;width:20.25pt;" o:ole="t" filled="f" o:preferrelative="t" stroked="f" coordsize="21600,21600">
            <v:path/>
            <v:fill on="f" focussize="0,0"/>
            <v:stroke on="f"/>
            <v:imagedata r:id="rId10" o:title=""/>
            <o:lock v:ext="edit" aspectratio="t"/>
            <w10:wrap type="none"/>
            <w10:anchorlock/>
          </v:shape>
          <w:control r:id="rId230" w:name="Control 175" w:shapeid="_x0000_i1199"/>
        </w:object>
      </w:r>
      <w:r>
        <w:rPr>
          <w:rFonts w:hint="eastAsia" w:ascii="宋体" w:hAnsi="宋体" w:eastAsia="宋体" w:cs="宋体"/>
          <w:kern w:val="0"/>
          <w:sz w:val="24"/>
          <w:szCs w:val="24"/>
        </w:rPr>
        <w:t xml:space="preserve">C. 程序是动态概念，进程是静态概念 </w:t>
      </w:r>
    </w:p>
    <w:p w14:paraId="137FFF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0" o:spt="201" alt="" type="#_x0000_t201" style="height:15.75pt;width:20.25pt;" o:ole="t" filled="f" o:preferrelative="t" stroked="f" coordsize="21600,21600">
            <v:path/>
            <v:fill on="f" focussize="0,0"/>
            <v:stroke on="f"/>
            <v:imagedata r:id="rId10" o:title=""/>
            <o:lock v:ext="edit" aspectratio="t"/>
            <w10:wrap type="none"/>
            <w10:anchorlock/>
          </v:shape>
          <w:control r:id="rId231" w:name="Control 176" w:shapeid="_x0000_i1200"/>
        </w:object>
      </w:r>
      <w:r>
        <w:rPr>
          <w:rFonts w:hint="eastAsia" w:ascii="宋体" w:hAnsi="宋体" w:eastAsia="宋体" w:cs="宋体"/>
          <w:kern w:val="0"/>
          <w:sz w:val="24"/>
          <w:szCs w:val="24"/>
        </w:rPr>
        <w:t xml:space="preserve">D. 程序顺序执行，进程并发执行 </w:t>
      </w:r>
    </w:p>
    <w:p w14:paraId="393861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【解析】进程是程序在并发环境中的执行过程，引入进程就是为了描述程序动态执行时的性质，因此：程序是静态概念，进程是动态概念 是两者的本质区别。</w:t>
      </w:r>
    </w:p>
    <w:p w14:paraId="64D42F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正确答案是：程序是静态概念，进程是动态概念</w:t>
      </w:r>
    </w:p>
    <w:p w14:paraId="6AC2B9B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"http://sichuan.ouchn.cn/mod/quiz/comment.php?attempt=15224845&amp;slot=12" </w:instrText>
      </w:r>
      <w:r>
        <w:rPr>
          <w:rFonts w:ascii="宋体" w:hAnsi="宋体" w:eastAsia="宋体" w:cs="宋体"/>
          <w:kern w:val="0"/>
          <w:sz w:val="24"/>
          <w:szCs w:val="24"/>
        </w:rPr>
        <w:fldChar w:fldCharType="separate"/>
      </w:r>
    </w:p>
    <w:p w14:paraId="66C08A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5B3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039404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8" name="图片 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052C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1" o:spt="201" alt="" type="#_x0000_t201" style="height:18pt;width:72pt;" o:ole="t" filled="f" o:preferrelative="t" stroked="f" coordsize="21600,21600">
            <v:path/>
            <v:fill on="f" focussize="0,0"/>
            <v:stroke on="f"/>
            <v:imagedata r:id="rId233" o:title=""/>
            <o:lock v:ext="edit" aspectratio="t"/>
            <w10:wrap type="none"/>
            <w10:anchorlock/>
          </v:shape>
          <w:control r:id="rId232" w:name="Control 177" w:shapeid="_x0000_i1201"/>
        </w:object>
      </w:r>
    </w:p>
    <w:p w14:paraId="583B88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下列关于引入线程的好处的描述中，不正确的是（   ）。</w:t>
      </w:r>
    </w:p>
    <w:p w14:paraId="2E4AF5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952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2" o:spt="201" alt="" type="#_x0000_t201" style="height:15.75pt;width:20.25pt;" o:ole="t" filled="f" o:preferrelative="t" stroked="f" coordsize="21600,21600">
            <v:path/>
            <v:fill on="f" focussize="0,0"/>
            <v:stroke on="f"/>
            <v:imagedata r:id="rId10" o:title=""/>
            <o:lock v:ext="edit" aspectratio="t"/>
            <w10:wrap type="none"/>
            <w10:anchorlock/>
          </v:shape>
          <w:control r:id="rId234" w:name="Control 178" w:shapeid="_x0000_i1202"/>
        </w:object>
      </w:r>
      <w:r>
        <w:rPr>
          <w:rFonts w:hint="eastAsia" w:ascii="宋体" w:hAnsi="宋体" w:eastAsia="宋体" w:cs="宋体"/>
          <w:kern w:val="0"/>
          <w:sz w:val="24"/>
          <w:szCs w:val="24"/>
        </w:rPr>
        <w:t xml:space="preserve">A. 利于分配资源 </w:t>
      </w:r>
    </w:p>
    <w:p w14:paraId="6BDDEE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3" o:spt="201" alt="" type="#_x0000_t201" style="height:15.75pt;width:20.25pt;" o:ole="t" filled="f" o:preferrelative="t" stroked="f" coordsize="21600,21600">
            <v:path/>
            <v:fill on="f" focussize="0,0"/>
            <v:stroke on="f"/>
            <v:imagedata r:id="rId10" o:title=""/>
            <o:lock v:ext="edit" aspectratio="t"/>
            <w10:wrap type="none"/>
            <w10:anchorlock/>
          </v:shape>
          <w:control r:id="rId235" w:name="Control 179" w:shapeid="_x0000_i1203"/>
        </w:object>
      </w:r>
      <w:r>
        <w:rPr>
          <w:rFonts w:hint="eastAsia" w:ascii="宋体" w:hAnsi="宋体" w:eastAsia="宋体" w:cs="宋体"/>
          <w:kern w:val="0"/>
          <w:sz w:val="24"/>
          <w:szCs w:val="24"/>
        </w:rPr>
        <w:t xml:space="preserve">B. 并发性高，提高效率 </w:t>
      </w:r>
    </w:p>
    <w:p w14:paraId="4FCF0E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4" o:spt="201" alt="" type="#_x0000_t201" style="height:15.75pt;width:20.25pt;" o:ole="t" filled="f" o:preferrelative="t" stroked="f" coordsize="21600,21600">
            <v:path/>
            <v:fill on="f" focussize="0,0"/>
            <v:stroke on="f"/>
            <v:imagedata r:id="rId10" o:title=""/>
            <o:lock v:ext="edit" aspectratio="t"/>
            <w10:wrap type="none"/>
            <w10:anchorlock/>
          </v:shape>
          <w:control r:id="rId236" w:name="Control 180" w:shapeid="_x0000_i1204"/>
        </w:object>
      </w:r>
      <w:r>
        <w:rPr>
          <w:rFonts w:hint="eastAsia" w:ascii="宋体" w:hAnsi="宋体" w:eastAsia="宋体" w:cs="宋体"/>
          <w:kern w:val="0"/>
          <w:sz w:val="24"/>
          <w:szCs w:val="24"/>
        </w:rPr>
        <w:t xml:space="preserve">C. 充分发挥多处理器的功能 </w:t>
      </w:r>
    </w:p>
    <w:p w14:paraId="0859CD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5" o:spt="201" alt="" type="#_x0000_t201" style="height:15.75pt;width:20.25pt;" o:ole="t" filled="f" o:preferrelative="t" stroked="f" coordsize="21600,21600">
            <v:path/>
            <v:fill on="f" focussize="0,0"/>
            <v:stroke on="f"/>
            <v:imagedata r:id="rId10" o:title=""/>
            <o:lock v:ext="edit" aspectratio="t"/>
            <w10:wrap type="none"/>
            <w10:anchorlock/>
          </v:shape>
          <w:control r:id="rId237" w:name="Control 181" w:shapeid="_x0000_i1205"/>
        </w:object>
      </w:r>
      <w:r>
        <w:rPr>
          <w:rFonts w:hint="eastAsia" w:ascii="宋体" w:hAnsi="宋体" w:eastAsia="宋体" w:cs="宋体"/>
          <w:kern w:val="0"/>
          <w:sz w:val="24"/>
          <w:szCs w:val="24"/>
        </w:rPr>
        <w:t xml:space="preserve">D. 易于调度，代价低 </w:t>
      </w:r>
    </w:p>
    <w:p w14:paraId="4902CD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【解析】选项：C不正确，因为资源分配给进程，与引入线程的好处关系不大。</w:t>
      </w:r>
    </w:p>
    <w:p w14:paraId="308FF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正确答案是：利于分配资源</w:t>
      </w:r>
    </w:p>
    <w:p w14:paraId="1D40BDC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"http://sichuan.ouchn.cn/mod/quiz/comment.php?attempt=15224845&amp;slot=13" </w:instrText>
      </w:r>
      <w:r>
        <w:rPr>
          <w:rFonts w:ascii="宋体" w:hAnsi="宋体" w:eastAsia="宋体" w:cs="宋体"/>
          <w:kern w:val="0"/>
          <w:sz w:val="24"/>
          <w:szCs w:val="24"/>
        </w:rPr>
        <w:fldChar w:fldCharType="separate"/>
      </w:r>
    </w:p>
    <w:p w14:paraId="5D981A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B4A6B0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1E7D987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7" name="图片 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861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6" o:spt="201" alt="" type="#_x0000_t201" style="height:18pt;width:72pt;" o:ole="t" filled="f" o:preferrelative="t" stroked="f" coordsize="21600,21600">
            <v:path/>
            <v:fill on="f" focussize="0,0"/>
            <v:stroke on="f"/>
            <v:imagedata r:id="rId239" o:title=""/>
            <o:lock v:ext="edit" aspectratio="t"/>
            <w10:wrap type="none"/>
            <w10:anchorlock/>
          </v:shape>
          <w:control r:id="rId238" w:name="Control 182" w:shapeid="_x0000_i1206"/>
        </w:object>
      </w:r>
    </w:p>
    <w:p w14:paraId="483C30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有9个生产者，6个消费者，共享容量为8的缓冲区。在这个生产者-消费者问题中，互斥使用缓冲区的信号量mutex的初值应该为（    ）。</w:t>
      </w:r>
    </w:p>
    <w:p w14:paraId="41688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DCA7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7" o:spt="201" alt="" type="#_x0000_t201" style="height:15.75pt;width:20.25pt;" o:ole="t" filled="f" o:preferrelative="t" stroked="f" coordsize="21600,21600">
            <v:path/>
            <v:fill on="f" focussize="0,0"/>
            <v:stroke on="f"/>
            <v:imagedata r:id="rId10" o:title=""/>
            <o:lock v:ext="edit" aspectratio="t"/>
            <w10:wrap type="none"/>
            <w10:anchorlock/>
          </v:shape>
          <w:control r:id="rId240" w:name="Control 183" w:shapeid="_x0000_i1207"/>
        </w:object>
      </w:r>
      <w:r>
        <w:rPr>
          <w:rFonts w:hint="eastAsia" w:ascii="宋体" w:hAnsi="宋体" w:eastAsia="宋体" w:cs="宋体"/>
          <w:kern w:val="0"/>
          <w:sz w:val="24"/>
          <w:szCs w:val="24"/>
        </w:rPr>
        <w:t xml:space="preserve">A. 9 </w:t>
      </w:r>
    </w:p>
    <w:p w14:paraId="33A864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8" o:spt="201" alt="" type="#_x0000_t201" style="height:15.75pt;width:20.25pt;" o:ole="t" filled="f" o:preferrelative="t" stroked="f" coordsize="21600,21600">
            <v:path/>
            <v:fill on="f" focussize="0,0"/>
            <v:stroke on="f"/>
            <v:imagedata r:id="rId10" o:title=""/>
            <o:lock v:ext="edit" aspectratio="t"/>
            <w10:wrap type="none"/>
            <w10:anchorlock/>
          </v:shape>
          <w:control r:id="rId241" w:name="Control 184" w:shapeid="_x0000_i1208"/>
        </w:object>
      </w:r>
      <w:r>
        <w:rPr>
          <w:rFonts w:hint="eastAsia" w:ascii="宋体" w:hAnsi="宋体" w:eastAsia="宋体" w:cs="宋体"/>
          <w:kern w:val="0"/>
          <w:sz w:val="24"/>
          <w:szCs w:val="24"/>
        </w:rPr>
        <w:t xml:space="preserve">B. 6 </w:t>
      </w:r>
    </w:p>
    <w:p w14:paraId="4B9287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9" o:spt="201" alt="" type="#_x0000_t201" style="height:15.75pt;width:20.25pt;" o:ole="t" filled="f" o:preferrelative="t" stroked="f" coordsize="21600,21600">
            <v:path/>
            <v:fill on="f" focussize="0,0"/>
            <v:stroke on="f"/>
            <v:imagedata r:id="rId10" o:title=""/>
            <o:lock v:ext="edit" aspectratio="t"/>
            <w10:wrap type="none"/>
            <w10:anchorlock/>
          </v:shape>
          <w:control r:id="rId242" w:name="Control 185" w:shapeid="_x0000_i1209"/>
        </w:object>
      </w:r>
      <w:r>
        <w:rPr>
          <w:rFonts w:hint="eastAsia" w:ascii="宋体" w:hAnsi="宋体" w:eastAsia="宋体" w:cs="宋体"/>
          <w:kern w:val="0"/>
          <w:sz w:val="24"/>
          <w:szCs w:val="24"/>
        </w:rPr>
        <w:t xml:space="preserve">C. 1 </w:t>
      </w:r>
    </w:p>
    <w:p w14:paraId="1C2A0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0" o:spt="201" alt="" type="#_x0000_t201" style="height:15.75pt;width:20.25pt;" o:ole="t" filled="f" o:preferrelative="t" stroked="f" coordsize="21600,21600">
            <v:path/>
            <v:fill on="f" focussize="0,0"/>
            <v:stroke on="f"/>
            <v:imagedata r:id="rId10" o:title=""/>
            <o:lock v:ext="edit" aspectratio="t"/>
            <w10:wrap type="none"/>
            <w10:anchorlock/>
          </v:shape>
          <w:control r:id="rId243" w:name="Control 186" w:shapeid="_x0000_i1210"/>
        </w:object>
      </w:r>
      <w:r>
        <w:rPr>
          <w:rFonts w:hint="eastAsia" w:ascii="宋体" w:hAnsi="宋体" w:eastAsia="宋体" w:cs="宋体"/>
          <w:kern w:val="0"/>
          <w:sz w:val="24"/>
          <w:szCs w:val="24"/>
        </w:rPr>
        <w:t xml:space="preserve">D. 8 </w:t>
      </w:r>
    </w:p>
    <w:p w14:paraId="618D4C6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【解析】不论有几个生产者、消费者以及缓冲区，在这个生产者-消费者问题中，互斥信号量的初值只能为1。</w:t>
      </w:r>
    </w:p>
    <w:p w14:paraId="51227D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404275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"http://sichuan.ouchn.cn/mod/quiz/comment.php?attempt=15224845&amp;slot=14" </w:instrText>
      </w:r>
      <w:r>
        <w:rPr>
          <w:rFonts w:ascii="宋体" w:hAnsi="宋体" w:eastAsia="宋体" w:cs="宋体"/>
          <w:kern w:val="0"/>
          <w:sz w:val="24"/>
          <w:szCs w:val="24"/>
        </w:rPr>
        <w:fldChar w:fldCharType="separate"/>
      </w:r>
    </w:p>
    <w:p w14:paraId="2F8CFC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EE17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CA6E33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6" name="图片 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CB7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1" o:spt="201" alt="" type="#_x0000_t201" style="height:18pt;width:72pt;" o:ole="t" filled="f" o:preferrelative="t" stroked="f" coordsize="21600,21600">
            <v:path/>
            <v:fill on="f" focussize="0,0"/>
            <v:stroke on="f"/>
            <v:imagedata r:id="rId245" o:title=""/>
            <o:lock v:ext="edit" aspectratio="t"/>
            <w10:wrap type="none"/>
            <w10:anchorlock/>
          </v:shape>
          <w:control r:id="rId244" w:name="Control 187" w:shapeid="_x0000_i1211"/>
        </w:object>
      </w:r>
    </w:p>
    <w:p w14:paraId="51A722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若P、V操作的信号量S初值为2，当前值为 -1，则表示有（    ）个等待进程。</w:t>
      </w:r>
    </w:p>
    <w:p w14:paraId="355063E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2386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2" o:spt="201" alt="" type="#_x0000_t201" style="height:15.75pt;width:20.25pt;" o:ole="t" filled="f" o:preferrelative="t" stroked="f" coordsize="21600,21600">
            <v:path/>
            <v:fill on="f" focussize="0,0"/>
            <v:stroke on="f"/>
            <v:imagedata r:id="rId10" o:title=""/>
            <o:lock v:ext="edit" aspectratio="t"/>
            <w10:wrap type="none"/>
            <w10:anchorlock/>
          </v:shape>
          <w:control r:id="rId246" w:name="Control 188" w:shapeid="_x0000_i1212"/>
        </w:object>
      </w:r>
      <w:r>
        <w:rPr>
          <w:rFonts w:hint="eastAsia" w:ascii="宋体" w:hAnsi="宋体" w:eastAsia="宋体" w:cs="宋体"/>
          <w:kern w:val="0"/>
          <w:sz w:val="24"/>
          <w:szCs w:val="24"/>
        </w:rPr>
        <w:t xml:space="preserve">A. 0 </w:t>
      </w:r>
    </w:p>
    <w:p w14:paraId="0E205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3" o:spt="201" alt="" type="#_x0000_t201" style="height:15.75pt;width:20.25pt;" o:ole="t" filled="f" o:preferrelative="t" stroked="f" coordsize="21600,21600">
            <v:path/>
            <v:fill on="f" focussize="0,0"/>
            <v:stroke on="f"/>
            <v:imagedata r:id="rId10" o:title=""/>
            <o:lock v:ext="edit" aspectratio="t"/>
            <w10:wrap type="none"/>
            <w10:anchorlock/>
          </v:shape>
          <w:control r:id="rId247" w:name="Control 189" w:shapeid="_x0000_i1213"/>
        </w:object>
      </w:r>
      <w:r>
        <w:rPr>
          <w:rFonts w:hint="eastAsia" w:ascii="宋体" w:hAnsi="宋体" w:eastAsia="宋体" w:cs="宋体"/>
          <w:kern w:val="0"/>
          <w:sz w:val="24"/>
          <w:szCs w:val="24"/>
        </w:rPr>
        <w:t xml:space="preserve">B. 2 </w:t>
      </w:r>
    </w:p>
    <w:p w14:paraId="27F7A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4" o:spt="201" alt="" type="#_x0000_t201" style="height:15.75pt;width:20.25pt;" o:ole="t" filled="f" o:preferrelative="t" stroked="f" coordsize="21600,21600">
            <v:path/>
            <v:fill on="f" focussize="0,0"/>
            <v:stroke on="f"/>
            <v:imagedata r:id="rId10" o:title=""/>
            <o:lock v:ext="edit" aspectratio="t"/>
            <w10:wrap type="none"/>
            <w10:anchorlock/>
          </v:shape>
          <w:control r:id="rId248" w:name="Control 190" w:shapeid="_x0000_i1214"/>
        </w:object>
      </w:r>
      <w:r>
        <w:rPr>
          <w:rFonts w:hint="eastAsia" w:ascii="宋体" w:hAnsi="宋体" w:eastAsia="宋体" w:cs="宋体"/>
          <w:kern w:val="0"/>
          <w:sz w:val="24"/>
          <w:szCs w:val="24"/>
        </w:rPr>
        <w:t xml:space="preserve">C. 3 </w:t>
      </w:r>
    </w:p>
    <w:p w14:paraId="3ADEBC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5" o:spt="201" alt="" type="#_x0000_t201" style="height:15.75pt;width:20.25pt;" o:ole="t" filled="f" o:preferrelative="t" stroked="f" coordsize="21600,21600">
            <v:path/>
            <v:fill on="f" focussize="0,0"/>
            <v:stroke on="f"/>
            <v:imagedata r:id="rId10" o:title=""/>
            <o:lock v:ext="edit" aspectratio="t"/>
            <w10:wrap type="none"/>
            <w10:anchorlock/>
          </v:shape>
          <w:control r:id="rId249" w:name="Control 191" w:shapeid="_x0000_i1215"/>
        </w:object>
      </w:r>
      <w:r>
        <w:rPr>
          <w:rFonts w:hint="eastAsia" w:ascii="宋体" w:hAnsi="宋体" w:eastAsia="宋体" w:cs="宋体"/>
          <w:kern w:val="0"/>
          <w:sz w:val="24"/>
          <w:szCs w:val="24"/>
        </w:rPr>
        <w:t xml:space="preserve">D. 1 </w:t>
      </w:r>
    </w:p>
    <w:p w14:paraId="0E49A4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【解析】S&lt;0表示目前无可用资源，请求者必须等待资源。S当前值为-1，表示有1个等待进程，这与S的初值没有关系。因此，答案为1。</w:t>
      </w:r>
    </w:p>
    <w:p w14:paraId="6ADD2D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39314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"http://sichuan.ouchn.cn/mod/quiz/comment.php?attempt=15224845&amp;slot=15" </w:instrText>
      </w:r>
      <w:r>
        <w:rPr>
          <w:rFonts w:ascii="宋体" w:hAnsi="宋体" w:eastAsia="宋体" w:cs="宋体"/>
          <w:kern w:val="0"/>
          <w:sz w:val="24"/>
          <w:szCs w:val="24"/>
        </w:rPr>
        <w:fldChar w:fldCharType="separate"/>
      </w:r>
    </w:p>
    <w:p w14:paraId="1C85526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E1C622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5772B8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5" name="图片 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EEC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6" o:spt="201" alt="" type="#_x0000_t201" style="height:18pt;width:72pt;" o:ole="t" filled="f" o:preferrelative="t" stroked="f" coordsize="21600,21600">
            <v:path/>
            <v:fill on="f" focussize="0,0"/>
            <v:stroke on="f"/>
            <v:imagedata r:id="rId251" o:title=""/>
            <o:lock v:ext="edit" aspectratio="t"/>
            <w10:wrap type="none"/>
            <w10:anchorlock/>
          </v:shape>
          <w:control r:id="rId250" w:name="Control 192" w:shapeid="_x0000_i1216"/>
        </w:object>
      </w:r>
    </w:p>
    <w:p w14:paraId="34BF1F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系统出现死锁的原因是（    ）。</w:t>
      </w:r>
    </w:p>
    <w:p w14:paraId="3C4982F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56BF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7" o:spt="201" alt="" type="#_x0000_t201" style="height:15.75pt;width:20.25pt;" o:ole="t" filled="f" o:preferrelative="t" stroked="f" coordsize="21600,21600">
            <v:path/>
            <v:fill on="f" focussize="0,0"/>
            <v:stroke on="f"/>
            <v:imagedata r:id="rId10" o:title=""/>
            <o:lock v:ext="edit" aspectratio="t"/>
            <w10:wrap type="none"/>
            <w10:anchorlock/>
          </v:shape>
          <w:control r:id="rId252" w:name="Control 193" w:shapeid="_x0000_i1217"/>
        </w:object>
      </w:r>
      <w:r>
        <w:rPr>
          <w:rFonts w:hint="eastAsia" w:ascii="宋体" w:hAnsi="宋体" w:eastAsia="宋体" w:cs="宋体"/>
          <w:kern w:val="0"/>
          <w:sz w:val="24"/>
          <w:szCs w:val="24"/>
        </w:rPr>
        <w:t xml:space="preserve">A. 若干进程因竞争资源而无休止地循环等待着，而且都不释放已占有的资源 </w:t>
      </w:r>
    </w:p>
    <w:p w14:paraId="399C9B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8" o:spt="201" alt="" type="#_x0000_t201" style="height:15.75pt;width:20.25pt;" o:ole="t" filled="f" o:preferrelative="t" stroked="f" coordsize="21600,21600">
            <v:path/>
            <v:fill on="f" focussize="0,0"/>
            <v:stroke on="f"/>
            <v:imagedata r:id="rId10" o:title=""/>
            <o:lock v:ext="edit" aspectratio="t"/>
            <w10:wrap type="none"/>
            <w10:anchorlock/>
          </v:shape>
          <w:control r:id="rId253" w:name="Control 194" w:shapeid="_x0000_i1218"/>
        </w:object>
      </w:r>
      <w:r>
        <w:rPr>
          <w:rFonts w:hint="eastAsia" w:ascii="宋体" w:hAnsi="宋体" w:eastAsia="宋体" w:cs="宋体"/>
          <w:kern w:val="0"/>
          <w:sz w:val="24"/>
          <w:szCs w:val="24"/>
        </w:rPr>
        <w:t xml:space="preserve">B. 计算机系统发生了重大故障 </w:t>
      </w:r>
    </w:p>
    <w:p w14:paraId="675E1F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9" o:spt="201" alt="" type="#_x0000_t201" style="height:15.75pt;width:20.25pt;" o:ole="t" filled="f" o:preferrelative="t" stroked="f" coordsize="21600,21600">
            <v:path/>
            <v:fill on="f" focussize="0,0"/>
            <v:stroke on="f"/>
            <v:imagedata r:id="rId10" o:title=""/>
            <o:lock v:ext="edit" aspectratio="t"/>
            <w10:wrap type="none"/>
            <w10:anchorlock/>
          </v:shape>
          <w:control r:id="rId254" w:name="Control 195" w:shapeid="_x0000_i1219"/>
        </w:object>
      </w:r>
      <w:r>
        <w:rPr>
          <w:rFonts w:hint="eastAsia" w:ascii="宋体" w:hAnsi="宋体" w:eastAsia="宋体" w:cs="宋体"/>
          <w:kern w:val="0"/>
          <w:sz w:val="24"/>
          <w:szCs w:val="24"/>
        </w:rPr>
        <w:t xml:space="preserve">C. 有多个封锁的进程同时存在 </w:t>
      </w:r>
    </w:p>
    <w:p w14:paraId="1D2FC4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0" o:spt="201" alt="" type="#_x0000_t201" style="height:15.75pt;width:20.25pt;" o:ole="t" filled="f" o:preferrelative="t" stroked="f" coordsize="21600,21600">
            <v:path/>
            <v:fill on="f" focussize="0,0"/>
            <v:stroke on="f"/>
            <v:imagedata r:id="rId10" o:title=""/>
            <o:lock v:ext="edit" aspectratio="t"/>
            <w10:wrap type="none"/>
            <w10:anchorlock/>
          </v:shape>
          <w:control r:id="rId255" w:name="Control 196" w:shapeid="_x0000_i1220"/>
        </w:object>
      </w:r>
      <w:r>
        <w:rPr>
          <w:rFonts w:hint="eastAsia" w:ascii="宋体" w:hAnsi="宋体" w:eastAsia="宋体" w:cs="宋体"/>
          <w:kern w:val="0"/>
          <w:sz w:val="24"/>
          <w:szCs w:val="24"/>
        </w:rPr>
        <w:t xml:space="preserve">D. 资源数大大少于进程数，或进程同时申请的资源数大大超过资源总数 </w:t>
      </w:r>
    </w:p>
    <w:p w14:paraId="7590B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【解析】只有：若干进程因竞争资源而无休止地循环等待着，而且都不释放已占有的资源  是系统出现死锁的原因，其他选项都不是死锁的原因。</w:t>
      </w:r>
    </w:p>
    <w:p w14:paraId="16E335A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正确答案是：若干进程因竞争资源而无休止地循环等待着，而且都不释放已占有的资源</w:t>
      </w:r>
    </w:p>
    <w:p w14:paraId="523964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"http://sichuan.ouchn.cn/mod/quiz/comment.php?attempt=15224845&amp;slot=16" </w:instrText>
      </w:r>
      <w:r>
        <w:rPr>
          <w:rFonts w:ascii="宋体" w:hAnsi="宋体" w:eastAsia="宋体" w:cs="宋体"/>
          <w:kern w:val="0"/>
          <w:sz w:val="24"/>
          <w:szCs w:val="24"/>
        </w:rPr>
        <w:fldChar w:fldCharType="separate"/>
      </w:r>
    </w:p>
    <w:p w14:paraId="2579BC2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7875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3981CC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4" name="图片 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C3B91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1" o:spt="201" alt="" type="#_x0000_t201" style="height:18pt;width:72pt;" o:ole="t" filled="f" o:preferrelative="t" stroked="f" coordsize="21600,21600">
            <v:path/>
            <v:fill on="f" focussize="0,0"/>
            <v:stroke on="f"/>
            <v:imagedata r:id="rId257" o:title=""/>
            <o:lock v:ext="edit" aspectratio="t"/>
            <w10:wrap type="none"/>
            <w10:anchorlock/>
          </v:shape>
          <w:control r:id="rId256" w:name="Control 197" w:shapeid="_x0000_i1221"/>
        </w:object>
      </w:r>
    </w:p>
    <w:p w14:paraId="724025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以下不属于进程高级通信方式的是（    ）。</w:t>
      </w:r>
    </w:p>
    <w:p w14:paraId="3605A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498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2" o:spt="201" alt="" type="#_x0000_t201" style="height:15.75pt;width:20.25pt;" o:ole="t" filled="f" o:preferrelative="t" stroked="f" coordsize="21600,21600">
            <v:path/>
            <v:fill on="f" focussize="0,0"/>
            <v:stroke on="f"/>
            <v:imagedata r:id="rId10" o:title=""/>
            <o:lock v:ext="edit" aspectratio="t"/>
            <w10:wrap type="none"/>
            <w10:anchorlock/>
          </v:shape>
          <w:control r:id="rId258" w:name="Control 198" w:shapeid="_x0000_i1222"/>
        </w:object>
      </w:r>
      <w:r>
        <w:rPr>
          <w:rFonts w:hint="eastAsia" w:ascii="宋体" w:hAnsi="宋体" w:eastAsia="宋体" w:cs="宋体"/>
          <w:kern w:val="0"/>
          <w:sz w:val="24"/>
          <w:szCs w:val="24"/>
        </w:rPr>
        <w:t xml:space="preserve">A. 管道文件方式 </w:t>
      </w:r>
    </w:p>
    <w:p w14:paraId="4E691C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3" o:spt="201" alt="" type="#_x0000_t201" style="height:15.75pt;width:20.25pt;" o:ole="t" filled="f" o:preferrelative="t" stroked="f" coordsize="21600,21600">
            <v:path/>
            <v:fill on="f" focussize="0,0"/>
            <v:stroke on="f"/>
            <v:imagedata r:id="rId10" o:title=""/>
            <o:lock v:ext="edit" aspectratio="t"/>
            <w10:wrap type="none"/>
            <w10:anchorlock/>
          </v:shape>
          <w:control r:id="rId259" w:name="Control 199" w:shapeid="_x0000_i1223"/>
        </w:object>
      </w:r>
      <w:r>
        <w:rPr>
          <w:rFonts w:hint="eastAsia" w:ascii="宋体" w:hAnsi="宋体" w:eastAsia="宋体" w:cs="宋体"/>
          <w:kern w:val="0"/>
          <w:sz w:val="24"/>
          <w:szCs w:val="24"/>
        </w:rPr>
        <w:t xml:space="preserve">B. 进程互斥和同步方式 </w:t>
      </w:r>
    </w:p>
    <w:p w14:paraId="4CC7FC0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4" o:spt="201" alt="" type="#_x0000_t201" style="height:15.75pt;width:20.25pt;" o:ole="t" filled="f" o:preferrelative="t" stroked="f" coordsize="21600,21600">
            <v:path/>
            <v:fill on="f" focussize="0,0"/>
            <v:stroke on="f"/>
            <v:imagedata r:id="rId10" o:title=""/>
            <o:lock v:ext="edit" aspectratio="t"/>
            <w10:wrap type="none"/>
            <w10:anchorlock/>
          </v:shape>
          <w:control r:id="rId260" w:name="Control 200" w:shapeid="_x0000_i1224"/>
        </w:object>
      </w:r>
      <w:r>
        <w:rPr>
          <w:rFonts w:hint="eastAsia" w:ascii="宋体" w:hAnsi="宋体" w:eastAsia="宋体" w:cs="宋体"/>
          <w:kern w:val="0"/>
          <w:sz w:val="24"/>
          <w:szCs w:val="24"/>
        </w:rPr>
        <w:t xml:space="preserve">C. 共享内存方式 </w:t>
      </w:r>
    </w:p>
    <w:p w14:paraId="3AC92E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5" o:spt="201" alt="" type="#_x0000_t201" style="height:15.75pt;width:20.25pt;" o:ole="t" filled="f" o:preferrelative="t" stroked="f" coordsize="21600,21600">
            <v:path/>
            <v:fill on="f" focussize="0,0"/>
            <v:stroke on="f"/>
            <v:imagedata r:id="rId10" o:title=""/>
            <o:lock v:ext="edit" aspectratio="t"/>
            <w10:wrap type="none"/>
            <w10:anchorlock/>
          </v:shape>
          <w:control r:id="rId261" w:name="Control 201" w:shapeid="_x0000_i1225"/>
        </w:object>
      </w:r>
      <w:r>
        <w:rPr>
          <w:rFonts w:hint="eastAsia" w:ascii="宋体" w:hAnsi="宋体" w:eastAsia="宋体" w:cs="宋体"/>
          <w:kern w:val="0"/>
          <w:sz w:val="24"/>
          <w:szCs w:val="24"/>
        </w:rPr>
        <w:t xml:space="preserve">D. 消息传递方式 </w:t>
      </w:r>
    </w:p>
    <w:p w14:paraId="4C1361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【解析】进程互斥和同步方式因为交换的信息量少，被归结为低级进程通信方式。因此答案为：进程互斥和同步方式。</w:t>
      </w:r>
    </w:p>
    <w:p w14:paraId="0EF62E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正确答案是：进程互斥和同步方式</w:t>
      </w:r>
    </w:p>
    <w:p w14:paraId="7C54A8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"http://sichuan.ouchn.cn/mod/quiz/comment.php?attempt=15224845&amp;slot=17" </w:instrText>
      </w:r>
      <w:r>
        <w:rPr>
          <w:rFonts w:ascii="宋体" w:hAnsi="宋体" w:eastAsia="宋体" w:cs="宋体"/>
          <w:kern w:val="0"/>
          <w:sz w:val="24"/>
          <w:szCs w:val="24"/>
        </w:rPr>
        <w:fldChar w:fldCharType="separate"/>
      </w:r>
    </w:p>
    <w:p w14:paraId="5D365E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A310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3" name="图片 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558909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D979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6" o:spt="201" alt="" type="#_x0000_t201" style="height:18pt;width:72pt;" o:ole="t" filled="f" o:preferrelative="t" stroked="f" coordsize="21600,21600">
            <v:path/>
            <v:fill on="f" focussize="0,0"/>
            <v:stroke on="f"/>
            <v:imagedata r:id="rId263" o:title=""/>
            <o:lock v:ext="edit" aspectratio="t"/>
            <w10:wrap type="none"/>
            <w10:anchorlock/>
          </v:shape>
          <w:control r:id="rId262" w:name="Control 202" w:shapeid="_x0000_i1226"/>
        </w:object>
      </w:r>
    </w:p>
    <w:p w14:paraId="7CB4CA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6F600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79C19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7C4EE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2" name="图片 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DC7E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7" o:spt="201" alt="" type="#_x0000_t201" style="height:18pt;width:72pt;" o:ole="t" filled="f" o:preferrelative="t" stroked="f" coordsize="21600,21600">
            <v:path/>
            <v:fill on="f" focussize="0,0"/>
            <v:stroke on="f"/>
            <v:imagedata r:id="rId265" o:title=""/>
            <o:lock v:ext="edit" aspectratio="t"/>
            <w10:wrap type="none"/>
            <w10:anchorlock/>
          </v:shape>
          <w:control r:id="rId264" w:name="Control 203" w:shapeid="_x0000_i1227"/>
        </w:object>
      </w:r>
    </w:p>
    <w:p w14:paraId="53B6F2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操作系统是用户与计算机之间的接口。 （    ）</w:t>
      </w:r>
    </w:p>
    <w:p w14:paraId="2A63DC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D89E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8" o:spt="201" alt="" type="#_x0000_t201" style="height:15.75pt;width:20.25pt;" o:ole="t" filled="f" o:preferrelative="t" stroked="f" coordsize="21600,21600">
            <v:path/>
            <v:fill on="f" focussize="0,0"/>
            <v:stroke on="f"/>
            <v:imagedata r:id="rId10" o:title=""/>
            <o:lock v:ext="edit" aspectratio="t"/>
            <w10:wrap type="none"/>
            <w10:anchorlock/>
          </v:shape>
          <w:control r:id="rId266" w:name="Control 204" w:shapeid="_x0000_i1228"/>
        </w:object>
      </w:r>
      <w:r>
        <w:rPr>
          <w:rFonts w:hint="eastAsia" w:ascii="宋体" w:hAnsi="宋体" w:eastAsia="宋体" w:cs="宋体"/>
          <w:kern w:val="0"/>
          <w:sz w:val="24"/>
          <w:szCs w:val="24"/>
        </w:rPr>
        <w:t xml:space="preserve">对 </w:t>
      </w:r>
    </w:p>
    <w:p w14:paraId="675E21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9" o:spt="201" alt="" type="#_x0000_t201" style="height:15.75pt;width:20.25pt;" o:ole="t" filled="f" o:preferrelative="t" stroked="f" coordsize="21600,21600">
            <v:path/>
            <v:fill on="f" focussize="0,0"/>
            <v:stroke on="f"/>
            <v:imagedata r:id="rId10" o:title=""/>
            <o:lock v:ext="edit" aspectratio="t"/>
            <w10:wrap type="none"/>
            <w10:anchorlock/>
          </v:shape>
          <w:control r:id="rId267" w:name="Control 205" w:shapeid="_x0000_i1229"/>
        </w:object>
      </w:r>
      <w:r>
        <w:rPr>
          <w:rFonts w:hint="eastAsia" w:ascii="宋体" w:hAnsi="宋体" w:eastAsia="宋体" w:cs="宋体"/>
          <w:kern w:val="0"/>
          <w:sz w:val="24"/>
          <w:szCs w:val="24"/>
        </w:rPr>
        <w:t xml:space="preserve">错 </w:t>
      </w:r>
    </w:p>
    <w:p w14:paraId="7B250B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【解析】这句话是正确的。操作系统是用户与计算机之间的接口，没有操作系统用户根本无法使用计算机。</w:t>
      </w:r>
    </w:p>
    <w:p w14:paraId="2D5DC2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807CD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"http://sichuan.ouchn.cn/mod/quiz/comment.php?attempt=15224845&amp;slot=19" </w:instrText>
      </w:r>
      <w:r>
        <w:rPr>
          <w:rFonts w:ascii="宋体" w:hAnsi="宋体" w:eastAsia="宋体" w:cs="宋体"/>
          <w:kern w:val="0"/>
          <w:sz w:val="24"/>
          <w:szCs w:val="24"/>
        </w:rPr>
        <w:fldChar w:fldCharType="separate"/>
      </w:r>
    </w:p>
    <w:p w14:paraId="533CE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4429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C6617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CCCE5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1" name="图片 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CFC0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0" o:spt="201" alt="" type="#_x0000_t201" style="height:18pt;width:72pt;" o:ole="t" filled="f" o:preferrelative="t" stroked="f" coordsize="21600,21600">
            <v:path/>
            <v:fill on="f" focussize="0,0"/>
            <v:stroke on="f"/>
            <v:imagedata r:id="rId269" o:title=""/>
            <o:lock v:ext="edit" aspectratio="t"/>
            <w10:wrap type="none"/>
            <w10:anchorlock/>
          </v:shape>
          <w:control r:id="rId268" w:name="Control 206" w:shapeid="_x0000_i1230"/>
        </w:object>
      </w:r>
    </w:p>
    <w:p w14:paraId="0D6398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操作系统是整个计算机系统的控制管理中心，它对其它软件具有支配权利。因而，操作系统建立在其它软件之上。（     ）</w:t>
      </w:r>
    </w:p>
    <w:p w14:paraId="4E007E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C74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1" o:spt="201" alt="" type="#_x0000_t201" style="height:15.75pt;width:20.25pt;" o:ole="t" filled="f" o:preferrelative="t" stroked="f" coordsize="21600,21600">
            <v:path/>
            <v:fill on="f" focussize="0,0"/>
            <v:stroke on="f"/>
            <v:imagedata r:id="rId10" o:title=""/>
            <o:lock v:ext="edit" aspectratio="t"/>
            <w10:wrap type="none"/>
            <w10:anchorlock/>
          </v:shape>
          <w:control r:id="rId270" w:name="Control 207" w:shapeid="_x0000_i1231"/>
        </w:object>
      </w:r>
      <w:r>
        <w:rPr>
          <w:rFonts w:hint="eastAsia" w:ascii="宋体" w:hAnsi="宋体" w:eastAsia="宋体" w:cs="宋体"/>
          <w:kern w:val="0"/>
          <w:sz w:val="24"/>
          <w:szCs w:val="24"/>
        </w:rPr>
        <w:t xml:space="preserve">对 </w:t>
      </w:r>
    </w:p>
    <w:p w14:paraId="656F27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2" o:spt="201" alt="" type="#_x0000_t201" style="height:15.75pt;width:20.25pt;" o:ole="t" filled="f" o:preferrelative="t" stroked="f" coordsize="21600,21600">
            <v:path/>
            <v:fill on="f" focussize="0,0"/>
            <v:stroke on="f"/>
            <v:imagedata r:id="rId10" o:title=""/>
            <o:lock v:ext="edit" aspectratio="t"/>
            <w10:wrap type="none"/>
            <w10:anchorlock/>
          </v:shape>
          <w:control r:id="rId271" w:name="Control 208" w:shapeid="_x0000_i1232"/>
        </w:object>
      </w:r>
      <w:r>
        <w:rPr>
          <w:rFonts w:hint="eastAsia" w:ascii="宋体" w:hAnsi="宋体" w:eastAsia="宋体" w:cs="宋体"/>
          <w:kern w:val="0"/>
          <w:sz w:val="24"/>
          <w:szCs w:val="24"/>
        </w:rPr>
        <w:t xml:space="preserve">错 </w:t>
      </w:r>
    </w:p>
    <w:p w14:paraId="0532F3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【解析】这句话前面一半是正确的，即操作系统是整个计算机系统的控制管理中心，它对其它软件具有支配权利。但是，后面一半说反了，正确的说法是：其他软件建立在操作系统之上。</w:t>
      </w:r>
    </w:p>
    <w:p w14:paraId="423C0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1CAB3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"http://sichuan.ouchn.cn/mod/quiz/comment.php?attempt=15224845&amp;slot=20" </w:instrText>
      </w:r>
      <w:r>
        <w:rPr>
          <w:rFonts w:ascii="宋体" w:hAnsi="宋体" w:eastAsia="宋体" w:cs="宋体"/>
          <w:kern w:val="0"/>
          <w:sz w:val="24"/>
          <w:szCs w:val="24"/>
        </w:rPr>
        <w:fldChar w:fldCharType="separate"/>
      </w:r>
    </w:p>
    <w:p w14:paraId="4FE3F3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BF9F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20C1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5B42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0" name="图片 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C36C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3" o:spt="201" alt="" type="#_x0000_t201" style="height:18pt;width:72pt;" o:ole="t" filled="f" o:preferrelative="t" stroked="f" coordsize="21600,21600">
            <v:path/>
            <v:fill on="f" focussize="0,0"/>
            <v:stroke on="f"/>
            <v:imagedata r:id="rId273" o:title=""/>
            <o:lock v:ext="edit" aspectratio="t"/>
            <w10:wrap type="none"/>
            <w10:anchorlock/>
          </v:shape>
          <w:control r:id="rId272" w:name="Control 209" w:shapeid="_x0000_i1233"/>
        </w:object>
      </w:r>
    </w:p>
    <w:p w14:paraId="324BD2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4B6763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731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4" o:spt="201" alt="" type="#_x0000_t201" style="height:15.75pt;width:20.25pt;" o:ole="t" filled="f" o:preferrelative="t" stroked="f" coordsize="21600,21600">
            <v:path/>
            <v:fill on="f" focussize="0,0"/>
            <v:stroke on="f"/>
            <v:imagedata r:id="rId10" o:title=""/>
            <o:lock v:ext="edit" aspectratio="t"/>
            <w10:wrap type="none"/>
            <w10:anchorlock/>
          </v:shape>
          <w:control r:id="rId274" w:name="Control 210" w:shapeid="_x0000_i1234"/>
        </w:object>
      </w:r>
      <w:r>
        <w:rPr>
          <w:rFonts w:hint="eastAsia" w:ascii="宋体" w:hAnsi="宋体" w:eastAsia="宋体" w:cs="宋体"/>
          <w:kern w:val="0"/>
          <w:sz w:val="24"/>
          <w:szCs w:val="24"/>
        </w:rPr>
        <w:t xml:space="preserve">对 </w:t>
      </w:r>
    </w:p>
    <w:p w14:paraId="50E1D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5" o:spt="201" alt="" type="#_x0000_t201" style="height:15.75pt;width:20.25pt;" o:ole="t" filled="f" o:preferrelative="t" stroked="f" coordsize="21600,21600">
            <v:path/>
            <v:fill on="f" focussize="0,0"/>
            <v:stroke on="f"/>
            <v:imagedata r:id="rId10" o:title=""/>
            <o:lock v:ext="edit" aspectratio="t"/>
            <w10:wrap type="none"/>
            <w10:anchorlock/>
          </v:shape>
          <w:control r:id="rId275" w:name="Control 211" w:shapeid="_x0000_i1235"/>
        </w:object>
      </w:r>
      <w:r>
        <w:rPr>
          <w:rFonts w:hint="eastAsia" w:ascii="宋体" w:hAnsi="宋体" w:eastAsia="宋体" w:cs="宋体"/>
          <w:kern w:val="0"/>
          <w:sz w:val="24"/>
          <w:szCs w:val="24"/>
        </w:rPr>
        <w:t xml:space="preserve">错 </w:t>
      </w:r>
    </w:p>
    <w:p w14:paraId="5845C1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08D166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CAC016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"http://sichuan.ouchn.cn/mod/quiz/comment.php?attempt=15224845&amp;slot=21" </w:instrText>
      </w:r>
      <w:r>
        <w:rPr>
          <w:rFonts w:ascii="宋体" w:hAnsi="宋体" w:eastAsia="宋体" w:cs="宋体"/>
          <w:kern w:val="0"/>
          <w:sz w:val="24"/>
          <w:szCs w:val="24"/>
        </w:rPr>
        <w:fldChar w:fldCharType="separate"/>
      </w:r>
    </w:p>
    <w:p w14:paraId="52C531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351E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14D114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B9FE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9" name="图片 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2DFB6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6" o:spt="201" alt="" type="#_x0000_t201" style="height:18pt;width:72pt;" o:ole="t" filled="f" o:preferrelative="t" stroked="f" coordsize="21600,21600">
            <v:path/>
            <v:fill on="f" focussize="0,0"/>
            <v:stroke on="f"/>
            <v:imagedata r:id="rId277" o:title=""/>
            <o:lock v:ext="edit" aspectratio="t"/>
            <w10:wrap type="none"/>
            <w10:anchorlock/>
          </v:shape>
          <w:control r:id="rId276" w:name="Control 212" w:shapeid="_x0000_i1236"/>
        </w:object>
      </w:r>
    </w:p>
    <w:p w14:paraId="7DE745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简单地说，进程是程序的执行过程。因而，进程和程序是一一对应的。（   ）</w:t>
      </w:r>
    </w:p>
    <w:p w14:paraId="61FBA2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3592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7" o:spt="201" alt="" type="#_x0000_t201" style="height:15.75pt;width:20.25pt;" o:ole="t" filled="f" o:preferrelative="t" stroked="f" coordsize="21600,21600">
            <v:path/>
            <v:fill on="f" focussize="0,0"/>
            <v:stroke on="f"/>
            <v:imagedata r:id="rId10" o:title=""/>
            <o:lock v:ext="edit" aspectratio="t"/>
            <w10:wrap type="none"/>
            <w10:anchorlock/>
          </v:shape>
          <w:control r:id="rId278" w:name="Control 213" w:shapeid="_x0000_i1237"/>
        </w:object>
      </w:r>
      <w:r>
        <w:rPr>
          <w:rFonts w:hint="eastAsia" w:ascii="宋体" w:hAnsi="宋体" w:eastAsia="宋体" w:cs="宋体"/>
          <w:kern w:val="0"/>
          <w:sz w:val="24"/>
          <w:szCs w:val="24"/>
        </w:rPr>
        <w:t xml:space="preserve">对 </w:t>
      </w:r>
    </w:p>
    <w:p w14:paraId="41C139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8" o:spt="201" alt="" type="#_x0000_t201" style="height:15.75pt;width:20.25pt;" o:ole="t" filled="f" o:preferrelative="t" stroked="f" coordsize="21600,21600">
            <v:path/>
            <v:fill on="f" focussize="0,0"/>
            <v:stroke on="f"/>
            <v:imagedata r:id="rId10" o:title=""/>
            <o:lock v:ext="edit" aspectratio="t"/>
            <w10:wrap type="none"/>
            <w10:anchorlock/>
          </v:shape>
          <w:control r:id="rId279" w:name="Control 214" w:shapeid="_x0000_i1238"/>
        </w:object>
      </w:r>
      <w:r>
        <w:rPr>
          <w:rFonts w:hint="eastAsia" w:ascii="宋体" w:hAnsi="宋体" w:eastAsia="宋体" w:cs="宋体"/>
          <w:kern w:val="0"/>
          <w:sz w:val="24"/>
          <w:szCs w:val="24"/>
        </w:rPr>
        <w:t xml:space="preserve">错 </w:t>
      </w:r>
    </w:p>
    <w:p w14:paraId="79C009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【解析】“进程是程序的执行过程”这句话是正确的，但是进程和程序无一一对应关系，一个程序为多个进程共用，一个进程在其活动中也能执行多个程序。</w:t>
      </w:r>
    </w:p>
    <w:p w14:paraId="697B3B7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1BE59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"http://sichuan.ouchn.cn/mod/quiz/comment.php?attempt=15224845&amp;slot=22" </w:instrText>
      </w:r>
      <w:r>
        <w:rPr>
          <w:rFonts w:ascii="宋体" w:hAnsi="宋体" w:eastAsia="宋体" w:cs="宋体"/>
          <w:kern w:val="0"/>
          <w:sz w:val="24"/>
          <w:szCs w:val="24"/>
        </w:rPr>
        <w:fldChar w:fldCharType="separate"/>
      </w:r>
    </w:p>
    <w:p w14:paraId="10319CD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CDB5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0814F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D78E7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8" name="图片 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8FC4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9" o:spt="201" alt="" type="#_x0000_t201" style="height:18pt;width:72pt;" o:ole="t" filled="f" o:preferrelative="t" stroked="f" coordsize="21600,21600">
            <v:path/>
            <v:fill on="f" focussize="0,0"/>
            <v:stroke on="f"/>
            <v:imagedata r:id="rId281" o:title=""/>
            <o:lock v:ext="edit" aspectratio="t"/>
            <w10:wrap type="none"/>
            <w10:anchorlock/>
          </v:shape>
          <w:control r:id="rId280" w:name="Control 215" w:shapeid="_x0000_i1239"/>
        </w:object>
      </w:r>
    </w:p>
    <w:p w14:paraId="056660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进程执行的相对速度不能由进程自己来控制。（    ）</w:t>
      </w:r>
    </w:p>
    <w:p w14:paraId="18DF10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D0FD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0" o:spt="201" alt="" type="#_x0000_t201" style="height:15.75pt;width:20.25pt;" o:ole="t" filled="f" o:preferrelative="t" stroked="f" coordsize="21600,21600">
            <v:path/>
            <v:fill on="f" focussize="0,0"/>
            <v:stroke on="f"/>
            <v:imagedata r:id="rId10" o:title=""/>
            <o:lock v:ext="edit" aspectratio="t"/>
            <w10:wrap type="none"/>
            <w10:anchorlock/>
          </v:shape>
          <w:control r:id="rId282" w:name="Control 216" w:shapeid="_x0000_i1240"/>
        </w:object>
      </w:r>
      <w:r>
        <w:rPr>
          <w:rFonts w:hint="eastAsia" w:ascii="宋体" w:hAnsi="宋体" w:eastAsia="宋体" w:cs="宋体"/>
          <w:kern w:val="0"/>
          <w:sz w:val="24"/>
          <w:szCs w:val="24"/>
        </w:rPr>
        <w:t xml:space="preserve">对 </w:t>
      </w:r>
    </w:p>
    <w:p w14:paraId="2CF014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1" o:spt="201" alt="" type="#_x0000_t201" style="height:15.75pt;width:20.25pt;" o:ole="t" filled="f" o:preferrelative="t" stroked="f" coordsize="21600,21600">
            <v:path/>
            <v:fill on="f" focussize="0,0"/>
            <v:stroke on="f"/>
            <v:imagedata r:id="rId10" o:title=""/>
            <o:lock v:ext="edit" aspectratio="t"/>
            <w10:wrap type="none"/>
            <w10:anchorlock/>
          </v:shape>
          <w:control r:id="rId283" w:name="Control 217" w:shapeid="_x0000_i1241"/>
        </w:object>
      </w:r>
      <w:r>
        <w:rPr>
          <w:rFonts w:hint="eastAsia" w:ascii="宋体" w:hAnsi="宋体" w:eastAsia="宋体" w:cs="宋体"/>
          <w:kern w:val="0"/>
          <w:sz w:val="24"/>
          <w:szCs w:val="24"/>
        </w:rPr>
        <w:t xml:space="preserve">错 </w:t>
      </w:r>
    </w:p>
    <w:p w14:paraId="256C73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【解析】这句话是正确的。进程是程序在并发环境中的执行过程，并发环境下进程执行的相对速度不确定，因此不能由进程自己来控制执行情况。</w:t>
      </w:r>
    </w:p>
    <w:p w14:paraId="0F0C73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55273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"http://sichuan.ouchn.cn/mod/quiz/comment.php?attempt=15224845&amp;slot=23" </w:instrText>
      </w:r>
      <w:r>
        <w:rPr>
          <w:rFonts w:ascii="宋体" w:hAnsi="宋体" w:eastAsia="宋体" w:cs="宋体"/>
          <w:kern w:val="0"/>
          <w:sz w:val="24"/>
          <w:szCs w:val="24"/>
        </w:rPr>
        <w:fldChar w:fldCharType="separate"/>
      </w:r>
    </w:p>
    <w:p w14:paraId="332B18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E19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959B8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B3C22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7" name="图片 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BACA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2" o:spt="201" alt="" type="#_x0000_t201" style="height:18pt;width:72pt;" o:ole="t" filled="f" o:preferrelative="t" stroked="f" coordsize="21600,21600">
            <v:path/>
            <v:fill on="f" focussize="0,0"/>
            <v:stroke on="f"/>
            <v:imagedata r:id="rId285" o:title=""/>
            <o:lock v:ext="edit" aspectratio="t"/>
            <w10:wrap type="none"/>
            <w10:anchorlock/>
          </v:shape>
          <w:control r:id="rId284" w:name="Control 218" w:shapeid="_x0000_i1242"/>
        </w:object>
      </w:r>
    </w:p>
    <w:p w14:paraId="4FCB49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信号量机制是一种有效地实现进程同步与互斥的工具。信号量只能由P、V操作来改变。</w:t>
      </w:r>
    </w:p>
    <w:p w14:paraId="782A01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0CD6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3" o:spt="201" alt="" type="#_x0000_t201" style="height:15.75pt;width:20.25pt;" o:ole="t" filled="f" o:preferrelative="t" stroked="f" coordsize="21600,21600">
            <v:path/>
            <v:fill on="f" focussize="0,0"/>
            <v:stroke on="f"/>
            <v:imagedata r:id="rId10" o:title=""/>
            <o:lock v:ext="edit" aspectratio="t"/>
            <w10:wrap type="none"/>
            <w10:anchorlock/>
          </v:shape>
          <w:control r:id="rId286" w:name="Control 219" w:shapeid="_x0000_i1243"/>
        </w:object>
      </w:r>
      <w:r>
        <w:rPr>
          <w:rFonts w:hint="eastAsia" w:ascii="宋体" w:hAnsi="宋体" w:eastAsia="宋体" w:cs="宋体"/>
          <w:kern w:val="0"/>
          <w:sz w:val="24"/>
          <w:szCs w:val="24"/>
        </w:rPr>
        <w:t xml:space="preserve">对 </w:t>
      </w:r>
    </w:p>
    <w:p w14:paraId="6FCE20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4" o:spt="201" alt="" type="#_x0000_t201" style="height:15.75pt;width:20.25pt;" o:ole="t" filled="f" o:preferrelative="t" stroked="f" coordsize="21600,21600">
            <v:path/>
            <v:fill on="f" focussize="0,0"/>
            <v:stroke on="f"/>
            <v:imagedata r:id="rId10" o:title=""/>
            <o:lock v:ext="edit" aspectratio="t"/>
            <w10:wrap type="none"/>
            <w10:anchorlock/>
          </v:shape>
          <w:control r:id="rId287" w:name="Control 220" w:shapeid="_x0000_i1244"/>
        </w:object>
      </w:r>
      <w:r>
        <w:rPr>
          <w:rFonts w:hint="eastAsia" w:ascii="宋体" w:hAnsi="宋体" w:eastAsia="宋体" w:cs="宋体"/>
          <w:kern w:val="0"/>
          <w:sz w:val="24"/>
          <w:szCs w:val="24"/>
        </w:rPr>
        <w:t xml:space="preserve">错 </w:t>
      </w:r>
    </w:p>
    <w:p w14:paraId="615FD1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【解析】这句话是正确的。信号量的值只能由P、V操作来改变。</w:t>
      </w:r>
    </w:p>
    <w:p w14:paraId="0060DB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7C242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"http://sichuan.ouchn.cn/mod/quiz/comment.php?attempt=15224845&amp;slot=24" </w:instrText>
      </w:r>
      <w:r>
        <w:rPr>
          <w:rFonts w:ascii="宋体" w:hAnsi="宋体" w:eastAsia="宋体" w:cs="宋体"/>
          <w:kern w:val="0"/>
          <w:sz w:val="24"/>
          <w:szCs w:val="24"/>
        </w:rPr>
        <w:fldChar w:fldCharType="separate"/>
      </w:r>
    </w:p>
    <w:p w14:paraId="404FF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6F70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0C38B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2E59BC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6" name="图片 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4A7F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5" o:spt="201" alt="" type="#_x0000_t201" style="height:18pt;width:72pt;" o:ole="t" filled="f" o:preferrelative="t" stroked="f" coordsize="21600,21600">
            <v:path/>
            <v:fill on="f" focussize="0,0"/>
            <v:stroke on="f"/>
            <v:imagedata r:id="rId289" o:title=""/>
            <o:lock v:ext="edit" aspectratio="t"/>
            <w10:wrap type="none"/>
            <w10:anchorlock/>
          </v:shape>
          <w:control r:id="rId288" w:name="Control 221" w:shapeid="_x0000_i1245"/>
        </w:object>
      </w:r>
    </w:p>
    <w:p w14:paraId="517FB90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管道文件方式属于进程的高级通信。（   ）</w:t>
      </w:r>
    </w:p>
    <w:p w14:paraId="3E96AA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0DEB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6" o:spt="201" alt="" type="#_x0000_t201" style="height:15.75pt;width:20.25pt;" o:ole="t" filled="f" o:preferrelative="t" stroked="f" coordsize="21600,21600">
            <v:path/>
            <v:fill on="f" focussize="0,0"/>
            <v:stroke on="f"/>
            <v:imagedata r:id="rId10" o:title=""/>
            <o:lock v:ext="edit" aspectratio="t"/>
            <w10:wrap type="none"/>
            <w10:anchorlock/>
          </v:shape>
          <w:control r:id="rId290" w:name="Control 222" w:shapeid="_x0000_i1246"/>
        </w:object>
      </w:r>
      <w:r>
        <w:rPr>
          <w:rFonts w:hint="eastAsia" w:ascii="宋体" w:hAnsi="宋体" w:eastAsia="宋体" w:cs="宋体"/>
          <w:kern w:val="0"/>
          <w:sz w:val="24"/>
          <w:szCs w:val="24"/>
        </w:rPr>
        <w:t xml:space="preserve">对 </w:t>
      </w:r>
    </w:p>
    <w:p w14:paraId="1A241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7" o:spt="201" alt="" type="#_x0000_t201" style="height:15.75pt;width:20.25pt;" o:ole="t" filled="f" o:preferrelative="t" stroked="f" coordsize="21600,21600">
            <v:path/>
            <v:fill on="f" focussize="0,0"/>
            <v:stroke on="f"/>
            <v:imagedata r:id="rId10" o:title=""/>
            <o:lock v:ext="edit" aspectratio="t"/>
            <w10:wrap type="none"/>
            <w10:anchorlock/>
          </v:shape>
          <w:control r:id="rId291" w:name="Control 223" w:shapeid="_x0000_i1247"/>
        </w:object>
      </w:r>
      <w:r>
        <w:rPr>
          <w:rFonts w:hint="eastAsia" w:ascii="宋体" w:hAnsi="宋体" w:eastAsia="宋体" w:cs="宋体"/>
          <w:kern w:val="0"/>
          <w:sz w:val="24"/>
          <w:szCs w:val="24"/>
        </w:rPr>
        <w:t xml:space="preserve">错 </w:t>
      </w:r>
    </w:p>
    <w:p w14:paraId="727B9D2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【解析】这句话是正确的。进程的高级通信有3类：共享内存方式、管道文件方式和消息传递方式。</w:t>
      </w:r>
    </w:p>
    <w:p w14:paraId="3EA9C4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7CD0A4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"http://sichuan.ouchn.cn/mod/quiz/comment.php?attempt=15224845&amp;slot=25" </w:instrText>
      </w:r>
      <w:r>
        <w:rPr>
          <w:rFonts w:ascii="宋体" w:hAnsi="宋体" w:eastAsia="宋体" w:cs="宋体"/>
          <w:kern w:val="0"/>
          <w:sz w:val="24"/>
          <w:szCs w:val="24"/>
        </w:rPr>
        <w:fldChar w:fldCharType="separate"/>
      </w:r>
    </w:p>
    <w:p w14:paraId="5F76BE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5CBF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0FCBF23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CD58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5" name="图片 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469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8" o:spt="201" alt="" type="#_x0000_t201" style="height:18pt;width:72pt;" o:ole="t" filled="f" o:preferrelative="t" stroked="f" coordsize="21600,21600">
            <v:path/>
            <v:fill on="f" focussize="0,0"/>
            <v:stroke on="f"/>
            <v:imagedata r:id="rId293" o:title=""/>
            <o:lock v:ext="edit" aspectratio="t"/>
            <w10:wrap type="none"/>
            <w10:anchorlock/>
          </v:shape>
          <w:control r:id="rId292" w:name="Control 224" w:shapeid="_x0000_i1248"/>
        </w:object>
      </w:r>
    </w:p>
    <w:p w14:paraId="7E87F8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进程从运行状态变为阻塞状态的原因是时间片到时。（    ）</w:t>
      </w:r>
    </w:p>
    <w:p w14:paraId="3055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9430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9" o:spt="201" alt="" type="#_x0000_t201" style="height:15.75pt;width:20.25pt;" o:ole="t" filled="f" o:preferrelative="t" stroked="f" coordsize="21600,21600">
            <v:path/>
            <v:fill on="f" focussize="0,0"/>
            <v:stroke on="f"/>
            <v:imagedata r:id="rId10" o:title=""/>
            <o:lock v:ext="edit" aspectratio="t"/>
            <w10:wrap type="none"/>
            <w10:anchorlock/>
          </v:shape>
          <w:control r:id="rId294" w:name="Control 225" w:shapeid="_x0000_i1249"/>
        </w:object>
      </w:r>
      <w:r>
        <w:rPr>
          <w:rFonts w:hint="eastAsia" w:ascii="宋体" w:hAnsi="宋体" w:eastAsia="宋体" w:cs="宋体"/>
          <w:kern w:val="0"/>
          <w:sz w:val="24"/>
          <w:szCs w:val="24"/>
        </w:rPr>
        <w:t xml:space="preserve">对 </w:t>
      </w:r>
    </w:p>
    <w:p w14:paraId="0641D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0" o:spt="201" alt="" type="#_x0000_t201" style="height:15.75pt;width:20.25pt;" o:ole="t" filled="f" o:preferrelative="t" stroked="f" coordsize="21600,21600">
            <v:path/>
            <v:fill on="f" focussize="0,0"/>
            <v:stroke on="f"/>
            <v:imagedata r:id="rId10" o:title=""/>
            <o:lock v:ext="edit" aspectratio="t"/>
            <w10:wrap type="none"/>
            <w10:anchorlock/>
          </v:shape>
          <w:control r:id="rId295" w:name="Control 226" w:shapeid="_x0000_i1250"/>
        </w:object>
      </w:r>
      <w:r>
        <w:rPr>
          <w:rFonts w:hint="eastAsia" w:ascii="宋体" w:hAnsi="宋体" w:eastAsia="宋体" w:cs="宋体"/>
          <w:kern w:val="0"/>
          <w:sz w:val="24"/>
          <w:szCs w:val="24"/>
        </w:rPr>
        <w:t xml:space="preserve">错 </w:t>
      </w:r>
    </w:p>
    <w:p w14:paraId="7F6E77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【解析】在分时系统中，运行的进程时间片到时，进程状态会转换为就绪态，不是阻塞态。</w:t>
      </w:r>
    </w:p>
    <w:p w14:paraId="7B8A83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207B1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"http://sichuan.ouchn.cn/mod/quiz/comment.php?attempt=15224845&amp;slot=26" </w:instrText>
      </w:r>
      <w:r>
        <w:rPr>
          <w:rFonts w:ascii="宋体" w:hAnsi="宋体" w:eastAsia="宋体" w:cs="宋体"/>
          <w:kern w:val="0"/>
          <w:sz w:val="24"/>
          <w:szCs w:val="24"/>
        </w:rPr>
        <w:fldChar w:fldCharType="separate"/>
      </w:r>
    </w:p>
    <w:p w14:paraId="72B802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2494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1B2E1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F2AFEF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4" name="图片 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AB24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1" o:spt="201" alt="" type="#_x0000_t201" style="height:18pt;width:72pt;" o:ole="t" filled="f" o:preferrelative="t" stroked="f" coordsize="21600,21600">
            <v:path/>
            <v:fill on="f" focussize="0,0"/>
            <v:stroke on="f"/>
            <v:imagedata r:id="rId297" o:title=""/>
            <o:lock v:ext="edit" aspectratio="t"/>
            <w10:wrap type="none"/>
            <w10:anchorlock/>
          </v:shape>
          <w:control r:id="rId296" w:name="Control 227" w:shapeid="_x0000_i1251"/>
        </w:object>
      </w:r>
    </w:p>
    <w:p w14:paraId="769E0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598FA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2F5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2" o:spt="201" alt="" type="#_x0000_t201" style="height:15.75pt;width:20.25pt;" o:ole="t" filled="f" o:preferrelative="t" stroked="f" coordsize="21600,21600">
            <v:path/>
            <v:fill on="f" focussize="0,0"/>
            <v:stroke on="f"/>
            <v:imagedata r:id="rId10" o:title=""/>
            <o:lock v:ext="edit" aspectratio="t"/>
            <w10:wrap type="none"/>
            <w10:anchorlock/>
          </v:shape>
          <w:control r:id="rId298" w:name="Control 228" w:shapeid="_x0000_i1252"/>
        </w:object>
      </w:r>
      <w:r>
        <w:rPr>
          <w:rFonts w:hint="eastAsia" w:ascii="宋体" w:hAnsi="宋体" w:eastAsia="宋体" w:cs="宋体"/>
          <w:kern w:val="0"/>
          <w:sz w:val="24"/>
          <w:szCs w:val="24"/>
        </w:rPr>
        <w:t xml:space="preserve">对 </w:t>
      </w:r>
    </w:p>
    <w:p w14:paraId="607A32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3" o:spt="201" alt="" type="#_x0000_t201" style="height:15.75pt;width:20.25pt;" o:ole="t" filled="f" o:preferrelative="t" stroked="f" coordsize="21600,21600">
            <v:path/>
            <v:fill on="f" focussize="0,0"/>
            <v:stroke on="f"/>
            <v:imagedata r:id="rId10" o:title=""/>
            <o:lock v:ext="edit" aspectratio="t"/>
            <w10:wrap type="none"/>
            <w10:anchorlock/>
          </v:shape>
          <w:control r:id="rId299" w:name="Control 229" w:shapeid="_x0000_i1253"/>
        </w:object>
      </w:r>
      <w:r>
        <w:rPr>
          <w:rFonts w:hint="eastAsia" w:ascii="宋体" w:hAnsi="宋体" w:eastAsia="宋体" w:cs="宋体"/>
          <w:kern w:val="0"/>
          <w:sz w:val="24"/>
          <w:szCs w:val="24"/>
        </w:rPr>
        <w:t xml:space="preserve">错 </w:t>
      </w:r>
    </w:p>
    <w:p w14:paraId="06E996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74C8B2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7EAE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"http://sichuan.ouchn.cn/mod/quiz/comment.php?attempt=15224845&amp;slot=27" </w:instrText>
      </w:r>
      <w:r>
        <w:rPr>
          <w:rFonts w:ascii="宋体" w:hAnsi="宋体" w:eastAsia="宋体" w:cs="宋体"/>
          <w:kern w:val="0"/>
          <w:sz w:val="24"/>
          <w:szCs w:val="24"/>
        </w:rPr>
        <w:fldChar w:fldCharType="separate"/>
      </w:r>
    </w:p>
    <w:p w14:paraId="7F42CF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999E0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5E606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754B06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3" name="图片 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CE83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4" o:spt="201" alt="" type="#_x0000_t201" style="height:18pt;width:72pt;" o:ole="t" filled="f" o:preferrelative="t" stroked="f" coordsize="21600,21600">
            <v:path/>
            <v:fill on="f" focussize="0,0"/>
            <v:stroke on="f"/>
            <v:imagedata r:id="rId301" o:title=""/>
            <o:lock v:ext="edit" aspectratio="t"/>
            <w10:wrap type="none"/>
            <w10:anchorlock/>
          </v:shape>
          <w:control r:id="rId300" w:name="Control 230" w:shapeid="_x0000_i1254"/>
        </w:object>
      </w:r>
    </w:p>
    <w:p w14:paraId="287A7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在Linux系统中，用户进程既可以在用户模式下运行，也可以在内核模式下运行。（    ）</w:t>
      </w:r>
    </w:p>
    <w:p w14:paraId="10069B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98401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5" o:spt="201" alt="" type="#_x0000_t201" style="height:15.75pt;width:20.25pt;" o:ole="t" filled="f" o:preferrelative="t" stroked="f" coordsize="21600,21600">
            <v:path/>
            <v:fill on="f" focussize="0,0"/>
            <v:stroke on="f"/>
            <v:imagedata r:id="rId10" o:title=""/>
            <o:lock v:ext="edit" aspectratio="t"/>
            <w10:wrap type="none"/>
            <w10:anchorlock/>
          </v:shape>
          <w:control r:id="rId302" w:name="Control 231" w:shapeid="_x0000_i1255"/>
        </w:object>
      </w:r>
      <w:r>
        <w:rPr>
          <w:rFonts w:hint="eastAsia" w:ascii="宋体" w:hAnsi="宋体" w:eastAsia="宋体" w:cs="宋体"/>
          <w:kern w:val="0"/>
          <w:sz w:val="24"/>
          <w:szCs w:val="24"/>
        </w:rPr>
        <w:t xml:space="preserve">对 </w:t>
      </w:r>
    </w:p>
    <w:p w14:paraId="0E167F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6" o:spt="201" alt="" type="#_x0000_t201" style="height:15.75pt;width:20.25pt;" o:ole="t" filled="f" o:preferrelative="t" stroked="f" coordsize="21600,21600">
            <v:path/>
            <v:fill on="f" focussize="0,0"/>
            <v:stroke on="f"/>
            <v:imagedata r:id="rId10" o:title=""/>
            <o:lock v:ext="edit" aspectratio="t"/>
            <w10:wrap type="none"/>
            <w10:anchorlock/>
          </v:shape>
          <w:control r:id="rId303" w:name="Control 232" w:shapeid="_x0000_i1256"/>
        </w:object>
      </w:r>
      <w:r>
        <w:rPr>
          <w:rFonts w:hint="eastAsia" w:ascii="宋体" w:hAnsi="宋体" w:eastAsia="宋体" w:cs="宋体"/>
          <w:kern w:val="0"/>
          <w:sz w:val="24"/>
          <w:szCs w:val="24"/>
        </w:rPr>
        <w:t xml:space="preserve">错 </w:t>
      </w:r>
    </w:p>
    <w:p w14:paraId="455C85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【解析】这句话是正确的。用户进程通常在用户模式下执行，但可以通过系统调用或者中断等进入内核模式执行。</w:t>
      </w:r>
    </w:p>
    <w:p w14:paraId="585DCA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EA68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"http://sichuan.ouchn.cn/mod/quiz/comment.php?attempt=15224845&amp;slot=28" </w:instrText>
      </w:r>
      <w:r>
        <w:rPr>
          <w:rFonts w:ascii="宋体" w:hAnsi="宋体" w:eastAsia="宋体" w:cs="宋体"/>
          <w:kern w:val="0"/>
          <w:sz w:val="24"/>
          <w:szCs w:val="24"/>
        </w:rPr>
        <w:fldChar w:fldCharType="separate"/>
      </w:r>
    </w:p>
    <w:p w14:paraId="4D1874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075AA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2" name="图片 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5BB10D">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5E71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7" o:spt="201" alt="" type="#_x0000_t201" style="height:18pt;width:72pt;" o:ole="t" filled="f" o:preferrelative="t" stroked="f" coordsize="21600,21600">
            <v:path/>
            <v:fill on="f" focussize="0,0"/>
            <v:stroke on="f"/>
            <v:imagedata r:id="rId305" o:title=""/>
            <o:lock v:ext="edit" aspectratio="t"/>
            <w10:wrap type="none"/>
            <w10:anchorlock/>
          </v:shape>
          <w:control r:id="rId304" w:name="Control 233" w:shapeid="_x0000_i1257"/>
        </w:object>
      </w:r>
    </w:p>
    <w:p w14:paraId="018695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439A76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A031D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45FF7F2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1" name="图片 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C99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8" o:spt="201" alt="" type="#_x0000_t201" style="height:18pt;width:72pt;" o:ole="t" filled="f" o:preferrelative="t" stroked="f" coordsize="21600,21600">
            <v:path/>
            <v:fill on="f" focussize="0,0"/>
            <v:stroke on="f"/>
            <v:imagedata r:id="rId307" o:title=""/>
            <o:lock v:ext="edit" aspectratio="t"/>
            <w10:wrap type="none"/>
            <w10:anchorlock/>
          </v:shape>
          <w:control r:id="rId306" w:name="Control 234" w:shapeid="_x0000_i1258"/>
        </w:object>
      </w:r>
    </w:p>
    <w:p w14:paraId="10A21D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（共16分）用如图所示的进程状态转换图能够说明有关处理机管理的大量内容。试回答：</w:t>
      </w:r>
    </w:p>
    <w:p w14:paraId="7FA09FC4">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4693920" cy="2827020"/>
                <wp:effectExtent l="0" t="0" r="0" b="0"/>
                <wp:docPr id="30" name="矩形 30" descr="http://sichuan.ouchn.cn/pluginfile.php/1275478/question/questiontext/15233130/30/1450363/%E5%9B%BE%E7%89%87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3920" cy="282702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130/30/1450363/%E5%9B%BE%E7%89%872.png" style="height:222.6pt;width:369.6pt;" filled="f" stroked="f" coordsize="21600,21600" o:gfxdata="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8ITqtgAAAAFAQAADwAAAAAAAAABACAAAAAiAAAAZHJzL2Rvd25yZXYueG1sUEsBAhQA&#10;FAAAAAgAh07iQLbB4BdkAgAAjAQAAA4AAAAAAAAAAQAgAAAAJwEAAGRycy9lMm9Eb2MueG1sUEsF&#10;BgAAAAAGAAYAWQEAAP0FAAAAAA==&#10;">
                <v:fill on="f" focussize="0,0"/>
                <v:stroke on="f"/>
                <v:imagedata o:title=""/>
                <o:lock v:ext="edit" aspectratio="t"/>
                <w10:wrap type="none"/>
                <w10:anchorlock/>
              </v:rect>
            </w:pict>
          </mc:Fallback>
        </mc:AlternateContent>
      </w:r>
    </w:p>
    <w:p w14:paraId="325A2ABC">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进程状态转换图</w:t>
      </w:r>
    </w:p>
    <w:p w14:paraId="0845A0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（1）图中标识的1是由回答</w:t>
      </w:r>
      <w:r>
        <w:rPr>
          <w:rFonts w:ascii="宋体" w:hAnsi="宋体" w:eastAsia="宋体" w:cs="宋体"/>
          <w:kern w:val="0"/>
          <w:sz w:val="24"/>
          <w:szCs w:val="24"/>
        </w:rPr>
        <w:object>
          <v:shape id="_x0000_i1259" o:spt="201" alt="" type="#_x0000_t201" style="height:18pt;width:18pt;" o:ole="t" filled="f" o:preferrelative="t" stroked="f" coordsize="21600,21600">
            <v:path/>
            <v:fill on="f" focussize="0,0"/>
            <v:stroke on="f"/>
            <v:imagedata r:id="rId309" o:title=""/>
            <o:lock v:ext="edit" aspectratio="t"/>
            <w10:wrap type="none"/>
            <w10:anchorlock/>
          </v:shape>
          <w:control r:id="rId308" w:name="Control 235" w:shapeid="_x0000_i1259"/>
        </w:object>
      </w:r>
    </w:p>
    <w:p w14:paraId="62B317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68B165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19A5E0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（2）图中标识的2是由回答</w:t>
      </w:r>
      <w:r>
        <w:rPr>
          <w:rFonts w:ascii="宋体" w:hAnsi="宋体" w:eastAsia="宋体" w:cs="宋体"/>
          <w:kern w:val="0"/>
          <w:sz w:val="24"/>
          <w:szCs w:val="24"/>
        </w:rPr>
        <w:object>
          <v:shape id="_x0000_i1260" o:spt="201" alt="" type="#_x0000_t201" style="height:18pt;width:18pt;" o:ole="t" filled="f" o:preferrelative="t" stroked="f" coordsize="21600,21600">
            <v:path/>
            <v:fill on="f" focussize="0,0"/>
            <v:stroke on="f"/>
            <v:imagedata r:id="rId309" o:title=""/>
            <o:lock v:ext="edit" aspectratio="t"/>
            <w10:wrap type="none"/>
            <w10:anchorlock/>
          </v:shape>
          <w:control r:id="rId310" w:name="Control 236" w:shapeid="_x0000_i1260"/>
        </w:object>
      </w:r>
    </w:p>
    <w:p w14:paraId="7928EEE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29BF03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09B4F3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（3）图中标识的3是由回答</w:t>
      </w:r>
      <w:r>
        <w:rPr>
          <w:rFonts w:ascii="宋体" w:hAnsi="宋体" w:eastAsia="宋体" w:cs="宋体"/>
          <w:kern w:val="0"/>
          <w:sz w:val="24"/>
          <w:szCs w:val="24"/>
        </w:rPr>
        <w:object>
          <v:shape id="_x0000_i1261" o:spt="201" alt="" type="#_x0000_t201" style="height:18pt;width:18pt;" o:ole="t" filled="f" o:preferrelative="t" stroked="f" coordsize="21600,21600">
            <v:path/>
            <v:fill on="f" focussize="0,0"/>
            <v:stroke on="f"/>
            <v:imagedata r:id="rId309" o:title=""/>
            <o:lock v:ext="edit" aspectratio="t"/>
            <w10:wrap type="none"/>
            <w10:anchorlock/>
          </v:shape>
          <w:control r:id="rId311" w:name="Control 237" w:shapeid="_x0000_i1261"/>
        </w:object>
      </w:r>
    </w:p>
    <w:p w14:paraId="31C393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03D384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30729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（4）图中标识的4是由回答</w:t>
      </w:r>
      <w:r>
        <w:rPr>
          <w:rFonts w:ascii="宋体" w:hAnsi="宋体" w:eastAsia="宋体" w:cs="宋体"/>
          <w:kern w:val="0"/>
          <w:sz w:val="24"/>
          <w:szCs w:val="24"/>
        </w:rPr>
        <w:object>
          <v:shape id="_x0000_i1262" o:spt="201" alt="" type="#_x0000_t201" style="height:18pt;width:18pt;" o:ole="t" filled="f" o:preferrelative="t" stroked="f" coordsize="21600,21600">
            <v:path/>
            <v:fill on="f" focussize="0,0"/>
            <v:stroke on="f"/>
            <v:imagedata r:id="rId309" o:title=""/>
            <o:lock v:ext="edit" aspectratio="t"/>
            <w10:wrap type="none"/>
            <w10:anchorlock/>
          </v:shape>
          <w:control r:id="rId312" w:name="Control 238" w:shapeid="_x0000_i1262"/>
        </w:object>
      </w:r>
    </w:p>
    <w:p w14:paraId="7589B4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0D81D5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266516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正在运行的进程用完了本次分配给它的CPU时间片</w:t>
      </w:r>
    </w:p>
    <w:p w14:paraId="0C01EB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 阻塞态进程所等待的事件发生了，例如读数据的操作完成</w:t>
      </w:r>
    </w:p>
    <w:p w14:paraId="5BEAA4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 运行态进程因某种条件未满足而放弃对CPU的占用，如等待读文件</w:t>
      </w:r>
    </w:p>
    <w:p w14:paraId="445635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 CPU空闲，就绪态进程被进程调度程序选中</w:t>
      </w:r>
    </w:p>
    <w:p w14:paraId="0443AA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下述进程状态变迁的因果关系能发生的是回答</w:t>
      </w:r>
      <w:r>
        <w:rPr>
          <w:rFonts w:ascii="宋体" w:hAnsi="宋体" w:eastAsia="宋体" w:cs="宋体"/>
          <w:kern w:val="0"/>
          <w:sz w:val="24"/>
          <w:szCs w:val="24"/>
        </w:rPr>
        <w:object>
          <v:shape id="_x0000_i1263" o:spt="201" alt="" type="#_x0000_t201" style="height:18pt;width:24pt;" o:ole="t" filled="f" o:preferrelative="t" stroked="f" coordsize="21600,21600">
            <v:path/>
            <v:fill on="f" focussize="0,0"/>
            <v:stroke on="f"/>
            <v:imagedata r:id="rId314" o:title=""/>
            <o:lock v:ext="edit" aspectratio="t"/>
            <w10:wrap type="none"/>
            <w10:anchorlock/>
          </v:shape>
          <w:control r:id="rId313" w:name="Control 239" w:shapeid="_x0000_i1263"/>
        </w:object>
      </w:r>
    </w:p>
    <w:p w14:paraId="750E19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获得4.00分中的0.00分</w:t>
      </w:r>
    </w:p>
    <w:p w14:paraId="0747AF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。（4分）</w:t>
      </w:r>
    </w:p>
    <w:p w14:paraId="048630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A．2→1             B.3→2             C.4→1             D. 4→2</w:t>
      </w:r>
    </w:p>
    <w:p w14:paraId="4C2FFC7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0DCF49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09FAF67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8" name="图片 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39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4" o:spt="201" alt="" type="#_x0000_t201" style="height:18pt;width:72pt;" o:ole="t" filled="f" o:preferrelative="t" stroked="f" coordsize="21600,21600">
            <v:path/>
            <v:fill on="f" focussize="0,0"/>
            <v:stroke on="f"/>
            <v:imagedata r:id="rId316" o:title=""/>
            <o:lock v:ext="edit" aspectratio="t"/>
            <w10:wrap type="none"/>
            <w10:anchorlock/>
          </v:shape>
          <w:control r:id="rId315" w:name="Control 240" w:shapeid="_x0000_i1264"/>
        </w:object>
      </w:r>
    </w:p>
    <w:p w14:paraId="647AE7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实时操作系统追求的目标是（    ）。</w:t>
      </w:r>
    </w:p>
    <w:p w14:paraId="11510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9B73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5" o:spt="201" alt="" type="#_x0000_t201" style="height:15.75pt;width:20.25pt;" o:ole="t" filled="f" o:preferrelative="t" stroked="f" coordsize="21600,21600">
            <v:path/>
            <v:fill on="f" focussize="0,0"/>
            <v:stroke on="f"/>
            <v:imagedata r:id="rId10" o:title=""/>
            <o:lock v:ext="edit" aspectratio="t"/>
            <w10:wrap type="none"/>
            <w10:anchorlock/>
          </v:shape>
          <w:control r:id="rId317" w:name="Control 241" w:shapeid="_x0000_i1265"/>
        </w:object>
      </w:r>
      <w:r>
        <w:rPr>
          <w:rFonts w:hint="eastAsia" w:ascii="宋体" w:hAnsi="宋体" w:eastAsia="宋体" w:cs="宋体"/>
          <w:kern w:val="0"/>
          <w:sz w:val="24"/>
          <w:szCs w:val="24"/>
        </w:rPr>
        <w:t xml:space="preserve">A. 高吞吐率 </w:t>
      </w:r>
    </w:p>
    <w:p w14:paraId="579D22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6" o:spt="201" alt="" type="#_x0000_t201" style="height:15.75pt;width:20.25pt;" o:ole="t" filled="f" o:preferrelative="t" stroked="f" coordsize="21600,21600">
            <v:path/>
            <v:fill on="f" focussize="0,0"/>
            <v:stroke on="f"/>
            <v:imagedata r:id="rId10" o:title=""/>
            <o:lock v:ext="edit" aspectratio="t"/>
            <w10:wrap type="none"/>
            <w10:anchorlock/>
          </v:shape>
          <w:control r:id="rId318" w:name="Control 242" w:shapeid="_x0000_i1266"/>
        </w:object>
      </w:r>
      <w:r>
        <w:rPr>
          <w:rFonts w:hint="eastAsia" w:ascii="宋体" w:hAnsi="宋体" w:eastAsia="宋体" w:cs="宋体"/>
          <w:kern w:val="0"/>
          <w:sz w:val="24"/>
          <w:szCs w:val="24"/>
        </w:rPr>
        <w:t xml:space="preserve">B. 充分利用内存 </w:t>
      </w:r>
    </w:p>
    <w:p w14:paraId="3CC778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7" o:spt="201" alt="" type="#_x0000_t201" style="height:15.75pt;width:20.25pt;" o:ole="t" filled="f" o:preferrelative="t" stroked="f" coordsize="21600,21600">
            <v:path/>
            <v:fill on="f" focussize="0,0"/>
            <v:stroke on="f"/>
            <v:imagedata r:id="rId10" o:title=""/>
            <o:lock v:ext="edit" aspectratio="t"/>
            <w10:wrap type="none"/>
            <w10:anchorlock/>
          </v:shape>
          <w:control r:id="rId319" w:name="Control 243" w:shapeid="_x0000_i1267"/>
        </w:object>
      </w:r>
      <w:r>
        <w:rPr>
          <w:rFonts w:hint="eastAsia" w:ascii="宋体" w:hAnsi="宋体" w:eastAsia="宋体" w:cs="宋体"/>
          <w:kern w:val="0"/>
          <w:sz w:val="24"/>
          <w:szCs w:val="24"/>
        </w:rPr>
        <w:t xml:space="preserve">C. 减少系统开销 </w:t>
      </w:r>
    </w:p>
    <w:p w14:paraId="6AEA5E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8" o:spt="201" alt="" type="#_x0000_t201" style="height:15.75pt;width:20.25pt;" o:ole="t" filled="f" o:preferrelative="t" stroked="f" coordsize="21600,21600">
            <v:path/>
            <v:fill on="f" focussize="0,0"/>
            <v:stroke on="f"/>
            <v:imagedata r:id="rId10" o:title=""/>
            <o:lock v:ext="edit" aspectratio="t"/>
            <w10:wrap type="none"/>
            <w10:anchorlock/>
          </v:shape>
          <w:control r:id="rId320" w:name="Control 244" w:shapeid="_x0000_i1268"/>
        </w:object>
      </w:r>
      <w:r>
        <w:rPr>
          <w:rFonts w:hint="eastAsia" w:ascii="宋体" w:hAnsi="宋体" w:eastAsia="宋体" w:cs="宋体"/>
          <w:kern w:val="0"/>
          <w:sz w:val="24"/>
          <w:szCs w:val="24"/>
        </w:rPr>
        <w:t xml:space="preserve">D. 快速响应 </w:t>
      </w:r>
    </w:p>
    <w:p w14:paraId="1BDF46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【解析】因为要求快速响应，才开发了实时操作系统，其他选项都不是实时系统追求的目标。</w:t>
      </w:r>
    </w:p>
    <w:p w14:paraId="14DD3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正确答案是：快速响应</w:t>
      </w:r>
    </w:p>
    <w:p w14:paraId="3C28D5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 </w:instrText>
      </w:r>
      <w:r>
        <w:rPr>
          <w:rFonts w:ascii="宋体" w:hAnsi="宋体" w:eastAsia="宋体" w:cs="宋体"/>
          <w:kern w:val="0"/>
          <w:sz w:val="24"/>
          <w:szCs w:val="24"/>
        </w:rPr>
        <w:fldChar w:fldCharType="separate"/>
      </w:r>
    </w:p>
    <w:p w14:paraId="51C4A7E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0B83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EA2EAF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7" name="图片 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157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9" o:spt="201" alt="" type="#_x0000_t201" style="height:18pt;width:72pt;" o:ole="t" filled="f" o:preferrelative="t" stroked="f" coordsize="21600,21600">
            <v:path/>
            <v:fill on="f" focussize="0,0"/>
            <v:stroke on="f"/>
            <v:imagedata r:id="rId322" o:title=""/>
            <o:lock v:ext="edit" aspectratio="t"/>
            <w10:wrap type="none"/>
            <w10:anchorlock/>
          </v:shape>
          <w:control r:id="rId321" w:name="Control 245" w:shapeid="_x0000_i1269"/>
        </w:object>
      </w:r>
    </w:p>
    <w:p w14:paraId="0DC2E0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操作系统内核与用户程序、应用程序之间的接口是（    ）。</w:t>
      </w:r>
    </w:p>
    <w:p w14:paraId="66EF4D0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20BFE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0" o:spt="201" alt="" type="#_x0000_t201" style="height:15.75pt;width:20.25pt;" o:ole="t" filled="f" o:preferrelative="t" stroked="f" coordsize="21600,21600">
            <v:path/>
            <v:fill on="f" focussize="0,0"/>
            <v:stroke on="f"/>
            <v:imagedata r:id="rId10" o:title=""/>
            <o:lock v:ext="edit" aspectratio="t"/>
            <w10:wrap type="none"/>
            <w10:anchorlock/>
          </v:shape>
          <w:control r:id="rId323" w:name="Control 246" w:shapeid="_x0000_i1270"/>
        </w:object>
      </w:r>
      <w:r>
        <w:rPr>
          <w:rFonts w:hint="eastAsia" w:ascii="宋体" w:hAnsi="宋体" w:eastAsia="宋体" w:cs="宋体"/>
          <w:kern w:val="0"/>
          <w:sz w:val="24"/>
          <w:szCs w:val="24"/>
        </w:rPr>
        <w:t xml:space="preserve">A. 图形界面 </w:t>
      </w:r>
    </w:p>
    <w:p w14:paraId="30F120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1" o:spt="201" alt="" type="#_x0000_t201" style="height:15.75pt;width:20.25pt;" o:ole="t" filled="f" o:preferrelative="t" stroked="f" coordsize="21600,21600">
            <v:path/>
            <v:fill on="f" focussize="0,0"/>
            <v:stroke on="f"/>
            <v:imagedata r:id="rId10" o:title=""/>
            <o:lock v:ext="edit" aspectratio="t"/>
            <w10:wrap type="none"/>
            <w10:anchorlock/>
          </v:shape>
          <w:control r:id="rId324" w:name="Control 247" w:shapeid="_x0000_i1271"/>
        </w:object>
      </w:r>
      <w:r>
        <w:rPr>
          <w:rFonts w:hint="eastAsia" w:ascii="宋体" w:hAnsi="宋体" w:eastAsia="宋体" w:cs="宋体"/>
          <w:kern w:val="0"/>
          <w:sz w:val="24"/>
          <w:szCs w:val="24"/>
        </w:rPr>
        <w:t xml:space="preserve">B. shell命令 </w:t>
      </w:r>
    </w:p>
    <w:p w14:paraId="53A870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2" o:spt="201" alt="" type="#_x0000_t201" style="height:15.75pt;width:20.25pt;" o:ole="t" filled="f" o:preferrelative="t" stroked="f" coordsize="21600,21600">
            <v:path/>
            <v:fill on="f" focussize="0,0"/>
            <v:stroke on="f"/>
            <v:imagedata r:id="rId10" o:title=""/>
            <o:lock v:ext="edit" aspectratio="t"/>
            <w10:wrap type="none"/>
            <w10:anchorlock/>
          </v:shape>
          <w:control r:id="rId325" w:name="Control 248" w:shapeid="_x0000_i1272"/>
        </w:object>
      </w:r>
      <w:r>
        <w:rPr>
          <w:rFonts w:hint="eastAsia" w:ascii="宋体" w:hAnsi="宋体" w:eastAsia="宋体" w:cs="宋体"/>
          <w:kern w:val="0"/>
          <w:sz w:val="24"/>
          <w:szCs w:val="24"/>
        </w:rPr>
        <w:t xml:space="preserve">C. C语言函数 </w:t>
      </w:r>
    </w:p>
    <w:p w14:paraId="310E8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3" o:spt="201" alt="" type="#_x0000_t201" style="height:15.75pt;width:20.25pt;" o:ole="t" filled="f" o:preferrelative="t" stroked="f" coordsize="21600,21600">
            <v:path/>
            <v:fill on="f" focussize="0,0"/>
            <v:stroke on="f"/>
            <v:imagedata r:id="rId10" o:title=""/>
            <o:lock v:ext="edit" aspectratio="t"/>
            <w10:wrap type="none"/>
            <w10:anchorlock/>
          </v:shape>
          <w:control r:id="rId326" w:name="Control 249" w:shapeid="_x0000_i1273"/>
        </w:object>
      </w:r>
      <w:r>
        <w:rPr>
          <w:rFonts w:hint="eastAsia" w:ascii="宋体" w:hAnsi="宋体" w:eastAsia="宋体" w:cs="宋体"/>
          <w:kern w:val="0"/>
          <w:sz w:val="24"/>
          <w:szCs w:val="24"/>
        </w:rPr>
        <w:t xml:space="preserve">D. 系统调用 </w:t>
      </w:r>
    </w:p>
    <w:p w14:paraId="41778C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【解析】系统调用是操作系统内核与用户程序、应用程序之间的接口。</w:t>
      </w:r>
    </w:p>
    <w:p w14:paraId="6F814E4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正确答案是：系统调用</w:t>
      </w:r>
    </w:p>
    <w:p w14:paraId="6AFB96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"http://sichuan.ouchn.cn/mod/quiz/comment.php?attempt=15224879&amp;slot=3" </w:instrText>
      </w:r>
      <w:r>
        <w:rPr>
          <w:rFonts w:ascii="宋体" w:hAnsi="宋体" w:eastAsia="宋体" w:cs="宋体"/>
          <w:kern w:val="0"/>
          <w:sz w:val="24"/>
          <w:szCs w:val="24"/>
        </w:rPr>
        <w:fldChar w:fldCharType="separate"/>
      </w:r>
    </w:p>
    <w:p w14:paraId="547F18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C1329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2C8437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6" name="图片 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566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4" o:spt="201" alt="" type="#_x0000_t201" style="height:18pt;width:72pt;" o:ole="t" filled="f" o:preferrelative="t" stroked="f" coordsize="21600,21600">
            <v:path/>
            <v:fill on="f" focussize="0,0"/>
            <v:stroke on="f"/>
            <v:imagedata r:id="rId328" o:title=""/>
            <o:lock v:ext="edit" aspectratio="t"/>
            <w10:wrap type="none"/>
            <w10:anchorlock/>
          </v:shape>
          <w:control r:id="rId327" w:name="Control 250" w:shapeid="_x0000_i1274"/>
        </w:object>
      </w:r>
    </w:p>
    <w:p w14:paraId="1620BE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操作系统的基本职能是（    ）。</w:t>
      </w:r>
    </w:p>
    <w:p w14:paraId="70348C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1C8A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5" o:spt="201" alt="" type="#_x0000_t201" style="height:15.75pt;width:20.25pt;" o:ole="t" filled="f" o:preferrelative="t" stroked="f" coordsize="21600,21600">
            <v:path/>
            <v:fill on="f" focussize="0,0"/>
            <v:stroke on="f"/>
            <v:imagedata r:id="rId10" o:title=""/>
            <o:lock v:ext="edit" aspectratio="t"/>
            <w10:wrap type="none"/>
            <w10:anchorlock/>
          </v:shape>
          <w:control r:id="rId329" w:name="Control 251" w:shapeid="_x0000_i1275"/>
        </w:object>
      </w:r>
      <w:r>
        <w:rPr>
          <w:rFonts w:hint="eastAsia" w:ascii="宋体" w:hAnsi="宋体" w:eastAsia="宋体" w:cs="宋体"/>
          <w:kern w:val="0"/>
          <w:sz w:val="24"/>
          <w:szCs w:val="24"/>
        </w:rPr>
        <w:t xml:space="preserve">A. 提供方便的可视化编辑程序 </w:t>
      </w:r>
    </w:p>
    <w:p w14:paraId="429AB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6" o:spt="201" alt="" type="#_x0000_t201" style="height:15.75pt;width:20.25pt;" o:ole="t" filled="f" o:preferrelative="t" stroked="f" coordsize="21600,21600">
            <v:path/>
            <v:fill on="f" focussize="0,0"/>
            <v:stroke on="f"/>
            <v:imagedata r:id="rId10" o:title=""/>
            <o:lock v:ext="edit" aspectratio="t"/>
            <w10:wrap type="none"/>
            <w10:anchorlock/>
          </v:shape>
          <w:control r:id="rId330" w:name="Control 252" w:shapeid="_x0000_i1276"/>
        </w:object>
      </w:r>
      <w:r>
        <w:rPr>
          <w:rFonts w:hint="eastAsia" w:ascii="宋体" w:hAnsi="宋体" w:eastAsia="宋体" w:cs="宋体"/>
          <w:kern w:val="0"/>
          <w:sz w:val="24"/>
          <w:szCs w:val="24"/>
        </w:rPr>
        <w:t xml:space="preserve">B. 提供功能强大的网络管理工具 </w:t>
      </w:r>
    </w:p>
    <w:p w14:paraId="6DCC587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7" o:spt="201" alt="" type="#_x0000_t201" style="height:15.75pt;width:20.25pt;" o:ole="t" filled="f" o:preferrelative="t" stroked="f" coordsize="21600,21600">
            <v:path/>
            <v:fill on="f" focussize="0,0"/>
            <v:stroke on="f"/>
            <v:imagedata r:id="rId10" o:title=""/>
            <o:lock v:ext="edit" aspectratio="t"/>
            <w10:wrap type="none"/>
            <w10:anchorlock/>
          </v:shape>
          <w:control r:id="rId331" w:name="Control 253" w:shapeid="_x0000_i1277"/>
        </w:object>
      </w:r>
      <w:r>
        <w:rPr>
          <w:rFonts w:hint="eastAsia" w:ascii="宋体" w:hAnsi="宋体" w:eastAsia="宋体" w:cs="宋体"/>
          <w:kern w:val="0"/>
          <w:sz w:val="24"/>
          <w:szCs w:val="24"/>
        </w:rPr>
        <w:t xml:space="preserve">C. 提供用户界面，方便用户使用 </w:t>
      </w:r>
    </w:p>
    <w:p w14:paraId="51EC06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8" o:spt="201" alt="" type="#_x0000_t201" style="height:15.75pt;width:20.25pt;" o:ole="t" filled="f" o:preferrelative="t" stroked="f" coordsize="21600,21600">
            <v:path/>
            <v:fill on="f" focussize="0,0"/>
            <v:stroke on="f"/>
            <v:imagedata r:id="rId10" o:title=""/>
            <o:lock v:ext="edit" aspectratio="t"/>
            <w10:wrap type="none"/>
            <w10:anchorlock/>
          </v:shape>
          <w:control r:id="rId332" w:name="Control 254" w:shapeid="_x0000_i1278"/>
        </w:object>
      </w:r>
      <w:r>
        <w:rPr>
          <w:rFonts w:hint="eastAsia" w:ascii="宋体" w:hAnsi="宋体" w:eastAsia="宋体" w:cs="宋体"/>
          <w:kern w:val="0"/>
          <w:sz w:val="24"/>
          <w:szCs w:val="24"/>
        </w:rPr>
        <w:t xml:space="preserve">D. 控制和管理系统内各种资源，有效地组织多道程序的运行 </w:t>
      </w:r>
    </w:p>
    <w:p w14:paraId="25C213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【解析】根据操作系统的定义，操作系统具有控制和管理计算机系统内各种硬件和软件资源，有效地组织多道程序运行的基本职能，因此应该选择：控制和管理系统内各种资源，有效地组织多道程序的运行</w:t>
      </w:r>
    </w:p>
    <w:p w14:paraId="58FFCA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正确答案是：控制和管理系统内各种资源，有效地组织多道程序的运行</w:t>
      </w:r>
    </w:p>
    <w:p w14:paraId="2230F56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"http://sichuan.ouchn.cn/mod/quiz/comment.php?attempt=15224879&amp;slot=4" </w:instrText>
      </w:r>
      <w:r>
        <w:rPr>
          <w:rFonts w:ascii="宋体" w:hAnsi="宋体" w:eastAsia="宋体" w:cs="宋体"/>
          <w:kern w:val="0"/>
          <w:sz w:val="24"/>
          <w:szCs w:val="24"/>
        </w:rPr>
        <w:fldChar w:fldCharType="separate"/>
      </w:r>
    </w:p>
    <w:p w14:paraId="108E05D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2BBA6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50CFE3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5" name="图片 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7D44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9" o:spt="201" alt="" type="#_x0000_t201" style="height:18pt;width:72pt;" o:ole="t" filled="f" o:preferrelative="t" stroked="f" coordsize="21600,21600">
            <v:path/>
            <v:fill on="f" focussize="0,0"/>
            <v:stroke on="f"/>
            <v:imagedata r:id="rId334" o:title=""/>
            <o:lock v:ext="edit" aspectratio="t"/>
            <w10:wrap type="none"/>
            <w10:anchorlock/>
          </v:shape>
          <w:control r:id="rId333" w:name="Control 255" w:shapeid="_x0000_i1279"/>
        </w:object>
      </w:r>
    </w:p>
    <w:p w14:paraId="5307A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操作系统对缓冲区的管理属于（    ）的功能。</w:t>
      </w:r>
    </w:p>
    <w:p w14:paraId="22F22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AD98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0" o:spt="201" alt="" type="#_x0000_t201" style="height:15.75pt;width:20.25pt;" o:ole="t" filled="f" o:preferrelative="t" stroked="f" coordsize="21600,21600">
            <v:path/>
            <v:fill on="f" focussize="0,0"/>
            <v:stroke on="f"/>
            <v:imagedata r:id="rId10" o:title=""/>
            <o:lock v:ext="edit" aspectratio="t"/>
            <w10:wrap type="none"/>
            <w10:anchorlock/>
          </v:shape>
          <w:control r:id="rId335" w:name="Control 256" w:shapeid="_x0000_i1280"/>
        </w:object>
      </w:r>
      <w:r>
        <w:rPr>
          <w:rFonts w:hint="eastAsia" w:ascii="宋体" w:hAnsi="宋体" w:eastAsia="宋体" w:cs="宋体"/>
          <w:kern w:val="0"/>
          <w:sz w:val="24"/>
          <w:szCs w:val="24"/>
        </w:rPr>
        <w:t xml:space="preserve">A. 文件管理 </w:t>
      </w:r>
    </w:p>
    <w:p w14:paraId="38FCFA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1" o:spt="201" alt="" type="#_x0000_t201" style="height:15.75pt;width:20.25pt;" o:ole="t" filled="f" o:preferrelative="t" stroked="f" coordsize="21600,21600">
            <v:path/>
            <v:fill on="f" focussize="0,0"/>
            <v:stroke on="f"/>
            <v:imagedata r:id="rId10" o:title=""/>
            <o:lock v:ext="edit" aspectratio="t"/>
            <w10:wrap type="none"/>
            <w10:anchorlock/>
          </v:shape>
          <w:control r:id="rId336" w:name="Control 257" w:shapeid="_x0000_i1281"/>
        </w:object>
      </w:r>
      <w:r>
        <w:rPr>
          <w:rFonts w:hint="eastAsia" w:ascii="宋体" w:hAnsi="宋体" w:eastAsia="宋体" w:cs="宋体"/>
          <w:kern w:val="0"/>
          <w:sz w:val="24"/>
          <w:szCs w:val="24"/>
        </w:rPr>
        <w:t xml:space="preserve">B. 处理器管理 </w:t>
      </w:r>
    </w:p>
    <w:p w14:paraId="4A1F0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2" o:spt="201" alt="" type="#_x0000_t201" style="height:15.75pt;width:20.25pt;" o:ole="t" filled="f" o:preferrelative="t" stroked="f" coordsize="21600,21600">
            <v:path/>
            <v:fill on="f" focussize="0,0"/>
            <v:stroke on="f"/>
            <v:imagedata r:id="rId10" o:title=""/>
            <o:lock v:ext="edit" aspectratio="t"/>
            <w10:wrap type="none"/>
            <w10:anchorlock/>
          </v:shape>
          <w:control r:id="rId337" w:name="Control 258" w:shapeid="_x0000_i1282"/>
        </w:object>
      </w:r>
      <w:r>
        <w:rPr>
          <w:rFonts w:hint="eastAsia" w:ascii="宋体" w:hAnsi="宋体" w:eastAsia="宋体" w:cs="宋体"/>
          <w:kern w:val="0"/>
          <w:sz w:val="24"/>
          <w:szCs w:val="24"/>
        </w:rPr>
        <w:t xml:space="preserve">C. 存储器管理 </w:t>
      </w:r>
    </w:p>
    <w:p w14:paraId="5EED58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3" o:spt="201" alt="" type="#_x0000_t201" style="height:15.75pt;width:20.25pt;" o:ole="t" filled="f" o:preferrelative="t" stroked="f" coordsize="21600,21600">
            <v:path/>
            <v:fill on="f" focussize="0,0"/>
            <v:stroke on="f"/>
            <v:imagedata r:id="rId10" o:title=""/>
            <o:lock v:ext="edit" aspectratio="t"/>
            <w10:wrap type="none"/>
            <w10:anchorlock/>
          </v:shape>
          <w:control r:id="rId338" w:name="Control 259" w:shapeid="_x0000_i1283"/>
        </w:object>
      </w:r>
      <w:r>
        <w:rPr>
          <w:rFonts w:hint="eastAsia" w:ascii="宋体" w:hAnsi="宋体" w:eastAsia="宋体" w:cs="宋体"/>
          <w:kern w:val="0"/>
          <w:sz w:val="24"/>
          <w:szCs w:val="24"/>
        </w:rPr>
        <w:t xml:space="preserve">D. 设备管理 </w:t>
      </w:r>
    </w:p>
    <w:p w14:paraId="1CB6C9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【解析】操作系统对缓冲区的管理属于设备管理的功能。</w:t>
      </w:r>
    </w:p>
    <w:p w14:paraId="599057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正确答案是：设备管理</w:t>
      </w:r>
    </w:p>
    <w:p w14:paraId="69B393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"http://sichuan.ouchn.cn/mod/quiz/comment.php?attempt=15224879&amp;slot=5" </w:instrText>
      </w:r>
      <w:r>
        <w:rPr>
          <w:rFonts w:ascii="宋体" w:hAnsi="宋体" w:eastAsia="宋体" w:cs="宋体"/>
          <w:kern w:val="0"/>
          <w:sz w:val="24"/>
          <w:szCs w:val="24"/>
        </w:rPr>
        <w:fldChar w:fldCharType="separate"/>
      </w:r>
    </w:p>
    <w:p w14:paraId="0BAE4E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E42C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09B25C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4" name="图片 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AFDF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4" o:spt="201" alt="" type="#_x0000_t201" style="height:18pt;width:72pt;" o:ole="t" filled="f" o:preferrelative="t" stroked="f" coordsize="21600,21600">
            <v:path/>
            <v:fill on="f" focussize="0,0"/>
            <v:stroke on="f"/>
            <v:imagedata r:id="rId340" o:title=""/>
            <o:lock v:ext="edit" aspectratio="t"/>
            <w10:wrap type="none"/>
            <w10:anchorlock/>
          </v:shape>
          <w:control r:id="rId339" w:name="Control 260" w:shapeid="_x0000_i1284"/>
        </w:object>
      </w:r>
    </w:p>
    <w:p w14:paraId="34C00D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1209F2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1F3F6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5" o:spt="201" alt="" type="#_x0000_t201" style="height:15.75pt;width:20.25pt;" o:ole="t" filled="f" o:preferrelative="t" stroked="f" coordsize="21600,21600">
            <v:path/>
            <v:fill on="f" focussize="0,0"/>
            <v:stroke on="f"/>
            <v:imagedata r:id="rId10" o:title=""/>
            <o:lock v:ext="edit" aspectratio="t"/>
            <w10:wrap type="none"/>
            <w10:anchorlock/>
          </v:shape>
          <w:control r:id="rId341" w:name="Control 261" w:shapeid="_x0000_i1285"/>
        </w:object>
      </w:r>
      <w:r>
        <w:rPr>
          <w:rFonts w:hint="eastAsia" w:ascii="宋体" w:hAnsi="宋体" w:eastAsia="宋体" w:cs="宋体"/>
          <w:kern w:val="0"/>
          <w:sz w:val="24"/>
          <w:szCs w:val="24"/>
        </w:rPr>
        <w:t xml:space="preserve">A. 方便用户与计算机的交互 </w:t>
      </w:r>
    </w:p>
    <w:p w14:paraId="199133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6" o:spt="201" alt="" type="#_x0000_t201" style="height:15.75pt;width:20.25pt;" o:ole="t" filled="f" o:preferrelative="t" stroked="f" coordsize="21600,21600">
            <v:path/>
            <v:fill on="f" focussize="0,0"/>
            <v:stroke on="f"/>
            <v:imagedata r:id="rId10" o:title=""/>
            <o:lock v:ext="edit" aspectratio="t"/>
            <w10:wrap type="none"/>
            <w10:anchorlock/>
          </v:shape>
          <w:control r:id="rId342" w:name="Control 262" w:shapeid="_x0000_i1286"/>
        </w:object>
      </w:r>
      <w:r>
        <w:rPr>
          <w:rFonts w:hint="eastAsia" w:ascii="宋体" w:hAnsi="宋体" w:eastAsia="宋体" w:cs="宋体"/>
          <w:kern w:val="0"/>
          <w:sz w:val="24"/>
          <w:szCs w:val="24"/>
        </w:rPr>
        <w:t xml:space="preserve">B. 为多用户设计 </w:t>
      </w:r>
    </w:p>
    <w:p w14:paraId="1244CF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7" o:spt="201" alt="" type="#_x0000_t201" style="height:15.75pt;width:20.25pt;" o:ole="t" filled="f" o:preferrelative="t" stroked="f" coordsize="21600,21600">
            <v:path/>
            <v:fill on="f" focussize="0,0"/>
            <v:stroke on="f"/>
            <v:imagedata r:id="rId10" o:title=""/>
            <o:lock v:ext="edit" aspectratio="t"/>
            <w10:wrap type="none"/>
            <w10:anchorlock/>
          </v:shape>
          <w:control r:id="rId343" w:name="Control 263" w:shapeid="_x0000_i1287"/>
        </w:object>
      </w:r>
      <w:r>
        <w:rPr>
          <w:rFonts w:hint="eastAsia" w:ascii="宋体" w:hAnsi="宋体" w:eastAsia="宋体" w:cs="宋体"/>
          <w:kern w:val="0"/>
          <w:sz w:val="24"/>
          <w:szCs w:val="24"/>
        </w:rPr>
        <w:t xml:space="preserve">C. 可靠性比实时系统要求高 </w:t>
      </w:r>
    </w:p>
    <w:p w14:paraId="7B5FD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8" o:spt="201" alt="" type="#_x0000_t201" style="height:15.75pt;width:20.25pt;" o:ole="t" filled="f" o:preferrelative="t" stroked="f" coordsize="21600,21600">
            <v:path/>
            <v:fill on="f" focussize="0,0"/>
            <v:stroke on="f"/>
            <v:imagedata r:id="rId10" o:title=""/>
            <o:lock v:ext="edit" aspectratio="t"/>
            <w10:wrap type="none"/>
            <w10:anchorlock/>
          </v:shape>
          <w:control r:id="rId344" w:name="Control 264" w:shapeid="_x0000_i1288"/>
        </w:object>
      </w:r>
      <w:r>
        <w:rPr>
          <w:rFonts w:hint="eastAsia" w:ascii="宋体" w:hAnsi="宋体" w:eastAsia="宋体" w:cs="宋体"/>
          <w:kern w:val="0"/>
          <w:sz w:val="24"/>
          <w:szCs w:val="24"/>
        </w:rPr>
        <w:t xml:space="preserve">D. 需要中断机构及时钟系统的支持 </w:t>
      </w:r>
    </w:p>
    <w:p w14:paraId="6A7402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36508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15609E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"http://sichuan.ouchn.cn/mod/quiz/comment.php?attempt=15224879&amp;slot=6" </w:instrText>
      </w:r>
      <w:r>
        <w:rPr>
          <w:rFonts w:ascii="宋体" w:hAnsi="宋体" w:eastAsia="宋体" w:cs="宋体"/>
          <w:kern w:val="0"/>
          <w:sz w:val="24"/>
          <w:szCs w:val="24"/>
        </w:rPr>
        <w:fldChar w:fldCharType="separate"/>
      </w:r>
    </w:p>
    <w:p w14:paraId="0A4B6C6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6C62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04DBE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3" name="图片 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61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9" o:spt="201" alt="" type="#_x0000_t201" style="height:18pt;width:72pt;" o:ole="t" filled="f" o:preferrelative="t" stroked="f" coordsize="21600,21600">
            <v:path/>
            <v:fill on="f" focussize="0,0"/>
            <v:stroke on="f"/>
            <v:imagedata r:id="rId346" o:title=""/>
            <o:lock v:ext="edit" aspectratio="t"/>
            <w10:wrap type="none"/>
            <w10:anchorlock/>
          </v:shape>
          <w:control r:id="rId345" w:name="Control 265" w:shapeid="_x0000_i1289"/>
        </w:object>
      </w:r>
    </w:p>
    <w:p w14:paraId="2EEAC20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6E5018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A7FA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0" o:spt="201" alt="" type="#_x0000_t201" style="height:15.75pt;width:20.25pt;" o:ole="t" filled="f" o:preferrelative="t" stroked="f" coordsize="21600,21600">
            <v:path/>
            <v:fill on="f" focussize="0,0"/>
            <v:stroke on="f"/>
            <v:imagedata r:id="rId10" o:title=""/>
            <o:lock v:ext="edit" aspectratio="t"/>
            <w10:wrap type="none"/>
            <w10:anchorlock/>
          </v:shape>
          <w:control r:id="rId347" w:name="Control 266" w:shapeid="_x0000_i1290"/>
        </w:object>
      </w:r>
      <w:r>
        <w:rPr>
          <w:rFonts w:hint="eastAsia" w:ascii="宋体" w:hAnsi="宋体" w:eastAsia="宋体" w:cs="宋体"/>
          <w:kern w:val="0"/>
          <w:sz w:val="24"/>
          <w:szCs w:val="24"/>
        </w:rPr>
        <w:t xml:space="preserve">A. 火车订票系统 </w:t>
      </w:r>
    </w:p>
    <w:p w14:paraId="17B393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1" o:spt="201" alt="" type="#_x0000_t201" style="height:15.75pt;width:20.25pt;" o:ole="t" filled="f" o:preferrelative="t" stroked="f" coordsize="21600,21600">
            <v:path/>
            <v:fill on="f" focussize="0,0"/>
            <v:stroke on="f"/>
            <v:imagedata r:id="rId10" o:title=""/>
            <o:lock v:ext="edit" aspectratio="t"/>
            <w10:wrap type="none"/>
            <w10:anchorlock/>
          </v:shape>
          <w:control r:id="rId348" w:name="Control 267" w:shapeid="_x0000_i1291"/>
        </w:object>
      </w:r>
      <w:r>
        <w:rPr>
          <w:rFonts w:hint="eastAsia" w:ascii="宋体" w:hAnsi="宋体" w:eastAsia="宋体" w:cs="宋体"/>
          <w:kern w:val="0"/>
          <w:sz w:val="24"/>
          <w:szCs w:val="24"/>
        </w:rPr>
        <w:t xml:space="preserve">B. 方正排版系统 </w:t>
      </w:r>
    </w:p>
    <w:p w14:paraId="718C90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2" o:spt="201" alt="" type="#_x0000_t201" style="height:15.75pt;width:20.25pt;" o:ole="t" filled="f" o:preferrelative="t" stroked="f" coordsize="21600,21600">
            <v:path/>
            <v:fill on="f" focussize="0,0"/>
            <v:stroke on="f"/>
            <v:imagedata r:id="rId10" o:title=""/>
            <o:lock v:ext="edit" aspectratio="t"/>
            <w10:wrap type="none"/>
            <w10:anchorlock/>
          </v:shape>
          <w:control r:id="rId349" w:name="Control 268" w:shapeid="_x0000_i1292"/>
        </w:object>
      </w:r>
      <w:r>
        <w:rPr>
          <w:rFonts w:hint="eastAsia" w:ascii="宋体" w:hAnsi="宋体" w:eastAsia="宋体" w:cs="宋体"/>
          <w:kern w:val="0"/>
          <w:sz w:val="24"/>
          <w:szCs w:val="24"/>
        </w:rPr>
        <w:t xml:space="preserve">C. 计算机辅助设计系统 </w:t>
      </w:r>
    </w:p>
    <w:p w14:paraId="2BBA6A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3" o:spt="201" alt="" type="#_x0000_t201" style="height:15.75pt;width:20.25pt;" o:ole="t" filled="f" o:preferrelative="t" stroked="f" coordsize="21600,21600">
            <v:path/>
            <v:fill on="f" focussize="0,0"/>
            <v:stroke on="f"/>
            <v:imagedata r:id="rId10" o:title=""/>
            <o:lock v:ext="edit" aspectratio="t"/>
            <w10:wrap type="none"/>
            <w10:anchorlock/>
          </v:shape>
          <w:control r:id="rId350" w:name="Control 269" w:shapeid="_x0000_i1293"/>
        </w:object>
      </w:r>
      <w:r>
        <w:rPr>
          <w:rFonts w:hint="eastAsia" w:ascii="宋体" w:hAnsi="宋体" w:eastAsia="宋体" w:cs="宋体"/>
          <w:kern w:val="0"/>
          <w:sz w:val="24"/>
          <w:szCs w:val="24"/>
        </w:rPr>
        <w:t xml:space="preserve">D. 办公自动化系统 </w:t>
      </w:r>
    </w:p>
    <w:p w14:paraId="321AAB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28CA04F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566826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"http://sichuan.ouchn.cn/mod/quiz/comment.php?attempt=15224879&amp;slot=7" </w:instrText>
      </w:r>
      <w:r>
        <w:rPr>
          <w:rFonts w:ascii="宋体" w:hAnsi="宋体" w:eastAsia="宋体" w:cs="宋体"/>
          <w:kern w:val="0"/>
          <w:sz w:val="24"/>
          <w:szCs w:val="24"/>
        </w:rPr>
        <w:fldChar w:fldCharType="separate"/>
      </w:r>
    </w:p>
    <w:p w14:paraId="704279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4392B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BBB9B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2" name="图片 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AAB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4" o:spt="201" alt="" type="#_x0000_t201" style="height:18pt;width:72pt;" o:ole="t" filled="f" o:preferrelative="t" stroked="f" coordsize="21600,21600">
            <v:path/>
            <v:fill on="f" focussize="0,0"/>
            <v:stroke on="f"/>
            <v:imagedata r:id="rId352" o:title=""/>
            <o:lock v:ext="edit" aspectratio="t"/>
            <w10:wrap type="none"/>
            <w10:anchorlock/>
          </v:shape>
          <w:control r:id="rId351" w:name="Control 270" w:shapeid="_x0000_i1294"/>
        </w:object>
      </w:r>
    </w:p>
    <w:p w14:paraId="52F340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52CF17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F867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5" o:spt="201" alt="" type="#_x0000_t201" style="height:15.75pt;width:20.25pt;" o:ole="t" filled="f" o:preferrelative="t" stroked="f" coordsize="21600,21600">
            <v:path/>
            <v:fill on="f" focussize="0,0"/>
            <v:stroke on="f"/>
            <v:imagedata r:id="rId10" o:title=""/>
            <o:lock v:ext="edit" aspectratio="t"/>
            <w10:wrap type="none"/>
            <w10:anchorlock/>
          </v:shape>
          <w:control r:id="rId353" w:name="Control 271" w:shapeid="_x0000_i1295"/>
        </w:object>
      </w:r>
      <w:r>
        <w:rPr>
          <w:rFonts w:hint="eastAsia" w:ascii="宋体" w:hAnsi="宋体" w:eastAsia="宋体" w:cs="宋体"/>
          <w:kern w:val="0"/>
          <w:sz w:val="24"/>
          <w:szCs w:val="24"/>
        </w:rPr>
        <w:t xml:space="preserve">A. 分时系统 </w:t>
      </w:r>
    </w:p>
    <w:p w14:paraId="172297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6" o:spt="201" alt="" type="#_x0000_t201" style="height:15.75pt;width:20.25pt;" o:ole="t" filled="f" o:preferrelative="t" stroked="f" coordsize="21600,21600">
            <v:path/>
            <v:fill on="f" focussize="0,0"/>
            <v:stroke on="f"/>
            <v:imagedata r:id="rId10" o:title=""/>
            <o:lock v:ext="edit" aspectratio="t"/>
            <w10:wrap type="none"/>
            <w10:anchorlock/>
          </v:shape>
          <w:control r:id="rId354" w:name="Control 272" w:shapeid="_x0000_i1296"/>
        </w:object>
      </w:r>
      <w:r>
        <w:rPr>
          <w:rFonts w:hint="eastAsia" w:ascii="宋体" w:hAnsi="宋体" w:eastAsia="宋体" w:cs="宋体"/>
          <w:kern w:val="0"/>
          <w:sz w:val="24"/>
          <w:szCs w:val="24"/>
        </w:rPr>
        <w:t xml:space="preserve">B. 实时系统 </w:t>
      </w:r>
    </w:p>
    <w:p w14:paraId="525897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7" o:spt="201" alt="" type="#_x0000_t201" style="height:15.75pt;width:20.25pt;" o:ole="t" filled="f" o:preferrelative="t" stroked="f" coordsize="21600,21600">
            <v:path/>
            <v:fill on="f" focussize="0,0"/>
            <v:stroke on="f"/>
            <v:imagedata r:id="rId10" o:title=""/>
            <o:lock v:ext="edit" aspectratio="t"/>
            <w10:wrap type="none"/>
            <w10:anchorlock/>
          </v:shape>
          <w:control r:id="rId355" w:name="Control 273" w:shapeid="_x0000_i1297"/>
        </w:object>
      </w:r>
      <w:r>
        <w:rPr>
          <w:rFonts w:hint="eastAsia" w:ascii="宋体" w:hAnsi="宋体" w:eastAsia="宋体" w:cs="宋体"/>
          <w:kern w:val="0"/>
          <w:sz w:val="24"/>
          <w:szCs w:val="24"/>
        </w:rPr>
        <w:t xml:space="preserve">C. 网络系统 </w:t>
      </w:r>
    </w:p>
    <w:p w14:paraId="0F706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8" o:spt="201" alt="" type="#_x0000_t201" style="height:15.75pt;width:20.25pt;" o:ole="t" filled="f" o:preferrelative="t" stroked="f" coordsize="21600,21600">
            <v:path/>
            <v:fill on="f" focussize="0,0"/>
            <v:stroke on="f"/>
            <v:imagedata r:id="rId10" o:title=""/>
            <o:lock v:ext="edit" aspectratio="t"/>
            <w10:wrap type="none"/>
            <w10:anchorlock/>
          </v:shape>
          <w:control r:id="rId356" w:name="Control 274" w:shapeid="_x0000_i1298"/>
        </w:object>
      </w:r>
      <w:r>
        <w:rPr>
          <w:rFonts w:hint="eastAsia" w:ascii="宋体" w:hAnsi="宋体" w:eastAsia="宋体" w:cs="宋体"/>
          <w:kern w:val="0"/>
          <w:sz w:val="24"/>
          <w:szCs w:val="24"/>
        </w:rPr>
        <w:t xml:space="preserve">D. 多道批处理系统 </w:t>
      </w:r>
    </w:p>
    <w:p w14:paraId="275212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9D725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4609E0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"http://sichuan.ouchn.cn/mod/quiz/comment.php?attempt=15224879&amp;slot=8" </w:instrText>
      </w:r>
      <w:r>
        <w:rPr>
          <w:rFonts w:ascii="宋体" w:hAnsi="宋体" w:eastAsia="宋体" w:cs="宋体"/>
          <w:kern w:val="0"/>
          <w:sz w:val="24"/>
          <w:szCs w:val="24"/>
        </w:rPr>
        <w:fldChar w:fldCharType="separate"/>
      </w:r>
    </w:p>
    <w:p w14:paraId="0D880C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EFE0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ECDE9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1" name="图片 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E10B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9" o:spt="201" alt="" type="#_x0000_t201" style="height:18pt;width:72pt;" o:ole="t" filled="f" o:preferrelative="t" stroked="f" coordsize="21600,21600">
            <v:path/>
            <v:fill on="f" focussize="0,0"/>
            <v:stroke on="f"/>
            <v:imagedata r:id="rId358" o:title=""/>
            <o:lock v:ext="edit" aspectratio="t"/>
            <w10:wrap type="none"/>
            <w10:anchorlock/>
          </v:shape>
          <w:control r:id="rId357" w:name="Control 275" w:shapeid="_x0000_i1299"/>
        </w:object>
      </w:r>
    </w:p>
    <w:p w14:paraId="509DFD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36C532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46F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0" o:spt="201" alt="" type="#_x0000_t201" style="height:15.75pt;width:20.25pt;" o:ole="t" filled="f" o:preferrelative="t" stroked="f" coordsize="21600,21600">
            <v:path/>
            <v:fill on="f" focussize="0,0"/>
            <v:stroke on="f"/>
            <v:imagedata r:id="rId10" o:title=""/>
            <o:lock v:ext="edit" aspectratio="t"/>
            <w10:wrap type="none"/>
            <w10:anchorlock/>
          </v:shape>
          <w:control r:id="rId359" w:name="Control 276" w:shapeid="_x0000_i1300"/>
        </w:object>
      </w:r>
      <w:r>
        <w:rPr>
          <w:rFonts w:hint="eastAsia" w:ascii="宋体" w:hAnsi="宋体" w:eastAsia="宋体" w:cs="宋体"/>
          <w:kern w:val="0"/>
          <w:sz w:val="24"/>
          <w:szCs w:val="24"/>
        </w:rPr>
        <w:t xml:space="preserve">A. 系统软件 </w:t>
      </w:r>
    </w:p>
    <w:p w14:paraId="32F1B4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1" o:spt="201" alt="" type="#_x0000_t201" style="height:15.75pt;width:20.25pt;" o:ole="t" filled="f" o:preferrelative="t" stroked="f" coordsize="21600,21600">
            <v:path/>
            <v:fill on="f" focussize="0,0"/>
            <v:stroke on="f"/>
            <v:imagedata r:id="rId10" o:title=""/>
            <o:lock v:ext="edit" aspectratio="t"/>
            <w10:wrap type="none"/>
            <w10:anchorlock/>
          </v:shape>
          <w:control r:id="rId360" w:name="Control 277" w:shapeid="_x0000_i1301"/>
        </w:object>
      </w:r>
      <w:r>
        <w:rPr>
          <w:rFonts w:hint="eastAsia" w:ascii="宋体" w:hAnsi="宋体" w:eastAsia="宋体" w:cs="宋体"/>
          <w:kern w:val="0"/>
          <w:sz w:val="24"/>
          <w:szCs w:val="24"/>
        </w:rPr>
        <w:t xml:space="preserve">B. 用户软件 </w:t>
      </w:r>
    </w:p>
    <w:p w14:paraId="17E4E1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2" o:spt="201" alt="" type="#_x0000_t201" style="height:15.75pt;width:20.25pt;" o:ole="t" filled="f" o:preferrelative="t" stroked="f" coordsize="21600,21600">
            <v:path/>
            <v:fill on="f" focussize="0,0"/>
            <v:stroke on="f"/>
            <v:imagedata r:id="rId10" o:title=""/>
            <o:lock v:ext="edit" aspectratio="t"/>
            <w10:wrap type="none"/>
            <w10:anchorlock/>
          </v:shape>
          <w:control r:id="rId361" w:name="Control 278" w:shapeid="_x0000_i1302"/>
        </w:object>
      </w:r>
      <w:r>
        <w:rPr>
          <w:rFonts w:hint="eastAsia" w:ascii="宋体" w:hAnsi="宋体" w:eastAsia="宋体" w:cs="宋体"/>
          <w:kern w:val="0"/>
          <w:sz w:val="24"/>
          <w:szCs w:val="24"/>
        </w:rPr>
        <w:t xml:space="preserve">C. 支撑软件 </w:t>
      </w:r>
    </w:p>
    <w:p w14:paraId="53AC45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3" o:spt="201" alt="" type="#_x0000_t201" style="height:15.75pt;width:20.25pt;" o:ole="t" filled="f" o:preferrelative="t" stroked="f" coordsize="21600,21600">
            <v:path/>
            <v:fill on="f" focussize="0,0"/>
            <v:stroke on="f"/>
            <v:imagedata r:id="rId10" o:title=""/>
            <o:lock v:ext="edit" aspectratio="t"/>
            <w10:wrap type="none"/>
            <w10:anchorlock/>
          </v:shape>
          <w:control r:id="rId362" w:name="Control 279" w:shapeid="_x0000_i1303"/>
        </w:object>
      </w:r>
      <w:r>
        <w:rPr>
          <w:rFonts w:hint="eastAsia" w:ascii="宋体" w:hAnsi="宋体" w:eastAsia="宋体" w:cs="宋体"/>
          <w:kern w:val="0"/>
          <w:sz w:val="24"/>
          <w:szCs w:val="24"/>
        </w:rPr>
        <w:t xml:space="preserve">D. 应用软件 </w:t>
      </w:r>
    </w:p>
    <w:p w14:paraId="55CD6A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3B70EA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1295EA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"http://sichuan.ouchn.cn/mod/quiz/comment.php?attempt=15224879&amp;slot=9" </w:instrText>
      </w:r>
      <w:r>
        <w:rPr>
          <w:rFonts w:ascii="宋体" w:hAnsi="宋体" w:eastAsia="宋体" w:cs="宋体"/>
          <w:kern w:val="0"/>
          <w:sz w:val="24"/>
          <w:szCs w:val="24"/>
        </w:rPr>
        <w:fldChar w:fldCharType="separate"/>
      </w:r>
    </w:p>
    <w:p w14:paraId="1FD0DEB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DA72F5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0487B5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0" name="图片 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C7C41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4" o:spt="201" alt="" type="#_x0000_t201" style="height:18pt;width:72pt;" o:ole="t" filled="f" o:preferrelative="t" stroked="f" coordsize="21600,21600">
            <v:path/>
            <v:fill on="f" focussize="0,0"/>
            <v:stroke on="f"/>
            <v:imagedata r:id="rId364" o:title=""/>
            <o:lock v:ext="edit" aspectratio="t"/>
            <w10:wrap type="none"/>
            <w10:anchorlock/>
          </v:shape>
          <w:control r:id="rId363" w:name="Control 280" w:shapeid="_x0000_i1304"/>
        </w:object>
      </w:r>
    </w:p>
    <w:p w14:paraId="5DED95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在单处理机系统中，处于运行状态的进程（    ）。</w:t>
      </w:r>
    </w:p>
    <w:p w14:paraId="06B6AA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A6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5" o:spt="201" alt="" type="#_x0000_t201" style="height:15.75pt;width:20.25pt;" o:ole="t" filled="f" o:preferrelative="t" stroked="f" coordsize="21600,21600">
            <v:path/>
            <v:fill on="f" focussize="0,0"/>
            <v:stroke on="f"/>
            <v:imagedata r:id="rId10" o:title=""/>
            <o:lock v:ext="edit" aspectratio="t"/>
            <w10:wrap type="none"/>
            <w10:anchorlock/>
          </v:shape>
          <w:control r:id="rId365" w:name="Control 281" w:shapeid="_x0000_i1305"/>
        </w:object>
      </w:r>
      <w:r>
        <w:rPr>
          <w:rFonts w:hint="eastAsia" w:ascii="宋体" w:hAnsi="宋体" w:eastAsia="宋体" w:cs="宋体"/>
          <w:kern w:val="0"/>
          <w:sz w:val="24"/>
          <w:szCs w:val="24"/>
        </w:rPr>
        <w:t xml:space="preserve">A. 不能被挂起 </w:t>
      </w:r>
    </w:p>
    <w:p w14:paraId="48B9F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6" o:spt="201" alt="" type="#_x0000_t201" style="height:15.75pt;width:20.25pt;" o:ole="t" filled="f" o:preferrelative="t" stroked="f" coordsize="21600,21600">
            <v:path/>
            <v:fill on="f" focussize="0,0"/>
            <v:stroke on="f"/>
            <v:imagedata r:id="rId10" o:title=""/>
            <o:lock v:ext="edit" aspectratio="t"/>
            <w10:wrap type="none"/>
            <w10:anchorlock/>
          </v:shape>
          <w:control r:id="rId366" w:name="Control 282" w:shapeid="_x0000_i1306"/>
        </w:object>
      </w:r>
      <w:r>
        <w:rPr>
          <w:rFonts w:hint="eastAsia" w:ascii="宋体" w:hAnsi="宋体" w:eastAsia="宋体" w:cs="宋体"/>
          <w:kern w:val="0"/>
          <w:sz w:val="24"/>
          <w:szCs w:val="24"/>
        </w:rPr>
        <w:t xml:space="preserve">B. 可以有多个 </w:t>
      </w:r>
    </w:p>
    <w:p w14:paraId="638D7A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7" o:spt="201" alt="" type="#_x0000_t201" style="height:15.75pt;width:20.25pt;" o:ole="t" filled="f" o:preferrelative="t" stroked="f" coordsize="21600,21600">
            <v:path/>
            <v:fill on="f" focussize="0,0"/>
            <v:stroke on="f"/>
            <v:imagedata r:id="rId10" o:title=""/>
            <o:lock v:ext="edit" aspectratio="t"/>
            <w10:wrap type="none"/>
            <w10:anchorlock/>
          </v:shape>
          <w:control r:id="rId367" w:name="Control 283" w:shapeid="_x0000_i1307"/>
        </w:object>
      </w:r>
      <w:r>
        <w:rPr>
          <w:rFonts w:hint="eastAsia" w:ascii="宋体" w:hAnsi="宋体" w:eastAsia="宋体" w:cs="宋体"/>
          <w:kern w:val="0"/>
          <w:sz w:val="24"/>
          <w:szCs w:val="24"/>
        </w:rPr>
        <w:t xml:space="preserve">C. 必须在执行完后才能被撤下 </w:t>
      </w:r>
    </w:p>
    <w:p w14:paraId="52D010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8" o:spt="201" alt="" type="#_x0000_t201" style="height:15.75pt;width:20.25pt;" o:ole="t" filled="f" o:preferrelative="t" stroked="f" coordsize="21600,21600">
            <v:path/>
            <v:fill on="f" focussize="0,0"/>
            <v:stroke on="f"/>
            <v:imagedata r:id="rId10" o:title=""/>
            <o:lock v:ext="edit" aspectratio="t"/>
            <w10:wrap type="none"/>
            <w10:anchorlock/>
          </v:shape>
          <w:control r:id="rId368" w:name="Control 284" w:shapeid="_x0000_i1308"/>
        </w:object>
      </w:r>
      <w:r>
        <w:rPr>
          <w:rFonts w:hint="eastAsia" w:ascii="宋体" w:hAnsi="宋体" w:eastAsia="宋体" w:cs="宋体"/>
          <w:kern w:val="0"/>
          <w:sz w:val="24"/>
          <w:szCs w:val="24"/>
        </w:rPr>
        <w:t xml:space="preserve">D. 只有一个 </w:t>
      </w:r>
    </w:p>
    <w:p w14:paraId="695FDC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【解析】在一般单CPU系统中，任何时刻处于运行状态的进程至多是一个。在多处理器系统中，同时处于运行状态的进程可以有多个。</w:t>
      </w:r>
    </w:p>
    <w:p w14:paraId="38402D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正确答案是：只有一个</w:t>
      </w:r>
    </w:p>
    <w:p w14:paraId="1AA8C3B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"http://sichuan.ouchn.cn/mod/quiz/comment.php?attempt=15224879&amp;slot=10" </w:instrText>
      </w:r>
      <w:r>
        <w:rPr>
          <w:rFonts w:ascii="宋体" w:hAnsi="宋体" w:eastAsia="宋体" w:cs="宋体"/>
          <w:kern w:val="0"/>
          <w:sz w:val="24"/>
          <w:szCs w:val="24"/>
        </w:rPr>
        <w:fldChar w:fldCharType="separate"/>
      </w:r>
    </w:p>
    <w:p w14:paraId="7FFB8F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F1CC9B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51DB80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9" name="图片 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1144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9" o:spt="201" alt="" type="#_x0000_t201" style="height:18pt;width:72pt;" o:ole="t" filled="f" o:preferrelative="t" stroked="f" coordsize="21600,21600">
            <v:path/>
            <v:fill on="f" focussize="0,0"/>
            <v:stroke on="f"/>
            <v:imagedata r:id="rId370" o:title=""/>
            <o:lock v:ext="edit" aspectratio="t"/>
            <w10:wrap type="none"/>
            <w10:anchorlock/>
          </v:shape>
          <w:control r:id="rId369" w:name="Control 285" w:shapeid="_x0000_i1309"/>
        </w:object>
      </w:r>
    </w:p>
    <w:p w14:paraId="4A131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两个进程争夺同一个资源（    ）。</w:t>
      </w:r>
    </w:p>
    <w:p w14:paraId="7666DE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F22D8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0" o:spt="201" alt="" type="#_x0000_t201" style="height:15.75pt;width:20.25pt;" o:ole="t" filled="f" o:preferrelative="t" stroked="f" coordsize="21600,21600">
            <v:path/>
            <v:fill on="f" focussize="0,0"/>
            <v:stroke on="f"/>
            <v:imagedata r:id="rId10" o:title=""/>
            <o:lock v:ext="edit" aspectratio="t"/>
            <w10:wrap type="none"/>
            <w10:anchorlock/>
          </v:shape>
          <w:control r:id="rId371" w:name="Control 286" w:shapeid="_x0000_i1310"/>
        </w:object>
      </w:r>
      <w:r>
        <w:rPr>
          <w:rFonts w:hint="eastAsia" w:ascii="宋体" w:hAnsi="宋体" w:eastAsia="宋体" w:cs="宋体"/>
          <w:kern w:val="0"/>
          <w:sz w:val="24"/>
          <w:szCs w:val="24"/>
        </w:rPr>
        <w:t xml:space="preserve">A. 不会死锁 </w:t>
      </w:r>
    </w:p>
    <w:p w14:paraId="700D4F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1" o:spt="201" alt="" type="#_x0000_t201" style="height:15.75pt;width:20.25pt;" o:ole="t" filled="f" o:preferrelative="t" stroked="f" coordsize="21600,21600">
            <v:path/>
            <v:fill on="f" focussize="0,0"/>
            <v:stroke on="f"/>
            <v:imagedata r:id="rId10" o:title=""/>
            <o:lock v:ext="edit" aspectratio="t"/>
            <w10:wrap type="none"/>
            <w10:anchorlock/>
          </v:shape>
          <w:control r:id="rId372" w:name="Control 287" w:shapeid="_x0000_i1311"/>
        </w:object>
      </w:r>
      <w:r>
        <w:rPr>
          <w:rFonts w:hint="eastAsia" w:ascii="宋体" w:hAnsi="宋体" w:eastAsia="宋体" w:cs="宋体"/>
          <w:kern w:val="0"/>
          <w:sz w:val="24"/>
          <w:szCs w:val="24"/>
        </w:rPr>
        <w:t xml:space="preserve">B. 不一定死锁 </w:t>
      </w:r>
    </w:p>
    <w:p w14:paraId="6FDB49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2" o:spt="201" alt="" type="#_x0000_t201" style="height:15.75pt;width:20.25pt;" o:ole="t" filled="f" o:preferrelative="t" stroked="f" coordsize="21600,21600">
            <v:path/>
            <v:fill on="f" focussize="0,0"/>
            <v:stroke on="f"/>
            <v:imagedata r:id="rId10" o:title=""/>
            <o:lock v:ext="edit" aspectratio="t"/>
            <w10:wrap type="none"/>
            <w10:anchorlock/>
          </v:shape>
          <w:control r:id="rId373" w:name="Control 288" w:shapeid="_x0000_i1312"/>
        </w:object>
      </w:r>
      <w:r>
        <w:rPr>
          <w:rFonts w:hint="eastAsia" w:ascii="宋体" w:hAnsi="宋体" w:eastAsia="宋体" w:cs="宋体"/>
          <w:kern w:val="0"/>
          <w:sz w:val="24"/>
          <w:szCs w:val="24"/>
        </w:rPr>
        <w:t xml:space="preserve">C. 以上说法都不对 </w:t>
      </w:r>
    </w:p>
    <w:p w14:paraId="4A6DF8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3" o:spt="201" alt="" type="#_x0000_t201" style="height:15.75pt;width:20.25pt;" o:ole="t" filled="f" o:preferrelative="t" stroked="f" coordsize="21600,21600">
            <v:path/>
            <v:fill on="f" focussize="0,0"/>
            <v:stroke on="f"/>
            <v:imagedata r:id="rId10" o:title=""/>
            <o:lock v:ext="edit" aspectratio="t"/>
            <w10:wrap type="none"/>
            <w10:anchorlock/>
          </v:shape>
          <w:control r:id="rId374" w:name="Control 289" w:shapeid="_x0000_i1313"/>
        </w:object>
      </w:r>
      <w:r>
        <w:rPr>
          <w:rFonts w:hint="eastAsia" w:ascii="宋体" w:hAnsi="宋体" w:eastAsia="宋体" w:cs="宋体"/>
          <w:kern w:val="0"/>
          <w:sz w:val="24"/>
          <w:szCs w:val="24"/>
        </w:rPr>
        <w:t xml:space="preserve">D. 一定死锁 </w:t>
      </w:r>
    </w:p>
    <w:p w14:paraId="46B0391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【解析】根据死锁的定义，两个进程争夺同一个资源不一定死锁，例如两个进程只互斥使用打印机也属于争夺同一个资源，就不会死锁。</w:t>
      </w:r>
    </w:p>
    <w:p w14:paraId="29099D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正确答案是：不一定死锁</w:t>
      </w:r>
    </w:p>
    <w:p w14:paraId="77C960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"http://sichuan.ouchn.cn/mod/quiz/comment.php?attempt=15224879&amp;slot=11" </w:instrText>
      </w:r>
      <w:r>
        <w:rPr>
          <w:rFonts w:ascii="宋体" w:hAnsi="宋体" w:eastAsia="宋体" w:cs="宋体"/>
          <w:kern w:val="0"/>
          <w:sz w:val="24"/>
          <w:szCs w:val="24"/>
        </w:rPr>
        <w:fldChar w:fldCharType="separate"/>
      </w:r>
    </w:p>
    <w:p w14:paraId="33D9DA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648D8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4DEE4C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8" name="图片 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A564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4" o:spt="201" alt="" type="#_x0000_t201" style="height:18pt;width:72pt;" o:ole="t" filled="f" o:preferrelative="t" stroked="f" coordsize="21600,21600">
            <v:path/>
            <v:fill on="f" focussize="0,0"/>
            <v:stroke on="f"/>
            <v:imagedata r:id="rId376" o:title=""/>
            <o:lock v:ext="edit" aspectratio="t"/>
            <w10:wrap type="none"/>
            <w10:anchorlock/>
          </v:shape>
          <w:control r:id="rId375" w:name="Control 290" w:shapeid="_x0000_i1314"/>
        </w:object>
      </w:r>
    </w:p>
    <w:p w14:paraId="3FE355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下列进程状态的转换中，不正确的是（    ）。</w:t>
      </w:r>
    </w:p>
    <w:p w14:paraId="2F8107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D9F22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5" o:spt="201" alt="" type="#_x0000_t201" style="height:15.75pt;width:20.25pt;" o:ole="t" filled="f" o:preferrelative="t" stroked="f" coordsize="21600,21600">
            <v:path/>
            <v:fill on="f" focussize="0,0"/>
            <v:stroke on="f"/>
            <v:imagedata r:id="rId10" o:title=""/>
            <o:lock v:ext="edit" aspectratio="t"/>
            <w10:wrap type="none"/>
            <w10:anchorlock/>
          </v:shape>
          <w:control r:id="rId377" w:name="Control 291" w:shapeid="_x0000_i1315"/>
        </w:object>
      </w:r>
      <w:r>
        <w:rPr>
          <w:rFonts w:hint="eastAsia" w:ascii="宋体" w:hAnsi="宋体" w:eastAsia="宋体" w:cs="宋体"/>
          <w:kern w:val="0"/>
          <w:sz w:val="24"/>
          <w:szCs w:val="24"/>
        </w:rPr>
        <w:t xml:space="preserve">A. 从阻塞到就绪 </w:t>
      </w:r>
    </w:p>
    <w:p w14:paraId="000379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6" o:spt="201" alt="" type="#_x0000_t201" style="height:15.75pt;width:20.25pt;" o:ole="t" filled="f" o:preferrelative="t" stroked="f" coordsize="21600,21600">
            <v:path/>
            <v:fill on="f" focussize="0,0"/>
            <v:stroke on="f"/>
            <v:imagedata r:id="rId10" o:title=""/>
            <o:lock v:ext="edit" aspectratio="t"/>
            <w10:wrap type="none"/>
            <w10:anchorlock/>
          </v:shape>
          <w:control r:id="rId378" w:name="Control 292" w:shapeid="_x0000_i1316"/>
        </w:object>
      </w:r>
      <w:r>
        <w:rPr>
          <w:rFonts w:hint="eastAsia" w:ascii="宋体" w:hAnsi="宋体" w:eastAsia="宋体" w:cs="宋体"/>
          <w:kern w:val="0"/>
          <w:sz w:val="24"/>
          <w:szCs w:val="24"/>
        </w:rPr>
        <w:t xml:space="preserve">B. 从运行到就绪 </w:t>
      </w:r>
    </w:p>
    <w:p w14:paraId="6B0979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7" o:spt="201" alt="" type="#_x0000_t201" style="height:15.75pt;width:20.25pt;" o:ole="t" filled="f" o:preferrelative="t" stroked="f" coordsize="21600,21600">
            <v:path/>
            <v:fill on="f" focussize="0,0"/>
            <v:stroke on="f"/>
            <v:imagedata r:id="rId10" o:title=""/>
            <o:lock v:ext="edit" aspectratio="t"/>
            <w10:wrap type="none"/>
            <w10:anchorlock/>
          </v:shape>
          <w:control r:id="rId379" w:name="Control 293" w:shapeid="_x0000_i1317"/>
        </w:object>
      </w:r>
      <w:r>
        <w:rPr>
          <w:rFonts w:hint="eastAsia" w:ascii="宋体" w:hAnsi="宋体" w:eastAsia="宋体" w:cs="宋体"/>
          <w:kern w:val="0"/>
          <w:sz w:val="24"/>
          <w:szCs w:val="24"/>
        </w:rPr>
        <w:t xml:space="preserve">C. 从就绪到运行 </w:t>
      </w:r>
    </w:p>
    <w:p w14:paraId="50942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8" o:spt="201" alt="" type="#_x0000_t201" style="height:15.75pt;width:20.25pt;" o:ole="t" filled="f" o:preferrelative="t" stroked="f" coordsize="21600,21600">
            <v:path/>
            <v:fill on="f" focussize="0,0"/>
            <v:stroke on="f"/>
            <v:imagedata r:id="rId10" o:title=""/>
            <o:lock v:ext="edit" aspectratio="t"/>
            <w10:wrap type="none"/>
            <w10:anchorlock/>
          </v:shape>
          <w:control r:id="rId380" w:name="Control 294" w:shapeid="_x0000_i1318"/>
        </w:object>
      </w:r>
      <w:r>
        <w:rPr>
          <w:rFonts w:hint="eastAsia" w:ascii="宋体" w:hAnsi="宋体" w:eastAsia="宋体" w:cs="宋体"/>
          <w:kern w:val="0"/>
          <w:sz w:val="24"/>
          <w:szCs w:val="24"/>
        </w:rPr>
        <w:t xml:space="preserve">D. 从就绪到阻塞 </w:t>
      </w:r>
    </w:p>
    <w:p w14:paraId="50131C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【解析】“进程状态及其转换”图中标出了进程状态转换的各种情况，4个选项中只有从就绪到阻塞不可能发生。</w:t>
      </w:r>
    </w:p>
    <w:p w14:paraId="3C70E2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正确答案是：从就绪到阻塞</w:t>
      </w:r>
    </w:p>
    <w:p w14:paraId="57FCD9C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"http://sichuan.ouchn.cn/mod/quiz/comment.php?attempt=15224879&amp;slot=12" </w:instrText>
      </w:r>
      <w:r>
        <w:rPr>
          <w:rFonts w:ascii="宋体" w:hAnsi="宋体" w:eastAsia="宋体" w:cs="宋体"/>
          <w:kern w:val="0"/>
          <w:sz w:val="24"/>
          <w:szCs w:val="24"/>
        </w:rPr>
        <w:fldChar w:fldCharType="separate"/>
      </w:r>
    </w:p>
    <w:p w14:paraId="3CBCB19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C1A6D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58D1A0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7" name="图片 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59D8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9" o:spt="201" alt="" type="#_x0000_t201" style="height:18pt;width:72pt;" o:ole="t" filled="f" o:preferrelative="t" stroked="f" coordsize="21600,21600">
            <v:path/>
            <v:fill on="f" focussize="0,0"/>
            <v:stroke on="f"/>
            <v:imagedata r:id="rId382" o:title=""/>
            <o:lock v:ext="edit" aspectratio="t"/>
            <w10:wrap type="none"/>
            <w10:anchorlock/>
          </v:shape>
          <w:control r:id="rId381" w:name="Control 295" w:shapeid="_x0000_i1319"/>
        </w:object>
      </w:r>
    </w:p>
    <w:p w14:paraId="1CDFEC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为了描述进程的动态变化过程，采用了一个与进程相联系的（    ），根据它而感知进程的存在。</w:t>
      </w:r>
    </w:p>
    <w:p w14:paraId="066E8C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CD89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0" o:spt="201" alt="" type="#_x0000_t201" style="height:15.75pt;width:20.25pt;" o:ole="t" filled="f" o:preferrelative="t" stroked="f" coordsize="21600,21600">
            <v:path/>
            <v:fill on="f" focussize="0,0"/>
            <v:stroke on="f"/>
            <v:imagedata r:id="rId10" o:title=""/>
            <o:lock v:ext="edit" aspectratio="t"/>
            <w10:wrap type="none"/>
            <w10:anchorlock/>
          </v:shape>
          <w:control r:id="rId383" w:name="Control 296" w:shapeid="_x0000_i1320"/>
        </w:object>
      </w:r>
      <w:r>
        <w:rPr>
          <w:rFonts w:hint="eastAsia" w:ascii="宋体" w:hAnsi="宋体" w:eastAsia="宋体" w:cs="宋体"/>
          <w:kern w:val="0"/>
          <w:sz w:val="24"/>
          <w:szCs w:val="24"/>
        </w:rPr>
        <w:t xml:space="preserve">A. 进程状态字 </w:t>
      </w:r>
    </w:p>
    <w:p w14:paraId="14435B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1" o:spt="201" alt="" type="#_x0000_t201" style="height:15.75pt;width:20.25pt;" o:ole="t" filled="f" o:preferrelative="t" stroked="f" coordsize="21600,21600">
            <v:path/>
            <v:fill on="f" focussize="0,0"/>
            <v:stroke on="f"/>
            <v:imagedata r:id="rId10" o:title=""/>
            <o:lock v:ext="edit" aspectratio="t"/>
            <w10:wrap type="none"/>
            <w10:anchorlock/>
          </v:shape>
          <w:control r:id="rId384" w:name="Control 297" w:shapeid="_x0000_i1321"/>
        </w:object>
      </w:r>
      <w:r>
        <w:rPr>
          <w:rFonts w:hint="eastAsia" w:ascii="宋体" w:hAnsi="宋体" w:eastAsia="宋体" w:cs="宋体"/>
          <w:kern w:val="0"/>
          <w:sz w:val="24"/>
          <w:szCs w:val="24"/>
        </w:rPr>
        <w:t xml:space="preserve">B. 进程控制块 </w:t>
      </w:r>
    </w:p>
    <w:p w14:paraId="380158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2" o:spt="201" alt="" type="#_x0000_t201" style="height:15.75pt;width:20.25pt;" o:ole="t" filled="f" o:preferrelative="t" stroked="f" coordsize="21600,21600">
            <v:path/>
            <v:fill on="f" focussize="0,0"/>
            <v:stroke on="f"/>
            <v:imagedata r:id="rId10" o:title=""/>
            <o:lock v:ext="edit" aspectratio="t"/>
            <w10:wrap type="none"/>
            <w10:anchorlock/>
          </v:shape>
          <w:control r:id="rId385" w:name="Control 298" w:shapeid="_x0000_i1322"/>
        </w:object>
      </w:r>
      <w:r>
        <w:rPr>
          <w:rFonts w:hint="eastAsia" w:ascii="宋体" w:hAnsi="宋体" w:eastAsia="宋体" w:cs="宋体"/>
          <w:kern w:val="0"/>
          <w:sz w:val="24"/>
          <w:szCs w:val="24"/>
        </w:rPr>
        <w:t xml:space="preserve">C. 进程起始地址 </w:t>
      </w:r>
    </w:p>
    <w:p w14:paraId="65996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3" o:spt="201" alt="" type="#_x0000_t201" style="height:15.75pt;width:20.25pt;" o:ole="t" filled="f" o:preferrelative="t" stroked="f" coordsize="21600,21600">
            <v:path/>
            <v:fill on="f" focussize="0,0"/>
            <v:stroke on="f"/>
            <v:imagedata r:id="rId10" o:title=""/>
            <o:lock v:ext="edit" aspectratio="t"/>
            <w10:wrap type="none"/>
            <w10:anchorlock/>
          </v:shape>
          <w:control r:id="rId386" w:name="Control 299" w:shapeid="_x0000_i1323"/>
        </w:object>
      </w:r>
      <w:r>
        <w:rPr>
          <w:rFonts w:hint="eastAsia" w:ascii="宋体" w:hAnsi="宋体" w:eastAsia="宋体" w:cs="宋体"/>
          <w:kern w:val="0"/>
          <w:sz w:val="24"/>
          <w:szCs w:val="24"/>
        </w:rPr>
        <w:t xml:space="preserve">D. 进程优先数 </w:t>
      </w:r>
    </w:p>
    <w:p w14:paraId="1F1CE8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【解析】计算机系统通过进程控制块来识别和控制进程。进程控制块是进程动态特性的集中反映。</w:t>
      </w:r>
    </w:p>
    <w:p w14:paraId="3DCACE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正确答案是：进程控制块</w:t>
      </w:r>
    </w:p>
    <w:p w14:paraId="2F279F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"http://sichuan.ouchn.cn/mod/quiz/comment.php?attempt=15224879&amp;slot=13" </w:instrText>
      </w:r>
      <w:r>
        <w:rPr>
          <w:rFonts w:ascii="宋体" w:hAnsi="宋体" w:eastAsia="宋体" w:cs="宋体"/>
          <w:kern w:val="0"/>
          <w:sz w:val="24"/>
          <w:szCs w:val="24"/>
        </w:rPr>
        <w:fldChar w:fldCharType="separate"/>
      </w:r>
    </w:p>
    <w:p w14:paraId="44D64AC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5CA6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EEC09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6" name="图片 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2D5BF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4" o:spt="201" alt="" type="#_x0000_t201" style="height:18pt;width:72pt;" o:ole="t" filled="f" o:preferrelative="t" stroked="f" coordsize="21600,21600">
            <v:path/>
            <v:fill on="f" focussize="0,0"/>
            <v:stroke on="f"/>
            <v:imagedata r:id="rId388" o:title=""/>
            <o:lock v:ext="edit" aspectratio="t"/>
            <w10:wrap type="none"/>
            <w10:anchorlock/>
          </v:shape>
          <w:control r:id="rId387" w:name="Control 300" w:shapeid="_x0000_i1324"/>
        </w:object>
      </w:r>
    </w:p>
    <w:p w14:paraId="0C6821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在操作系统中引入“进程”概念的主要目的是（    ）。</w:t>
      </w:r>
    </w:p>
    <w:p w14:paraId="62DB6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85C2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5" o:spt="201" alt="" type="#_x0000_t201" style="height:15.75pt;width:20.25pt;" o:ole="t" filled="f" o:preferrelative="t" stroked="f" coordsize="21600,21600">
            <v:path/>
            <v:fill on="f" focussize="0,0"/>
            <v:stroke on="f"/>
            <v:imagedata r:id="rId10" o:title=""/>
            <o:lock v:ext="edit" aspectratio="t"/>
            <w10:wrap type="none"/>
            <w10:anchorlock/>
          </v:shape>
          <w:control r:id="rId389" w:name="Control 301" w:shapeid="_x0000_i1325"/>
        </w:object>
      </w:r>
      <w:r>
        <w:rPr>
          <w:rFonts w:hint="eastAsia" w:ascii="宋体" w:hAnsi="宋体" w:eastAsia="宋体" w:cs="宋体"/>
          <w:kern w:val="0"/>
          <w:sz w:val="24"/>
          <w:szCs w:val="24"/>
        </w:rPr>
        <w:t xml:space="preserve">A. 提高程序的运行速度 </w:t>
      </w:r>
    </w:p>
    <w:p w14:paraId="4627707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6" o:spt="201" alt="" type="#_x0000_t201" style="height:15.75pt;width:20.25pt;" o:ole="t" filled="f" o:preferrelative="t" stroked="f" coordsize="21600,21600">
            <v:path/>
            <v:fill on="f" focussize="0,0"/>
            <v:stroke on="f"/>
            <v:imagedata r:id="rId10" o:title=""/>
            <o:lock v:ext="edit" aspectratio="t"/>
            <w10:wrap type="none"/>
            <w10:anchorlock/>
          </v:shape>
          <w:control r:id="rId390" w:name="Control 302" w:shapeid="_x0000_i1326"/>
        </w:object>
      </w:r>
      <w:r>
        <w:rPr>
          <w:rFonts w:hint="eastAsia" w:ascii="宋体" w:hAnsi="宋体" w:eastAsia="宋体" w:cs="宋体"/>
          <w:kern w:val="0"/>
          <w:sz w:val="24"/>
          <w:szCs w:val="24"/>
        </w:rPr>
        <w:t xml:space="preserve">B. 使程序与计算过程一一对应 </w:t>
      </w:r>
    </w:p>
    <w:p w14:paraId="575037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7" o:spt="201" alt="" type="#_x0000_t201" style="height:15.75pt;width:20.25pt;" o:ole="t" filled="f" o:preferrelative="t" stroked="f" coordsize="21600,21600">
            <v:path/>
            <v:fill on="f" focussize="0,0"/>
            <v:stroke on="f"/>
            <v:imagedata r:id="rId10" o:title=""/>
            <o:lock v:ext="edit" aspectratio="t"/>
            <w10:wrap type="none"/>
            <w10:anchorlock/>
          </v:shape>
          <w:control r:id="rId391" w:name="Control 303" w:shapeid="_x0000_i1327"/>
        </w:object>
      </w:r>
      <w:r>
        <w:rPr>
          <w:rFonts w:hint="eastAsia" w:ascii="宋体" w:hAnsi="宋体" w:eastAsia="宋体" w:cs="宋体"/>
          <w:kern w:val="0"/>
          <w:sz w:val="24"/>
          <w:szCs w:val="24"/>
        </w:rPr>
        <w:t xml:space="preserve">C. 描述程序动态执行过程的性质 </w:t>
      </w:r>
    </w:p>
    <w:p w14:paraId="59546C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8" o:spt="201" alt="" type="#_x0000_t201" style="height:15.75pt;width:20.25pt;" o:ole="t" filled="f" o:preferrelative="t" stroked="f" coordsize="21600,21600">
            <v:path/>
            <v:fill on="f" focussize="0,0"/>
            <v:stroke on="f"/>
            <v:imagedata r:id="rId10" o:title=""/>
            <o:lock v:ext="edit" aspectratio="t"/>
            <w10:wrap type="none"/>
            <w10:anchorlock/>
          </v:shape>
          <w:control r:id="rId392" w:name="Control 304" w:shapeid="_x0000_i1328"/>
        </w:object>
      </w:r>
      <w:r>
        <w:rPr>
          <w:rFonts w:hint="eastAsia" w:ascii="宋体" w:hAnsi="宋体" w:eastAsia="宋体" w:cs="宋体"/>
          <w:kern w:val="0"/>
          <w:sz w:val="24"/>
          <w:szCs w:val="24"/>
        </w:rPr>
        <w:t xml:space="preserve">D. 改善用户编程环境 </w:t>
      </w:r>
    </w:p>
    <w:p w14:paraId="34ACC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【解析】引入进程就是为了描述程序动态执行过程的性质。</w:t>
      </w:r>
    </w:p>
    <w:p w14:paraId="48D520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正确答案是：描述程序动态执行过程的性质</w:t>
      </w:r>
    </w:p>
    <w:p w14:paraId="112048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"http://sichuan.ouchn.cn/mod/quiz/comment.php?attempt=15224879&amp;slot=14" </w:instrText>
      </w:r>
      <w:r>
        <w:rPr>
          <w:rFonts w:ascii="宋体" w:hAnsi="宋体" w:eastAsia="宋体" w:cs="宋体"/>
          <w:kern w:val="0"/>
          <w:sz w:val="24"/>
          <w:szCs w:val="24"/>
        </w:rPr>
        <w:fldChar w:fldCharType="separate"/>
      </w:r>
    </w:p>
    <w:p w14:paraId="552D62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FB9A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307246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5" name="图片 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19B4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9" o:spt="201" alt="" type="#_x0000_t201" style="height:18pt;width:72pt;" o:ole="t" filled="f" o:preferrelative="t" stroked="f" coordsize="21600,21600">
            <v:path/>
            <v:fill on="f" focussize="0,0"/>
            <v:stroke on="f"/>
            <v:imagedata r:id="rId394" o:title=""/>
            <o:lock v:ext="edit" aspectratio="t"/>
            <w10:wrap type="none"/>
            <w10:anchorlock/>
          </v:shape>
          <w:control r:id="rId393" w:name="Control 305" w:shapeid="_x0000_i1329"/>
        </w:object>
      </w:r>
    </w:p>
    <w:p w14:paraId="244457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在一段时间内，只允许一个进程访问的资源称为（    ）。</w:t>
      </w:r>
    </w:p>
    <w:p w14:paraId="73735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946A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0" o:spt="201" alt="" type="#_x0000_t201" style="height:15.75pt;width:20.25pt;" o:ole="t" filled="f" o:preferrelative="t" stroked="f" coordsize="21600,21600">
            <v:path/>
            <v:fill on="f" focussize="0,0"/>
            <v:stroke on="f"/>
            <v:imagedata r:id="rId10" o:title=""/>
            <o:lock v:ext="edit" aspectratio="t"/>
            <w10:wrap type="none"/>
            <w10:anchorlock/>
          </v:shape>
          <w:control r:id="rId395" w:name="Control 306" w:shapeid="_x0000_i1330"/>
        </w:object>
      </w:r>
      <w:r>
        <w:rPr>
          <w:rFonts w:hint="eastAsia" w:ascii="宋体" w:hAnsi="宋体" w:eastAsia="宋体" w:cs="宋体"/>
          <w:kern w:val="0"/>
          <w:sz w:val="24"/>
          <w:szCs w:val="24"/>
        </w:rPr>
        <w:t xml:space="preserve">A. 共享资源 </w:t>
      </w:r>
    </w:p>
    <w:p w14:paraId="12BB97D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1" o:spt="201" alt="" type="#_x0000_t201" style="height:15.75pt;width:20.25pt;" o:ole="t" filled="f" o:preferrelative="t" stroked="f" coordsize="21600,21600">
            <v:path/>
            <v:fill on="f" focussize="0,0"/>
            <v:stroke on="f"/>
            <v:imagedata r:id="rId10" o:title=""/>
            <o:lock v:ext="edit" aspectratio="t"/>
            <w10:wrap type="none"/>
            <w10:anchorlock/>
          </v:shape>
          <w:control r:id="rId396" w:name="Control 307" w:shapeid="_x0000_i1331"/>
        </w:object>
      </w:r>
      <w:r>
        <w:rPr>
          <w:rFonts w:hint="eastAsia" w:ascii="宋体" w:hAnsi="宋体" w:eastAsia="宋体" w:cs="宋体"/>
          <w:kern w:val="0"/>
          <w:sz w:val="24"/>
          <w:szCs w:val="24"/>
        </w:rPr>
        <w:t xml:space="preserve">B. 临界资源 </w:t>
      </w:r>
    </w:p>
    <w:p w14:paraId="0A18A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2" o:spt="201" alt="" type="#_x0000_t201" style="height:15.75pt;width:20.25pt;" o:ole="t" filled="f" o:preferrelative="t" stroked="f" coordsize="21600,21600">
            <v:path/>
            <v:fill on="f" focussize="0,0"/>
            <v:stroke on="f"/>
            <v:imagedata r:id="rId10" o:title=""/>
            <o:lock v:ext="edit" aspectratio="t"/>
            <w10:wrap type="none"/>
            <w10:anchorlock/>
          </v:shape>
          <w:control r:id="rId397" w:name="Control 308" w:shapeid="_x0000_i1332"/>
        </w:object>
      </w:r>
      <w:r>
        <w:rPr>
          <w:rFonts w:hint="eastAsia" w:ascii="宋体" w:hAnsi="宋体" w:eastAsia="宋体" w:cs="宋体"/>
          <w:kern w:val="0"/>
          <w:sz w:val="24"/>
          <w:szCs w:val="24"/>
        </w:rPr>
        <w:t xml:space="preserve">C. 临界区  </w:t>
      </w:r>
    </w:p>
    <w:p w14:paraId="089D24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3" o:spt="201" alt="" type="#_x0000_t201" style="height:15.75pt;width:20.25pt;" o:ole="t" filled="f" o:preferrelative="t" stroked="f" coordsize="21600,21600">
            <v:path/>
            <v:fill on="f" focussize="0,0"/>
            <v:stroke on="f"/>
            <v:imagedata r:id="rId10" o:title=""/>
            <o:lock v:ext="edit" aspectratio="t"/>
            <w10:wrap type="none"/>
            <w10:anchorlock/>
          </v:shape>
          <w:control r:id="rId398" w:name="Control 309" w:shapeid="_x0000_i1333"/>
        </w:object>
      </w:r>
      <w:r>
        <w:rPr>
          <w:rFonts w:hint="eastAsia" w:ascii="宋体" w:hAnsi="宋体" w:eastAsia="宋体" w:cs="宋体"/>
          <w:kern w:val="0"/>
          <w:sz w:val="24"/>
          <w:szCs w:val="24"/>
        </w:rPr>
        <w:t xml:space="preserve">D. 共享区 </w:t>
      </w:r>
    </w:p>
    <w:p w14:paraId="6B0C16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【解析】在一段时间内，只允许一个进程访问的资源称为临界资源，要记住临界资源的定义。</w:t>
      </w:r>
    </w:p>
    <w:p w14:paraId="7B0317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正确答案是：临界资源</w:t>
      </w:r>
    </w:p>
    <w:p w14:paraId="1B65D60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"http://sichuan.ouchn.cn/mod/quiz/comment.php?attempt=15224879&amp;slot=15" </w:instrText>
      </w:r>
      <w:r>
        <w:rPr>
          <w:rFonts w:ascii="宋体" w:hAnsi="宋体" w:eastAsia="宋体" w:cs="宋体"/>
          <w:kern w:val="0"/>
          <w:sz w:val="24"/>
          <w:szCs w:val="24"/>
        </w:rPr>
        <w:fldChar w:fldCharType="separate"/>
      </w:r>
    </w:p>
    <w:p w14:paraId="5C664E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F5CF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3E052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4" name="图片 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77B6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4" o:spt="201" alt="" type="#_x0000_t201" style="height:18pt;width:72pt;" o:ole="t" filled="f" o:preferrelative="t" stroked="f" coordsize="21600,21600">
            <v:path/>
            <v:fill on="f" focussize="0,0"/>
            <v:stroke on="f"/>
            <v:imagedata r:id="rId400" o:title=""/>
            <o:lock v:ext="edit" aspectratio="t"/>
            <w10:wrap type="none"/>
            <w10:anchorlock/>
          </v:shape>
          <w:control r:id="rId399" w:name="Control 310" w:shapeid="_x0000_i1334"/>
        </w:object>
      </w:r>
    </w:p>
    <w:p w14:paraId="6CEE3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如果信号量S的值是0 , 此时进程A执行P（S）操作，那么，进程A会（  ）。</w:t>
      </w:r>
    </w:p>
    <w:p w14:paraId="5D2869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84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5" o:spt="201" alt="" type="#_x0000_t201" style="height:15.75pt;width:20.25pt;" o:ole="t" filled="f" o:preferrelative="t" stroked="f" coordsize="21600,21600">
            <v:path/>
            <v:fill on="f" focussize="0,0"/>
            <v:stroke on="f"/>
            <v:imagedata r:id="rId10" o:title=""/>
            <o:lock v:ext="edit" aspectratio="t"/>
            <w10:wrap type="none"/>
            <w10:anchorlock/>
          </v:shape>
          <w:control r:id="rId401" w:name="Control 311" w:shapeid="_x0000_i1335"/>
        </w:object>
      </w:r>
      <w:r>
        <w:rPr>
          <w:rFonts w:hint="eastAsia" w:ascii="宋体" w:hAnsi="宋体" w:eastAsia="宋体" w:cs="宋体"/>
          <w:kern w:val="0"/>
          <w:sz w:val="24"/>
          <w:szCs w:val="24"/>
        </w:rPr>
        <w:t xml:space="preserve">A. 进入阻塞态，让出CPU </w:t>
      </w:r>
    </w:p>
    <w:p w14:paraId="45B884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6" o:spt="201" alt="" type="#_x0000_t201" style="height:15.75pt;width:20.25pt;" o:ole="t" filled="f" o:preferrelative="t" stroked="f" coordsize="21600,21600">
            <v:path/>
            <v:fill on="f" focussize="0,0"/>
            <v:stroke on="f"/>
            <v:imagedata r:id="rId10" o:title=""/>
            <o:lock v:ext="edit" aspectratio="t"/>
            <w10:wrap type="none"/>
            <w10:anchorlock/>
          </v:shape>
          <w:control r:id="rId402" w:name="Control 312" w:shapeid="_x0000_i1336"/>
        </w:object>
      </w:r>
      <w:r>
        <w:rPr>
          <w:rFonts w:hint="eastAsia" w:ascii="宋体" w:hAnsi="宋体" w:eastAsia="宋体" w:cs="宋体"/>
          <w:kern w:val="0"/>
          <w:sz w:val="24"/>
          <w:szCs w:val="24"/>
        </w:rPr>
        <w:t xml:space="preserve">B. 进入就绪态，让出CPU </w:t>
      </w:r>
    </w:p>
    <w:p w14:paraId="5CC286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7" o:spt="201" alt="" type="#_x0000_t201" style="height:15.75pt;width:20.25pt;" o:ole="t" filled="f" o:preferrelative="t" stroked="f" coordsize="21600,21600">
            <v:path/>
            <v:fill on="f" focussize="0,0"/>
            <v:stroke on="f"/>
            <v:imagedata r:id="rId10" o:title=""/>
            <o:lock v:ext="edit" aspectratio="t"/>
            <w10:wrap type="none"/>
            <w10:anchorlock/>
          </v:shape>
          <w:control r:id="rId403" w:name="Control 313" w:shapeid="_x0000_i1337"/>
        </w:object>
      </w:r>
      <w:r>
        <w:rPr>
          <w:rFonts w:hint="eastAsia" w:ascii="宋体" w:hAnsi="宋体" w:eastAsia="宋体" w:cs="宋体"/>
          <w:kern w:val="0"/>
          <w:sz w:val="24"/>
          <w:szCs w:val="24"/>
        </w:rPr>
        <w:t xml:space="preserve">C. 继续运行，并唤醒S队列头上的等待进程 </w:t>
      </w:r>
    </w:p>
    <w:p w14:paraId="0A752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8" o:spt="201" alt="" type="#_x0000_t201" style="height:15.75pt;width:20.25pt;" o:ole="t" filled="f" o:preferrelative="t" stroked="f" coordsize="21600,21600">
            <v:path/>
            <v:fill on="f" focussize="0,0"/>
            <v:stroke on="f"/>
            <v:imagedata r:id="rId10" o:title=""/>
            <o:lock v:ext="edit" aspectratio="t"/>
            <w10:wrap type="none"/>
            <w10:anchorlock/>
          </v:shape>
          <w:control r:id="rId404" w:name="Control 314" w:shapeid="_x0000_i1338"/>
        </w:object>
      </w:r>
      <w:r>
        <w:rPr>
          <w:rFonts w:hint="eastAsia" w:ascii="宋体" w:hAnsi="宋体" w:eastAsia="宋体" w:cs="宋体"/>
          <w:kern w:val="0"/>
          <w:sz w:val="24"/>
          <w:szCs w:val="24"/>
        </w:rPr>
        <w:t xml:space="preserve">D. 继续运行 </w:t>
      </w:r>
    </w:p>
    <w:p w14:paraId="55567F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【解析】对信号量S执行P操作，使进程进入相应阻塞队列等待的条件是S&lt;0。本题中S的值是0，P操作后，S的值为-1，因此要进入阻塞态，让出CPU。</w:t>
      </w:r>
    </w:p>
    <w:p w14:paraId="41837E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正确答案是：进入阻塞态，让出CPU</w:t>
      </w:r>
    </w:p>
    <w:p w14:paraId="2BBC8A2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"http://sichuan.ouchn.cn/mod/quiz/comment.php?attempt=15224879&amp;slot=16" </w:instrText>
      </w:r>
      <w:r>
        <w:rPr>
          <w:rFonts w:ascii="宋体" w:hAnsi="宋体" w:eastAsia="宋体" w:cs="宋体"/>
          <w:kern w:val="0"/>
          <w:sz w:val="24"/>
          <w:szCs w:val="24"/>
        </w:rPr>
        <w:fldChar w:fldCharType="separate"/>
      </w:r>
    </w:p>
    <w:p w14:paraId="14ABB17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823B2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5ED045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3" name="图片 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67DB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9" o:spt="201" alt="" type="#_x0000_t201" style="height:18pt;width:72pt;" o:ole="t" filled="f" o:preferrelative="t" stroked="f" coordsize="21600,21600">
            <v:path/>
            <v:fill on="f" focussize="0,0"/>
            <v:stroke on="f"/>
            <v:imagedata r:id="rId406" o:title=""/>
            <o:lock v:ext="edit" aspectratio="t"/>
            <w10:wrap type="none"/>
            <w10:anchorlock/>
          </v:shape>
          <w:control r:id="rId405" w:name="Control 315" w:shapeid="_x0000_i1339"/>
        </w:object>
      </w:r>
    </w:p>
    <w:p w14:paraId="32BB13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两个进程合作完成一个任务，在并发执行中，一个进程要等待其合作伙伴发来信息，或者建立某个条件后再向前执行，这种关系是进程间的（    ）关系。</w:t>
      </w:r>
    </w:p>
    <w:p w14:paraId="60A4F7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3DC16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0" o:spt="201" alt="" type="#_x0000_t201" style="height:15.75pt;width:20.25pt;" o:ole="t" filled="f" o:preferrelative="t" stroked="f" coordsize="21600,21600">
            <v:path/>
            <v:fill on="f" focussize="0,0"/>
            <v:stroke on="f"/>
            <v:imagedata r:id="rId10" o:title=""/>
            <o:lock v:ext="edit" aspectratio="t"/>
            <w10:wrap type="none"/>
            <w10:anchorlock/>
          </v:shape>
          <w:control r:id="rId407" w:name="Control 316" w:shapeid="_x0000_i1340"/>
        </w:object>
      </w:r>
      <w:r>
        <w:rPr>
          <w:rFonts w:hint="eastAsia" w:ascii="宋体" w:hAnsi="宋体" w:eastAsia="宋体" w:cs="宋体"/>
          <w:kern w:val="0"/>
          <w:sz w:val="24"/>
          <w:szCs w:val="24"/>
        </w:rPr>
        <w:t xml:space="preserve">A. 合作 </w:t>
      </w:r>
    </w:p>
    <w:p w14:paraId="3DEA05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1" o:spt="201" alt="" type="#_x0000_t201" style="height:15.75pt;width:20.25pt;" o:ole="t" filled="f" o:preferrelative="t" stroked="f" coordsize="21600,21600">
            <v:path/>
            <v:fill on="f" focussize="0,0"/>
            <v:stroke on="f"/>
            <v:imagedata r:id="rId10" o:title=""/>
            <o:lock v:ext="edit" aspectratio="t"/>
            <w10:wrap type="none"/>
            <w10:anchorlock/>
          </v:shape>
          <w:control r:id="rId408" w:name="Control 317" w:shapeid="_x0000_i1341"/>
        </w:object>
      </w:r>
      <w:r>
        <w:rPr>
          <w:rFonts w:hint="eastAsia" w:ascii="宋体" w:hAnsi="宋体" w:eastAsia="宋体" w:cs="宋体"/>
          <w:kern w:val="0"/>
          <w:sz w:val="24"/>
          <w:szCs w:val="24"/>
        </w:rPr>
        <w:t xml:space="preserve">B. 互斥 </w:t>
      </w:r>
    </w:p>
    <w:p w14:paraId="44D883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2" o:spt="201" alt="" type="#_x0000_t201" style="height:15.75pt;width:20.25pt;" o:ole="t" filled="f" o:preferrelative="t" stroked="f" coordsize="21600,21600">
            <v:path/>
            <v:fill on="f" focussize="0,0"/>
            <v:stroke on="f"/>
            <v:imagedata r:id="rId10" o:title=""/>
            <o:lock v:ext="edit" aspectratio="t"/>
            <w10:wrap type="none"/>
            <w10:anchorlock/>
          </v:shape>
          <w:control r:id="rId409" w:name="Control 318" w:shapeid="_x0000_i1342"/>
        </w:object>
      </w:r>
      <w:r>
        <w:rPr>
          <w:rFonts w:hint="eastAsia" w:ascii="宋体" w:hAnsi="宋体" w:eastAsia="宋体" w:cs="宋体"/>
          <w:kern w:val="0"/>
          <w:sz w:val="24"/>
          <w:szCs w:val="24"/>
        </w:rPr>
        <w:t xml:space="preserve">C. 同步 </w:t>
      </w:r>
    </w:p>
    <w:p w14:paraId="66E5A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3" o:spt="201" alt="" type="#_x0000_t201" style="height:15.75pt;width:20.25pt;" o:ole="t" filled="f" o:preferrelative="t" stroked="f" coordsize="21600,21600">
            <v:path/>
            <v:fill on="f" focussize="0,0"/>
            <v:stroke on="f"/>
            <v:imagedata r:id="rId10" o:title=""/>
            <o:lock v:ext="edit" aspectratio="t"/>
            <w10:wrap type="none"/>
            <w10:anchorlock/>
          </v:shape>
          <w:control r:id="rId410" w:name="Control 319" w:shapeid="_x0000_i1343"/>
        </w:object>
      </w:r>
      <w:r>
        <w:rPr>
          <w:rFonts w:hint="eastAsia" w:ascii="宋体" w:hAnsi="宋体" w:eastAsia="宋体" w:cs="宋体"/>
          <w:kern w:val="0"/>
          <w:sz w:val="24"/>
          <w:szCs w:val="24"/>
        </w:rPr>
        <w:t xml:space="preserve">D. 竞争 </w:t>
      </w:r>
    </w:p>
    <w:p w14:paraId="77A8949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【解析】同步与互斥是进程间的基本关系，合作属于同步关系，因此：同步 正确。</w:t>
      </w:r>
    </w:p>
    <w:p w14:paraId="760E27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正确答案是：同步</w:t>
      </w:r>
    </w:p>
    <w:p w14:paraId="53DAF0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"http://sichuan.ouchn.cn/mod/quiz/comment.php?attempt=15224879&amp;slot=17" </w:instrText>
      </w:r>
      <w:r>
        <w:rPr>
          <w:rFonts w:ascii="宋体" w:hAnsi="宋体" w:eastAsia="宋体" w:cs="宋体"/>
          <w:kern w:val="0"/>
          <w:sz w:val="24"/>
          <w:szCs w:val="24"/>
        </w:rPr>
        <w:fldChar w:fldCharType="separate"/>
      </w:r>
    </w:p>
    <w:p w14:paraId="121817A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0533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2" name="图片 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E0BD6C">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30CD0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4" o:spt="201" alt="" type="#_x0000_t201" style="height:18pt;width:72pt;" o:ole="t" filled="f" o:preferrelative="t" stroked="f" coordsize="21600,21600">
            <v:path/>
            <v:fill on="f" focussize="0,0"/>
            <v:stroke on="f"/>
            <v:imagedata r:id="rId412" o:title=""/>
            <o:lock v:ext="edit" aspectratio="t"/>
            <w10:wrap type="none"/>
            <w10:anchorlock/>
          </v:shape>
          <w:control r:id="rId411" w:name="Control 320" w:shapeid="_x0000_i1344"/>
        </w:object>
      </w:r>
    </w:p>
    <w:p w14:paraId="774E65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355F64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08A2D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AFD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1" name="图片 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4B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5" o:spt="201" alt="" type="#_x0000_t201" style="height:18pt;width:72pt;" o:ole="t" filled="f" o:preferrelative="t" stroked="f" coordsize="21600,21600">
            <v:path/>
            <v:fill on="f" focussize="0,0"/>
            <v:stroke on="f"/>
            <v:imagedata r:id="rId414" o:title=""/>
            <o:lock v:ext="edit" aspectratio="t"/>
            <w10:wrap type="none"/>
            <w10:anchorlock/>
          </v:shape>
          <w:control r:id="rId413" w:name="Control 321" w:shapeid="_x0000_i1345"/>
        </w:object>
      </w:r>
    </w:p>
    <w:p w14:paraId="4A3663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操作系统是系统软件中的一种，在进行系统安装时可以先安装其它软件，然后再安装操作系统。（    ）  </w:t>
      </w:r>
    </w:p>
    <w:p w14:paraId="6D3838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8A6F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6" o:spt="201" alt="" type="#_x0000_t201" style="height:15.75pt;width:20.25pt;" o:ole="t" filled="f" o:preferrelative="t" stroked="f" coordsize="21600,21600">
            <v:path/>
            <v:fill on="f" focussize="0,0"/>
            <v:stroke on="f"/>
            <v:imagedata r:id="rId10" o:title=""/>
            <o:lock v:ext="edit" aspectratio="t"/>
            <w10:wrap type="none"/>
            <w10:anchorlock/>
          </v:shape>
          <w:control r:id="rId415" w:name="Control 322" w:shapeid="_x0000_i1346"/>
        </w:object>
      </w:r>
      <w:r>
        <w:rPr>
          <w:rFonts w:hint="eastAsia" w:ascii="宋体" w:hAnsi="宋体" w:eastAsia="宋体" w:cs="宋体"/>
          <w:kern w:val="0"/>
          <w:sz w:val="24"/>
          <w:szCs w:val="24"/>
        </w:rPr>
        <w:t xml:space="preserve">对 </w:t>
      </w:r>
    </w:p>
    <w:p w14:paraId="069AE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7" o:spt="201" alt="" type="#_x0000_t201" style="height:15.75pt;width:20.25pt;" o:ole="t" filled="f" o:preferrelative="t" stroked="f" coordsize="21600,21600">
            <v:path/>
            <v:fill on="f" focussize="0,0"/>
            <v:stroke on="f"/>
            <v:imagedata r:id="rId10" o:title=""/>
            <o:lock v:ext="edit" aspectratio="t"/>
            <w10:wrap type="none"/>
            <w10:anchorlock/>
          </v:shape>
          <w:control r:id="rId416" w:name="Control 323" w:shapeid="_x0000_i1347"/>
        </w:object>
      </w:r>
      <w:r>
        <w:rPr>
          <w:rFonts w:hint="eastAsia" w:ascii="宋体" w:hAnsi="宋体" w:eastAsia="宋体" w:cs="宋体"/>
          <w:kern w:val="0"/>
          <w:sz w:val="24"/>
          <w:szCs w:val="24"/>
        </w:rPr>
        <w:t xml:space="preserve">错 </w:t>
      </w:r>
    </w:p>
    <w:p w14:paraId="2823EC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【解析】这句话前面一句是正确的，即操作系统是系统软件。但是，后面就不正确了，操作系统是裸机之上的第一层软件，势必要先安装操作系统，再安装其他软件。</w:t>
      </w:r>
    </w:p>
    <w:p w14:paraId="18251A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9C8B2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"http://sichuan.ouchn.cn/mod/quiz/comment.php?attempt=15224879&amp;slot=19" </w:instrText>
      </w:r>
      <w:r>
        <w:rPr>
          <w:rFonts w:ascii="宋体" w:hAnsi="宋体" w:eastAsia="宋体" w:cs="宋体"/>
          <w:kern w:val="0"/>
          <w:sz w:val="24"/>
          <w:szCs w:val="24"/>
        </w:rPr>
        <w:fldChar w:fldCharType="separate"/>
      </w:r>
    </w:p>
    <w:p w14:paraId="6C9CB2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A35CE0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F47A4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984B0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0" name="图片 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24B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8" o:spt="201" alt="" type="#_x0000_t201" style="height:18pt;width:72pt;" o:ole="t" filled="f" o:preferrelative="t" stroked="f" coordsize="21600,21600">
            <v:path/>
            <v:fill on="f" focussize="0,0"/>
            <v:stroke on="f"/>
            <v:imagedata r:id="rId418" o:title=""/>
            <o:lock v:ext="edit" aspectratio="t"/>
            <w10:wrap type="none"/>
            <w10:anchorlock/>
          </v:shape>
          <w:control r:id="rId417" w:name="Control 324" w:shapeid="_x0000_i1348"/>
        </w:object>
      </w:r>
    </w:p>
    <w:p w14:paraId="571169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在UNIX/Linux系统上，系统调用以C函数的形式出现。（     ）</w:t>
      </w:r>
    </w:p>
    <w:p w14:paraId="69B7F1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5DB6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9" o:spt="201" alt="" type="#_x0000_t201" style="height:15.75pt;width:20.25pt;" o:ole="t" filled="f" o:preferrelative="t" stroked="f" coordsize="21600,21600">
            <v:path/>
            <v:fill on="f" focussize="0,0"/>
            <v:stroke on="f"/>
            <v:imagedata r:id="rId10" o:title=""/>
            <o:lock v:ext="edit" aspectratio="t"/>
            <w10:wrap type="none"/>
            <w10:anchorlock/>
          </v:shape>
          <w:control r:id="rId419" w:name="Control 325" w:shapeid="_x0000_i1349"/>
        </w:object>
      </w:r>
      <w:r>
        <w:rPr>
          <w:rFonts w:hint="eastAsia" w:ascii="宋体" w:hAnsi="宋体" w:eastAsia="宋体" w:cs="宋体"/>
          <w:kern w:val="0"/>
          <w:sz w:val="24"/>
          <w:szCs w:val="24"/>
        </w:rPr>
        <w:t xml:space="preserve">对 </w:t>
      </w:r>
    </w:p>
    <w:p w14:paraId="6BCFB0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0" o:spt="201" alt="" type="#_x0000_t201" style="height:15.75pt;width:20.25pt;" o:ole="t" filled="f" o:preferrelative="t" stroked="f" coordsize="21600,21600">
            <v:path/>
            <v:fill on="f" focussize="0,0"/>
            <v:stroke on="f"/>
            <v:imagedata r:id="rId10" o:title=""/>
            <o:lock v:ext="edit" aspectratio="t"/>
            <w10:wrap type="none"/>
            <w10:anchorlock/>
          </v:shape>
          <w:control r:id="rId420" w:name="Control 326" w:shapeid="_x0000_i1350"/>
        </w:object>
      </w:r>
      <w:r>
        <w:rPr>
          <w:rFonts w:hint="eastAsia" w:ascii="宋体" w:hAnsi="宋体" w:eastAsia="宋体" w:cs="宋体"/>
          <w:kern w:val="0"/>
          <w:sz w:val="24"/>
          <w:szCs w:val="24"/>
        </w:rPr>
        <w:t xml:space="preserve">错 </w:t>
      </w:r>
    </w:p>
    <w:p w14:paraId="006B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w:t>
      </w:r>
    </w:p>
    <w:p w14:paraId="5963BD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9E16D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"http://sichuan.ouchn.cn/mod/quiz/comment.php?attempt=15224879&amp;slot=20" </w:instrText>
      </w:r>
      <w:r>
        <w:rPr>
          <w:rFonts w:ascii="宋体" w:hAnsi="宋体" w:eastAsia="宋体" w:cs="宋体"/>
          <w:kern w:val="0"/>
          <w:sz w:val="24"/>
          <w:szCs w:val="24"/>
        </w:rPr>
        <w:fldChar w:fldCharType="separate"/>
      </w:r>
    </w:p>
    <w:p w14:paraId="564B15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018F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1A4045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FBEC8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9" name="图片 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EC1C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1" o:spt="201" alt="" type="#_x0000_t201" style="height:18pt;width:72pt;" o:ole="t" filled="f" o:preferrelative="t" stroked="f" coordsize="21600,21600">
            <v:path/>
            <v:fill on="f" focussize="0,0"/>
            <v:stroke on="f"/>
            <v:imagedata r:id="rId422" o:title=""/>
            <o:lock v:ext="edit" aspectratio="t"/>
            <w10:wrap type="none"/>
            <w10:anchorlock/>
          </v:shape>
          <w:control r:id="rId421" w:name="Control 327" w:shapeid="_x0000_i1351"/>
        </w:object>
      </w:r>
    </w:p>
    <w:p w14:paraId="3761606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进程A和进程B都要使用系统中同一台打印机，为了保证打印结果的正确性，两个进程要先后分别使用打印机，这属于进程的同步关系。（    ）</w:t>
      </w:r>
    </w:p>
    <w:p w14:paraId="19E5571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060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2" o:spt="201" alt="" type="#_x0000_t201" style="height:15.75pt;width:20.25pt;" o:ole="t" filled="f" o:preferrelative="t" stroked="f" coordsize="21600,21600">
            <v:path/>
            <v:fill on="f" focussize="0,0"/>
            <v:stroke on="f"/>
            <v:imagedata r:id="rId10" o:title=""/>
            <o:lock v:ext="edit" aspectratio="t"/>
            <w10:wrap type="none"/>
            <w10:anchorlock/>
          </v:shape>
          <w:control r:id="rId423" w:name="Control 328" w:shapeid="_x0000_i1352"/>
        </w:object>
      </w:r>
      <w:r>
        <w:rPr>
          <w:rFonts w:hint="eastAsia" w:ascii="宋体" w:hAnsi="宋体" w:eastAsia="宋体" w:cs="宋体"/>
          <w:kern w:val="0"/>
          <w:sz w:val="24"/>
          <w:szCs w:val="24"/>
        </w:rPr>
        <w:t xml:space="preserve">对 </w:t>
      </w:r>
    </w:p>
    <w:p w14:paraId="04EE4F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3" o:spt="201" alt="" type="#_x0000_t201" style="height:15.75pt;width:20.25pt;" o:ole="t" filled="f" o:preferrelative="t" stroked="f" coordsize="21600,21600">
            <v:path/>
            <v:fill on="f" focussize="0,0"/>
            <v:stroke on="f"/>
            <v:imagedata r:id="rId10" o:title=""/>
            <o:lock v:ext="edit" aspectratio="t"/>
            <w10:wrap type="none"/>
            <w10:anchorlock/>
          </v:shape>
          <w:control r:id="rId424" w:name="Control 329" w:shapeid="_x0000_i1353"/>
        </w:object>
      </w:r>
      <w:r>
        <w:rPr>
          <w:rFonts w:hint="eastAsia" w:ascii="宋体" w:hAnsi="宋体" w:eastAsia="宋体" w:cs="宋体"/>
          <w:kern w:val="0"/>
          <w:sz w:val="24"/>
          <w:szCs w:val="24"/>
        </w:rPr>
        <w:t xml:space="preserve">错 </w:t>
      </w:r>
    </w:p>
    <w:p w14:paraId="35C338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【解析】进程A和进程B争用同一台打印机，属于互斥关系，因此这句话不正确。</w:t>
      </w:r>
    </w:p>
    <w:p w14:paraId="216A7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C97C0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"http://sichuan.ouchn.cn/mod/quiz/comment.php?attempt=15224879&amp;slot=21" </w:instrText>
      </w:r>
      <w:r>
        <w:rPr>
          <w:rFonts w:ascii="宋体" w:hAnsi="宋体" w:eastAsia="宋体" w:cs="宋体"/>
          <w:kern w:val="0"/>
          <w:sz w:val="24"/>
          <w:szCs w:val="24"/>
        </w:rPr>
        <w:fldChar w:fldCharType="separate"/>
      </w:r>
    </w:p>
    <w:p w14:paraId="025F3F3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F1CE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3AB9A3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67286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8" name="图片 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903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4" o:spt="201" alt="" type="#_x0000_t201" style="height:18pt;width:72pt;" o:ole="t" filled="f" o:preferrelative="t" stroked="f" coordsize="21600,21600">
            <v:path/>
            <v:fill on="f" focussize="0,0"/>
            <v:stroke on="f"/>
            <v:imagedata r:id="rId426" o:title=""/>
            <o:lock v:ext="edit" aspectratio="t"/>
            <w10:wrap type="none"/>
            <w10:anchorlock/>
          </v:shape>
          <w:control r:id="rId425" w:name="Control 330" w:shapeid="_x0000_i1354"/>
        </w:object>
      </w:r>
    </w:p>
    <w:p w14:paraId="79B379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V操作是对信号量执行加1操作，意味着释放一个单位资源，如果加1后信号量的值小于等于零，则从等待队列中唤醒一个进程，现进程变为阻塞状态，否则现进程继续进行。（   ）</w:t>
      </w:r>
    </w:p>
    <w:p w14:paraId="38171A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AB74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5" o:spt="201" alt="" type="#_x0000_t201" style="height:15.75pt;width:20.25pt;" o:ole="t" filled="f" o:preferrelative="t" stroked="f" coordsize="21600,21600">
            <v:path/>
            <v:fill on="f" focussize="0,0"/>
            <v:stroke on="f"/>
            <v:imagedata r:id="rId10" o:title=""/>
            <o:lock v:ext="edit" aspectratio="t"/>
            <w10:wrap type="none"/>
            <w10:anchorlock/>
          </v:shape>
          <w:control r:id="rId427" w:name="Control 331" w:shapeid="_x0000_i1355"/>
        </w:object>
      </w:r>
      <w:r>
        <w:rPr>
          <w:rFonts w:hint="eastAsia" w:ascii="宋体" w:hAnsi="宋体" w:eastAsia="宋体" w:cs="宋体"/>
          <w:kern w:val="0"/>
          <w:sz w:val="24"/>
          <w:szCs w:val="24"/>
        </w:rPr>
        <w:t xml:space="preserve">对 </w:t>
      </w:r>
    </w:p>
    <w:p w14:paraId="0654DE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6" o:spt="201" alt="" type="#_x0000_t201" style="height:15.75pt;width:20.25pt;" o:ole="t" filled="f" o:preferrelative="t" stroked="f" coordsize="21600,21600">
            <v:path/>
            <v:fill on="f" focussize="0,0"/>
            <v:stroke on="f"/>
            <v:imagedata r:id="rId10" o:title=""/>
            <o:lock v:ext="edit" aspectratio="t"/>
            <w10:wrap type="none"/>
            <w10:anchorlock/>
          </v:shape>
          <w:control r:id="rId428" w:name="Control 332" w:shapeid="_x0000_i1356"/>
        </w:object>
      </w:r>
      <w:r>
        <w:rPr>
          <w:rFonts w:hint="eastAsia" w:ascii="宋体" w:hAnsi="宋体" w:eastAsia="宋体" w:cs="宋体"/>
          <w:kern w:val="0"/>
          <w:sz w:val="24"/>
          <w:szCs w:val="24"/>
        </w:rPr>
        <w:t xml:space="preserve">错 </w:t>
      </w:r>
    </w:p>
    <w:p w14:paraId="5E619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【解析】这句话前面的都正确，最后两句有错误。现进程 V操作后应继续执行，不一定变为阻塞状态。</w:t>
      </w:r>
    </w:p>
    <w:p w14:paraId="65F6F0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541E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"http://sichuan.ouchn.cn/mod/quiz/comment.php?attempt=15224879&amp;slot=22" </w:instrText>
      </w:r>
      <w:r>
        <w:rPr>
          <w:rFonts w:ascii="宋体" w:hAnsi="宋体" w:eastAsia="宋体" w:cs="宋体"/>
          <w:kern w:val="0"/>
          <w:sz w:val="24"/>
          <w:szCs w:val="24"/>
        </w:rPr>
        <w:fldChar w:fldCharType="separate"/>
      </w:r>
    </w:p>
    <w:p w14:paraId="372DB7E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A56D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D870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DD5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7" name="图片 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87D5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7" o:spt="201" alt="" type="#_x0000_t201" style="height:18pt;width:72pt;" o:ole="t" filled="f" o:preferrelative="t" stroked="f" coordsize="21600,21600">
            <v:path/>
            <v:fill on="f" focussize="0,0"/>
            <v:stroke on="f"/>
            <v:imagedata r:id="rId430" o:title=""/>
            <o:lock v:ext="edit" aspectratio="t"/>
            <w10:wrap type="none"/>
            <w10:anchorlock/>
          </v:shape>
          <w:control r:id="rId429" w:name="Control 333" w:shapeid="_x0000_i1357"/>
        </w:object>
      </w:r>
    </w:p>
    <w:p w14:paraId="3CA9EC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进程控制块（PCB）是专为用户进程设置的私有数据结构，每个进程仅有一个PCB。（    ）  </w:t>
      </w:r>
    </w:p>
    <w:p w14:paraId="08CDAF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FFB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8" o:spt="201" alt="" type="#_x0000_t201" style="height:15.75pt;width:20.25pt;" o:ole="t" filled="f" o:preferrelative="t" stroked="f" coordsize="21600,21600">
            <v:path/>
            <v:fill on="f" focussize="0,0"/>
            <v:stroke on="f"/>
            <v:imagedata r:id="rId10" o:title=""/>
            <o:lock v:ext="edit" aspectratio="t"/>
            <w10:wrap type="none"/>
            <w10:anchorlock/>
          </v:shape>
          <w:control r:id="rId431" w:name="Control 334" w:shapeid="_x0000_i1358"/>
        </w:object>
      </w:r>
      <w:r>
        <w:rPr>
          <w:rFonts w:hint="eastAsia" w:ascii="宋体" w:hAnsi="宋体" w:eastAsia="宋体" w:cs="宋体"/>
          <w:kern w:val="0"/>
          <w:sz w:val="24"/>
          <w:szCs w:val="24"/>
        </w:rPr>
        <w:t xml:space="preserve">对 </w:t>
      </w:r>
    </w:p>
    <w:p w14:paraId="3A50E2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9" o:spt="201" alt="" type="#_x0000_t201" style="height:15.75pt;width:20.25pt;" o:ole="t" filled="f" o:preferrelative="t" stroked="f" coordsize="21600,21600">
            <v:path/>
            <v:fill on="f" focussize="0,0"/>
            <v:stroke on="f"/>
            <v:imagedata r:id="rId10" o:title=""/>
            <o:lock v:ext="edit" aspectratio="t"/>
            <w10:wrap type="none"/>
            <w10:anchorlock/>
          </v:shape>
          <w:control r:id="rId432" w:name="Control 335" w:shapeid="_x0000_i1359"/>
        </w:object>
      </w:r>
      <w:r>
        <w:rPr>
          <w:rFonts w:hint="eastAsia" w:ascii="宋体" w:hAnsi="宋体" w:eastAsia="宋体" w:cs="宋体"/>
          <w:kern w:val="0"/>
          <w:sz w:val="24"/>
          <w:szCs w:val="24"/>
        </w:rPr>
        <w:t xml:space="preserve">错 </w:t>
      </w:r>
    </w:p>
    <w:p w14:paraId="39D8A2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【解析】这句话的后半句是正确的，前半句中有错。进程控制块是为系统中各个进程设置的私有数据结构，不是专为用户进程设置的。</w:t>
      </w:r>
    </w:p>
    <w:p w14:paraId="4CF5CA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08CAA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"http://sichuan.ouchn.cn/mod/quiz/comment.php?attempt=15224879&amp;slot=23" </w:instrText>
      </w:r>
      <w:r>
        <w:rPr>
          <w:rFonts w:ascii="宋体" w:hAnsi="宋体" w:eastAsia="宋体" w:cs="宋体"/>
          <w:kern w:val="0"/>
          <w:sz w:val="24"/>
          <w:szCs w:val="24"/>
        </w:rPr>
        <w:fldChar w:fldCharType="separate"/>
      </w:r>
    </w:p>
    <w:p w14:paraId="5849B20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E345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2E68C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DEF3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6" name="图片 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4FCE8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0" o:spt="201" alt="" type="#_x0000_t201" style="height:18pt;width:72pt;" o:ole="t" filled="f" o:preferrelative="t" stroked="f" coordsize="21600,21600">
            <v:path/>
            <v:fill on="f" focussize="0,0"/>
            <v:stroke on="f"/>
            <v:imagedata r:id="rId434" o:title=""/>
            <o:lock v:ext="edit" aspectratio="t"/>
            <w10:wrap type="none"/>
            <w10:anchorlock/>
          </v:shape>
          <w:control r:id="rId433" w:name="Control 336" w:shapeid="_x0000_i1360"/>
        </w:object>
      </w:r>
    </w:p>
    <w:p w14:paraId="4C36D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60137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B34BC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1" o:spt="201" alt="" type="#_x0000_t201" style="height:15.75pt;width:20.25pt;" o:ole="t" filled="f" o:preferrelative="t" stroked="f" coordsize="21600,21600">
            <v:path/>
            <v:fill on="f" focussize="0,0"/>
            <v:stroke on="f"/>
            <v:imagedata r:id="rId10" o:title=""/>
            <o:lock v:ext="edit" aspectratio="t"/>
            <w10:wrap type="none"/>
            <w10:anchorlock/>
          </v:shape>
          <w:control r:id="rId435" w:name="Control 337" w:shapeid="_x0000_i1361"/>
        </w:object>
      </w:r>
      <w:r>
        <w:rPr>
          <w:rFonts w:hint="eastAsia" w:ascii="宋体" w:hAnsi="宋体" w:eastAsia="宋体" w:cs="宋体"/>
          <w:kern w:val="0"/>
          <w:sz w:val="24"/>
          <w:szCs w:val="24"/>
        </w:rPr>
        <w:t xml:space="preserve">对 </w:t>
      </w:r>
    </w:p>
    <w:p w14:paraId="7261C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2" o:spt="201" alt="" type="#_x0000_t201" style="height:15.75pt;width:20.25pt;" o:ole="t" filled="f" o:preferrelative="t" stroked="f" coordsize="21600,21600">
            <v:path/>
            <v:fill on="f" focussize="0,0"/>
            <v:stroke on="f"/>
            <v:imagedata r:id="rId10" o:title=""/>
            <o:lock v:ext="edit" aspectratio="t"/>
            <w10:wrap type="none"/>
            <w10:anchorlock/>
          </v:shape>
          <w:control r:id="rId436" w:name="Control 338" w:shapeid="_x0000_i1362"/>
        </w:object>
      </w:r>
      <w:r>
        <w:rPr>
          <w:rFonts w:hint="eastAsia" w:ascii="宋体" w:hAnsi="宋体" w:eastAsia="宋体" w:cs="宋体"/>
          <w:kern w:val="0"/>
          <w:sz w:val="24"/>
          <w:szCs w:val="24"/>
        </w:rPr>
        <w:t xml:space="preserve">错 </w:t>
      </w:r>
    </w:p>
    <w:p w14:paraId="7E1703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2DA19D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A0F8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"http://sichuan.ouchn.cn/mod/quiz/comment.php?attempt=15224879&amp;slot=24" </w:instrText>
      </w:r>
      <w:r>
        <w:rPr>
          <w:rFonts w:ascii="宋体" w:hAnsi="宋体" w:eastAsia="宋体" w:cs="宋体"/>
          <w:kern w:val="0"/>
          <w:sz w:val="24"/>
          <w:szCs w:val="24"/>
        </w:rPr>
        <w:fldChar w:fldCharType="separate"/>
      </w:r>
    </w:p>
    <w:p w14:paraId="6F8CFB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7001C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F72E0D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799C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5" name="图片 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E5CE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3" o:spt="201" alt="" type="#_x0000_t201" style="height:18pt;width:72pt;" o:ole="t" filled="f" o:preferrelative="t" stroked="f" coordsize="21600,21600">
            <v:path/>
            <v:fill on="f" focussize="0,0"/>
            <v:stroke on="f"/>
            <v:imagedata r:id="rId438" o:title=""/>
            <o:lock v:ext="edit" aspectratio="t"/>
            <w10:wrap type="none"/>
            <w10:anchorlock/>
          </v:shape>
          <w:control r:id="rId437" w:name="Control 339" w:shapeid="_x0000_i1363"/>
        </w:object>
      </w:r>
    </w:p>
    <w:p w14:paraId="6CB70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17E90A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7F6EC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4" o:spt="201" alt="" type="#_x0000_t201" style="height:15.75pt;width:20.25pt;" o:ole="t" filled="f" o:preferrelative="t" stroked="f" coordsize="21600,21600">
            <v:path/>
            <v:fill on="f" focussize="0,0"/>
            <v:stroke on="f"/>
            <v:imagedata r:id="rId10" o:title=""/>
            <o:lock v:ext="edit" aspectratio="t"/>
            <w10:wrap type="none"/>
            <w10:anchorlock/>
          </v:shape>
          <w:control r:id="rId439" w:name="Control 340" w:shapeid="_x0000_i1364"/>
        </w:object>
      </w:r>
      <w:r>
        <w:rPr>
          <w:rFonts w:hint="eastAsia" w:ascii="宋体" w:hAnsi="宋体" w:eastAsia="宋体" w:cs="宋体"/>
          <w:kern w:val="0"/>
          <w:sz w:val="24"/>
          <w:szCs w:val="24"/>
        </w:rPr>
        <w:t xml:space="preserve">对 </w:t>
      </w:r>
    </w:p>
    <w:p w14:paraId="4DF264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5" o:spt="201" alt="" type="#_x0000_t201" style="height:15.75pt;width:20.25pt;" o:ole="t" filled="f" o:preferrelative="t" stroked="f" coordsize="21600,21600">
            <v:path/>
            <v:fill on="f" focussize="0,0"/>
            <v:stroke on="f"/>
            <v:imagedata r:id="rId10" o:title=""/>
            <o:lock v:ext="edit" aspectratio="t"/>
            <w10:wrap type="none"/>
            <w10:anchorlock/>
          </v:shape>
          <w:control r:id="rId440" w:name="Control 341" w:shapeid="_x0000_i1365"/>
        </w:object>
      </w:r>
      <w:r>
        <w:rPr>
          <w:rFonts w:hint="eastAsia" w:ascii="宋体" w:hAnsi="宋体" w:eastAsia="宋体" w:cs="宋体"/>
          <w:kern w:val="0"/>
          <w:sz w:val="24"/>
          <w:szCs w:val="24"/>
        </w:rPr>
        <w:t xml:space="preserve">错 </w:t>
      </w:r>
    </w:p>
    <w:p w14:paraId="620DCE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4B64E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1F0CB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"http://sichuan.ouchn.cn/mod/quiz/comment.php?attempt=15224879&amp;slot=25" </w:instrText>
      </w:r>
      <w:r>
        <w:rPr>
          <w:rFonts w:ascii="宋体" w:hAnsi="宋体" w:eastAsia="宋体" w:cs="宋体"/>
          <w:kern w:val="0"/>
          <w:sz w:val="24"/>
          <w:szCs w:val="24"/>
        </w:rPr>
        <w:fldChar w:fldCharType="separate"/>
      </w:r>
    </w:p>
    <w:p w14:paraId="2CB0B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6D90E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D186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0D4E38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4" name="图片 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EA5E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6" o:spt="201" alt="" type="#_x0000_t201" style="height:18pt;width:72pt;" o:ole="t" filled="f" o:preferrelative="t" stroked="f" coordsize="21600,21600">
            <v:path/>
            <v:fill on="f" focussize="0,0"/>
            <v:stroke on="f"/>
            <v:imagedata r:id="rId442" o:title=""/>
            <o:lock v:ext="edit" aspectratio="t"/>
            <w10:wrap type="none"/>
            <w10:anchorlock/>
          </v:shape>
          <w:control r:id="rId441" w:name="Control 342" w:shapeid="_x0000_i1366"/>
        </w:object>
      </w:r>
    </w:p>
    <w:p w14:paraId="047CCB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6FBF946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DB5D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7" o:spt="201" alt="" type="#_x0000_t201" style="height:15.75pt;width:20.25pt;" o:ole="t" filled="f" o:preferrelative="t" stroked="f" coordsize="21600,21600">
            <v:path/>
            <v:fill on="f" focussize="0,0"/>
            <v:stroke on="f"/>
            <v:imagedata r:id="rId10" o:title=""/>
            <o:lock v:ext="edit" aspectratio="t"/>
            <w10:wrap type="none"/>
            <w10:anchorlock/>
          </v:shape>
          <w:control r:id="rId443" w:name="Control 343" w:shapeid="_x0000_i1367"/>
        </w:object>
      </w:r>
      <w:r>
        <w:rPr>
          <w:rFonts w:hint="eastAsia" w:ascii="宋体" w:hAnsi="宋体" w:eastAsia="宋体" w:cs="宋体"/>
          <w:kern w:val="0"/>
          <w:sz w:val="24"/>
          <w:szCs w:val="24"/>
        </w:rPr>
        <w:t xml:space="preserve">对 </w:t>
      </w:r>
    </w:p>
    <w:p w14:paraId="7F6CD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8" o:spt="201" alt="" type="#_x0000_t201" style="height:15.75pt;width:20.25pt;" o:ole="t" filled="f" o:preferrelative="t" stroked="f" coordsize="21600,21600">
            <v:path/>
            <v:fill on="f" focussize="0,0"/>
            <v:stroke on="f"/>
            <v:imagedata r:id="rId10" o:title=""/>
            <o:lock v:ext="edit" aspectratio="t"/>
            <w10:wrap type="none"/>
            <w10:anchorlock/>
          </v:shape>
          <w:control r:id="rId444" w:name="Control 344" w:shapeid="_x0000_i1368"/>
        </w:object>
      </w:r>
      <w:r>
        <w:rPr>
          <w:rFonts w:hint="eastAsia" w:ascii="宋体" w:hAnsi="宋体" w:eastAsia="宋体" w:cs="宋体"/>
          <w:kern w:val="0"/>
          <w:sz w:val="24"/>
          <w:szCs w:val="24"/>
        </w:rPr>
        <w:t xml:space="preserve">错 </w:t>
      </w:r>
    </w:p>
    <w:p w14:paraId="37C73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610FA6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A075EB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"http://sichuan.ouchn.cn/mod/quiz/comment.php?attempt=15224879&amp;slot=26" </w:instrText>
      </w:r>
      <w:r>
        <w:rPr>
          <w:rFonts w:ascii="宋体" w:hAnsi="宋体" w:eastAsia="宋体" w:cs="宋体"/>
          <w:kern w:val="0"/>
          <w:sz w:val="24"/>
          <w:szCs w:val="24"/>
        </w:rPr>
        <w:fldChar w:fldCharType="separate"/>
      </w:r>
    </w:p>
    <w:p w14:paraId="1985A7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E0B0C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7F378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ECBE78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3" name="图片 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11D6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9" o:spt="201" alt="" type="#_x0000_t201" style="height:18pt;width:72pt;" o:ole="t" filled="f" o:preferrelative="t" stroked="f" coordsize="21600,21600">
            <v:path/>
            <v:fill on="f" focussize="0,0"/>
            <v:stroke on="f"/>
            <v:imagedata r:id="rId446" o:title=""/>
            <o:lock v:ext="edit" aspectratio="t"/>
            <w10:wrap type="none"/>
            <w10:anchorlock/>
          </v:shape>
          <w:control r:id="rId445" w:name="Control 345" w:shapeid="_x0000_i1369"/>
        </w:object>
      </w:r>
    </w:p>
    <w:p w14:paraId="487E44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13A4FF9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1D2F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0" o:spt="201" alt="" type="#_x0000_t201" style="height:15.75pt;width:20.25pt;" o:ole="t" filled="f" o:preferrelative="t" stroked="f" coordsize="21600,21600">
            <v:path/>
            <v:fill on="f" focussize="0,0"/>
            <v:stroke on="f"/>
            <v:imagedata r:id="rId10" o:title=""/>
            <o:lock v:ext="edit" aspectratio="t"/>
            <w10:wrap type="none"/>
            <w10:anchorlock/>
          </v:shape>
          <w:control r:id="rId447" w:name="Control 346" w:shapeid="_x0000_i1370"/>
        </w:object>
      </w:r>
      <w:r>
        <w:rPr>
          <w:rFonts w:hint="eastAsia" w:ascii="宋体" w:hAnsi="宋体" w:eastAsia="宋体" w:cs="宋体"/>
          <w:kern w:val="0"/>
          <w:sz w:val="24"/>
          <w:szCs w:val="24"/>
        </w:rPr>
        <w:t xml:space="preserve">对 </w:t>
      </w:r>
    </w:p>
    <w:p w14:paraId="39F89A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1" o:spt="201" alt="" type="#_x0000_t201" style="height:15.75pt;width:20.25pt;" o:ole="t" filled="f" o:preferrelative="t" stroked="f" coordsize="21600,21600">
            <v:path/>
            <v:fill on="f" focussize="0,0"/>
            <v:stroke on="f"/>
            <v:imagedata r:id="rId10" o:title=""/>
            <o:lock v:ext="edit" aspectratio="t"/>
            <w10:wrap type="none"/>
            <w10:anchorlock/>
          </v:shape>
          <w:control r:id="rId448" w:name="Control 347" w:shapeid="_x0000_i1371"/>
        </w:object>
      </w:r>
      <w:r>
        <w:rPr>
          <w:rFonts w:hint="eastAsia" w:ascii="宋体" w:hAnsi="宋体" w:eastAsia="宋体" w:cs="宋体"/>
          <w:kern w:val="0"/>
          <w:sz w:val="24"/>
          <w:szCs w:val="24"/>
        </w:rPr>
        <w:t xml:space="preserve">错 </w:t>
      </w:r>
    </w:p>
    <w:p w14:paraId="21A07ED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42BD4D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26CE3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"http://sichuan.ouchn.cn/mod/quiz/comment.php?attempt=15224879&amp;slot=27" </w:instrText>
      </w:r>
      <w:r>
        <w:rPr>
          <w:rFonts w:ascii="宋体" w:hAnsi="宋体" w:eastAsia="宋体" w:cs="宋体"/>
          <w:kern w:val="0"/>
          <w:sz w:val="24"/>
          <w:szCs w:val="24"/>
        </w:rPr>
        <w:fldChar w:fldCharType="separate"/>
      </w:r>
    </w:p>
    <w:p w14:paraId="2052AF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75C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FE0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130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2" name="图片 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C533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2" o:spt="201" alt="" type="#_x0000_t201" style="height:18pt;width:72pt;" o:ole="t" filled="f" o:preferrelative="t" stroked="f" coordsize="21600,21600">
            <v:path/>
            <v:fill on="f" focussize="0,0"/>
            <v:stroke on="f"/>
            <v:imagedata r:id="rId450" o:title=""/>
            <o:lock v:ext="edit" aspectratio="t"/>
            <w10:wrap type="none"/>
            <w10:anchorlock/>
          </v:shape>
          <w:control r:id="rId449" w:name="Control 348" w:shapeid="_x0000_i1372"/>
        </w:object>
      </w:r>
    </w:p>
    <w:p w14:paraId="67FD34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156DCE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D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3" o:spt="201" alt="" type="#_x0000_t201" style="height:15.75pt;width:20.25pt;" o:ole="t" filled="f" o:preferrelative="t" stroked="f" coordsize="21600,21600">
            <v:path/>
            <v:fill on="f" focussize="0,0"/>
            <v:stroke on="f"/>
            <v:imagedata r:id="rId10" o:title=""/>
            <o:lock v:ext="edit" aspectratio="t"/>
            <w10:wrap type="none"/>
            <w10:anchorlock/>
          </v:shape>
          <w:control r:id="rId451" w:name="Control 349" w:shapeid="_x0000_i1373"/>
        </w:object>
      </w:r>
      <w:r>
        <w:rPr>
          <w:rFonts w:hint="eastAsia" w:ascii="宋体" w:hAnsi="宋体" w:eastAsia="宋体" w:cs="宋体"/>
          <w:kern w:val="0"/>
          <w:sz w:val="24"/>
          <w:szCs w:val="24"/>
        </w:rPr>
        <w:t xml:space="preserve">对 </w:t>
      </w:r>
    </w:p>
    <w:p w14:paraId="7A2E41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4" o:spt="201" alt="" type="#_x0000_t201" style="height:15.75pt;width:20.25pt;" o:ole="t" filled="f" o:preferrelative="t" stroked="f" coordsize="21600,21600">
            <v:path/>
            <v:fill on="f" focussize="0,0"/>
            <v:stroke on="f"/>
            <v:imagedata r:id="rId10" o:title=""/>
            <o:lock v:ext="edit" aspectratio="t"/>
            <w10:wrap type="none"/>
            <w10:anchorlock/>
          </v:shape>
          <w:control r:id="rId452" w:name="Control 350" w:shapeid="_x0000_i1374"/>
        </w:object>
      </w:r>
      <w:r>
        <w:rPr>
          <w:rFonts w:hint="eastAsia" w:ascii="宋体" w:hAnsi="宋体" w:eastAsia="宋体" w:cs="宋体"/>
          <w:kern w:val="0"/>
          <w:sz w:val="24"/>
          <w:szCs w:val="24"/>
        </w:rPr>
        <w:t xml:space="preserve">错 </w:t>
      </w:r>
    </w:p>
    <w:p w14:paraId="126523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6E9B52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09240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"http://sichuan.ouchn.cn/mod/quiz/comment.php?attempt=15224879&amp;slot=28" </w:instrText>
      </w:r>
      <w:r>
        <w:rPr>
          <w:rFonts w:ascii="宋体" w:hAnsi="宋体" w:eastAsia="宋体" w:cs="宋体"/>
          <w:kern w:val="0"/>
          <w:sz w:val="24"/>
          <w:szCs w:val="24"/>
        </w:rPr>
        <w:fldChar w:fldCharType="separate"/>
      </w:r>
    </w:p>
    <w:p w14:paraId="429507D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E730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1" name="图片 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64EAD1">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92832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5" o:spt="201" alt="" type="#_x0000_t201" style="height:18pt;width:72pt;" o:ole="t" filled="f" o:preferrelative="t" stroked="f" coordsize="21600,21600">
            <v:path/>
            <v:fill on="f" focussize="0,0"/>
            <v:stroke on="f"/>
            <v:imagedata r:id="rId454" o:title=""/>
            <o:lock v:ext="edit" aspectratio="t"/>
            <w10:wrap type="none"/>
            <w10:anchorlock/>
          </v:shape>
          <w:control r:id="rId453" w:name="Control 351" w:shapeid="_x0000_i1375"/>
        </w:object>
      </w:r>
    </w:p>
    <w:p w14:paraId="10C522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76676C5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24066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3643CAF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0" name="图片 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A49A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6" o:spt="201" alt="" type="#_x0000_t201" style="height:18pt;width:72pt;" o:ole="t" filled="f" o:preferrelative="t" stroked="f" coordsize="21600,21600">
            <v:path/>
            <v:fill on="f" focussize="0,0"/>
            <v:stroke on="f"/>
            <v:imagedata r:id="rId456" o:title=""/>
            <o:lock v:ext="edit" aspectratio="t"/>
            <w10:wrap type="none"/>
            <w10:anchorlock/>
          </v:shape>
          <w:control r:id="rId455" w:name="Control 352" w:shapeid="_x0000_i1376"/>
        </w:object>
      </w:r>
    </w:p>
    <w:p w14:paraId="55F39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188A9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6A8F68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147F5F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1A6382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81CAF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46672A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E6D9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DCC50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626561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67BF5A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4A09D5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FB8C0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C3B85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68F0AB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11FB6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3D52B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587F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E1F10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F0C84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V(mutex) P(empty) V(empty) P(mutex) V(mutex) P(full) P(mutex) V(full) </w:t>
      </w:r>
    </w:p>
    <w:p w14:paraId="30AF531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V(mutex)P(empty)V(empty)P(mutex)V(mutex)P(full)P(mutex)V(full)</w:t>
      </w:r>
    </w:p>
    <w:p w14:paraId="2CF04F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7" o:spt="201" alt="" type="#_x0000_t201" style="height:18pt;width:72pt;" o:ole="t" filled="f" o:preferrelative="t" stroked="f" coordsize="21600,21600">
            <v:path/>
            <v:fill on="f" focussize="0,0"/>
            <v:stroke on="f"/>
            <v:imagedata r:id="rId458" o:title=""/>
            <o:lock v:ext="edit" aspectratio="t"/>
            <w10:wrap type="none"/>
            <w10:anchorlock/>
          </v:shape>
          <w:control r:id="rId457" w:name="Control 353" w:shapeid="_x0000_i1377"/>
        </w:object>
      </w:r>
      <w:r>
        <w:rPr>
          <w:rFonts w:ascii="宋体" w:hAnsi="宋体" w:eastAsia="宋体" w:cs="宋体"/>
          <w:kern w:val="0"/>
          <w:sz w:val="24"/>
          <w:szCs w:val="24"/>
        </w:rPr>
        <w:object>
          <v:shape id="_x0000_i1378" o:spt="201" alt="" type="#_x0000_t201" style="height:18pt;width:72pt;" o:ole="t" filled="f" o:preferrelative="t" stroked="f" coordsize="21600,21600">
            <v:path/>
            <v:fill on="f" focussize="0,0"/>
            <v:stroke on="f"/>
            <v:imagedata r:id="rId460" o:title=""/>
            <o:lock v:ext="edit" aspectratio="t"/>
            <w10:wrap type="none"/>
            <w10:anchorlock/>
          </v:shape>
          <w:control r:id="rId459" w:name="Control 354" w:shapeid="_x0000_i1378"/>
        </w:object>
      </w:r>
      <w:r>
        <w:rPr>
          <w:rFonts w:ascii="宋体" w:hAnsi="宋体" w:eastAsia="宋体" w:cs="宋体"/>
          <w:kern w:val="0"/>
          <w:sz w:val="24"/>
          <w:szCs w:val="24"/>
        </w:rPr>
        <w:object>
          <v:shape id="_x0000_i1379" o:spt="201" alt="" type="#_x0000_t201" style="height:18pt;width:72pt;" o:ole="t" filled="f" o:preferrelative="t" stroked="f" coordsize="21600,21600">
            <v:path/>
            <v:fill on="f" focussize="0,0"/>
            <v:stroke on="f"/>
            <v:imagedata r:id="rId462" o:title=""/>
            <o:lock v:ext="edit" aspectratio="t"/>
            <w10:wrap type="none"/>
            <w10:anchorlock/>
          </v:shape>
          <w:control r:id="rId461" w:name="Control 355" w:shapeid="_x0000_i1379"/>
        </w:object>
      </w:r>
      <w:r>
        <w:rPr>
          <w:rFonts w:ascii="宋体" w:hAnsi="宋体" w:eastAsia="宋体" w:cs="宋体"/>
          <w:kern w:val="0"/>
          <w:sz w:val="24"/>
          <w:szCs w:val="24"/>
        </w:rPr>
        <w:object>
          <v:shape id="_x0000_i1380" o:spt="201" alt="" type="#_x0000_t201" style="height:18pt;width:72pt;" o:ole="t" filled="f" o:preferrelative="t" stroked="f" coordsize="21600,21600">
            <v:path/>
            <v:fill on="f" focussize="0,0"/>
            <v:stroke on="f"/>
            <v:imagedata r:id="rId464" o:title=""/>
            <o:lock v:ext="edit" aspectratio="t"/>
            <w10:wrap type="none"/>
            <w10:anchorlock/>
          </v:shape>
          <w:control r:id="rId463" w:name="Control 356" w:shapeid="_x0000_i1380"/>
        </w:object>
      </w:r>
      <w:r>
        <w:rPr>
          <w:rFonts w:ascii="宋体" w:hAnsi="宋体" w:eastAsia="宋体" w:cs="宋体"/>
          <w:kern w:val="0"/>
          <w:sz w:val="24"/>
          <w:szCs w:val="24"/>
        </w:rPr>
        <w:object>
          <v:shape id="_x0000_i1381" o:spt="201" alt="" type="#_x0000_t201" style="height:18pt;width:72pt;" o:ole="t" filled="f" o:preferrelative="t" stroked="f" coordsize="21600,21600">
            <v:path/>
            <v:fill on="f" focussize="0,0"/>
            <v:stroke on="f"/>
            <v:imagedata r:id="rId466" o:title=""/>
            <o:lock v:ext="edit" aspectratio="t"/>
            <w10:wrap type="none"/>
            <w10:anchorlock/>
          </v:shape>
          <w:control r:id="rId465" w:name="Control 357" w:shapeid="_x0000_i1381"/>
        </w:object>
      </w:r>
      <w:r>
        <w:rPr>
          <w:rFonts w:ascii="宋体" w:hAnsi="宋体" w:eastAsia="宋体" w:cs="宋体"/>
          <w:kern w:val="0"/>
          <w:sz w:val="24"/>
          <w:szCs w:val="24"/>
        </w:rPr>
        <w:object>
          <v:shape id="_x0000_i1382" o:spt="201" alt="" type="#_x0000_t201" style="height:18pt;width:72pt;" o:ole="t" filled="f" o:preferrelative="t" stroked="f" coordsize="21600,21600">
            <v:path/>
            <v:fill on="f" focussize="0,0"/>
            <v:stroke on="f"/>
            <v:imagedata r:id="rId468" o:title=""/>
            <o:lock v:ext="edit" aspectratio="t"/>
            <w10:wrap type="none"/>
            <w10:anchorlock/>
          </v:shape>
          <w:control r:id="rId467" w:name="Control 358" w:shapeid="_x0000_i1382"/>
        </w:object>
      </w:r>
      <w:r>
        <w:rPr>
          <w:rFonts w:ascii="宋体" w:hAnsi="宋体" w:eastAsia="宋体" w:cs="宋体"/>
          <w:kern w:val="0"/>
          <w:sz w:val="24"/>
          <w:szCs w:val="24"/>
        </w:rPr>
        <w:object>
          <v:shape id="_x0000_i1383" o:spt="201" alt="" type="#_x0000_t201" style="height:18pt;width:72pt;" o:ole="t" filled="f" o:preferrelative="t" stroked="f" coordsize="21600,21600">
            <v:path/>
            <v:fill on="f" focussize="0,0"/>
            <v:stroke on="f"/>
            <v:imagedata r:id="rId470" o:title=""/>
            <o:lock v:ext="edit" aspectratio="t"/>
            <w10:wrap type="none"/>
            <w10:anchorlock/>
          </v:shape>
          <w:control r:id="rId469" w:name="Control 359" w:shapeid="_x0000_i1383"/>
        </w:object>
      </w:r>
      <w:r>
        <w:rPr>
          <w:rFonts w:ascii="宋体" w:hAnsi="宋体" w:eastAsia="宋体" w:cs="宋体"/>
          <w:kern w:val="0"/>
          <w:sz w:val="24"/>
          <w:szCs w:val="24"/>
        </w:rPr>
        <w:object>
          <v:shape id="_x0000_i1384" o:spt="201" alt="" type="#_x0000_t201" style="height:18pt;width:72pt;" o:ole="t" filled="f" o:preferrelative="t" stroked="f" coordsize="21600,21600">
            <v:path/>
            <v:fill on="f" focussize="0,0"/>
            <v:stroke on="f"/>
            <v:imagedata r:id="rId472" o:title=""/>
            <o:lock v:ext="edit" aspectratio="t"/>
            <w10:wrap type="none"/>
            <w10:anchorlock/>
          </v:shape>
          <w:control r:id="rId471" w:name="Control 360" w:shapeid="_x0000_i1384"/>
        </w:object>
      </w:r>
    </w:p>
    <w:p w14:paraId="3D4F7A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D3E20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6ED46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84A59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647D7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40CD34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89D59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796ABFB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3E9702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B6D8F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5C62270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825E4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6CAE7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3B3F9F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B843B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1266753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52E26B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BCF9E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0EBB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6F4E6DC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7BA642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3474E4B">
      <w:pPr>
        <w:rPr>
          <w:rFonts w:hint="eastAsia"/>
        </w:rPr>
      </w:pPr>
      <w:r>
        <w:rPr>
          <w:rFonts w:hint="eastAsia"/>
        </w:rPr>
        <w:t>第二次</w:t>
      </w:r>
    </w:p>
    <w:p w14:paraId="0DEDD3E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214B66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8266B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7" name="图片 1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F315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5" o:spt="201" alt="" type="#_x0000_t201" style="height:18pt;width:72pt;" o:ole="t" filled="f" o:preferrelative="t" stroked="f" coordsize="21600,21600">
            <v:path/>
            <v:fill on="f" focussize="0,0"/>
            <v:stroke on="f"/>
            <v:imagedata r:id="rId474" o:title=""/>
            <o:lock v:ext="edit" aspectratio="t"/>
            <w10:wrap type="none"/>
            <w10:anchorlock/>
          </v:shape>
          <w:control r:id="rId473" w:name="Control 361" w:shapeid="_x0000_i1385"/>
        </w:object>
      </w:r>
    </w:p>
    <w:p w14:paraId="6B3ACD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Linux系统中的shell是负责（    ）的模块。</w:t>
      </w:r>
    </w:p>
    <w:p w14:paraId="5BB9D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55F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6" o:spt="201" alt="" type="#_x0000_t201" style="height:15.75pt;width:20.25pt;" o:ole="t" filled="f" o:preferrelative="t" stroked="f" coordsize="21600,21600">
            <v:path/>
            <v:fill on="f" focussize="0,0"/>
            <v:stroke on="f"/>
            <v:imagedata r:id="rId10" o:title=""/>
            <o:lock v:ext="edit" aspectratio="t"/>
            <w10:wrap type="none"/>
            <w10:anchorlock/>
          </v:shape>
          <w:control r:id="rId475" w:name="Control 362" w:shapeid="_x0000_i1386"/>
        </w:object>
      </w:r>
      <w:r>
        <w:rPr>
          <w:rFonts w:hint="eastAsia" w:ascii="宋体" w:hAnsi="宋体" w:eastAsia="宋体" w:cs="宋体"/>
          <w:kern w:val="0"/>
          <w:sz w:val="24"/>
          <w:szCs w:val="24"/>
        </w:rPr>
        <w:t xml:space="preserve">A. 解释并执行来自终端的内部命令 </w:t>
      </w:r>
    </w:p>
    <w:p w14:paraId="04735D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7" o:spt="201" alt="" type="#_x0000_t201" style="height:15.75pt;width:20.25pt;" o:ole="t" filled="f" o:preferrelative="t" stroked="f" coordsize="21600,21600">
            <v:path/>
            <v:fill on="f" focussize="0,0"/>
            <v:stroke on="f"/>
            <v:imagedata r:id="rId10" o:title=""/>
            <o:lock v:ext="edit" aspectratio="t"/>
            <w10:wrap type="none"/>
            <w10:anchorlock/>
          </v:shape>
          <w:control r:id="rId476" w:name="Control 363" w:shapeid="_x0000_i1387"/>
        </w:object>
      </w:r>
      <w:r>
        <w:rPr>
          <w:rFonts w:hint="eastAsia" w:ascii="宋体" w:hAnsi="宋体" w:eastAsia="宋体" w:cs="宋体"/>
          <w:kern w:val="0"/>
          <w:sz w:val="24"/>
          <w:szCs w:val="24"/>
        </w:rPr>
        <w:t xml:space="preserve">B. 解释并执行来自终端的外部命令 </w:t>
      </w:r>
    </w:p>
    <w:p w14:paraId="2DABEA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8" o:spt="201" alt="" type="#_x0000_t201" style="height:15.75pt;width:20.25pt;" o:ole="t" filled="f" o:preferrelative="t" stroked="f" coordsize="21600,21600">
            <v:path/>
            <v:fill on="f" focussize="0,0"/>
            <v:stroke on="f"/>
            <v:imagedata r:id="rId10" o:title=""/>
            <o:lock v:ext="edit" aspectratio="t"/>
            <w10:wrap type="none"/>
            <w10:anchorlock/>
          </v:shape>
          <w:control r:id="rId477" w:name="Control 364" w:shapeid="_x0000_i1388"/>
        </w:object>
      </w:r>
      <w:r>
        <w:rPr>
          <w:rFonts w:hint="eastAsia" w:ascii="宋体" w:hAnsi="宋体" w:eastAsia="宋体" w:cs="宋体"/>
          <w:kern w:val="0"/>
          <w:sz w:val="24"/>
          <w:szCs w:val="24"/>
        </w:rPr>
        <w:t xml:space="preserve">C. 进行系统调用 </w:t>
      </w:r>
    </w:p>
    <w:p w14:paraId="3C3DE0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9" o:spt="201" alt="" type="#_x0000_t201" style="height:15.75pt;width:20.25pt;" o:ole="t" filled="f" o:preferrelative="t" stroked="f" coordsize="21600,21600">
            <v:path/>
            <v:fill on="f" focussize="0,0"/>
            <v:stroke on="f"/>
            <v:imagedata r:id="rId10" o:title=""/>
            <o:lock v:ext="edit" aspectratio="t"/>
            <w10:wrap type="none"/>
            <w10:anchorlock/>
          </v:shape>
          <w:control r:id="rId478" w:name="Control 365" w:shapeid="_x0000_i1389"/>
        </w:object>
      </w:r>
      <w:r>
        <w:rPr>
          <w:rFonts w:hint="eastAsia" w:ascii="宋体" w:hAnsi="宋体" w:eastAsia="宋体" w:cs="宋体"/>
          <w:kern w:val="0"/>
          <w:sz w:val="24"/>
          <w:szCs w:val="24"/>
        </w:rPr>
        <w:t xml:space="preserve">D. 解释并执行来自终端的命令 </w:t>
      </w:r>
    </w:p>
    <w:p w14:paraId="2D0D3E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【解析】解释并执行来自终端的命令  正确。Shell命令语言解释程序解释并执行来自终端的各种命令。</w:t>
      </w:r>
    </w:p>
    <w:p w14:paraId="1CC30B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正确答案是：解释并执行来自终端的命令</w:t>
      </w:r>
    </w:p>
    <w:p w14:paraId="0A26CE7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 </w:instrText>
      </w:r>
      <w:r>
        <w:rPr>
          <w:rFonts w:ascii="宋体" w:hAnsi="宋体" w:eastAsia="宋体" w:cs="宋体"/>
          <w:kern w:val="0"/>
          <w:sz w:val="24"/>
          <w:szCs w:val="24"/>
        </w:rPr>
        <w:fldChar w:fldCharType="separate"/>
      </w:r>
    </w:p>
    <w:p w14:paraId="7E4272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C78AC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33F243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6" name="图片 1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15F2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0" o:spt="201" alt="" type="#_x0000_t201" style="height:18pt;width:72pt;" o:ole="t" filled="f" o:preferrelative="t" stroked="f" coordsize="21600,21600">
            <v:path/>
            <v:fill on="f" focussize="0,0"/>
            <v:stroke on="f"/>
            <v:imagedata r:id="rId480" o:title=""/>
            <o:lock v:ext="edit" aspectratio="t"/>
            <w10:wrap type="none"/>
            <w10:anchorlock/>
          </v:shape>
          <w:control r:id="rId479" w:name="Control 366" w:shapeid="_x0000_i1390"/>
        </w:object>
      </w:r>
    </w:p>
    <w:p w14:paraId="3D15E4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在操作系统中，JCB是指（     ）。</w:t>
      </w:r>
    </w:p>
    <w:p w14:paraId="74EC51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1A2EF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1" o:spt="201" alt="" type="#_x0000_t201" style="height:15.75pt;width:20.25pt;" o:ole="t" filled="f" o:preferrelative="t" stroked="f" coordsize="21600,21600">
            <v:path/>
            <v:fill on="f" focussize="0,0"/>
            <v:stroke on="f"/>
            <v:imagedata r:id="rId10" o:title=""/>
            <o:lock v:ext="edit" aspectratio="t"/>
            <w10:wrap type="none"/>
            <w10:anchorlock/>
          </v:shape>
          <w:control r:id="rId481" w:name="Control 367" w:shapeid="_x0000_i1391"/>
        </w:object>
      </w:r>
      <w:r>
        <w:rPr>
          <w:rFonts w:hint="eastAsia" w:ascii="宋体" w:hAnsi="宋体" w:eastAsia="宋体" w:cs="宋体"/>
          <w:kern w:val="0"/>
          <w:sz w:val="24"/>
          <w:szCs w:val="24"/>
        </w:rPr>
        <w:t xml:space="preserve">A. 文件控制块 </w:t>
      </w:r>
    </w:p>
    <w:p w14:paraId="7F41D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2" o:spt="201" alt="" type="#_x0000_t201" style="height:15.75pt;width:20.25pt;" o:ole="t" filled="f" o:preferrelative="t" stroked="f" coordsize="21600,21600">
            <v:path/>
            <v:fill on="f" focussize="0,0"/>
            <v:stroke on="f"/>
            <v:imagedata r:id="rId10" o:title=""/>
            <o:lock v:ext="edit" aspectratio="t"/>
            <w10:wrap type="none"/>
            <w10:anchorlock/>
          </v:shape>
          <w:control r:id="rId482" w:name="Control 368" w:shapeid="_x0000_i1392"/>
        </w:object>
      </w:r>
      <w:r>
        <w:rPr>
          <w:rFonts w:hint="eastAsia" w:ascii="宋体" w:hAnsi="宋体" w:eastAsia="宋体" w:cs="宋体"/>
          <w:kern w:val="0"/>
          <w:sz w:val="24"/>
          <w:szCs w:val="24"/>
        </w:rPr>
        <w:t xml:space="preserve">B. 作业控制块 </w:t>
      </w:r>
    </w:p>
    <w:p w14:paraId="08459F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3" o:spt="201" alt="" type="#_x0000_t201" style="height:15.75pt;width:20.25pt;" o:ole="t" filled="f" o:preferrelative="t" stroked="f" coordsize="21600,21600">
            <v:path/>
            <v:fill on="f" focussize="0,0"/>
            <v:stroke on="f"/>
            <v:imagedata r:id="rId10" o:title=""/>
            <o:lock v:ext="edit" aspectratio="t"/>
            <w10:wrap type="none"/>
            <w10:anchorlock/>
          </v:shape>
          <w:control r:id="rId483" w:name="Control 369" w:shapeid="_x0000_i1393"/>
        </w:object>
      </w:r>
      <w:r>
        <w:rPr>
          <w:rFonts w:hint="eastAsia" w:ascii="宋体" w:hAnsi="宋体" w:eastAsia="宋体" w:cs="宋体"/>
          <w:kern w:val="0"/>
          <w:sz w:val="24"/>
          <w:szCs w:val="24"/>
        </w:rPr>
        <w:t xml:space="preserve">C. 进程控制块 </w:t>
      </w:r>
    </w:p>
    <w:p w14:paraId="1F69C7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4" o:spt="201" alt="" type="#_x0000_t201" style="height:15.75pt;width:20.25pt;" o:ole="t" filled="f" o:preferrelative="t" stroked="f" coordsize="21600,21600">
            <v:path/>
            <v:fill on="f" focussize="0,0"/>
            <v:stroke on="f"/>
            <v:imagedata r:id="rId10" o:title=""/>
            <o:lock v:ext="edit" aspectratio="t"/>
            <w10:wrap type="none"/>
            <w10:anchorlock/>
          </v:shape>
          <w:control r:id="rId484" w:name="Control 370" w:shapeid="_x0000_i1394"/>
        </w:object>
      </w:r>
      <w:r>
        <w:rPr>
          <w:rFonts w:hint="eastAsia" w:ascii="宋体" w:hAnsi="宋体" w:eastAsia="宋体" w:cs="宋体"/>
          <w:kern w:val="0"/>
          <w:sz w:val="24"/>
          <w:szCs w:val="24"/>
        </w:rPr>
        <w:t xml:space="preserve">D. 程序控制块 </w:t>
      </w:r>
    </w:p>
    <w:p w14:paraId="7B9F0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【解析】JCB是指作业控制块（Job Control Block）的缩写，作业控制块  正确。</w:t>
      </w:r>
    </w:p>
    <w:p w14:paraId="0BD158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正确答案是：作业控制块</w:t>
      </w:r>
    </w:p>
    <w:p w14:paraId="1653FBB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"http://sichuan.ouchn.cn/mod/quiz/comment.php?attempt=15225664&amp;slot=3" </w:instrText>
      </w:r>
      <w:r>
        <w:rPr>
          <w:rFonts w:ascii="宋体" w:hAnsi="宋体" w:eastAsia="宋体" w:cs="宋体"/>
          <w:kern w:val="0"/>
          <w:sz w:val="24"/>
          <w:szCs w:val="24"/>
        </w:rPr>
        <w:fldChar w:fldCharType="separate"/>
      </w:r>
    </w:p>
    <w:p w14:paraId="38BCCCE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FB6B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6B8964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5" name="图片 1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4FA4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5" o:spt="201" alt="" type="#_x0000_t201" style="height:18pt;width:72pt;" o:ole="t" filled="f" o:preferrelative="t" stroked="f" coordsize="21600,21600">
            <v:path/>
            <v:fill on="f" focussize="0,0"/>
            <v:stroke on="f"/>
            <v:imagedata r:id="rId486" o:title=""/>
            <o:lock v:ext="edit" aspectratio="t"/>
            <w10:wrap type="none"/>
            <w10:anchorlock/>
          </v:shape>
          <w:control r:id="rId485" w:name="Control 371" w:shapeid="_x0000_i1395"/>
        </w:object>
      </w:r>
    </w:p>
    <w:p w14:paraId="033AEF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在作业调度中，若采用优先级调度算法，为了尽可能使CPU和外部设备并行工作，有如下三个作业：J1以计算为主，J2以输入输出为主，J3计算和输入输出兼顾，则它们的优先级从高到低的排列顺序是（    ）。</w:t>
      </w:r>
    </w:p>
    <w:p w14:paraId="521FDB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EB6D5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6" o:spt="201" alt="" type="#_x0000_t201" style="height:15.75pt;width:20.25pt;" o:ole="t" filled="f" o:preferrelative="t" stroked="f" coordsize="21600,21600">
            <v:path/>
            <v:fill on="f" focussize="0,0"/>
            <v:stroke on="f"/>
            <v:imagedata r:id="rId10" o:title=""/>
            <o:lock v:ext="edit" aspectratio="t"/>
            <w10:wrap type="none"/>
            <w10:anchorlock/>
          </v:shape>
          <w:control r:id="rId487" w:name="Control 372" w:shapeid="_x0000_i1396"/>
        </w:object>
      </w:r>
      <w:r>
        <w:rPr>
          <w:rFonts w:hint="eastAsia" w:ascii="宋体" w:hAnsi="宋体" w:eastAsia="宋体" w:cs="宋体"/>
          <w:kern w:val="0"/>
          <w:sz w:val="24"/>
          <w:szCs w:val="24"/>
        </w:rPr>
        <w:t xml:space="preserve">A. J2，J1，J3 </w:t>
      </w:r>
    </w:p>
    <w:p w14:paraId="73DB0D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7" o:spt="201" alt="" type="#_x0000_t201" style="height:15.75pt;width:20.25pt;" o:ole="t" filled="f" o:preferrelative="t" stroked="f" coordsize="21600,21600">
            <v:path/>
            <v:fill on="f" focussize="0,0"/>
            <v:stroke on="f"/>
            <v:imagedata r:id="rId10" o:title=""/>
            <o:lock v:ext="edit" aspectratio="t"/>
            <w10:wrap type="none"/>
            <w10:anchorlock/>
          </v:shape>
          <w:control r:id="rId488" w:name="Control 373" w:shapeid="_x0000_i1397"/>
        </w:object>
      </w:r>
      <w:r>
        <w:rPr>
          <w:rFonts w:hint="eastAsia" w:ascii="宋体" w:hAnsi="宋体" w:eastAsia="宋体" w:cs="宋体"/>
          <w:kern w:val="0"/>
          <w:sz w:val="24"/>
          <w:szCs w:val="24"/>
        </w:rPr>
        <w:t xml:space="preserve">B. J3，J2，J1 </w:t>
      </w:r>
    </w:p>
    <w:p w14:paraId="5737D3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8" o:spt="201" alt="" type="#_x0000_t201" style="height:15.75pt;width:20.25pt;" o:ole="t" filled="f" o:preferrelative="t" stroked="f" coordsize="21600,21600">
            <v:path/>
            <v:fill on="f" focussize="0,0"/>
            <v:stroke on="f"/>
            <v:imagedata r:id="rId10" o:title=""/>
            <o:lock v:ext="edit" aspectratio="t"/>
            <w10:wrap type="none"/>
            <w10:anchorlock/>
          </v:shape>
          <w:control r:id="rId489" w:name="Control 374" w:shapeid="_x0000_i1398"/>
        </w:object>
      </w:r>
      <w:r>
        <w:rPr>
          <w:rFonts w:hint="eastAsia" w:ascii="宋体" w:hAnsi="宋体" w:eastAsia="宋体" w:cs="宋体"/>
          <w:kern w:val="0"/>
          <w:sz w:val="24"/>
          <w:szCs w:val="24"/>
        </w:rPr>
        <w:t xml:space="preserve">C. J1，J2，J3 </w:t>
      </w:r>
    </w:p>
    <w:p w14:paraId="230F21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9" o:spt="201" alt="" type="#_x0000_t201" style="height:15.75pt;width:20.25pt;" o:ole="t" filled="f" o:preferrelative="t" stroked="f" coordsize="21600,21600">
            <v:path/>
            <v:fill on="f" focussize="0,0"/>
            <v:stroke on="f"/>
            <v:imagedata r:id="rId10" o:title=""/>
            <o:lock v:ext="edit" aspectratio="t"/>
            <w10:wrap type="none"/>
            <w10:anchorlock/>
          </v:shape>
          <w:control r:id="rId490" w:name="Control 375" w:shapeid="_x0000_i1399"/>
        </w:object>
      </w:r>
      <w:r>
        <w:rPr>
          <w:rFonts w:hint="eastAsia" w:ascii="宋体" w:hAnsi="宋体" w:eastAsia="宋体" w:cs="宋体"/>
          <w:kern w:val="0"/>
          <w:sz w:val="24"/>
          <w:szCs w:val="24"/>
        </w:rPr>
        <w:t xml:space="preserve">D. J2，J3，J1 </w:t>
      </w:r>
    </w:p>
    <w:p w14:paraId="34C147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【解析】J1为CPU繁忙型作业，J2为I/O繁忙型作业，J3两者兼顾。为了提高系统资源利用率，J3优先级最高，J2的优先级要高于J1，因此  J3，J2，J1  正确。</w:t>
      </w:r>
    </w:p>
    <w:p w14:paraId="078EE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正确答案是：J3，J2，J1</w:t>
      </w:r>
    </w:p>
    <w:p w14:paraId="118F36C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"http://sichuan.ouchn.cn/mod/quiz/comment.php?attempt=15225664&amp;slot=4" </w:instrText>
      </w:r>
      <w:r>
        <w:rPr>
          <w:rFonts w:ascii="宋体" w:hAnsi="宋体" w:eastAsia="宋体" w:cs="宋体"/>
          <w:kern w:val="0"/>
          <w:sz w:val="24"/>
          <w:szCs w:val="24"/>
        </w:rPr>
        <w:fldChar w:fldCharType="separate"/>
      </w:r>
    </w:p>
    <w:p w14:paraId="39B811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79F9D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56B0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4" name="图片 1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E212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0" o:spt="201" alt="" type="#_x0000_t201" style="height:18pt;width:72pt;" o:ole="t" filled="f" o:preferrelative="t" stroked="f" coordsize="21600,21600">
            <v:path/>
            <v:fill on="f" focussize="0,0"/>
            <v:stroke on="f"/>
            <v:imagedata r:id="rId492" o:title=""/>
            <o:lock v:ext="edit" aspectratio="t"/>
            <w10:wrap type="none"/>
            <w10:anchorlock/>
          </v:shape>
          <w:control r:id="rId491" w:name="Control 376" w:shapeid="_x0000_i1400"/>
        </w:object>
      </w:r>
    </w:p>
    <w:p w14:paraId="0C30C0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为了使计算机在运行过程中能及时处理内部和外部发生的各种突发性事件，现代操作系统采用了（    ）机制。</w:t>
      </w:r>
    </w:p>
    <w:p w14:paraId="2E3DB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1CA8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1" o:spt="201" alt="" type="#_x0000_t201" style="height:15.75pt;width:20.25pt;" o:ole="t" filled="f" o:preferrelative="t" stroked="f" coordsize="21600,21600">
            <v:path/>
            <v:fill on="f" focussize="0,0"/>
            <v:stroke on="f"/>
            <v:imagedata r:id="rId10" o:title=""/>
            <o:lock v:ext="edit" aspectratio="t"/>
            <w10:wrap type="none"/>
            <w10:anchorlock/>
          </v:shape>
          <w:control r:id="rId493" w:name="Control 377" w:shapeid="_x0000_i1401"/>
        </w:object>
      </w:r>
      <w:r>
        <w:rPr>
          <w:rFonts w:hint="eastAsia" w:ascii="宋体" w:hAnsi="宋体" w:eastAsia="宋体" w:cs="宋体"/>
          <w:kern w:val="0"/>
          <w:sz w:val="24"/>
          <w:szCs w:val="24"/>
        </w:rPr>
        <w:t xml:space="preserve">A. 查询 </w:t>
      </w:r>
    </w:p>
    <w:p w14:paraId="0FEA3E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2" o:spt="201" alt="" type="#_x0000_t201" style="height:15.75pt;width:20.25pt;" o:ole="t" filled="f" o:preferrelative="t" stroked="f" coordsize="21600,21600">
            <v:path/>
            <v:fill on="f" focussize="0,0"/>
            <v:stroke on="f"/>
            <v:imagedata r:id="rId10" o:title=""/>
            <o:lock v:ext="edit" aspectratio="t"/>
            <w10:wrap type="none"/>
            <w10:anchorlock/>
          </v:shape>
          <w:control r:id="rId494" w:name="Control 378" w:shapeid="_x0000_i1402"/>
        </w:object>
      </w:r>
      <w:r>
        <w:rPr>
          <w:rFonts w:hint="eastAsia" w:ascii="宋体" w:hAnsi="宋体" w:eastAsia="宋体" w:cs="宋体"/>
          <w:kern w:val="0"/>
          <w:sz w:val="24"/>
          <w:szCs w:val="24"/>
        </w:rPr>
        <w:t xml:space="preserve">B. 中断 </w:t>
      </w:r>
    </w:p>
    <w:p w14:paraId="3848B9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3" o:spt="201" alt="" type="#_x0000_t201" style="height:15.75pt;width:20.25pt;" o:ole="t" filled="f" o:preferrelative="t" stroked="f" coordsize="21600,21600">
            <v:path/>
            <v:fill on="f" focussize="0,0"/>
            <v:stroke on="f"/>
            <v:imagedata r:id="rId10" o:title=""/>
            <o:lock v:ext="edit" aspectratio="t"/>
            <w10:wrap type="none"/>
            <w10:anchorlock/>
          </v:shape>
          <w:control r:id="rId495" w:name="Control 379" w:shapeid="_x0000_i1403"/>
        </w:object>
      </w:r>
      <w:r>
        <w:rPr>
          <w:rFonts w:hint="eastAsia" w:ascii="宋体" w:hAnsi="宋体" w:eastAsia="宋体" w:cs="宋体"/>
          <w:kern w:val="0"/>
          <w:sz w:val="24"/>
          <w:szCs w:val="24"/>
        </w:rPr>
        <w:t xml:space="preserve">C. 调度 </w:t>
      </w:r>
    </w:p>
    <w:p w14:paraId="3AC51A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4" o:spt="201" alt="" type="#_x0000_t201" style="height:15.75pt;width:20.25pt;" o:ole="t" filled="f" o:preferrelative="t" stroked="f" coordsize="21600,21600">
            <v:path/>
            <v:fill on="f" focussize="0,0"/>
            <v:stroke on="f"/>
            <v:imagedata r:id="rId10" o:title=""/>
            <o:lock v:ext="edit" aspectratio="t"/>
            <w10:wrap type="none"/>
            <w10:anchorlock/>
          </v:shape>
          <w:control r:id="rId496" w:name="Control 380" w:shapeid="_x0000_i1404"/>
        </w:object>
      </w:r>
      <w:r>
        <w:rPr>
          <w:rFonts w:hint="eastAsia" w:ascii="宋体" w:hAnsi="宋体" w:eastAsia="宋体" w:cs="宋体"/>
          <w:kern w:val="0"/>
          <w:sz w:val="24"/>
          <w:szCs w:val="24"/>
        </w:rPr>
        <w:t xml:space="preserve">D. 进程 </w:t>
      </w:r>
    </w:p>
    <w:p w14:paraId="680126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  正确。中断是CPU对系统发生的某个事件做出的处理过程，是现代操作系统必不可少的机制之一。</w:t>
      </w:r>
    </w:p>
    <w:p w14:paraId="4DF968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w:t>
      </w:r>
    </w:p>
    <w:p w14:paraId="05B7CE5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"http://sichuan.ouchn.cn/mod/quiz/comment.php?attempt=15225664&amp;slot=5" </w:instrText>
      </w:r>
      <w:r>
        <w:rPr>
          <w:rFonts w:ascii="宋体" w:hAnsi="宋体" w:eastAsia="宋体" w:cs="宋体"/>
          <w:kern w:val="0"/>
          <w:sz w:val="24"/>
          <w:szCs w:val="24"/>
        </w:rPr>
        <w:fldChar w:fldCharType="separate"/>
      </w:r>
    </w:p>
    <w:p w14:paraId="1F067C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CD18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778B28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3" name="图片 1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894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5" o:spt="201" alt="" type="#_x0000_t201" style="height:18pt;width:72pt;" o:ole="t" filled="f" o:preferrelative="t" stroked="f" coordsize="21600,21600">
            <v:path/>
            <v:fill on="f" focussize="0,0"/>
            <v:stroke on="f"/>
            <v:imagedata r:id="rId498" o:title=""/>
            <o:lock v:ext="edit" aspectratio="t"/>
            <w10:wrap type="none"/>
            <w10:anchorlock/>
          </v:shape>
          <w:control r:id="rId497" w:name="Control 381" w:shapeid="_x0000_i1405"/>
        </w:object>
      </w:r>
    </w:p>
    <w:p w14:paraId="41CE0B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从系统的角度出发，希望批处理控制方式下进入输入井的作业（    ）尽可能小。</w:t>
      </w:r>
    </w:p>
    <w:p w14:paraId="4EEB86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C78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6" o:spt="201" alt="" type="#_x0000_t201" style="height:15.75pt;width:20.25pt;" o:ole="t" filled="f" o:preferrelative="t" stroked="f" coordsize="21600,21600">
            <v:path/>
            <v:fill on="f" focussize="0,0"/>
            <v:stroke on="f"/>
            <v:imagedata r:id="rId10" o:title=""/>
            <o:lock v:ext="edit" aspectratio="t"/>
            <w10:wrap type="none"/>
            <w10:anchorlock/>
          </v:shape>
          <w:control r:id="rId499" w:name="Control 382" w:shapeid="_x0000_i1406"/>
        </w:object>
      </w:r>
      <w:r>
        <w:rPr>
          <w:rFonts w:hint="eastAsia" w:ascii="宋体" w:hAnsi="宋体" w:eastAsia="宋体" w:cs="宋体"/>
          <w:kern w:val="0"/>
          <w:sz w:val="24"/>
          <w:szCs w:val="24"/>
        </w:rPr>
        <w:t xml:space="preserve">A. 周转时间 </w:t>
      </w:r>
    </w:p>
    <w:p w14:paraId="62EE5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7" o:spt="201" alt="" type="#_x0000_t201" style="height:15.75pt;width:20.25pt;" o:ole="t" filled="f" o:preferrelative="t" stroked="f" coordsize="21600,21600">
            <v:path/>
            <v:fill on="f" focussize="0,0"/>
            <v:stroke on="f"/>
            <v:imagedata r:id="rId10" o:title=""/>
            <o:lock v:ext="edit" aspectratio="t"/>
            <w10:wrap type="none"/>
            <w10:anchorlock/>
          </v:shape>
          <w:control r:id="rId500" w:name="Control 383" w:shapeid="_x0000_i1407"/>
        </w:object>
      </w:r>
      <w:r>
        <w:rPr>
          <w:rFonts w:hint="eastAsia" w:ascii="宋体" w:hAnsi="宋体" w:eastAsia="宋体" w:cs="宋体"/>
          <w:kern w:val="0"/>
          <w:sz w:val="24"/>
          <w:szCs w:val="24"/>
        </w:rPr>
        <w:t xml:space="preserve">B. 平均周转时间 </w:t>
      </w:r>
    </w:p>
    <w:p w14:paraId="066825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8" o:spt="201" alt="" type="#_x0000_t201" style="height:15.75pt;width:20.25pt;" o:ole="t" filled="f" o:preferrelative="t" stroked="f" coordsize="21600,21600">
            <v:path/>
            <v:fill on="f" focussize="0,0"/>
            <v:stroke on="f"/>
            <v:imagedata r:id="rId10" o:title=""/>
            <o:lock v:ext="edit" aspectratio="t"/>
            <w10:wrap type="none"/>
            <w10:anchorlock/>
          </v:shape>
          <w:control r:id="rId501" w:name="Control 384" w:shapeid="_x0000_i1408"/>
        </w:object>
      </w:r>
      <w:r>
        <w:rPr>
          <w:rFonts w:hint="eastAsia" w:ascii="宋体" w:hAnsi="宋体" w:eastAsia="宋体" w:cs="宋体"/>
          <w:kern w:val="0"/>
          <w:sz w:val="24"/>
          <w:szCs w:val="24"/>
        </w:rPr>
        <w:t xml:space="preserve">C. 等待装入主存时间 </w:t>
      </w:r>
    </w:p>
    <w:p w14:paraId="0B3B64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9" o:spt="201" alt="" type="#_x0000_t201" style="height:15.75pt;width:20.25pt;" o:ole="t" filled="f" o:preferrelative="t" stroked="f" coordsize="21600,21600">
            <v:path/>
            <v:fill on="f" focussize="0,0"/>
            <v:stroke on="f"/>
            <v:imagedata r:id="rId10" o:title=""/>
            <o:lock v:ext="edit" aspectratio="t"/>
            <w10:wrap type="none"/>
            <w10:anchorlock/>
          </v:shape>
          <w:control r:id="rId502" w:name="Control 385" w:shapeid="_x0000_i1409"/>
        </w:object>
      </w:r>
      <w:r>
        <w:rPr>
          <w:rFonts w:hint="eastAsia" w:ascii="宋体" w:hAnsi="宋体" w:eastAsia="宋体" w:cs="宋体"/>
          <w:kern w:val="0"/>
          <w:sz w:val="24"/>
          <w:szCs w:val="24"/>
        </w:rPr>
        <w:t xml:space="preserve">D. 执行时间 </w:t>
      </w:r>
    </w:p>
    <w:p w14:paraId="30F2C7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【解析】平均周转时间   正确。平均周转时间衡量不同调度算法对相同作业流的调度性能。批处理系统强调资源利用率，因此希望作业在输入井的平均周转时间尽可能小。</w:t>
      </w:r>
    </w:p>
    <w:p w14:paraId="1E7E7A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正确答案是：平均周转时间</w:t>
      </w:r>
    </w:p>
    <w:p w14:paraId="126245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"http://sichuan.ouchn.cn/mod/quiz/comment.php?attempt=15225664&amp;slot=6" </w:instrText>
      </w:r>
      <w:r>
        <w:rPr>
          <w:rFonts w:ascii="宋体" w:hAnsi="宋体" w:eastAsia="宋体" w:cs="宋体"/>
          <w:kern w:val="0"/>
          <w:sz w:val="24"/>
          <w:szCs w:val="24"/>
        </w:rPr>
        <w:fldChar w:fldCharType="separate"/>
      </w:r>
    </w:p>
    <w:p w14:paraId="35566B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8E99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12531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2" name="图片 1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12E3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0" o:spt="201" alt="" type="#_x0000_t201" style="height:18pt;width:72pt;" o:ole="t" filled="f" o:preferrelative="t" stroked="f" coordsize="21600,21600">
            <v:path/>
            <v:fill on="f" focussize="0,0"/>
            <v:stroke on="f"/>
            <v:imagedata r:id="rId504" o:title=""/>
            <o:lock v:ext="edit" aspectratio="t"/>
            <w10:wrap type="none"/>
            <w10:anchorlock/>
          </v:shape>
          <w:control r:id="rId503" w:name="Control 386" w:shapeid="_x0000_i1410"/>
        </w:object>
      </w:r>
    </w:p>
    <w:p w14:paraId="7952FB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作业调度程序从处于（    ）状态的队列中选取适当的作业调入主存运行。</w:t>
      </w:r>
    </w:p>
    <w:p w14:paraId="4A0516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6AB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1" o:spt="201" alt="" type="#_x0000_t201" style="height:15.75pt;width:20.25pt;" o:ole="t" filled="f" o:preferrelative="t" stroked="f" coordsize="21600,21600">
            <v:path/>
            <v:fill on="f" focussize="0,0"/>
            <v:stroke on="f"/>
            <v:imagedata r:id="rId10" o:title=""/>
            <o:lock v:ext="edit" aspectratio="t"/>
            <w10:wrap type="none"/>
            <w10:anchorlock/>
          </v:shape>
          <w:control r:id="rId505" w:name="Control 387" w:shapeid="_x0000_i1411"/>
        </w:object>
      </w:r>
      <w:r>
        <w:rPr>
          <w:rFonts w:hint="eastAsia" w:ascii="宋体" w:hAnsi="宋体" w:eastAsia="宋体" w:cs="宋体"/>
          <w:kern w:val="0"/>
          <w:sz w:val="24"/>
          <w:szCs w:val="24"/>
        </w:rPr>
        <w:t xml:space="preserve">A. 提交 </w:t>
      </w:r>
    </w:p>
    <w:p w14:paraId="458A9E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2" o:spt="201" alt="" type="#_x0000_t201" style="height:15.75pt;width:20.25pt;" o:ole="t" filled="f" o:preferrelative="t" stroked="f" coordsize="21600,21600">
            <v:path/>
            <v:fill on="f" focussize="0,0"/>
            <v:stroke on="f"/>
            <v:imagedata r:id="rId10" o:title=""/>
            <o:lock v:ext="edit" aspectratio="t"/>
            <w10:wrap type="none"/>
            <w10:anchorlock/>
          </v:shape>
          <w:control r:id="rId506" w:name="Control 388" w:shapeid="_x0000_i1412"/>
        </w:object>
      </w:r>
      <w:r>
        <w:rPr>
          <w:rFonts w:hint="eastAsia" w:ascii="宋体" w:hAnsi="宋体" w:eastAsia="宋体" w:cs="宋体"/>
          <w:kern w:val="0"/>
          <w:sz w:val="24"/>
          <w:szCs w:val="24"/>
        </w:rPr>
        <w:t xml:space="preserve">B. 完成 </w:t>
      </w:r>
    </w:p>
    <w:p w14:paraId="08EE40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3" o:spt="201" alt="" type="#_x0000_t201" style="height:15.75pt;width:20.25pt;" o:ole="t" filled="f" o:preferrelative="t" stroked="f" coordsize="21600,21600">
            <v:path/>
            <v:fill on="f" focussize="0,0"/>
            <v:stroke on="f"/>
            <v:imagedata r:id="rId10" o:title=""/>
            <o:lock v:ext="edit" aspectratio="t"/>
            <w10:wrap type="none"/>
            <w10:anchorlock/>
          </v:shape>
          <w:control r:id="rId507" w:name="Control 389" w:shapeid="_x0000_i1413"/>
        </w:object>
      </w:r>
      <w:r>
        <w:rPr>
          <w:rFonts w:hint="eastAsia" w:ascii="宋体" w:hAnsi="宋体" w:eastAsia="宋体" w:cs="宋体"/>
          <w:kern w:val="0"/>
          <w:sz w:val="24"/>
          <w:szCs w:val="24"/>
        </w:rPr>
        <w:t xml:space="preserve">C. 后备 </w:t>
      </w:r>
    </w:p>
    <w:p w14:paraId="7CC31B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4" o:spt="201" alt="" type="#_x0000_t201" style="height:15.75pt;width:20.25pt;" o:ole="t" filled="f" o:preferrelative="t" stroked="f" coordsize="21600,21600">
            <v:path/>
            <v:fill on="f" focussize="0,0"/>
            <v:stroke on="f"/>
            <v:imagedata r:id="rId10" o:title=""/>
            <o:lock v:ext="edit" aspectratio="t"/>
            <w10:wrap type="none"/>
            <w10:anchorlock/>
          </v:shape>
          <w:control r:id="rId508" w:name="Control 390" w:shapeid="_x0000_i1414"/>
        </w:object>
      </w:r>
      <w:r>
        <w:rPr>
          <w:rFonts w:hint="eastAsia" w:ascii="宋体" w:hAnsi="宋体" w:eastAsia="宋体" w:cs="宋体"/>
          <w:kern w:val="0"/>
          <w:sz w:val="24"/>
          <w:szCs w:val="24"/>
        </w:rPr>
        <w:t xml:space="preserve">D. 执行 </w:t>
      </w:r>
    </w:p>
    <w:p w14:paraId="3DBA5C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【解析】在作业的4个状态中，运行前的状态是后备，因此：后备  正确。</w:t>
      </w:r>
    </w:p>
    <w:p w14:paraId="3629B2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正确答案是：后备</w:t>
      </w:r>
    </w:p>
    <w:p w14:paraId="7C2FDE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"http://sichuan.ouchn.cn/mod/quiz/comment.php?attempt=15225664&amp;slot=7" </w:instrText>
      </w:r>
      <w:r>
        <w:rPr>
          <w:rFonts w:ascii="宋体" w:hAnsi="宋体" w:eastAsia="宋体" w:cs="宋体"/>
          <w:kern w:val="0"/>
          <w:sz w:val="24"/>
          <w:szCs w:val="24"/>
        </w:rPr>
        <w:fldChar w:fldCharType="separate"/>
      </w:r>
    </w:p>
    <w:p w14:paraId="62FD5B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DFF6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2A5A1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1" name="图片 1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FEA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5" o:spt="201" alt="" type="#_x0000_t201" style="height:18pt;width:72pt;" o:ole="t" filled="f" o:preferrelative="t" stroked="f" coordsize="21600,21600">
            <v:path/>
            <v:fill on="f" focussize="0,0"/>
            <v:stroke on="f"/>
            <v:imagedata r:id="rId510" o:title=""/>
            <o:lock v:ext="edit" aspectratio="t"/>
            <w10:wrap type="none"/>
            <w10:anchorlock/>
          </v:shape>
          <w:control r:id="rId509" w:name="Control 391" w:shapeid="_x0000_i1415"/>
        </w:object>
      </w:r>
    </w:p>
    <w:p w14:paraId="1CD5055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Linux系统中的进程调度采用（    ）。</w:t>
      </w:r>
    </w:p>
    <w:p w14:paraId="59C57E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AD7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6" o:spt="201" alt="" type="#_x0000_t201" style="height:15.75pt;width:20.25pt;" o:ole="t" filled="f" o:preferrelative="t" stroked="f" coordsize="21600,21600">
            <v:path/>
            <v:fill on="f" focussize="0,0"/>
            <v:stroke on="f"/>
            <v:imagedata r:id="rId10" o:title=""/>
            <o:lock v:ext="edit" aspectratio="t"/>
            <w10:wrap type="none"/>
            <w10:anchorlock/>
          </v:shape>
          <w:control r:id="rId511" w:name="Control 392" w:shapeid="_x0000_i1416"/>
        </w:object>
      </w:r>
      <w:r>
        <w:rPr>
          <w:rFonts w:hint="eastAsia" w:ascii="宋体" w:hAnsi="宋体" w:eastAsia="宋体" w:cs="宋体"/>
          <w:kern w:val="0"/>
          <w:sz w:val="24"/>
          <w:szCs w:val="24"/>
        </w:rPr>
        <w:t xml:space="preserve">A. 时间片轮转法 </w:t>
      </w:r>
    </w:p>
    <w:p w14:paraId="7DDEB9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7" o:spt="201" alt="" type="#_x0000_t201" style="height:15.75pt;width:20.25pt;" o:ole="t" filled="f" o:preferrelative="t" stroked="f" coordsize="21600,21600">
            <v:path/>
            <v:fill on="f" focussize="0,0"/>
            <v:stroke on="f"/>
            <v:imagedata r:id="rId10" o:title=""/>
            <o:lock v:ext="edit" aspectratio="t"/>
            <w10:wrap type="none"/>
            <w10:anchorlock/>
          </v:shape>
          <w:control r:id="rId512" w:name="Control 393" w:shapeid="_x0000_i1417"/>
        </w:object>
      </w:r>
      <w:r>
        <w:rPr>
          <w:rFonts w:hint="eastAsia" w:ascii="宋体" w:hAnsi="宋体" w:eastAsia="宋体" w:cs="宋体"/>
          <w:kern w:val="0"/>
          <w:sz w:val="24"/>
          <w:szCs w:val="24"/>
        </w:rPr>
        <w:t xml:space="preserve">B. 先来先服务法 </w:t>
      </w:r>
    </w:p>
    <w:p w14:paraId="335144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8" o:spt="201" alt="" type="#_x0000_t201" style="height:15.75pt;width:20.25pt;" o:ole="t" filled="f" o:preferrelative="t" stroked="f" coordsize="21600,21600">
            <v:path/>
            <v:fill on="f" focussize="0,0"/>
            <v:stroke on="f"/>
            <v:imagedata r:id="rId10" o:title=""/>
            <o:lock v:ext="edit" aspectratio="t"/>
            <w10:wrap type="none"/>
            <w10:anchorlock/>
          </v:shape>
          <w:control r:id="rId513" w:name="Control 394" w:shapeid="_x0000_i1418"/>
        </w:object>
      </w:r>
      <w:r>
        <w:rPr>
          <w:rFonts w:hint="eastAsia" w:ascii="宋体" w:hAnsi="宋体" w:eastAsia="宋体" w:cs="宋体"/>
          <w:kern w:val="0"/>
          <w:sz w:val="24"/>
          <w:szCs w:val="24"/>
        </w:rPr>
        <w:t xml:space="preserve">C. 短作业优先法 </w:t>
      </w:r>
    </w:p>
    <w:p w14:paraId="4F7D13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9" o:spt="201" alt="" type="#_x0000_t201" style="height:15.75pt;width:20.25pt;" o:ole="t" filled="f" o:preferrelative="t" stroked="f" coordsize="21600,21600">
            <v:path/>
            <v:fill on="f" focussize="0,0"/>
            <v:stroke on="f"/>
            <v:imagedata r:id="rId10" o:title=""/>
            <o:lock v:ext="edit" aspectratio="t"/>
            <w10:wrap type="none"/>
            <w10:anchorlock/>
          </v:shape>
          <w:control r:id="rId514" w:name="Control 395" w:shapeid="_x0000_i1419"/>
        </w:object>
      </w:r>
      <w:r>
        <w:rPr>
          <w:rFonts w:hint="eastAsia" w:ascii="宋体" w:hAnsi="宋体" w:eastAsia="宋体" w:cs="宋体"/>
          <w:kern w:val="0"/>
          <w:sz w:val="24"/>
          <w:szCs w:val="24"/>
        </w:rPr>
        <w:t xml:space="preserve">D. 抢占式优先级 </w:t>
      </w:r>
    </w:p>
    <w:p w14:paraId="18CF64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【解析】抢占式优先级  正确。Linux系统中的进程调度采用抢占式优先级的调度方式。</w:t>
      </w:r>
    </w:p>
    <w:p w14:paraId="5725A8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正确答案是：抢占式优先级</w:t>
      </w:r>
    </w:p>
    <w:p w14:paraId="3D46B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"http://sichuan.ouchn.cn/mod/quiz/comment.php?attempt=15225664&amp;slot=8" </w:instrText>
      </w:r>
      <w:r>
        <w:rPr>
          <w:rFonts w:ascii="宋体" w:hAnsi="宋体" w:eastAsia="宋体" w:cs="宋体"/>
          <w:kern w:val="0"/>
          <w:sz w:val="24"/>
          <w:szCs w:val="24"/>
        </w:rPr>
        <w:fldChar w:fldCharType="separate"/>
      </w:r>
    </w:p>
    <w:p w14:paraId="627A14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3C8AA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EBD36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0" name="图片 1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479F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0" o:spt="201" alt="" type="#_x0000_t201" style="height:18pt;width:72pt;" o:ole="t" filled="f" o:preferrelative="t" stroked="f" coordsize="21600,21600">
            <v:path/>
            <v:fill on="f" focussize="0,0"/>
            <v:stroke on="f"/>
            <v:imagedata r:id="rId516" o:title=""/>
            <o:lock v:ext="edit" aspectratio="t"/>
            <w10:wrap type="none"/>
            <w10:anchorlock/>
          </v:shape>
          <w:control r:id="rId515" w:name="Control 396" w:shapeid="_x0000_i1420"/>
        </w:object>
      </w:r>
    </w:p>
    <w:p w14:paraId="150026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动态分区分配按照进程的需求量分配内存分区，所以（    ）。</w:t>
      </w:r>
    </w:p>
    <w:p w14:paraId="7FBE14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2F6F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1" o:spt="201" alt="" type="#_x0000_t201" style="height:15.75pt;width:20.25pt;" o:ole="t" filled="f" o:preferrelative="t" stroked="f" coordsize="21600,21600">
            <v:path/>
            <v:fill on="f" focussize="0,0"/>
            <v:stroke on="f"/>
            <v:imagedata r:id="rId10" o:title=""/>
            <o:lock v:ext="edit" aspectratio="t"/>
            <w10:wrap type="none"/>
            <w10:anchorlock/>
          </v:shape>
          <w:control r:id="rId517" w:name="Control 397" w:shapeid="_x0000_i1421"/>
        </w:object>
      </w:r>
      <w:r>
        <w:rPr>
          <w:rFonts w:hint="eastAsia" w:ascii="宋体" w:hAnsi="宋体" w:eastAsia="宋体" w:cs="宋体"/>
          <w:kern w:val="0"/>
          <w:sz w:val="24"/>
          <w:szCs w:val="24"/>
        </w:rPr>
        <w:t xml:space="preserve">A. 分区的长度和个数都是确定的 </w:t>
      </w:r>
    </w:p>
    <w:p w14:paraId="7A525F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2" o:spt="201" alt="" type="#_x0000_t201" style="height:15.75pt;width:20.25pt;" o:ole="t" filled="f" o:preferrelative="t" stroked="f" coordsize="21600,21600">
            <v:path/>
            <v:fill on="f" focussize="0,0"/>
            <v:stroke on="f"/>
            <v:imagedata r:id="rId10" o:title=""/>
            <o:lock v:ext="edit" aspectratio="t"/>
            <w10:wrap type="none"/>
            <w10:anchorlock/>
          </v:shape>
          <w:control r:id="rId518" w:name="Control 398" w:shapeid="_x0000_i1422"/>
        </w:object>
      </w:r>
      <w:r>
        <w:rPr>
          <w:rFonts w:hint="eastAsia" w:ascii="宋体" w:hAnsi="宋体" w:eastAsia="宋体" w:cs="宋体"/>
          <w:kern w:val="0"/>
          <w:sz w:val="24"/>
          <w:szCs w:val="24"/>
        </w:rPr>
        <w:t xml:space="preserve">B. 分区的长度不是预先固定的，分区的个数是不确定的 </w:t>
      </w:r>
    </w:p>
    <w:p w14:paraId="62397E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3" o:spt="201" alt="" type="#_x0000_t201" style="height:15.75pt;width:20.25pt;" o:ole="t" filled="f" o:preferrelative="t" stroked="f" coordsize="21600,21600">
            <v:path/>
            <v:fill on="f" focussize="0,0"/>
            <v:stroke on="f"/>
            <v:imagedata r:id="rId10" o:title=""/>
            <o:lock v:ext="edit" aspectratio="t"/>
            <w10:wrap type="none"/>
            <w10:anchorlock/>
          </v:shape>
          <w:control r:id="rId519" w:name="Control 399" w:shapeid="_x0000_i1423"/>
        </w:object>
      </w:r>
      <w:r>
        <w:rPr>
          <w:rFonts w:hint="eastAsia" w:ascii="宋体" w:hAnsi="宋体" w:eastAsia="宋体" w:cs="宋体"/>
          <w:kern w:val="0"/>
          <w:sz w:val="24"/>
          <w:szCs w:val="24"/>
        </w:rPr>
        <w:t xml:space="preserve">C. 分区的长度是固定的 </w:t>
      </w:r>
    </w:p>
    <w:p w14:paraId="61C1C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4" o:spt="201" alt="" type="#_x0000_t201" style="height:15.75pt;width:20.25pt;" o:ole="t" filled="f" o:preferrelative="t" stroked="f" coordsize="21600,21600">
            <v:path/>
            <v:fill on="f" focussize="0,0"/>
            <v:stroke on="f"/>
            <v:imagedata r:id="rId10" o:title=""/>
            <o:lock v:ext="edit" aspectratio="t"/>
            <w10:wrap type="none"/>
            <w10:anchorlock/>
          </v:shape>
          <w:control r:id="rId520" w:name="Control 400" w:shapeid="_x0000_i1424"/>
        </w:object>
      </w:r>
      <w:r>
        <w:rPr>
          <w:rFonts w:hint="eastAsia" w:ascii="宋体" w:hAnsi="宋体" w:eastAsia="宋体" w:cs="宋体"/>
          <w:kern w:val="0"/>
          <w:sz w:val="24"/>
          <w:szCs w:val="24"/>
        </w:rPr>
        <w:t xml:space="preserve">D. 分区的个数是确定的 </w:t>
      </w:r>
    </w:p>
    <w:p w14:paraId="1E3E75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正确答案是：分区的长度不是预先固定的，分区的个数是不确定的</w:t>
      </w:r>
    </w:p>
    <w:p w14:paraId="697C6A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"http://sichuan.ouchn.cn/mod/quiz/comment.php?attempt=15225664&amp;slot=9" </w:instrText>
      </w:r>
      <w:r>
        <w:rPr>
          <w:rFonts w:ascii="宋体" w:hAnsi="宋体" w:eastAsia="宋体" w:cs="宋体"/>
          <w:kern w:val="0"/>
          <w:sz w:val="24"/>
          <w:szCs w:val="24"/>
        </w:rPr>
        <w:fldChar w:fldCharType="separate"/>
      </w:r>
    </w:p>
    <w:p w14:paraId="72773CE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E174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1B2C3B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9" name="图片 1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C9B3E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5" o:spt="201" alt="" type="#_x0000_t201" style="height:18pt;width:72pt;" o:ole="t" filled="f" o:preferrelative="t" stroked="f" coordsize="21600,21600">
            <v:path/>
            <v:fill on="f" focussize="0,0"/>
            <v:stroke on="f"/>
            <v:imagedata r:id="rId522" o:title=""/>
            <o:lock v:ext="edit" aspectratio="t"/>
            <w10:wrap type="none"/>
            <w10:anchorlock/>
          </v:shape>
          <w:control r:id="rId521" w:name="Control 401" w:shapeid="_x0000_i1425"/>
        </w:object>
      </w:r>
    </w:p>
    <w:p w14:paraId="1BD7E7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在存储管理中，为实现地址映射，硬件应提供两个寄存器，一个是基址寄存器。另一个是（    ）。</w:t>
      </w:r>
    </w:p>
    <w:p w14:paraId="5FB1CF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E193D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6" o:spt="201" alt="" type="#_x0000_t201" style="height:15.75pt;width:20.25pt;" o:ole="t" filled="f" o:preferrelative="t" stroked="f" coordsize="21600,21600">
            <v:path/>
            <v:fill on="f" focussize="0,0"/>
            <v:stroke on="f"/>
            <v:imagedata r:id="rId10" o:title=""/>
            <o:lock v:ext="edit" aspectratio="t"/>
            <w10:wrap type="none"/>
            <w10:anchorlock/>
          </v:shape>
          <w:control r:id="rId523" w:name="Control 402" w:shapeid="_x0000_i1426"/>
        </w:object>
      </w:r>
      <w:r>
        <w:rPr>
          <w:rFonts w:hint="eastAsia" w:ascii="宋体" w:hAnsi="宋体" w:eastAsia="宋体" w:cs="宋体"/>
          <w:kern w:val="0"/>
          <w:sz w:val="24"/>
          <w:szCs w:val="24"/>
        </w:rPr>
        <w:t xml:space="preserve">A. 通用寄存器 </w:t>
      </w:r>
    </w:p>
    <w:p w14:paraId="068EF0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7" o:spt="201" alt="" type="#_x0000_t201" style="height:15.75pt;width:20.25pt;" o:ole="t" filled="f" o:preferrelative="t" stroked="f" coordsize="21600,21600">
            <v:path/>
            <v:fill on="f" focussize="0,0"/>
            <v:stroke on="f"/>
            <v:imagedata r:id="rId10" o:title=""/>
            <o:lock v:ext="edit" aspectratio="t"/>
            <w10:wrap type="none"/>
            <w10:anchorlock/>
          </v:shape>
          <w:control r:id="rId524" w:name="Control 403" w:shapeid="_x0000_i1427"/>
        </w:object>
      </w:r>
      <w:r>
        <w:rPr>
          <w:rFonts w:hint="eastAsia" w:ascii="宋体" w:hAnsi="宋体" w:eastAsia="宋体" w:cs="宋体"/>
          <w:kern w:val="0"/>
          <w:sz w:val="24"/>
          <w:szCs w:val="24"/>
        </w:rPr>
        <w:t xml:space="preserve">B. 控制寄存器 </w:t>
      </w:r>
    </w:p>
    <w:p w14:paraId="22CB11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8" o:spt="201" alt="" type="#_x0000_t201" style="height:15.75pt;width:20.25pt;" o:ole="t" filled="f" o:preferrelative="t" stroked="f" coordsize="21600,21600">
            <v:path/>
            <v:fill on="f" focussize="0,0"/>
            <v:stroke on="f"/>
            <v:imagedata r:id="rId10" o:title=""/>
            <o:lock v:ext="edit" aspectratio="t"/>
            <w10:wrap type="none"/>
            <w10:anchorlock/>
          </v:shape>
          <w:control r:id="rId525" w:name="Control 404" w:shapeid="_x0000_i1428"/>
        </w:object>
      </w:r>
      <w:r>
        <w:rPr>
          <w:rFonts w:hint="eastAsia" w:ascii="宋体" w:hAnsi="宋体" w:eastAsia="宋体" w:cs="宋体"/>
          <w:kern w:val="0"/>
          <w:sz w:val="24"/>
          <w:szCs w:val="24"/>
        </w:rPr>
        <w:t xml:space="preserve">C. 限长寄存器 </w:t>
      </w:r>
    </w:p>
    <w:p w14:paraId="3CA7A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9" o:spt="201" alt="" type="#_x0000_t201" style="height:15.75pt;width:20.25pt;" o:ole="t" filled="f" o:preferrelative="t" stroked="f" coordsize="21600,21600">
            <v:path/>
            <v:fill on="f" focussize="0,0"/>
            <v:stroke on="f"/>
            <v:imagedata r:id="rId10" o:title=""/>
            <o:lock v:ext="edit" aspectratio="t"/>
            <w10:wrap type="none"/>
            <w10:anchorlock/>
          </v:shape>
          <w:control r:id="rId526" w:name="Control 405" w:shapeid="_x0000_i1429"/>
        </w:object>
      </w:r>
      <w:r>
        <w:rPr>
          <w:rFonts w:hint="eastAsia" w:ascii="宋体" w:hAnsi="宋体" w:eastAsia="宋体" w:cs="宋体"/>
          <w:kern w:val="0"/>
          <w:sz w:val="24"/>
          <w:szCs w:val="24"/>
        </w:rPr>
        <w:t xml:space="preserve">D. 程序状态字寄存器 </w:t>
      </w:r>
    </w:p>
    <w:p w14:paraId="3B5068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正确答案是：限长寄存器</w:t>
      </w:r>
    </w:p>
    <w:p w14:paraId="6995B8E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"http://sichuan.ouchn.cn/mod/quiz/comment.php?attempt=15225664&amp;slot=10" </w:instrText>
      </w:r>
      <w:r>
        <w:rPr>
          <w:rFonts w:ascii="宋体" w:hAnsi="宋体" w:eastAsia="宋体" w:cs="宋体"/>
          <w:kern w:val="0"/>
          <w:sz w:val="24"/>
          <w:szCs w:val="24"/>
        </w:rPr>
        <w:fldChar w:fldCharType="separate"/>
      </w:r>
    </w:p>
    <w:p w14:paraId="400FC3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47A0B8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4AB2F7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8" name="图片 1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9A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0" o:spt="201" alt="" type="#_x0000_t201" style="height:18pt;width:72pt;" o:ole="t" filled="f" o:preferrelative="t" stroked="f" coordsize="21600,21600">
            <v:path/>
            <v:fill on="f" focussize="0,0"/>
            <v:stroke on="f"/>
            <v:imagedata r:id="rId528" o:title=""/>
            <o:lock v:ext="edit" aspectratio="t"/>
            <w10:wrap type="none"/>
            <w10:anchorlock/>
          </v:shape>
          <w:control r:id="rId527" w:name="Control 406" w:shapeid="_x0000_i1430"/>
        </w:object>
      </w:r>
    </w:p>
    <w:p w14:paraId="05D468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分区管理要求对每一个进程都分配（    ）的内存单元。</w:t>
      </w:r>
    </w:p>
    <w:p w14:paraId="059108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23C7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1" o:spt="201" alt="" type="#_x0000_t201" style="height:15.75pt;width:20.25pt;" o:ole="t" filled="f" o:preferrelative="t" stroked="f" coordsize="21600,21600">
            <v:path/>
            <v:fill on="f" focussize="0,0"/>
            <v:stroke on="f"/>
            <v:imagedata r:id="rId10" o:title=""/>
            <o:lock v:ext="edit" aspectratio="t"/>
            <w10:wrap type="none"/>
            <w10:anchorlock/>
          </v:shape>
          <w:control r:id="rId529" w:name="Control 407" w:shapeid="_x0000_i1431"/>
        </w:object>
      </w:r>
      <w:r>
        <w:rPr>
          <w:rFonts w:hint="eastAsia" w:ascii="宋体" w:hAnsi="宋体" w:eastAsia="宋体" w:cs="宋体"/>
          <w:kern w:val="0"/>
          <w:sz w:val="24"/>
          <w:szCs w:val="24"/>
        </w:rPr>
        <w:t xml:space="preserve">A. 若干地址不连续 </w:t>
      </w:r>
    </w:p>
    <w:p w14:paraId="0A2ABA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2" o:spt="201" alt="" type="#_x0000_t201" style="height:15.75pt;width:20.25pt;" o:ole="t" filled="f" o:preferrelative="t" stroked="f" coordsize="21600,21600">
            <v:path/>
            <v:fill on="f" focussize="0,0"/>
            <v:stroke on="f"/>
            <v:imagedata r:id="rId10" o:title=""/>
            <o:lock v:ext="edit" aspectratio="t"/>
            <w10:wrap type="none"/>
            <w10:anchorlock/>
          </v:shape>
          <w:control r:id="rId530" w:name="Control 408" w:shapeid="_x0000_i1432"/>
        </w:object>
      </w:r>
      <w:r>
        <w:rPr>
          <w:rFonts w:hint="eastAsia" w:ascii="宋体" w:hAnsi="宋体" w:eastAsia="宋体" w:cs="宋体"/>
          <w:kern w:val="0"/>
          <w:sz w:val="24"/>
          <w:szCs w:val="24"/>
        </w:rPr>
        <w:t xml:space="preserve">B. 若干不连续的页面 </w:t>
      </w:r>
    </w:p>
    <w:p w14:paraId="76BCF8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3" o:spt="201" alt="" type="#_x0000_t201" style="height:15.75pt;width:20.25pt;" o:ole="t" filled="f" o:preferrelative="t" stroked="f" coordsize="21600,21600">
            <v:path/>
            <v:fill on="f" focussize="0,0"/>
            <v:stroke on="f"/>
            <v:imagedata r:id="rId10" o:title=""/>
            <o:lock v:ext="edit" aspectratio="t"/>
            <w10:wrap type="none"/>
            <w10:anchorlock/>
          </v:shape>
          <w:control r:id="rId531" w:name="Control 409" w:shapeid="_x0000_i1433"/>
        </w:object>
      </w:r>
      <w:r>
        <w:rPr>
          <w:rFonts w:hint="eastAsia" w:ascii="宋体" w:hAnsi="宋体" w:eastAsia="宋体" w:cs="宋体"/>
          <w:kern w:val="0"/>
          <w:sz w:val="24"/>
          <w:szCs w:val="24"/>
        </w:rPr>
        <w:t xml:space="preserve">C. 若干连续的页面 </w:t>
      </w:r>
    </w:p>
    <w:p w14:paraId="756D01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4" o:spt="201" alt="" type="#_x0000_t201" style="height:15.75pt;width:20.25pt;" o:ole="t" filled="f" o:preferrelative="t" stroked="f" coordsize="21600,21600">
            <v:path/>
            <v:fill on="f" focussize="0,0"/>
            <v:stroke on="f"/>
            <v:imagedata r:id="rId10" o:title=""/>
            <o:lock v:ext="edit" aspectratio="t"/>
            <w10:wrap type="none"/>
            <w10:anchorlock/>
          </v:shape>
          <w:control r:id="rId532" w:name="Control 410" w:shapeid="_x0000_i1434"/>
        </w:object>
      </w:r>
      <w:r>
        <w:rPr>
          <w:rFonts w:hint="eastAsia" w:ascii="宋体" w:hAnsi="宋体" w:eastAsia="宋体" w:cs="宋体"/>
          <w:kern w:val="0"/>
          <w:sz w:val="24"/>
          <w:szCs w:val="24"/>
        </w:rPr>
        <w:t xml:space="preserve">D. 地址连续 </w:t>
      </w:r>
    </w:p>
    <w:p w14:paraId="5818FF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正确答案是：地址连续</w:t>
      </w:r>
    </w:p>
    <w:p w14:paraId="0376F7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"http://sichuan.ouchn.cn/mod/quiz/comment.php?attempt=15225664&amp;slot=11" </w:instrText>
      </w:r>
      <w:r>
        <w:rPr>
          <w:rFonts w:ascii="宋体" w:hAnsi="宋体" w:eastAsia="宋体" w:cs="宋体"/>
          <w:kern w:val="0"/>
          <w:sz w:val="24"/>
          <w:szCs w:val="24"/>
        </w:rPr>
        <w:fldChar w:fldCharType="separate"/>
      </w:r>
    </w:p>
    <w:p w14:paraId="37D9C6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07B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0FBDA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7" name="图片 1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C538C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5" o:spt="201" alt="" type="#_x0000_t201" style="height:18pt;width:72pt;" o:ole="t" filled="f" o:preferrelative="t" stroked="f" coordsize="21600,21600">
            <v:path/>
            <v:fill on="f" focussize="0,0"/>
            <v:stroke on="f"/>
            <v:imagedata r:id="rId534" o:title=""/>
            <o:lock v:ext="edit" aspectratio="t"/>
            <w10:wrap type="none"/>
            <w10:anchorlock/>
          </v:shape>
          <w:control r:id="rId533" w:name="Control 411" w:shapeid="_x0000_i1435"/>
        </w:object>
      </w:r>
    </w:p>
    <w:p w14:paraId="37AAC4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下列存储器中，速度最快的是（    ）。</w:t>
      </w:r>
    </w:p>
    <w:p w14:paraId="449CC7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76A7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6" o:spt="201" alt="" type="#_x0000_t201" style="height:15.75pt;width:20.25pt;" o:ole="t" filled="f" o:preferrelative="t" stroked="f" coordsize="21600,21600">
            <v:path/>
            <v:fill on="f" focussize="0,0"/>
            <v:stroke on="f"/>
            <v:imagedata r:id="rId10" o:title=""/>
            <o:lock v:ext="edit" aspectratio="t"/>
            <w10:wrap type="none"/>
            <w10:anchorlock/>
          </v:shape>
          <w:control r:id="rId535" w:name="Control 412" w:shapeid="_x0000_i1436"/>
        </w:object>
      </w:r>
      <w:r>
        <w:rPr>
          <w:rFonts w:hint="eastAsia" w:ascii="宋体" w:hAnsi="宋体" w:eastAsia="宋体" w:cs="宋体"/>
          <w:kern w:val="0"/>
          <w:sz w:val="24"/>
          <w:szCs w:val="24"/>
        </w:rPr>
        <w:t xml:space="preserve">A. 内存 </w:t>
      </w:r>
    </w:p>
    <w:p w14:paraId="4ECC40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7" o:spt="201" alt="" type="#_x0000_t201" style="height:15.75pt;width:20.25pt;" o:ole="t" filled="f" o:preferrelative="t" stroked="f" coordsize="21600,21600">
            <v:path/>
            <v:fill on="f" focussize="0,0"/>
            <v:stroke on="f"/>
            <v:imagedata r:id="rId10" o:title=""/>
            <o:lock v:ext="edit" aspectratio="t"/>
            <w10:wrap type="none"/>
            <w10:anchorlock/>
          </v:shape>
          <w:control r:id="rId536" w:name="Control 413" w:shapeid="_x0000_i1437"/>
        </w:object>
      </w:r>
      <w:r>
        <w:rPr>
          <w:rFonts w:hint="eastAsia" w:ascii="宋体" w:hAnsi="宋体" w:eastAsia="宋体" w:cs="宋体"/>
          <w:kern w:val="0"/>
          <w:sz w:val="24"/>
          <w:szCs w:val="24"/>
        </w:rPr>
        <w:t xml:space="preserve">B. CPU内部寄存器 </w:t>
      </w:r>
    </w:p>
    <w:p w14:paraId="1F3824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8" o:spt="201" alt="" type="#_x0000_t201" style="height:15.75pt;width:20.25pt;" o:ole="t" filled="f" o:preferrelative="t" stroked="f" coordsize="21600,21600">
            <v:path/>
            <v:fill on="f" focussize="0,0"/>
            <v:stroke on="f"/>
            <v:imagedata r:id="rId10" o:title=""/>
            <o:lock v:ext="edit" aspectratio="t"/>
            <w10:wrap type="none"/>
            <w10:anchorlock/>
          </v:shape>
          <w:control r:id="rId537" w:name="Control 414" w:shapeid="_x0000_i1438"/>
        </w:object>
      </w:r>
      <w:r>
        <w:rPr>
          <w:rFonts w:hint="eastAsia" w:ascii="宋体" w:hAnsi="宋体" w:eastAsia="宋体" w:cs="宋体"/>
          <w:kern w:val="0"/>
          <w:sz w:val="24"/>
          <w:szCs w:val="24"/>
        </w:rPr>
        <w:t xml:space="preserve">C. 硬盘 </w:t>
      </w:r>
    </w:p>
    <w:p w14:paraId="4F89C1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9" o:spt="201" alt="" type="#_x0000_t201" style="height:15.75pt;width:20.25pt;" o:ole="t" filled="f" o:preferrelative="t" stroked="f" coordsize="21600,21600">
            <v:path/>
            <v:fill on="f" focussize="0,0"/>
            <v:stroke on="f"/>
            <v:imagedata r:id="rId10" o:title=""/>
            <o:lock v:ext="edit" aspectratio="t"/>
            <w10:wrap type="none"/>
            <w10:anchorlock/>
          </v:shape>
          <w:control r:id="rId538" w:name="Control 415" w:shapeid="_x0000_i1439"/>
        </w:object>
      </w:r>
      <w:r>
        <w:rPr>
          <w:rFonts w:hint="eastAsia" w:ascii="宋体" w:hAnsi="宋体" w:eastAsia="宋体" w:cs="宋体"/>
          <w:kern w:val="0"/>
          <w:sz w:val="24"/>
          <w:szCs w:val="24"/>
        </w:rPr>
        <w:t xml:space="preserve">D. 高速缓存Cache </w:t>
      </w:r>
    </w:p>
    <w:p w14:paraId="11B313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正确答案是：CPU内部寄存器</w:t>
      </w:r>
    </w:p>
    <w:p w14:paraId="614EEB6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"http://sichuan.ouchn.cn/mod/quiz/comment.php?attempt=15225664&amp;slot=12" </w:instrText>
      </w:r>
      <w:r>
        <w:rPr>
          <w:rFonts w:ascii="宋体" w:hAnsi="宋体" w:eastAsia="宋体" w:cs="宋体"/>
          <w:kern w:val="0"/>
          <w:sz w:val="24"/>
          <w:szCs w:val="24"/>
        </w:rPr>
        <w:fldChar w:fldCharType="separate"/>
      </w:r>
    </w:p>
    <w:p w14:paraId="30BBE34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730A8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94A371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6" name="图片 1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F672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0" o:spt="201" alt="" type="#_x0000_t201" style="height:18pt;width:72pt;" o:ole="t" filled="f" o:preferrelative="t" stroked="f" coordsize="21600,21600">
            <v:path/>
            <v:fill on="f" focussize="0,0"/>
            <v:stroke on="f"/>
            <v:imagedata r:id="rId540" o:title=""/>
            <o:lock v:ext="edit" aspectratio="t"/>
            <w10:wrap type="none"/>
            <w10:anchorlock/>
          </v:shape>
          <w:control r:id="rId539" w:name="Control 416" w:shapeid="_x0000_i1440"/>
        </w:object>
      </w:r>
    </w:p>
    <w:p w14:paraId="5A5FE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最先适应分配算法把空闲区（    ）</w:t>
      </w:r>
    </w:p>
    <w:p w14:paraId="49EE4C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95C4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1" o:spt="201" alt="" type="#_x0000_t201" style="height:15.75pt;width:20.25pt;" o:ole="t" filled="f" o:preferrelative="t" stroked="f" coordsize="21600,21600">
            <v:path/>
            <v:fill on="f" focussize="0,0"/>
            <v:stroke on="f"/>
            <v:imagedata r:id="rId10" o:title=""/>
            <o:lock v:ext="edit" aspectratio="t"/>
            <w10:wrap type="none"/>
            <w10:anchorlock/>
          </v:shape>
          <w:control r:id="rId541" w:name="Control 417" w:shapeid="_x0000_i1441"/>
        </w:object>
      </w:r>
      <w:r>
        <w:rPr>
          <w:rFonts w:hint="eastAsia" w:ascii="宋体" w:hAnsi="宋体" w:eastAsia="宋体" w:cs="宋体"/>
          <w:kern w:val="0"/>
          <w:sz w:val="24"/>
          <w:szCs w:val="24"/>
        </w:rPr>
        <w:t xml:space="preserve">A. 按长度以递增顺序登记在空闲区表中 </w:t>
      </w:r>
    </w:p>
    <w:p w14:paraId="0FAC8F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2" o:spt="201" alt="" type="#_x0000_t201" style="height:15.75pt;width:20.25pt;" o:ole="t" filled="f" o:preferrelative="t" stroked="f" coordsize="21600,21600">
            <v:path/>
            <v:fill on="f" focussize="0,0"/>
            <v:stroke on="f"/>
            <v:imagedata r:id="rId10" o:title=""/>
            <o:lock v:ext="edit" aspectratio="t"/>
            <w10:wrap type="none"/>
            <w10:anchorlock/>
          </v:shape>
          <w:control r:id="rId542" w:name="Control 418" w:shapeid="_x0000_i1442"/>
        </w:object>
      </w:r>
      <w:r>
        <w:rPr>
          <w:rFonts w:hint="eastAsia" w:ascii="宋体" w:hAnsi="宋体" w:eastAsia="宋体" w:cs="宋体"/>
          <w:kern w:val="0"/>
          <w:sz w:val="24"/>
          <w:szCs w:val="24"/>
        </w:rPr>
        <w:t xml:space="preserve">B. 按长度以递减顺序登记在空闲区表中 </w:t>
      </w:r>
    </w:p>
    <w:p w14:paraId="0830C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3" o:spt="201" alt="" type="#_x0000_t201" style="height:15.75pt;width:20.25pt;" o:ole="t" filled="f" o:preferrelative="t" stroked="f" coordsize="21600,21600">
            <v:path/>
            <v:fill on="f" focussize="0,0"/>
            <v:stroke on="f"/>
            <v:imagedata r:id="rId10" o:title=""/>
            <o:lock v:ext="edit" aspectratio="t"/>
            <w10:wrap type="none"/>
            <w10:anchorlock/>
          </v:shape>
          <w:control r:id="rId543" w:name="Control 419" w:shapeid="_x0000_i1443"/>
        </w:object>
      </w:r>
      <w:r>
        <w:rPr>
          <w:rFonts w:hint="eastAsia" w:ascii="宋体" w:hAnsi="宋体" w:eastAsia="宋体" w:cs="宋体"/>
          <w:kern w:val="0"/>
          <w:sz w:val="24"/>
          <w:szCs w:val="24"/>
        </w:rPr>
        <w:t xml:space="preserve">C. 按地址顺序从大到小登记在空闲区表中 e </w:t>
      </w:r>
      <w:r>
        <w:rPr>
          <w:rFonts w:ascii="Tahoma" w:hAnsi="Tahoma" w:eastAsia="宋体" w:cs="Tahoma"/>
          <w:kern w:val="0"/>
          <w:sz w:val="24"/>
          <w:szCs w:val="24"/>
        </w:rPr>
        <w:t>�</w:t>
      </w:r>
      <w:r>
        <w:rPr>
          <w:rFonts w:hint="eastAsia" w:ascii="宋体" w:hAnsi="宋体" w:eastAsia="宋体" w:cs="宋体"/>
          <w:kern w:val="0"/>
          <w:sz w:val="24"/>
          <w:szCs w:val="24"/>
        </w:rPr>
        <w:t xml:space="preserve"> 97@</w:t>
      </w:r>
      <w:r>
        <w:rPr>
          <w:rFonts w:ascii="Tahoma" w:hAnsi="Tahoma" w:eastAsia="宋体" w:cs="Tahoma"/>
          <w:kern w:val="0"/>
          <w:sz w:val="24"/>
          <w:szCs w:val="24"/>
        </w:rPr>
        <w:t>�</w:t>
      </w:r>
      <w:r>
        <w:rPr>
          <w:rFonts w:hint="eastAsia" w:ascii="宋体" w:hAnsi="宋体" w:eastAsia="宋体" w:cs="宋体"/>
          <w:kern w:val="0"/>
          <w:sz w:val="24"/>
          <w:szCs w:val="24"/>
        </w:rPr>
        <w:t xml:space="preserve">V </w:t>
      </w:r>
      <w:r>
        <w:rPr>
          <w:rFonts w:ascii="Tahoma" w:hAnsi="Tahoma" w:eastAsia="宋体" w:cs="Tahoma"/>
          <w:kern w:val="0"/>
          <w:sz w:val="24"/>
          <w:szCs w:val="24"/>
        </w:rPr>
        <w:t>�</w:t>
      </w:r>
      <w:r>
        <w:rPr>
          <w:rFonts w:hint="eastAsia" w:ascii="宋体" w:hAnsi="宋体" w:eastAsia="宋体" w:cs="宋体"/>
          <w:kern w:val="0"/>
          <w:sz w:val="24"/>
          <w:szCs w:val="24"/>
        </w:rPr>
        <w:t>?# indent:-18.0pt;mso-list: l0 level1 lfo1;tab-stops:list 39.75pt'&gt;A． 按地址顺序从小到大登记在空闲区表中</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按地址顺序从大到小登记在空闲区表中 </w:t>
      </w:r>
    </w:p>
    <w:p w14:paraId="017AAB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4" o:spt="201" alt="" type="#_x0000_t201" style="height:15.75pt;width:20.25pt;" o:ole="t" filled="f" o:preferrelative="t" stroked="f" coordsize="21600,21600">
            <v:path/>
            <v:fill on="f" focussize="0,0"/>
            <v:stroke on="f"/>
            <v:imagedata r:id="rId10" o:title=""/>
            <o:lock v:ext="edit" aspectratio="t"/>
            <w10:wrap type="none"/>
            <w10:anchorlock/>
          </v:shape>
          <w:control r:id="rId544" w:name="Control 420" w:shapeid="_x0000_i1444"/>
        </w:object>
      </w:r>
      <w:r>
        <w:rPr>
          <w:rFonts w:hint="eastAsia" w:ascii="宋体" w:hAnsi="宋体" w:eastAsia="宋体" w:cs="宋体"/>
          <w:kern w:val="0"/>
          <w:sz w:val="24"/>
          <w:szCs w:val="24"/>
        </w:rPr>
        <w:t xml:space="preserve">D. 按地址顺序从小到大登记在空闲区表中 </w:t>
      </w:r>
    </w:p>
    <w:p w14:paraId="65B4C1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正确答案是：按地址顺序从小到大登记在空闲区表中</w:t>
      </w:r>
    </w:p>
    <w:p w14:paraId="144299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"http://sichuan.ouchn.cn/mod/quiz/comment.php?attempt=15225664&amp;slot=13" </w:instrText>
      </w:r>
      <w:r>
        <w:rPr>
          <w:rFonts w:ascii="宋体" w:hAnsi="宋体" w:eastAsia="宋体" w:cs="宋体"/>
          <w:kern w:val="0"/>
          <w:sz w:val="24"/>
          <w:szCs w:val="24"/>
        </w:rPr>
        <w:fldChar w:fldCharType="separate"/>
      </w:r>
    </w:p>
    <w:p w14:paraId="6C9B6C0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0E79B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AE198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5" name="图片 1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95D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5" o:spt="201" alt="" type="#_x0000_t201" style="height:18pt;width:72pt;" o:ole="t" filled="f" o:preferrelative="t" stroked="f" coordsize="21600,21600">
            <v:path/>
            <v:fill on="f" focussize="0,0"/>
            <v:stroke on="f"/>
            <v:imagedata r:id="rId546" o:title=""/>
            <o:lock v:ext="edit" aspectratio="t"/>
            <w10:wrap type="none"/>
            <w10:anchorlock/>
          </v:shape>
          <w:control r:id="rId545" w:name="Control 421" w:shapeid="_x0000_i1445"/>
        </w:object>
      </w:r>
    </w:p>
    <w:p w14:paraId="30A4D3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下列存储器中，容量最大的是（    ）。</w:t>
      </w:r>
    </w:p>
    <w:p w14:paraId="6A6841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D34F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6" o:spt="201" alt="" type="#_x0000_t201" style="height:15.75pt;width:20.25pt;" o:ole="t" filled="f" o:preferrelative="t" stroked="f" coordsize="21600,21600">
            <v:path/>
            <v:fill on="f" focussize="0,0"/>
            <v:stroke on="f"/>
            <v:imagedata r:id="rId10" o:title=""/>
            <o:lock v:ext="edit" aspectratio="t"/>
            <w10:wrap type="none"/>
            <w10:anchorlock/>
          </v:shape>
          <w:control r:id="rId547" w:name="Control 422" w:shapeid="_x0000_i1446"/>
        </w:object>
      </w:r>
      <w:r>
        <w:rPr>
          <w:rFonts w:hint="eastAsia" w:ascii="宋体" w:hAnsi="宋体" w:eastAsia="宋体" w:cs="宋体"/>
          <w:kern w:val="0"/>
          <w:sz w:val="24"/>
          <w:szCs w:val="24"/>
        </w:rPr>
        <w:t xml:space="preserve">A. 内存 </w:t>
      </w:r>
    </w:p>
    <w:p w14:paraId="2515B9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7" o:spt="201" alt="" type="#_x0000_t201" style="height:15.75pt;width:20.25pt;" o:ole="t" filled="f" o:preferrelative="t" stroked="f" coordsize="21600,21600">
            <v:path/>
            <v:fill on="f" focussize="0,0"/>
            <v:stroke on="f"/>
            <v:imagedata r:id="rId10" o:title=""/>
            <o:lock v:ext="edit" aspectratio="t"/>
            <w10:wrap type="none"/>
            <w10:anchorlock/>
          </v:shape>
          <w:control r:id="rId548" w:name="Control 423" w:shapeid="_x0000_i1447"/>
        </w:object>
      </w:r>
      <w:r>
        <w:rPr>
          <w:rFonts w:hint="eastAsia" w:ascii="宋体" w:hAnsi="宋体" w:eastAsia="宋体" w:cs="宋体"/>
          <w:kern w:val="0"/>
          <w:sz w:val="24"/>
          <w:szCs w:val="24"/>
        </w:rPr>
        <w:t xml:space="preserve">B. CPU内部寄存器 </w:t>
      </w:r>
    </w:p>
    <w:p w14:paraId="5FD2CD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8" o:spt="201" alt="" type="#_x0000_t201" style="height:15.75pt;width:20.25pt;" o:ole="t" filled="f" o:preferrelative="t" stroked="f" coordsize="21600,21600">
            <v:path/>
            <v:fill on="f" focussize="0,0"/>
            <v:stroke on="f"/>
            <v:imagedata r:id="rId10" o:title=""/>
            <o:lock v:ext="edit" aspectratio="t"/>
            <w10:wrap type="none"/>
            <w10:anchorlock/>
          </v:shape>
          <w:control r:id="rId549" w:name="Control 424" w:shapeid="_x0000_i1448"/>
        </w:object>
      </w:r>
      <w:r>
        <w:rPr>
          <w:rFonts w:hint="eastAsia" w:ascii="宋体" w:hAnsi="宋体" w:eastAsia="宋体" w:cs="宋体"/>
          <w:kern w:val="0"/>
          <w:sz w:val="24"/>
          <w:szCs w:val="24"/>
        </w:rPr>
        <w:t xml:space="preserve">C. 硬盘 </w:t>
      </w:r>
    </w:p>
    <w:p w14:paraId="19FC88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9" o:spt="201" alt="" type="#_x0000_t201" style="height:15.75pt;width:20.25pt;" o:ole="t" filled="f" o:preferrelative="t" stroked="f" coordsize="21600,21600">
            <v:path/>
            <v:fill on="f" focussize="0,0"/>
            <v:stroke on="f"/>
            <v:imagedata r:id="rId10" o:title=""/>
            <o:lock v:ext="edit" aspectratio="t"/>
            <w10:wrap type="none"/>
            <w10:anchorlock/>
          </v:shape>
          <w:control r:id="rId550" w:name="Control 425" w:shapeid="_x0000_i1449"/>
        </w:object>
      </w:r>
      <w:r>
        <w:rPr>
          <w:rFonts w:hint="eastAsia" w:ascii="宋体" w:hAnsi="宋体" w:eastAsia="宋体" w:cs="宋体"/>
          <w:kern w:val="0"/>
          <w:sz w:val="24"/>
          <w:szCs w:val="24"/>
        </w:rPr>
        <w:t xml:space="preserve">D. 高速缓存Cache </w:t>
      </w:r>
    </w:p>
    <w:p w14:paraId="34A4E0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正确答案是：硬盘</w:t>
      </w:r>
    </w:p>
    <w:p w14:paraId="5259628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"http://sichuan.ouchn.cn/mod/quiz/comment.php?attempt=15225664&amp;slot=14" </w:instrText>
      </w:r>
      <w:r>
        <w:rPr>
          <w:rFonts w:ascii="宋体" w:hAnsi="宋体" w:eastAsia="宋体" w:cs="宋体"/>
          <w:kern w:val="0"/>
          <w:sz w:val="24"/>
          <w:szCs w:val="24"/>
        </w:rPr>
        <w:fldChar w:fldCharType="separate"/>
      </w:r>
    </w:p>
    <w:p w14:paraId="1436E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6FDA6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16D852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4" name="图片 1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3D852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0" o:spt="201" alt="" type="#_x0000_t201" style="height:18pt;width:72pt;" o:ole="t" filled="f" o:preferrelative="t" stroked="f" coordsize="21600,21600">
            <v:path/>
            <v:fill on="f" focussize="0,0"/>
            <v:stroke on="f"/>
            <v:imagedata r:id="rId552" o:title=""/>
            <o:lock v:ext="edit" aspectratio="t"/>
            <w10:wrap type="none"/>
            <w10:anchorlock/>
          </v:shape>
          <w:control r:id="rId551" w:name="Control 426" w:shapeid="_x0000_i1450"/>
        </w:object>
      </w:r>
    </w:p>
    <w:p w14:paraId="5A66F9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虚拟存储技术是（    ）。</w:t>
      </w:r>
    </w:p>
    <w:p w14:paraId="51465E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37ACE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1" o:spt="201" alt="" type="#_x0000_t201" style="height:15.75pt;width:20.25pt;" o:ole="t" filled="f" o:preferrelative="t" stroked="f" coordsize="21600,21600">
            <v:path/>
            <v:fill on="f" focussize="0,0"/>
            <v:stroke on="f"/>
            <v:imagedata r:id="rId10" o:title=""/>
            <o:lock v:ext="edit" aspectratio="t"/>
            <w10:wrap type="none"/>
            <w10:anchorlock/>
          </v:shape>
          <w:control r:id="rId553" w:name="Control 427" w:shapeid="_x0000_i1451"/>
        </w:object>
      </w:r>
      <w:r>
        <w:rPr>
          <w:rFonts w:hint="eastAsia" w:ascii="宋体" w:hAnsi="宋体" w:eastAsia="宋体" w:cs="宋体"/>
          <w:kern w:val="0"/>
          <w:sz w:val="24"/>
          <w:szCs w:val="24"/>
        </w:rPr>
        <w:t xml:space="preserve">A. 扩充相对地址空间的技术 </w:t>
      </w:r>
    </w:p>
    <w:p w14:paraId="276914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2" o:spt="201" alt="" type="#_x0000_t201" style="height:15.75pt;width:20.25pt;" o:ole="t" filled="f" o:preferrelative="t" stroked="f" coordsize="21600,21600">
            <v:path/>
            <v:fill on="f" focussize="0,0"/>
            <v:stroke on="f"/>
            <v:imagedata r:id="rId10" o:title=""/>
            <o:lock v:ext="edit" aspectratio="t"/>
            <w10:wrap type="none"/>
            <w10:anchorlock/>
          </v:shape>
          <w:control r:id="rId554" w:name="Control 428" w:shapeid="_x0000_i1452"/>
        </w:object>
      </w:r>
      <w:r>
        <w:rPr>
          <w:rFonts w:hint="eastAsia" w:ascii="宋体" w:hAnsi="宋体" w:eastAsia="宋体" w:cs="宋体"/>
          <w:kern w:val="0"/>
          <w:sz w:val="24"/>
          <w:szCs w:val="24"/>
        </w:rPr>
        <w:t xml:space="preserve">B. 扩充内存空间的技术 </w:t>
      </w:r>
    </w:p>
    <w:p w14:paraId="07542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3" o:spt="201" alt="" type="#_x0000_t201" style="height:15.75pt;width:20.25pt;" o:ole="t" filled="f" o:preferrelative="t" stroked="f" coordsize="21600,21600">
            <v:path/>
            <v:fill on="f" focussize="0,0"/>
            <v:stroke on="f"/>
            <v:imagedata r:id="rId10" o:title=""/>
            <o:lock v:ext="edit" aspectratio="t"/>
            <w10:wrap type="none"/>
            <w10:anchorlock/>
          </v:shape>
          <w:control r:id="rId555" w:name="Control 429" w:shapeid="_x0000_i1453"/>
        </w:object>
      </w:r>
      <w:r>
        <w:rPr>
          <w:rFonts w:hint="eastAsia" w:ascii="宋体" w:hAnsi="宋体" w:eastAsia="宋体" w:cs="宋体"/>
          <w:kern w:val="0"/>
          <w:sz w:val="24"/>
          <w:szCs w:val="24"/>
        </w:rPr>
        <w:t xml:space="preserve">C. 扩充外存空间的技术 </w:t>
      </w:r>
    </w:p>
    <w:p w14:paraId="11C63A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4" o:spt="201" alt="" type="#_x0000_t201" style="height:15.75pt;width:20.25pt;" o:ole="t" filled="f" o:preferrelative="t" stroked="f" coordsize="21600,21600">
            <v:path/>
            <v:fill on="f" focussize="0,0"/>
            <v:stroke on="f"/>
            <v:imagedata r:id="rId10" o:title=""/>
            <o:lock v:ext="edit" aspectratio="t"/>
            <w10:wrap type="none"/>
            <w10:anchorlock/>
          </v:shape>
          <w:control r:id="rId556" w:name="Control 430" w:shapeid="_x0000_i1454"/>
        </w:object>
      </w:r>
      <w:r>
        <w:rPr>
          <w:rFonts w:hint="eastAsia" w:ascii="宋体" w:hAnsi="宋体" w:eastAsia="宋体" w:cs="宋体"/>
          <w:kern w:val="0"/>
          <w:sz w:val="24"/>
          <w:szCs w:val="24"/>
        </w:rPr>
        <w:t xml:space="preserve">D. 扩充输入输出缓冲区的技术 </w:t>
      </w:r>
    </w:p>
    <w:p w14:paraId="6F779F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正确答案是：扩充相对地址空间的技术</w:t>
      </w:r>
    </w:p>
    <w:p w14:paraId="016875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"http://sichuan.ouchn.cn/mod/quiz/comment.php?attempt=15225664&amp;slot=15" </w:instrText>
      </w:r>
      <w:r>
        <w:rPr>
          <w:rFonts w:ascii="宋体" w:hAnsi="宋体" w:eastAsia="宋体" w:cs="宋体"/>
          <w:kern w:val="0"/>
          <w:sz w:val="24"/>
          <w:szCs w:val="24"/>
        </w:rPr>
        <w:fldChar w:fldCharType="separate"/>
      </w:r>
    </w:p>
    <w:p w14:paraId="0ACE9E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0BF4F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78E53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3" name="图片 1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B36D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5" o:spt="201" alt="" type="#_x0000_t201" style="height:18pt;width:72pt;" o:ole="t" filled="f" o:preferrelative="t" stroked="f" coordsize="21600,21600">
            <v:path/>
            <v:fill on="f" focussize="0,0"/>
            <v:stroke on="f"/>
            <v:imagedata r:id="rId558" o:title=""/>
            <o:lock v:ext="edit" aspectratio="t"/>
            <w10:wrap type="none"/>
            <w10:anchorlock/>
          </v:shape>
          <w:control r:id="rId557" w:name="Control 431" w:shapeid="_x0000_i1455"/>
        </w:object>
      </w:r>
    </w:p>
    <w:p w14:paraId="156FC7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在分页存储管理系统中，从页号到物理块号的地址映射是通过（    ）实现的。</w:t>
      </w:r>
    </w:p>
    <w:p w14:paraId="7659B0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4F535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6" o:spt="201" alt="" type="#_x0000_t201" style="height:15.75pt;width:20.25pt;" o:ole="t" filled="f" o:preferrelative="t" stroked="f" coordsize="21600,21600">
            <v:path/>
            <v:fill on="f" focussize="0,0"/>
            <v:stroke on="f"/>
            <v:imagedata r:id="rId10" o:title=""/>
            <o:lock v:ext="edit" aspectratio="t"/>
            <w10:wrap type="none"/>
            <w10:anchorlock/>
          </v:shape>
          <w:control r:id="rId559" w:name="Control 432" w:shapeid="_x0000_i1456"/>
        </w:object>
      </w:r>
      <w:r>
        <w:rPr>
          <w:rFonts w:hint="eastAsia" w:ascii="宋体" w:hAnsi="宋体" w:eastAsia="宋体" w:cs="宋体"/>
          <w:kern w:val="0"/>
          <w:sz w:val="24"/>
          <w:szCs w:val="24"/>
        </w:rPr>
        <w:t xml:space="preserve">A. JCB </w:t>
      </w:r>
    </w:p>
    <w:p w14:paraId="5D7FD4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7" o:spt="201" alt="" type="#_x0000_t201" style="height:15.75pt;width:20.25pt;" o:ole="t" filled="f" o:preferrelative="t" stroked="f" coordsize="21600,21600">
            <v:path/>
            <v:fill on="f" focussize="0,0"/>
            <v:stroke on="f"/>
            <v:imagedata r:id="rId10" o:title=""/>
            <o:lock v:ext="edit" aspectratio="t"/>
            <w10:wrap type="none"/>
            <w10:anchorlock/>
          </v:shape>
          <w:control r:id="rId560" w:name="Control 433" w:shapeid="_x0000_i1457"/>
        </w:object>
      </w:r>
      <w:r>
        <w:rPr>
          <w:rFonts w:hint="eastAsia" w:ascii="宋体" w:hAnsi="宋体" w:eastAsia="宋体" w:cs="宋体"/>
          <w:kern w:val="0"/>
          <w:sz w:val="24"/>
          <w:szCs w:val="24"/>
        </w:rPr>
        <w:t xml:space="preserve">B. PCB </w:t>
      </w:r>
    </w:p>
    <w:p w14:paraId="572D74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8" o:spt="201" alt="" type="#_x0000_t201" style="height:15.75pt;width:20.25pt;" o:ole="t" filled="f" o:preferrelative="t" stroked="f" coordsize="21600,21600">
            <v:path/>
            <v:fill on="f" focussize="0,0"/>
            <v:stroke on="f"/>
            <v:imagedata r:id="rId10" o:title=""/>
            <o:lock v:ext="edit" aspectratio="t"/>
            <w10:wrap type="none"/>
            <w10:anchorlock/>
          </v:shape>
          <w:control r:id="rId561" w:name="Control 434" w:shapeid="_x0000_i1458"/>
        </w:object>
      </w:r>
      <w:r>
        <w:rPr>
          <w:rFonts w:hint="eastAsia" w:ascii="宋体" w:hAnsi="宋体" w:eastAsia="宋体" w:cs="宋体"/>
          <w:kern w:val="0"/>
          <w:sz w:val="24"/>
          <w:szCs w:val="24"/>
        </w:rPr>
        <w:t xml:space="preserve">C. 分区表 </w:t>
      </w:r>
    </w:p>
    <w:p w14:paraId="61F00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9" o:spt="201" alt="" type="#_x0000_t201" style="height:15.75pt;width:20.25pt;" o:ole="t" filled="f" o:preferrelative="t" stroked="f" coordsize="21600,21600">
            <v:path/>
            <v:fill on="f" focussize="0,0"/>
            <v:stroke on="f"/>
            <v:imagedata r:id="rId10" o:title=""/>
            <o:lock v:ext="edit" aspectratio="t"/>
            <w10:wrap type="none"/>
            <w10:anchorlock/>
          </v:shape>
          <w:control r:id="rId562" w:name="Control 435" w:shapeid="_x0000_i1459"/>
        </w:object>
      </w:r>
      <w:r>
        <w:rPr>
          <w:rFonts w:hint="eastAsia" w:ascii="宋体" w:hAnsi="宋体" w:eastAsia="宋体" w:cs="宋体"/>
          <w:kern w:val="0"/>
          <w:sz w:val="24"/>
          <w:szCs w:val="24"/>
        </w:rPr>
        <w:t xml:space="preserve">D. 页表 </w:t>
      </w:r>
    </w:p>
    <w:p w14:paraId="5419C2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正确答案是：页表</w:t>
      </w:r>
    </w:p>
    <w:p w14:paraId="0872316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"http://sichuan.ouchn.cn/mod/quiz/comment.php?attempt=15225664&amp;slot=16" </w:instrText>
      </w:r>
      <w:r>
        <w:rPr>
          <w:rFonts w:ascii="宋体" w:hAnsi="宋体" w:eastAsia="宋体" w:cs="宋体"/>
          <w:kern w:val="0"/>
          <w:sz w:val="24"/>
          <w:szCs w:val="24"/>
        </w:rPr>
        <w:fldChar w:fldCharType="separate"/>
      </w:r>
    </w:p>
    <w:p w14:paraId="352A0EE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4B339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3C33D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2" name="图片 1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A57B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0" o:spt="201" alt="" type="#_x0000_t201" style="height:18pt;width:72pt;" o:ole="t" filled="f" o:preferrelative="t" stroked="f" coordsize="21600,21600">
            <v:path/>
            <v:fill on="f" focussize="0,0"/>
            <v:stroke on="f"/>
            <v:imagedata r:id="rId564" o:title=""/>
            <o:lock v:ext="edit" aspectratio="t"/>
            <w10:wrap type="none"/>
            <w10:anchorlock/>
          </v:shape>
          <w:control r:id="rId563" w:name="Control 436" w:shapeid="_x0000_i1460"/>
        </w:object>
      </w:r>
    </w:p>
    <w:p w14:paraId="1BB60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存储管理中，页面抖动是指（    ）。</w:t>
      </w:r>
    </w:p>
    <w:p w14:paraId="1BFAB7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31AE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1" o:spt="201" alt="" type="#_x0000_t201" style="height:15.75pt;width:20.25pt;" o:ole="t" filled="f" o:preferrelative="t" stroked="f" coordsize="21600,21600">
            <v:path/>
            <v:fill on="f" focussize="0,0"/>
            <v:stroke on="f"/>
            <v:imagedata r:id="rId10" o:title=""/>
            <o:lock v:ext="edit" aspectratio="t"/>
            <w10:wrap type="none"/>
            <w10:anchorlock/>
          </v:shape>
          <w:control r:id="rId565" w:name="Control 437" w:shapeid="_x0000_i1461"/>
        </w:object>
      </w:r>
      <w:r>
        <w:rPr>
          <w:rFonts w:hint="eastAsia" w:ascii="宋体" w:hAnsi="宋体" w:eastAsia="宋体" w:cs="宋体"/>
          <w:kern w:val="0"/>
          <w:sz w:val="24"/>
          <w:szCs w:val="24"/>
        </w:rPr>
        <w:t xml:space="preserve">A. 系统盘有问题，致使系统不稳定的现象 </w:t>
      </w:r>
    </w:p>
    <w:p w14:paraId="156E7F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2" o:spt="201" alt="" type="#_x0000_t201" style="height:15.75pt;width:20.25pt;" o:ole="t" filled="f" o:preferrelative="t" stroked="f" coordsize="21600,21600">
            <v:path/>
            <v:fill on="f" focussize="0,0"/>
            <v:stroke on="f"/>
            <v:imagedata r:id="rId10" o:title=""/>
            <o:lock v:ext="edit" aspectratio="t"/>
            <w10:wrap type="none"/>
            <w10:anchorlock/>
          </v:shape>
          <w:control r:id="rId566" w:name="Control 438" w:shapeid="_x0000_i1462"/>
        </w:object>
      </w:r>
      <w:r>
        <w:rPr>
          <w:rFonts w:hint="eastAsia" w:ascii="宋体" w:hAnsi="宋体" w:eastAsia="宋体" w:cs="宋体"/>
          <w:kern w:val="0"/>
          <w:sz w:val="24"/>
          <w:szCs w:val="24"/>
        </w:rPr>
        <w:t xml:space="preserve">B. 使用机器时，屏幕闪烁的现象 </w:t>
      </w:r>
    </w:p>
    <w:p w14:paraId="02A882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3" o:spt="201" alt="" type="#_x0000_t201" style="height:15.75pt;width:20.25pt;" o:ole="t" filled="f" o:preferrelative="t" stroked="f" coordsize="21600,21600">
            <v:path/>
            <v:fill on="f" focussize="0,0"/>
            <v:stroke on="f"/>
            <v:imagedata r:id="rId10" o:title=""/>
            <o:lock v:ext="edit" aspectratio="t"/>
            <w10:wrap type="none"/>
            <w10:anchorlock/>
          </v:shape>
          <w:control r:id="rId567" w:name="Control 439" w:shapeid="_x0000_i1463"/>
        </w:object>
      </w:r>
      <w:r>
        <w:rPr>
          <w:rFonts w:hint="eastAsia" w:ascii="宋体" w:hAnsi="宋体" w:eastAsia="宋体" w:cs="宋体"/>
          <w:kern w:val="0"/>
          <w:sz w:val="24"/>
          <w:szCs w:val="24"/>
        </w:rPr>
        <w:t xml:space="preserve">C. 由于主存分配不当，偶然造成主存不够的现象 </w:t>
      </w:r>
    </w:p>
    <w:p w14:paraId="495A52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4" o:spt="201" alt="" type="#_x0000_t201" style="height:15.75pt;width:20.25pt;" o:ole="t" filled="f" o:preferrelative="t" stroked="f" coordsize="21600,21600">
            <v:path/>
            <v:fill on="f" focussize="0,0"/>
            <v:stroke on="f"/>
            <v:imagedata r:id="rId10" o:title=""/>
            <o:lock v:ext="edit" aspectratio="t"/>
            <w10:wrap type="none"/>
            <w10:anchorlock/>
          </v:shape>
          <w:control r:id="rId568" w:name="Control 440" w:shapeid="_x0000_i1464"/>
        </w:object>
      </w:r>
      <w:r>
        <w:rPr>
          <w:rFonts w:hint="eastAsia" w:ascii="宋体" w:hAnsi="宋体" w:eastAsia="宋体" w:cs="宋体"/>
          <w:kern w:val="0"/>
          <w:sz w:val="24"/>
          <w:szCs w:val="24"/>
        </w:rPr>
        <w:t xml:space="preserve">D. 被调出的页面又立刻被调入所形成的频繁调入调出现象 </w:t>
      </w:r>
    </w:p>
    <w:p w14:paraId="4F088E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正确答案是：被调出的页面又立刻被调入所形成的频繁调入调出现象</w:t>
      </w:r>
    </w:p>
    <w:p w14:paraId="1AD6E42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"http://sichuan.ouchn.cn/mod/quiz/comment.php?attempt=15225664&amp;slot=17" </w:instrText>
      </w:r>
      <w:r>
        <w:rPr>
          <w:rFonts w:ascii="宋体" w:hAnsi="宋体" w:eastAsia="宋体" w:cs="宋体"/>
          <w:kern w:val="0"/>
          <w:sz w:val="24"/>
          <w:szCs w:val="24"/>
        </w:rPr>
        <w:fldChar w:fldCharType="separate"/>
      </w:r>
    </w:p>
    <w:p w14:paraId="507597F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54E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1" name="图片 1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DEEC2F">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0EBB3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5" o:spt="201" alt="" type="#_x0000_t201" style="height:18pt;width:72pt;" o:ole="t" filled="f" o:preferrelative="t" stroked="f" coordsize="21600,21600">
            <v:path/>
            <v:fill on="f" focussize="0,0"/>
            <v:stroke on="f"/>
            <v:imagedata r:id="rId570" o:title=""/>
            <o:lock v:ext="edit" aspectratio="t"/>
            <w10:wrap type="none"/>
            <w10:anchorlock/>
          </v:shape>
          <w:control r:id="rId569" w:name="Control 441" w:shapeid="_x0000_i1465"/>
        </w:object>
      </w:r>
    </w:p>
    <w:p w14:paraId="6AA4A1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4E5833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E421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84E4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0" name="图片 1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E00E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6" o:spt="201" alt="" type="#_x0000_t201" style="height:18pt;width:72pt;" o:ole="t" filled="f" o:preferrelative="t" stroked="f" coordsize="21600,21600">
            <v:path/>
            <v:fill on="f" focussize="0,0"/>
            <v:stroke on="f"/>
            <v:imagedata r:id="rId572" o:title=""/>
            <o:lock v:ext="edit" aspectratio="t"/>
            <w10:wrap type="none"/>
            <w10:anchorlock/>
          </v:shape>
          <w:control r:id="rId571" w:name="Control 442" w:shapeid="_x0000_i1466"/>
        </w:object>
      </w:r>
    </w:p>
    <w:p w14:paraId="2B8DFE1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通常，为了提高效率，赋予需要大量计算的作业较高优先级，赋予需要大量输入/输出的作业较低的优先级。（   ）</w:t>
      </w:r>
    </w:p>
    <w:p w14:paraId="1D1F3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E40C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7" o:spt="201" alt="" type="#_x0000_t201" style="height:15.75pt;width:20.25pt;" o:ole="t" filled="f" o:preferrelative="t" stroked="f" coordsize="21600,21600">
            <v:path/>
            <v:fill on="f" focussize="0,0"/>
            <v:stroke on="f"/>
            <v:imagedata r:id="rId10" o:title=""/>
            <o:lock v:ext="edit" aspectratio="t"/>
            <w10:wrap type="none"/>
            <w10:anchorlock/>
          </v:shape>
          <w:control r:id="rId573" w:name="Control 443" w:shapeid="_x0000_i1467"/>
        </w:object>
      </w:r>
      <w:r>
        <w:rPr>
          <w:rFonts w:hint="eastAsia" w:ascii="宋体" w:hAnsi="宋体" w:eastAsia="宋体" w:cs="宋体"/>
          <w:kern w:val="0"/>
          <w:sz w:val="24"/>
          <w:szCs w:val="24"/>
        </w:rPr>
        <w:t xml:space="preserve">对 </w:t>
      </w:r>
    </w:p>
    <w:p w14:paraId="1E1F4F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8" o:spt="201" alt="" type="#_x0000_t201" style="height:15.75pt;width:20.25pt;" o:ole="t" filled="f" o:preferrelative="t" stroked="f" coordsize="21600,21600">
            <v:path/>
            <v:fill on="f" focussize="0,0"/>
            <v:stroke on="f"/>
            <v:imagedata r:id="rId10" o:title=""/>
            <o:lock v:ext="edit" aspectratio="t"/>
            <w10:wrap type="none"/>
            <w10:anchorlock/>
          </v:shape>
          <w:control r:id="rId574" w:name="Control 444" w:shapeid="_x0000_i1468"/>
        </w:object>
      </w:r>
      <w:r>
        <w:rPr>
          <w:rFonts w:hint="eastAsia" w:ascii="宋体" w:hAnsi="宋体" w:eastAsia="宋体" w:cs="宋体"/>
          <w:kern w:val="0"/>
          <w:sz w:val="24"/>
          <w:szCs w:val="24"/>
        </w:rPr>
        <w:t xml:space="preserve">错 </w:t>
      </w:r>
    </w:p>
    <w:p w14:paraId="30E3E6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需要大量计算的作业属于CPU繁忙型作业，需要大量输入/输出的作业属于I/O繁忙型作业，为了协调这两类作业，要给I/O繁忙型作业较高优先级，给CPU繁忙型作业较低优先级。反之，I/O繁忙型作业要长期等待CPU。</w:t>
      </w:r>
    </w:p>
    <w:p w14:paraId="69E99F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ABAC4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"http://sichuan.ouchn.cn/mod/quiz/comment.php?attempt=15225664&amp;slot=19" </w:instrText>
      </w:r>
      <w:r>
        <w:rPr>
          <w:rFonts w:ascii="宋体" w:hAnsi="宋体" w:eastAsia="宋体" w:cs="宋体"/>
          <w:kern w:val="0"/>
          <w:sz w:val="24"/>
          <w:szCs w:val="24"/>
        </w:rPr>
        <w:fldChar w:fldCharType="separate"/>
      </w:r>
    </w:p>
    <w:p w14:paraId="355E80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F887F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CCDAA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42CB9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9" name="图片 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4E94A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9" o:spt="201" alt="" type="#_x0000_t201" style="height:18pt;width:72pt;" o:ole="t" filled="f" o:preferrelative="t" stroked="f" coordsize="21600,21600">
            <v:path/>
            <v:fill on="f" focussize="0,0"/>
            <v:stroke on="f"/>
            <v:imagedata r:id="rId576" o:title=""/>
            <o:lock v:ext="edit" aspectratio="t"/>
            <w10:wrap type="none"/>
            <w10:anchorlock/>
          </v:shape>
          <w:control r:id="rId575" w:name="Control 445" w:shapeid="_x0000_i1469"/>
        </w:object>
      </w:r>
    </w:p>
    <w:p w14:paraId="2B444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一个进程在执行过程中可以被中断事件打断，当相应的中断处理完成后，就一定恢复该进程被中断时的现场，使它继续执行。（    ）</w:t>
      </w:r>
    </w:p>
    <w:p w14:paraId="78D13E4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6873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0" o:spt="201" alt="" type="#_x0000_t201" style="height:15.75pt;width:20.25pt;" o:ole="t" filled="f" o:preferrelative="t" stroked="f" coordsize="21600,21600">
            <v:path/>
            <v:fill on="f" focussize="0,0"/>
            <v:stroke on="f"/>
            <v:imagedata r:id="rId10" o:title=""/>
            <o:lock v:ext="edit" aspectratio="t"/>
            <w10:wrap type="none"/>
            <w10:anchorlock/>
          </v:shape>
          <w:control r:id="rId577" w:name="Control 446" w:shapeid="_x0000_i1470"/>
        </w:object>
      </w:r>
      <w:r>
        <w:rPr>
          <w:rFonts w:hint="eastAsia" w:ascii="宋体" w:hAnsi="宋体" w:eastAsia="宋体" w:cs="宋体"/>
          <w:kern w:val="0"/>
          <w:sz w:val="24"/>
          <w:szCs w:val="24"/>
        </w:rPr>
        <w:t xml:space="preserve">对 </w:t>
      </w:r>
    </w:p>
    <w:p w14:paraId="6A048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1" o:spt="201" alt="" type="#_x0000_t201" style="height:15.75pt;width:20.25pt;" o:ole="t" filled="f" o:preferrelative="t" stroked="f" coordsize="21600,21600">
            <v:path/>
            <v:fill on="f" focussize="0,0"/>
            <v:stroke on="f"/>
            <v:imagedata r:id="rId10" o:title=""/>
            <o:lock v:ext="edit" aspectratio="t"/>
            <w10:wrap type="none"/>
            <w10:anchorlock/>
          </v:shape>
          <w:control r:id="rId578" w:name="Control 447" w:shapeid="_x0000_i1471"/>
        </w:object>
      </w:r>
      <w:r>
        <w:rPr>
          <w:rFonts w:hint="eastAsia" w:ascii="宋体" w:hAnsi="宋体" w:eastAsia="宋体" w:cs="宋体"/>
          <w:kern w:val="0"/>
          <w:sz w:val="24"/>
          <w:szCs w:val="24"/>
        </w:rPr>
        <w:t xml:space="preserve">错 </w:t>
      </w:r>
    </w:p>
    <w:p w14:paraId="01C8F7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【解析】这句话不正确。一个进程执行完相应的中断处理，如果当时该进程的优先级最高，就恢复该进程被中断时的现场，使它继续执行。</w:t>
      </w:r>
    </w:p>
    <w:p w14:paraId="490350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0813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"http://sichuan.ouchn.cn/mod/quiz/comment.php?attempt=15225664&amp;slot=20" </w:instrText>
      </w:r>
      <w:r>
        <w:rPr>
          <w:rFonts w:ascii="宋体" w:hAnsi="宋体" w:eastAsia="宋体" w:cs="宋体"/>
          <w:kern w:val="0"/>
          <w:sz w:val="24"/>
          <w:szCs w:val="24"/>
        </w:rPr>
        <w:fldChar w:fldCharType="separate"/>
      </w:r>
    </w:p>
    <w:p w14:paraId="44E48D0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4861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30B19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50D6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8" name="图片 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98F0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2" o:spt="201" alt="" type="#_x0000_t201" style="height:18pt;width:72pt;" o:ole="t" filled="f" o:preferrelative="t" stroked="f" coordsize="21600,21600">
            <v:path/>
            <v:fill on="f" focussize="0,0"/>
            <v:stroke on="f"/>
            <v:imagedata r:id="rId580" o:title=""/>
            <o:lock v:ext="edit" aspectratio="t"/>
            <w10:wrap type="none"/>
            <w10:anchorlock/>
          </v:shape>
          <w:control r:id="rId579" w:name="Control 448" w:shapeid="_x0000_i1472"/>
        </w:object>
      </w:r>
    </w:p>
    <w:p w14:paraId="37D649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作业的周转时间和平均周转时间与选用的调度算法有关。（     ）</w:t>
      </w:r>
    </w:p>
    <w:p w14:paraId="38A308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E0254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3" o:spt="201" alt="" type="#_x0000_t201" style="height:15.75pt;width:20.25pt;" o:ole="t" filled="f" o:preferrelative="t" stroked="f" coordsize="21600,21600">
            <v:path/>
            <v:fill on="f" focussize="0,0"/>
            <v:stroke on="f"/>
            <v:imagedata r:id="rId10" o:title=""/>
            <o:lock v:ext="edit" aspectratio="t"/>
            <w10:wrap type="none"/>
            <w10:anchorlock/>
          </v:shape>
          <w:control r:id="rId581" w:name="Control 449" w:shapeid="_x0000_i1473"/>
        </w:object>
      </w:r>
      <w:r>
        <w:rPr>
          <w:rFonts w:hint="eastAsia" w:ascii="宋体" w:hAnsi="宋体" w:eastAsia="宋体" w:cs="宋体"/>
          <w:kern w:val="0"/>
          <w:sz w:val="24"/>
          <w:szCs w:val="24"/>
        </w:rPr>
        <w:t xml:space="preserve">对 </w:t>
      </w:r>
    </w:p>
    <w:p w14:paraId="14C97B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4" o:spt="201" alt="" type="#_x0000_t201" style="height:15.75pt;width:20.25pt;" o:ole="t" filled="f" o:preferrelative="t" stroked="f" coordsize="21600,21600">
            <v:path/>
            <v:fill on="f" focussize="0,0"/>
            <v:stroke on="f"/>
            <v:imagedata r:id="rId10" o:title=""/>
            <o:lock v:ext="edit" aspectratio="t"/>
            <w10:wrap type="none"/>
            <w10:anchorlock/>
          </v:shape>
          <w:control r:id="rId582" w:name="Control 450" w:shapeid="_x0000_i1474"/>
        </w:object>
      </w:r>
      <w:r>
        <w:rPr>
          <w:rFonts w:hint="eastAsia" w:ascii="宋体" w:hAnsi="宋体" w:eastAsia="宋体" w:cs="宋体"/>
          <w:kern w:val="0"/>
          <w:sz w:val="24"/>
          <w:szCs w:val="24"/>
        </w:rPr>
        <w:t xml:space="preserve">错 </w:t>
      </w:r>
    </w:p>
    <w:p w14:paraId="1F1E661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【解析】这句话正确。调度算法决定了调度次序，自然影响到作业的周转时间和平均周转时间。</w:t>
      </w:r>
    </w:p>
    <w:p w14:paraId="66D783F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CF15D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"http://sichuan.ouchn.cn/mod/quiz/comment.php?attempt=15225664&amp;slot=21" </w:instrText>
      </w:r>
      <w:r>
        <w:rPr>
          <w:rFonts w:ascii="宋体" w:hAnsi="宋体" w:eastAsia="宋体" w:cs="宋体"/>
          <w:kern w:val="0"/>
          <w:sz w:val="24"/>
          <w:szCs w:val="24"/>
        </w:rPr>
        <w:fldChar w:fldCharType="separate"/>
      </w:r>
    </w:p>
    <w:p w14:paraId="5359A0E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A31DE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19B026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6AB85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7" name="图片 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13DA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5" o:spt="201" alt="" type="#_x0000_t201" style="height:18pt;width:72pt;" o:ole="t" filled="f" o:preferrelative="t" stroked="f" coordsize="21600,21600">
            <v:path/>
            <v:fill on="f" focussize="0,0"/>
            <v:stroke on="f"/>
            <v:imagedata r:id="rId584" o:title=""/>
            <o:lock v:ext="edit" aspectratio="t"/>
            <w10:wrap type="none"/>
            <w10:anchorlock/>
          </v:shape>
          <w:control r:id="rId583" w:name="Control 451" w:shapeid="_x0000_i1475"/>
        </w:object>
      </w:r>
    </w:p>
    <w:p w14:paraId="2AF18F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磁带设备的主要用途是作为文件系统的后备，存放不常用的信息或用做系统间传送信息的介质。（   ）</w:t>
      </w:r>
    </w:p>
    <w:p w14:paraId="57D759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1D9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6" o:spt="201" alt="" type="#_x0000_t201" style="height:15.75pt;width:20.25pt;" o:ole="t" filled="f" o:preferrelative="t" stroked="f" coordsize="21600,21600">
            <v:path/>
            <v:fill on="f" focussize="0,0"/>
            <v:stroke on="f"/>
            <v:imagedata r:id="rId10" o:title=""/>
            <o:lock v:ext="edit" aspectratio="t"/>
            <w10:wrap type="none"/>
            <w10:anchorlock/>
          </v:shape>
          <w:control r:id="rId585" w:name="Control 452" w:shapeid="_x0000_i1476"/>
        </w:object>
      </w:r>
      <w:r>
        <w:rPr>
          <w:rFonts w:hint="eastAsia" w:ascii="宋体" w:hAnsi="宋体" w:eastAsia="宋体" w:cs="宋体"/>
          <w:kern w:val="0"/>
          <w:sz w:val="24"/>
          <w:szCs w:val="24"/>
        </w:rPr>
        <w:t xml:space="preserve">对 </w:t>
      </w:r>
    </w:p>
    <w:p w14:paraId="5240E1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7" o:spt="201" alt="" type="#_x0000_t201" style="height:15.75pt;width:20.25pt;" o:ole="t" filled="f" o:preferrelative="t" stroked="f" coordsize="21600,21600">
            <v:path/>
            <v:fill on="f" focussize="0,0"/>
            <v:stroke on="f"/>
            <v:imagedata r:id="rId10" o:title=""/>
            <o:lock v:ext="edit" aspectratio="t"/>
            <w10:wrap type="none"/>
            <w10:anchorlock/>
          </v:shape>
          <w:control r:id="rId586" w:name="Control 453" w:shapeid="_x0000_i1477"/>
        </w:object>
      </w:r>
      <w:r>
        <w:rPr>
          <w:rFonts w:hint="eastAsia" w:ascii="宋体" w:hAnsi="宋体" w:eastAsia="宋体" w:cs="宋体"/>
          <w:kern w:val="0"/>
          <w:sz w:val="24"/>
          <w:szCs w:val="24"/>
        </w:rPr>
        <w:t xml:space="preserve">错 </w:t>
      </w:r>
    </w:p>
    <w:p w14:paraId="33582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466289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"http://sichuan.ouchn.cn/mod/quiz/comment.php?attempt=15225664&amp;slot=22" </w:instrText>
      </w:r>
      <w:r>
        <w:rPr>
          <w:rFonts w:ascii="宋体" w:hAnsi="宋体" w:eastAsia="宋体" w:cs="宋体"/>
          <w:kern w:val="0"/>
          <w:sz w:val="24"/>
          <w:szCs w:val="24"/>
        </w:rPr>
        <w:fldChar w:fldCharType="separate"/>
      </w:r>
    </w:p>
    <w:p w14:paraId="07A1B3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847795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6E564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7476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6" name="图片 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80581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8" o:spt="201" alt="" type="#_x0000_t201" style="height:18pt;width:72pt;" o:ole="t" filled="f" o:preferrelative="t" stroked="f" coordsize="21600,21600">
            <v:path/>
            <v:fill on="f" focussize="0,0"/>
            <v:stroke on="f"/>
            <v:imagedata r:id="rId588" o:title=""/>
            <o:lock v:ext="edit" aspectratio="t"/>
            <w10:wrap type="none"/>
            <w10:anchorlock/>
          </v:shape>
          <w:control r:id="rId587" w:name="Control 454" w:shapeid="_x0000_i1478"/>
        </w:object>
      </w:r>
    </w:p>
    <w:p w14:paraId="25BA55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Linux系统采用了请求分页存储管理技术和对换技术。（   ）</w:t>
      </w:r>
    </w:p>
    <w:p w14:paraId="5CD053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1511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9" o:spt="201" alt="" type="#_x0000_t201" style="height:15.75pt;width:20.25pt;" o:ole="t" filled="f" o:preferrelative="t" stroked="f" coordsize="21600,21600">
            <v:path/>
            <v:fill on="f" focussize="0,0"/>
            <v:stroke on="f"/>
            <v:imagedata r:id="rId10" o:title=""/>
            <o:lock v:ext="edit" aspectratio="t"/>
            <w10:wrap type="none"/>
            <w10:anchorlock/>
          </v:shape>
          <w:control r:id="rId589" w:name="Control 455" w:shapeid="_x0000_i1479"/>
        </w:object>
      </w:r>
      <w:r>
        <w:rPr>
          <w:rFonts w:hint="eastAsia" w:ascii="宋体" w:hAnsi="宋体" w:eastAsia="宋体" w:cs="宋体"/>
          <w:kern w:val="0"/>
          <w:sz w:val="24"/>
          <w:szCs w:val="24"/>
        </w:rPr>
        <w:t xml:space="preserve">对 </w:t>
      </w:r>
    </w:p>
    <w:p w14:paraId="5976F7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0" o:spt="201" alt="" type="#_x0000_t201" style="height:15.75pt;width:20.25pt;" o:ole="t" filled="f" o:preferrelative="t" stroked="f" coordsize="21600,21600">
            <v:path/>
            <v:fill on="f" focussize="0,0"/>
            <v:stroke on="f"/>
            <v:imagedata r:id="rId10" o:title=""/>
            <o:lock v:ext="edit" aspectratio="t"/>
            <w10:wrap type="none"/>
            <w10:anchorlock/>
          </v:shape>
          <w:control r:id="rId590" w:name="Control 456" w:shapeid="_x0000_i1480"/>
        </w:object>
      </w:r>
      <w:r>
        <w:rPr>
          <w:rFonts w:hint="eastAsia" w:ascii="宋体" w:hAnsi="宋体" w:eastAsia="宋体" w:cs="宋体"/>
          <w:kern w:val="0"/>
          <w:sz w:val="24"/>
          <w:szCs w:val="24"/>
        </w:rPr>
        <w:t xml:space="preserve">错 </w:t>
      </w:r>
    </w:p>
    <w:p w14:paraId="081E57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F0C68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"http://sichuan.ouchn.cn/mod/quiz/comment.php?attempt=15225664&amp;slot=23" </w:instrText>
      </w:r>
      <w:r>
        <w:rPr>
          <w:rFonts w:ascii="宋体" w:hAnsi="宋体" w:eastAsia="宋体" w:cs="宋体"/>
          <w:kern w:val="0"/>
          <w:sz w:val="24"/>
          <w:szCs w:val="24"/>
        </w:rPr>
        <w:fldChar w:fldCharType="separate"/>
      </w:r>
    </w:p>
    <w:p w14:paraId="5E5879B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D29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0FD83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7EBC1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5" name="图片 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C73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1" o:spt="201" alt="" type="#_x0000_t201" style="height:18pt;width:72pt;" o:ole="t" filled="f" o:preferrelative="t" stroked="f" coordsize="21600,21600">
            <v:path/>
            <v:fill on="f" focussize="0,0"/>
            <v:stroke on="f"/>
            <v:imagedata r:id="rId592" o:title=""/>
            <o:lock v:ext="edit" aspectratio="t"/>
            <w10:wrap type="none"/>
            <w10:anchorlock/>
          </v:shape>
          <w:control r:id="rId591" w:name="Control 457" w:shapeid="_x0000_i1481"/>
        </w:object>
      </w:r>
    </w:p>
    <w:p w14:paraId="42E0A4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固定分区存储管理的各分区的大小不可变化，这种管理方式不适合多道程序设计系统。（    ）</w:t>
      </w:r>
    </w:p>
    <w:p w14:paraId="3AC8FF9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4C5D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2" o:spt="201" alt="" type="#_x0000_t201" style="height:15.75pt;width:20.25pt;" o:ole="t" filled="f" o:preferrelative="t" stroked="f" coordsize="21600,21600">
            <v:path/>
            <v:fill on="f" focussize="0,0"/>
            <v:stroke on="f"/>
            <v:imagedata r:id="rId10" o:title=""/>
            <o:lock v:ext="edit" aspectratio="t"/>
            <w10:wrap type="none"/>
            <w10:anchorlock/>
          </v:shape>
          <w:control r:id="rId593" w:name="Control 458" w:shapeid="_x0000_i1482"/>
        </w:object>
      </w:r>
      <w:r>
        <w:rPr>
          <w:rFonts w:hint="eastAsia" w:ascii="宋体" w:hAnsi="宋体" w:eastAsia="宋体" w:cs="宋体"/>
          <w:kern w:val="0"/>
          <w:sz w:val="24"/>
          <w:szCs w:val="24"/>
        </w:rPr>
        <w:t xml:space="preserve">对 </w:t>
      </w:r>
    </w:p>
    <w:p w14:paraId="5A057D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3" o:spt="201" alt="" type="#_x0000_t201" style="height:15.75pt;width:20.25pt;" o:ole="t" filled="f" o:preferrelative="t" stroked="f" coordsize="21600,21600">
            <v:path/>
            <v:fill on="f" focussize="0,0"/>
            <v:stroke on="f"/>
            <v:imagedata r:id="rId10" o:title=""/>
            <o:lock v:ext="edit" aspectratio="t"/>
            <w10:wrap type="none"/>
            <w10:anchorlock/>
          </v:shape>
          <w:control r:id="rId594" w:name="Control 459" w:shapeid="_x0000_i1483"/>
        </w:object>
      </w:r>
      <w:r>
        <w:rPr>
          <w:rFonts w:hint="eastAsia" w:ascii="宋体" w:hAnsi="宋体" w:eastAsia="宋体" w:cs="宋体"/>
          <w:kern w:val="0"/>
          <w:sz w:val="24"/>
          <w:szCs w:val="24"/>
        </w:rPr>
        <w:t xml:space="preserve">错 </w:t>
      </w:r>
    </w:p>
    <w:p w14:paraId="7551CD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35603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"http://sichuan.ouchn.cn/mod/quiz/comment.php?attempt=15225664&amp;slot=24" </w:instrText>
      </w:r>
      <w:r>
        <w:rPr>
          <w:rFonts w:ascii="宋体" w:hAnsi="宋体" w:eastAsia="宋体" w:cs="宋体"/>
          <w:kern w:val="0"/>
          <w:sz w:val="24"/>
          <w:szCs w:val="24"/>
        </w:rPr>
        <w:fldChar w:fldCharType="separate"/>
      </w:r>
    </w:p>
    <w:p w14:paraId="69F786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1519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55A40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D75942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4" name="图片 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233F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4" o:spt="201" alt="" type="#_x0000_t201" style="height:18pt;width:72pt;" o:ole="t" filled="f" o:preferrelative="t" stroked="f" coordsize="21600,21600">
            <v:path/>
            <v:fill on="f" focussize="0,0"/>
            <v:stroke on="f"/>
            <v:imagedata r:id="rId596" o:title=""/>
            <o:lock v:ext="edit" aspectratio="t"/>
            <w10:wrap type="none"/>
            <w10:anchorlock/>
          </v:shape>
          <w:control r:id="rId595" w:name="Control 460" w:shapeid="_x0000_i1484"/>
        </w:object>
      </w:r>
    </w:p>
    <w:p w14:paraId="21DD94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在虚拟存储系统中，操作系统为用户提供了巨大的存储空间。因此，用户地址空间的大小可以不受任何限制。（    ）</w:t>
      </w:r>
    </w:p>
    <w:p w14:paraId="2B4421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1B01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5" o:spt="201" alt="" type="#_x0000_t201" style="height:15.75pt;width:20.25pt;" o:ole="t" filled="f" o:preferrelative="t" stroked="f" coordsize="21600,21600">
            <v:path/>
            <v:fill on="f" focussize="0,0"/>
            <v:stroke on="f"/>
            <v:imagedata r:id="rId10" o:title=""/>
            <o:lock v:ext="edit" aspectratio="t"/>
            <w10:wrap type="none"/>
            <w10:anchorlock/>
          </v:shape>
          <w:control r:id="rId597" w:name="Control 461" w:shapeid="_x0000_i1485"/>
        </w:object>
      </w:r>
      <w:r>
        <w:rPr>
          <w:rFonts w:hint="eastAsia" w:ascii="宋体" w:hAnsi="宋体" w:eastAsia="宋体" w:cs="宋体"/>
          <w:kern w:val="0"/>
          <w:sz w:val="24"/>
          <w:szCs w:val="24"/>
        </w:rPr>
        <w:t xml:space="preserve">对 </w:t>
      </w:r>
    </w:p>
    <w:p w14:paraId="24826D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6" o:spt="201" alt="" type="#_x0000_t201" style="height:15.75pt;width:20.25pt;" o:ole="t" filled="f" o:preferrelative="t" stroked="f" coordsize="21600,21600">
            <v:path/>
            <v:fill on="f" focussize="0,0"/>
            <v:stroke on="f"/>
            <v:imagedata r:id="rId10" o:title=""/>
            <o:lock v:ext="edit" aspectratio="t"/>
            <w10:wrap type="none"/>
            <w10:anchorlock/>
          </v:shape>
          <w:control r:id="rId598" w:name="Control 462" w:shapeid="_x0000_i1486"/>
        </w:object>
      </w:r>
      <w:r>
        <w:rPr>
          <w:rFonts w:hint="eastAsia" w:ascii="宋体" w:hAnsi="宋体" w:eastAsia="宋体" w:cs="宋体"/>
          <w:kern w:val="0"/>
          <w:sz w:val="24"/>
          <w:szCs w:val="24"/>
        </w:rPr>
        <w:t xml:space="preserve">错 </w:t>
      </w:r>
    </w:p>
    <w:p w14:paraId="6A0D63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9BFE6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"http://sichuan.ouchn.cn/mod/quiz/comment.php?attempt=15225664&amp;slot=25" </w:instrText>
      </w:r>
      <w:r>
        <w:rPr>
          <w:rFonts w:ascii="宋体" w:hAnsi="宋体" w:eastAsia="宋体" w:cs="宋体"/>
          <w:kern w:val="0"/>
          <w:sz w:val="24"/>
          <w:szCs w:val="24"/>
        </w:rPr>
        <w:fldChar w:fldCharType="separate"/>
      </w:r>
    </w:p>
    <w:p w14:paraId="119F9A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8CF4B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3" name="图片 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C505E8">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CA68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7" o:spt="201" alt="" type="#_x0000_t201" style="height:18pt;width:72pt;" o:ole="t" filled="f" o:preferrelative="t" stroked="f" coordsize="21600,21600">
            <v:path/>
            <v:fill on="f" focussize="0,0"/>
            <v:stroke on="f"/>
            <v:imagedata r:id="rId600" o:title=""/>
            <o:lock v:ext="edit" aspectratio="t"/>
            <w10:wrap type="none"/>
            <w10:anchorlock/>
          </v:shape>
          <w:control r:id="rId599" w:name="Control 463" w:shapeid="_x0000_i1487"/>
        </w:object>
      </w:r>
    </w:p>
    <w:p w14:paraId="198A75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5C2807F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5809D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943C8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2" name="图片 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E00D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8" o:spt="201" alt="" type="#_x0000_t201" style="height:18pt;width:72pt;" o:ole="t" filled="f" o:preferrelative="t" stroked="f" coordsize="21600,21600">
            <v:path/>
            <v:fill on="f" focussize="0,0"/>
            <v:stroke on="f"/>
            <v:imagedata r:id="rId602" o:title=""/>
            <o:lock v:ext="edit" aspectratio="t"/>
            <w10:wrap type="none"/>
            <w10:anchorlock/>
          </v:shape>
          <w:control r:id="rId601" w:name="Control 464" w:shapeid="_x0000_i1488"/>
        </w:object>
      </w:r>
    </w:p>
    <w:p w14:paraId="5D94F1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（14分）某分时系统的进程出现如图所示的状态变化。</w:t>
      </w:r>
    </w:p>
    <w:p w14:paraId="70B17A4F">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3749040" cy="1851660"/>
                <wp:effectExtent l="0" t="0" r="0" b="0"/>
                <wp:docPr id="91" name="矩形 91" descr="http://sichuan.ouchn.cn/pluginfile.php/1275478/question/questiontext/15233949/27/1450371/%E5%9B%BE%E7%89%87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9040" cy="18516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49/27/1450371/%E5%9B%BE%E7%89%873.png" style="height:145.8pt;width:295.2pt;" filled="f" stroked="f" coordsize="21600,21600" o:gfxdata="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OupQtcAAAAFAQAADwAAAAAAAAABACAAAAAiAAAAZHJzL2Rvd25yZXYueG1sUEsBAhQA&#10;FAAAAAgAh07iQBz/yd1lAgAAjAQAAA4AAAAAAAAAAQAgAAAAJgEAAGRycy9lMm9Eb2MueG1sUEsF&#10;BgAAAAAGAAYAWQEAAP0FAAAAAA==&#10;">
                <v:fill on="f" focussize="0,0"/>
                <v:stroke on="f"/>
                <v:imagedata o:title=""/>
                <o:lock v:ext="edit" aspectratio="t"/>
                <w10:wrap type="none"/>
                <w10:anchorlock/>
              </v:rect>
            </w:pict>
          </mc:Fallback>
        </mc:AlternateContent>
      </w:r>
    </w:p>
    <w:p w14:paraId="7B67F8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（1）你认为该系统采用的进程调度算法是回答</w:t>
      </w:r>
      <w:r>
        <w:rPr>
          <w:rFonts w:ascii="宋体" w:hAnsi="宋体" w:eastAsia="宋体" w:cs="宋体"/>
          <w:kern w:val="0"/>
          <w:sz w:val="24"/>
          <w:szCs w:val="24"/>
        </w:rPr>
        <w:object>
          <v:shape id="_x0000_i1489" o:spt="201" alt="" type="#_x0000_t201" style="height:18pt;width:18pt;" o:ole="t" filled="f" o:preferrelative="t" stroked="f" coordsize="21600,21600">
            <v:path/>
            <v:fill on="f" focussize="0,0"/>
            <v:stroke on="f"/>
            <v:imagedata r:id="rId309" o:title=""/>
            <o:lock v:ext="edit" aspectratio="t"/>
            <w10:wrap type="none"/>
            <w10:anchorlock/>
          </v:shape>
          <w:control r:id="rId603" w:name="Control 465" w:shapeid="_x0000_i1489"/>
        </w:object>
      </w:r>
    </w:p>
    <w:p w14:paraId="7C6D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9EE9F9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BDF9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A．时间片轮转法</w:t>
      </w:r>
    </w:p>
    <w:p w14:paraId="47112F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B．先来先服务法</w:t>
      </w:r>
    </w:p>
    <w:p w14:paraId="344212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C．优先级法</w:t>
      </w:r>
    </w:p>
    <w:p w14:paraId="4D351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D．最佳置换法</w:t>
      </w:r>
    </w:p>
    <w:p w14:paraId="10D33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（2）根据以下A-F的提示，标识图中从①到⑥所示的每一个状态变化的原因。</w:t>
      </w:r>
    </w:p>
    <w:p w14:paraId="3CFD90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A：进程被选中，变成运行态；</w:t>
      </w:r>
    </w:p>
    <w:p w14:paraId="2D3AB0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B：时间片到，运行的进程排入就绪队列尾部；</w:t>
      </w:r>
    </w:p>
    <w:p w14:paraId="5245A7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C：运行的进程启动打印机，等待打印；</w:t>
      </w:r>
    </w:p>
    <w:p w14:paraId="75695C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D：打印工作结束，阻塞的进程排入就绪队列尾部；</w:t>
      </w:r>
    </w:p>
    <w:p w14:paraId="78564B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E：等待磁盘读文件工作；</w:t>
      </w:r>
    </w:p>
    <w:p w14:paraId="490265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F：磁盘传输信息结束，阻塞的进程排入就绪队列尾部。</w:t>
      </w:r>
    </w:p>
    <w:p w14:paraId="0E15D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①回答</w:t>
      </w:r>
      <w:r>
        <w:rPr>
          <w:rFonts w:ascii="宋体" w:hAnsi="宋体" w:eastAsia="宋体" w:cs="宋体"/>
          <w:kern w:val="0"/>
          <w:sz w:val="24"/>
          <w:szCs w:val="24"/>
        </w:rPr>
        <w:object>
          <v:shape id="_x0000_i1490" o:spt="201" alt="" type="#_x0000_t201" style="height:18pt;width:18pt;" o:ole="t" filled="f" o:preferrelative="t" stroked="f" coordsize="21600,21600">
            <v:path/>
            <v:fill on="f" focussize="0,0"/>
            <v:stroke on="f"/>
            <v:imagedata r:id="rId309" o:title=""/>
            <o:lock v:ext="edit" aspectratio="t"/>
            <w10:wrap type="none"/>
            <w10:anchorlock/>
          </v:shape>
          <w:control r:id="rId604" w:name="Control 466" w:shapeid="_x0000_i1490"/>
        </w:object>
      </w:r>
    </w:p>
    <w:p w14:paraId="702B1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28FEBA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②回答</w:t>
      </w:r>
      <w:r>
        <w:rPr>
          <w:rFonts w:ascii="宋体" w:hAnsi="宋体" w:eastAsia="宋体" w:cs="宋体"/>
          <w:kern w:val="0"/>
          <w:sz w:val="24"/>
          <w:szCs w:val="24"/>
        </w:rPr>
        <w:object>
          <v:shape id="_x0000_i1491" o:spt="201" alt="" type="#_x0000_t201" style="height:18pt;width:18pt;" o:ole="t" filled="f" o:preferrelative="t" stroked="f" coordsize="21600,21600">
            <v:path/>
            <v:fill on="f" focussize="0,0"/>
            <v:stroke on="f"/>
            <v:imagedata r:id="rId309" o:title=""/>
            <o:lock v:ext="edit" aspectratio="t"/>
            <w10:wrap type="none"/>
            <w10:anchorlock/>
          </v:shape>
          <w:control r:id="rId605" w:name="Control 467" w:shapeid="_x0000_i1491"/>
        </w:object>
      </w:r>
    </w:p>
    <w:p w14:paraId="0274B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EF04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③回答</w:t>
      </w:r>
      <w:r>
        <w:rPr>
          <w:rFonts w:ascii="宋体" w:hAnsi="宋体" w:eastAsia="宋体" w:cs="宋体"/>
          <w:kern w:val="0"/>
          <w:sz w:val="24"/>
          <w:szCs w:val="24"/>
        </w:rPr>
        <w:object>
          <v:shape id="_x0000_i1492" o:spt="201" alt="" type="#_x0000_t201" style="height:18pt;width:18pt;" o:ole="t" filled="f" o:preferrelative="t" stroked="f" coordsize="21600,21600">
            <v:path/>
            <v:fill on="f" focussize="0,0"/>
            <v:stroke on="f"/>
            <v:imagedata r:id="rId309" o:title=""/>
            <o:lock v:ext="edit" aspectratio="t"/>
            <w10:wrap type="none"/>
            <w10:anchorlock/>
          </v:shape>
          <w:control r:id="rId606" w:name="Control 468" w:shapeid="_x0000_i1492"/>
        </w:object>
      </w:r>
    </w:p>
    <w:p w14:paraId="4D6B8E6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F982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④回答</w:t>
      </w:r>
      <w:r>
        <w:rPr>
          <w:rFonts w:ascii="宋体" w:hAnsi="宋体" w:eastAsia="宋体" w:cs="宋体"/>
          <w:kern w:val="0"/>
          <w:sz w:val="24"/>
          <w:szCs w:val="24"/>
        </w:rPr>
        <w:object>
          <v:shape id="_x0000_i1493" o:spt="201" alt="" type="#_x0000_t201" style="height:18pt;width:18pt;" o:ole="t" filled="f" o:preferrelative="t" stroked="f" coordsize="21600,21600">
            <v:path/>
            <v:fill on="f" focussize="0,0"/>
            <v:stroke on="f"/>
            <v:imagedata r:id="rId309" o:title=""/>
            <o:lock v:ext="edit" aspectratio="t"/>
            <w10:wrap type="none"/>
            <w10:anchorlock/>
          </v:shape>
          <w:control r:id="rId607" w:name="Control 469" w:shapeid="_x0000_i1493"/>
        </w:object>
      </w:r>
    </w:p>
    <w:p w14:paraId="260318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6F223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⑤回答</w:t>
      </w:r>
      <w:r>
        <w:rPr>
          <w:rFonts w:ascii="宋体" w:hAnsi="宋体" w:eastAsia="宋体" w:cs="宋体"/>
          <w:kern w:val="0"/>
          <w:sz w:val="24"/>
          <w:szCs w:val="24"/>
        </w:rPr>
        <w:object>
          <v:shape id="_x0000_i1494" o:spt="201" alt="" type="#_x0000_t201" style="height:18pt;width:18pt;" o:ole="t" filled="f" o:preferrelative="t" stroked="f" coordsize="21600,21600">
            <v:path/>
            <v:fill on="f" focussize="0,0"/>
            <v:stroke on="f"/>
            <v:imagedata r:id="rId309" o:title=""/>
            <o:lock v:ext="edit" aspectratio="t"/>
            <w10:wrap type="none"/>
            <w10:anchorlock/>
          </v:shape>
          <w:control r:id="rId608" w:name="Control 470" w:shapeid="_x0000_i1494"/>
        </w:object>
      </w:r>
    </w:p>
    <w:p w14:paraId="23C530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C40E5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⑥回答</w:t>
      </w:r>
      <w:r>
        <w:rPr>
          <w:rFonts w:ascii="宋体" w:hAnsi="宋体" w:eastAsia="宋体" w:cs="宋体"/>
          <w:kern w:val="0"/>
          <w:sz w:val="24"/>
          <w:szCs w:val="24"/>
        </w:rPr>
        <w:object>
          <v:shape id="_x0000_i1495" o:spt="201" alt="" type="#_x0000_t201" style="height:18pt;width:18pt;" o:ole="t" filled="f" o:preferrelative="t" stroked="f" coordsize="21600,21600">
            <v:path/>
            <v:fill on="f" focussize="0,0"/>
            <v:stroke on="f"/>
            <v:imagedata r:id="rId309" o:title=""/>
            <o:lock v:ext="edit" aspectratio="t"/>
            <w10:wrap type="none"/>
            <w10:anchorlock/>
          </v:shape>
          <w:control r:id="rId609" w:name="Control 471" w:shapeid="_x0000_i1495"/>
        </w:object>
      </w:r>
    </w:p>
    <w:p w14:paraId="41D27A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F7861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"http://sichuan.ouchn.cn/mod/quiz/comment.php?attempt=15225664&amp;slot=27" </w:instrText>
      </w:r>
      <w:r>
        <w:rPr>
          <w:rFonts w:ascii="宋体" w:hAnsi="宋体" w:eastAsia="宋体" w:cs="宋体"/>
          <w:kern w:val="0"/>
          <w:sz w:val="24"/>
          <w:szCs w:val="24"/>
        </w:rPr>
        <w:fldChar w:fldCharType="separate"/>
      </w:r>
    </w:p>
    <w:p w14:paraId="0AE26B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B1053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52786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78E3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0" name="图片 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9AD6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6" o:spt="201" alt="" type="#_x0000_t201" style="height:18pt;width:72pt;" o:ole="t" filled="f" o:preferrelative="t" stroked="f" coordsize="21600,21600">
            <v:path/>
            <v:fill on="f" focussize="0,0"/>
            <v:stroke on="f"/>
            <v:imagedata r:id="rId611" o:title=""/>
            <o:lock v:ext="edit" aspectratio="t"/>
            <w10:wrap type="none"/>
            <w10:anchorlock/>
          </v:shape>
          <w:control r:id="rId610" w:name="Control 472" w:shapeid="_x0000_i1496"/>
        </w:object>
      </w:r>
    </w:p>
    <w:p w14:paraId="03DF3C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5A4E73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（1）当内存块数量分别为3时，试问使用先进先出法（FIFO）置换算法的缺页次数是回答</w:t>
      </w:r>
      <w:r>
        <w:rPr>
          <w:rFonts w:ascii="宋体" w:hAnsi="宋体" w:eastAsia="宋体" w:cs="宋体"/>
          <w:kern w:val="0"/>
          <w:sz w:val="24"/>
          <w:szCs w:val="24"/>
        </w:rPr>
        <w:object>
          <v:shape id="_x0000_i1497" o:spt="201" alt="" type="#_x0000_t201" style="height:18pt;width:18pt;" o:ole="t" filled="f" o:preferrelative="t" stroked="f" coordsize="21600,21600">
            <v:path/>
            <v:fill on="f" focussize="0,0"/>
            <v:stroke on="f"/>
            <v:imagedata r:id="rId309" o:title=""/>
            <o:lock v:ext="edit" aspectratio="t"/>
            <w10:wrap type="none"/>
            <w10:anchorlock/>
          </v:shape>
          <w:control r:id="rId612" w:name="Control 473" w:shapeid="_x0000_i1497"/>
        </w:object>
      </w:r>
    </w:p>
    <w:p w14:paraId="039D4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301DF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28557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（2）当内存块数量分别为5时，试问使用先进先出法（FIFO）置换算法的缺页次数是回答</w:t>
      </w:r>
      <w:r>
        <w:rPr>
          <w:rFonts w:ascii="宋体" w:hAnsi="宋体" w:eastAsia="宋体" w:cs="宋体"/>
          <w:kern w:val="0"/>
          <w:sz w:val="24"/>
          <w:szCs w:val="24"/>
        </w:rPr>
        <w:object>
          <v:shape id="_x0000_i1498" o:spt="201" alt="" type="#_x0000_t201" style="height:18pt;width:18pt;" o:ole="t" filled="f" o:preferrelative="t" stroked="f" coordsize="21600,21600">
            <v:path/>
            <v:fill on="f" focussize="0,0"/>
            <v:stroke on="f"/>
            <v:imagedata r:id="rId309" o:title=""/>
            <o:lock v:ext="edit" aspectratio="t"/>
            <w10:wrap type="none"/>
            <w10:anchorlock/>
          </v:shape>
          <w:control r:id="rId613" w:name="Control 474" w:shapeid="_x0000_i1498"/>
        </w:object>
      </w:r>
    </w:p>
    <w:p w14:paraId="178317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234A0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8A811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A.10         B. 12         C. 9         D.16</w:t>
      </w:r>
    </w:p>
    <w:p w14:paraId="150FF948">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76E57AA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3239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5" name="图片 1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E51B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9" o:spt="201" alt="" type="#_x0000_t201" style="height:18pt;width:72pt;" o:ole="t" filled="f" o:preferrelative="t" stroked="f" coordsize="21600,21600">
            <v:path/>
            <v:fill on="f" focussize="0,0"/>
            <v:stroke on="f"/>
            <v:imagedata r:id="rId615" o:title=""/>
            <o:lock v:ext="edit" aspectratio="t"/>
            <w10:wrap type="none"/>
            <w10:anchorlock/>
          </v:shape>
          <w:control r:id="rId614" w:name="Control 475" w:shapeid="_x0000_i1499"/>
        </w:object>
      </w:r>
    </w:p>
    <w:p w14:paraId="6159AF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操作系统中必不可少的调度是（    ）。</w:t>
      </w:r>
    </w:p>
    <w:p w14:paraId="3B791F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8B2B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0" o:spt="201" alt="" type="#_x0000_t201" style="height:15.75pt;width:20.25pt;" o:ole="t" filled="f" o:preferrelative="t" stroked="f" coordsize="21600,21600">
            <v:path/>
            <v:fill on="f" focussize="0,0"/>
            <v:stroke on="f"/>
            <v:imagedata r:id="rId10" o:title=""/>
            <o:lock v:ext="edit" aspectratio="t"/>
            <w10:wrap type="none"/>
            <w10:anchorlock/>
          </v:shape>
          <w:control r:id="rId616" w:name="Control 476" w:shapeid="_x0000_i1500"/>
        </w:object>
      </w:r>
      <w:r>
        <w:rPr>
          <w:rFonts w:hint="eastAsia" w:ascii="宋体" w:hAnsi="宋体" w:eastAsia="宋体" w:cs="宋体"/>
          <w:kern w:val="0"/>
          <w:sz w:val="24"/>
          <w:szCs w:val="24"/>
        </w:rPr>
        <w:t xml:space="preserve">A. 对换 </w:t>
      </w:r>
    </w:p>
    <w:p w14:paraId="51FDC9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1" o:spt="201" alt="" type="#_x0000_t201" style="height:15.75pt;width:20.25pt;" o:ole="t" filled="f" o:preferrelative="t" stroked="f" coordsize="21600,21600">
            <v:path/>
            <v:fill on="f" focussize="0,0"/>
            <v:stroke on="f"/>
            <v:imagedata r:id="rId10" o:title=""/>
            <o:lock v:ext="edit" aspectratio="t"/>
            <w10:wrap type="none"/>
            <w10:anchorlock/>
          </v:shape>
          <w:control r:id="rId617" w:name="Control 477" w:shapeid="_x0000_i1501"/>
        </w:object>
      </w:r>
      <w:r>
        <w:rPr>
          <w:rFonts w:hint="eastAsia" w:ascii="宋体" w:hAnsi="宋体" w:eastAsia="宋体" w:cs="宋体"/>
          <w:kern w:val="0"/>
          <w:sz w:val="24"/>
          <w:szCs w:val="24"/>
        </w:rPr>
        <w:t xml:space="preserve">B. 作业调度 </w:t>
      </w:r>
    </w:p>
    <w:p w14:paraId="6B97DB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2" o:spt="201" alt="" type="#_x0000_t201" style="height:15.75pt;width:20.25pt;" o:ole="t" filled="f" o:preferrelative="t" stroked="f" coordsize="21600,21600">
            <v:path/>
            <v:fill on="f" focussize="0,0"/>
            <v:stroke on="f"/>
            <v:imagedata r:id="rId10" o:title=""/>
            <o:lock v:ext="edit" aspectratio="t"/>
            <w10:wrap type="none"/>
            <w10:anchorlock/>
          </v:shape>
          <w:control r:id="rId618" w:name="Control 478" w:shapeid="_x0000_i1502"/>
        </w:object>
      </w:r>
      <w:r>
        <w:rPr>
          <w:rFonts w:hint="eastAsia" w:ascii="宋体" w:hAnsi="宋体" w:eastAsia="宋体" w:cs="宋体"/>
          <w:kern w:val="0"/>
          <w:sz w:val="24"/>
          <w:szCs w:val="24"/>
        </w:rPr>
        <w:t xml:space="preserve">C. 进程调度 </w:t>
      </w:r>
    </w:p>
    <w:p w14:paraId="01A3FE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3" o:spt="201" alt="" type="#_x0000_t201" style="height:15.75pt;width:20.25pt;" o:ole="t" filled="f" o:preferrelative="t" stroked="f" coordsize="21600,21600">
            <v:path/>
            <v:fill on="f" focussize="0,0"/>
            <v:stroke on="f"/>
            <v:imagedata r:id="rId10" o:title=""/>
            <o:lock v:ext="edit" aspectratio="t"/>
            <w10:wrap type="none"/>
            <w10:anchorlock/>
          </v:shape>
          <w:control r:id="rId619" w:name="Control 479" w:shapeid="_x0000_i1503"/>
        </w:object>
      </w:r>
      <w:r>
        <w:rPr>
          <w:rFonts w:hint="eastAsia" w:ascii="宋体" w:hAnsi="宋体" w:eastAsia="宋体" w:cs="宋体"/>
          <w:kern w:val="0"/>
          <w:sz w:val="24"/>
          <w:szCs w:val="24"/>
        </w:rPr>
        <w:t xml:space="preserve">D. 中级调度 </w:t>
      </w:r>
    </w:p>
    <w:p w14:paraId="7A0E61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【解析】操作系统中必不可少的调度是进程调度，其他的级别的调度不是必须的。</w:t>
      </w:r>
    </w:p>
    <w:p w14:paraId="3525D4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正确答案是：进程调度</w:t>
      </w:r>
    </w:p>
    <w:p w14:paraId="4DBB200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 </w:instrText>
      </w:r>
      <w:r>
        <w:rPr>
          <w:rFonts w:ascii="宋体" w:hAnsi="宋体" w:eastAsia="宋体" w:cs="宋体"/>
          <w:kern w:val="0"/>
          <w:sz w:val="24"/>
          <w:szCs w:val="24"/>
        </w:rPr>
        <w:fldChar w:fldCharType="separate"/>
      </w:r>
    </w:p>
    <w:p w14:paraId="77C4839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75C7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B830D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4" name="图片 1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0452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4" o:spt="201" alt="" type="#_x0000_t201" style="height:18pt;width:72pt;" o:ole="t" filled="f" o:preferrelative="t" stroked="f" coordsize="21600,21600">
            <v:path/>
            <v:fill on="f" focussize="0,0"/>
            <v:stroke on="f"/>
            <v:imagedata r:id="rId621" o:title=""/>
            <o:lock v:ext="edit" aspectratio="t"/>
            <w10:wrap type="none"/>
            <w10:anchorlock/>
          </v:shape>
          <w:control r:id="rId620" w:name="Control 480" w:shapeid="_x0000_i1504"/>
        </w:object>
      </w:r>
    </w:p>
    <w:p w14:paraId="4F774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进程调度是根据一定的调度算法，从（    ）队列中挑选出合适的进程。</w:t>
      </w:r>
    </w:p>
    <w:p w14:paraId="7BA795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7386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5" o:spt="201" alt="" type="#_x0000_t201" style="height:15.75pt;width:20.25pt;" o:ole="t" filled="f" o:preferrelative="t" stroked="f" coordsize="21600,21600">
            <v:path/>
            <v:fill on="f" focussize="0,0"/>
            <v:stroke on="f"/>
            <v:imagedata r:id="rId10" o:title=""/>
            <o:lock v:ext="edit" aspectratio="t"/>
            <w10:wrap type="none"/>
            <w10:anchorlock/>
          </v:shape>
          <w:control r:id="rId622" w:name="Control 481" w:shapeid="_x0000_i1505"/>
        </w:object>
      </w:r>
      <w:r>
        <w:rPr>
          <w:rFonts w:hint="eastAsia" w:ascii="宋体" w:hAnsi="宋体" w:eastAsia="宋体" w:cs="宋体"/>
          <w:kern w:val="0"/>
          <w:sz w:val="24"/>
          <w:szCs w:val="24"/>
        </w:rPr>
        <w:t xml:space="preserve">A. 就绪 </w:t>
      </w:r>
    </w:p>
    <w:p w14:paraId="03D2D6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6" o:spt="201" alt="" type="#_x0000_t201" style="height:15.75pt;width:20.25pt;" o:ole="t" filled="f" o:preferrelative="t" stroked="f" coordsize="21600,21600">
            <v:path/>
            <v:fill on="f" focussize="0,0"/>
            <v:stroke on="f"/>
            <v:imagedata r:id="rId10" o:title=""/>
            <o:lock v:ext="edit" aspectratio="t"/>
            <w10:wrap type="none"/>
            <w10:anchorlock/>
          </v:shape>
          <w:control r:id="rId623" w:name="Control 482" w:shapeid="_x0000_i1506"/>
        </w:object>
      </w:r>
      <w:r>
        <w:rPr>
          <w:rFonts w:hint="eastAsia" w:ascii="宋体" w:hAnsi="宋体" w:eastAsia="宋体" w:cs="宋体"/>
          <w:kern w:val="0"/>
          <w:sz w:val="24"/>
          <w:szCs w:val="24"/>
        </w:rPr>
        <w:t xml:space="preserve">B. 运行 </w:t>
      </w:r>
    </w:p>
    <w:p w14:paraId="493A5B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7" o:spt="201" alt="" type="#_x0000_t201" style="height:15.75pt;width:20.25pt;" o:ole="t" filled="f" o:preferrelative="t" stroked="f" coordsize="21600,21600">
            <v:path/>
            <v:fill on="f" focussize="0,0"/>
            <v:stroke on="f"/>
            <v:imagedata r:id="rId10" o:title=""/>
            <o:lock v:ext="edit" aspectratio="t"/>
            <w10:wrap type="none"/>
            <w10:anchorlock/>
          </v:shape>
          <w:control r:id="rId624" w:name="Control 483" w:shapeid="_x0000_i1507"/>
        </w:object>
      </w:r>
      <w:r>
        <w:rPr>
          <w:rFonts w:hint="eastAsia" w:ascii="宋体" w:hAnsi="宋体" w:eastAsia="宋体" w:cs="宋体"/>
          <w:kern w:val="0"/>
          <w:sz w:val="24"/>
          <w:szCs w:val="24"/>
        </w:rPr>
        <w:t xml:space="preserve">C. 阻塞 </w:t>
      </w:r>
    </w:p>
    <w:p w14:paraId="7E40C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8" o:spt="201" alt="" type="#_x0000_t201" style="height:15.75pt;width:20.25pt;" o:ole="t" filled="f" o:preferrelative="t" stroked="f" coordsize="21600,21600">
            <v:path/>
            <v:fill on="f" focussize="0,0"/>
            <v:stroke on="f"/>
            <v:imagedata r:id="rId10" o:title=""/>
            <o:lock v:ext="edit" aspectratio="t"/>
            <w10:wrap type="none"/>
            <w10:anchorlock/>
          </v:shape>
          <w:control r:id="rId625" w:name="Control 484" w:shapeid="_x0000_i1508"/>
        </w:object>
      </w:r>
      <w:r>
        <w:rPr>
          <w:rFonts w:hint="eastAsia" w:ascii="宋体" w:hAnsi="宋体" w:eastAsia="宋体" w:cs="宋体"/>
          <w:kern w:val="0"/>
          <w:sz w:val="24"/>
          <w:szCs w:val="24"/>
        </w:rPr>
        <w:t xml:space="preserve">D. 等待 </w:t>
      </w:r>
    </w:p>
    <w:p w14:paraId="048E25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  正确。进程调度必然要从就绪队列中挑选出合适的进程运行，不可能从阻塞和等待队列中挑选进程。</w:t>
      </w:r>
    </w:p>
    <w:p w14:paraId="6F97D0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w:t>
      </w:r>
    </w:p>
    <w:p w14:paraId="33B24DE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"http://sichuan.ouchn.cn/mod/quiz/comment.php?attempt=15225687&amp;slot=3" </w:instrText>
      </w:r>
      <w:r>
        <w:rPr>
          <w:rFonts w:ascii="宋体" w:hAnsi="宋体" w:eastAsia="宋体" w:cs="宋体"/>
          <w:kern w:val="0"/>
          <w:sz w:val="24"/>
          <w:szCs w:val="24"/>
        </w:rPr>
        <w:fldChar w:fldCharType="separate"/>
      </w:r>
    </w:p>
    <w:p w14:paraId="027D9E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8654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CA5C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3" name="图片 1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733C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9" o:spt="201" alt="" type="#_x0000_t201" style="height:18pt;width:72pt;" o:ole="t" filled="f" o:preferrelative="t" stroked="f" coordsize="21600,21600">
            <v:path/>
            <v:fill on="f" focussize="0,0"/>
            <v:stroke on="f"/>
            <v:imagedata r:id="rId627" o:title=""/>
            <o:lock v:ext="edit" aspectratio="t"/>
            <w10:wrap type="none"/>
            <w10:anchorlock/>
          </v:shape>
          <w:control r:id="rId626" w:name="Control 485" w:shapeid="_x0000_i1509"/>
        </w:object>
      </w:r>
    </w:p>
    <w:p w14:paraId="70ACB9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按照作业到达的先后次序调度作业，排队等待时间最长的作业被优先调度，这是指（    ）调度算法。</w:t>
      </w:r>
    </w:p>
    <w:p w14:paraId="47C97C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2940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0" o:spt="201" alt="" type="#_x0000_t201" style="height:15.75pt;width:20.25pt;" o:ole="t" filled="f" o:preferrelative="t" stroked="f" coordsize="21600,21600">
            <v:path/>
            <v:fill on="f" focussize="0,0"/>
            <v:stroke on="f"/>
            <v:imagedata r:id="rId10" o:title=""/>
            <o:lock v:ext="edit" aspectratio="t"/>
            <w10:wrap type="none"/>
            <w10:anchorlock/>
          </v:shape>
          <w:control r:id="rId628" w:name="Control 486" w:shapeid="_x0000_i1510"/>
        </w:object>
      </w:r>
      <w:r>
        <w:rPr>
          <w:rFonts w:hint="eastAsia" w:ascii="宋体" w:hAnsi="宋体" w:eastAsia="宋体" w:cs="宋体"/>
          <w:kern w:val="0"/>
          <w:sz w:val="24"/>
          <w:szCs w:val="24"/>
        </w:rPr>
        <w:t xml:space="preserve">A. 先来先服务法 </w:t>
      </w:r>
    </w:p>
    <w:p w14:paraId="030BB5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1" o:spt="201" alt="" type="#_x0000_t201" style="height:15.75pt;width:20.25pt;" o:ole="t" filled="f" o:preferrelative="t" stroked="f" coordsize="21600,21600">
            <v:path/>
            <v:fill on="f" focussize="0,0"/>
            <v:stroke on="f"/>
            <v:imagedata r:id="rId10" o:title=""/>
            <o:lock v:ext="edit" aspectratio="t"/>
            <w10:wrap type="none"/>
            <w10:anchorlock/>
          </v:shape>
          <w:control r:id="rId629" w:name="Control 487" w:shapeid="_x0000_i1511"/>
        </w:object>
      </w:r>
      <w:r>
        <w:rPr>
          <w:rFonts w:hint="eastAsia" w:ascii="宋体" w:hAnsi="宋体" w:eastAsia="宋体" w:cs="宋体"/>
          <w:kern w:val="0"/>
          <w:sz w:val="24"/>
          <w:szCs w:val="24"/>
        </w:rPr>
        <w:t xml:space="preserve">B. 时间片轮转法 </w:t>
      </w:r>
    </w:p>
    <w:p w14:paraId="271C6F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2" o:spt="201" alt="" type="#_x0000_t201" style="height:15.75pt;width:20.25pt;" o:ole="t" filled="f" o:preferrelative="t" stroked="f" coordsize="21600,21600">
            <v:path/>
            <v:fill on="f" focussize="0,0"/>
            <v:stroke on="f"/>
            <v:imagedata r:id="rId10" o:title=""/>
            <o:lock v:ext="edit" aspectratio="t"/>
            <w10:wrap type="none"/>
            <w10:anchorlock/>
          </v:shape>
          <w:control r:id="rId630" w:name="Control 488" w:shapeid="_x0000_i1512"/>
        </w:object>
      </w:r>
      <w:r>
        <w:rPr>
          <w:rFonts w:hint="eastAsia" w:ascii="宋体" w:hAnsi="宋体" w:eastAsia="宋体" w:cs="宋体"/>
          <w:kern w:val="0"/>
          <w:sz w:val="24"/>
          <w:szCs w:val="24"/>
        </w:rPr>
        <w:t xml:space="preserve">C. 优先级法 </w:t>
      </w:r>
    </w:p>
    <w:p w14:paraId="5980F2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3" o:spt="201" alt="" type="#_x0000_t201" style="height:15.75pt;width:20.25pt;" o:ole="t" filled="f" o:preferrelative="t" stroked="f" coordsize="21600,21600">
            <v:path/>
            <v:fill on="f" focussize="0,0"/>
            <v:stroke on="f"/>
            <v:imagedata r:id="rId10" o:title=""/>
            <o:lock v:ext="edit" aspectratio="t"/>
            <w10:wrap type="none"/>
            <w10:anchorlock/>
          </v:shape>
          <w:control r:id="rId631" w:name="Control 489" w:shapeid="_x0000_i1513"/>
        </w:object>
      </w:r>
      <w:r>
        <w:rPr>
          <w:rFonts w:hint="eastAsia" w:ascii="宋体" w:hAnsi="宋体" w:eastAsia="宋体" w:cs="宋体"/>
          <w:kern w:val="0"/>
          <w:sz w:val="24"/>
          <w:szCs w:val="24"/>
        </w:rPr>
        <w:t xml:space="preserve">D. 短作业优先法 </w:t>
      </w:r>
    </w:p>
    <w:p w14:paraId="4CEF9F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【解析】先来先服务法  正确。按照作业的先后次序进行调度，就像排队买票一样，是先来先服务调度算法。</w:t>
      </w:r>
    </w:p>
    <w:p w14:paraId="78CB8D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正确答案是：先来先服务法</w:t>
      </w:r>
    </w:p>
    <w:p w14:paraId="17F474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"http://sichuan.ouchn.cn/mod/quiz/comment.php?attempt=15225687&amp;slot=4" </w:instrText>
      </w:r>
      <w:r>
        <w:rPr>
          <w:rFonts w:ascii="宋体" w:hAnsi="宋体" w:eastAsia="宋体" w:cs="宋体"/>
          <w:kern w:val="0"/>
          <w:sz w:val="24"/>
          <w:szCs w:val="24"/>
        </w:rPr>
        <w:fldChar w:fldCharType="separate"/>
      </w:r>
    </w:p>
    <w:p w14:paraId="41BAD2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708BB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5EE2B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2" name="图片 1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0BEB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4" o:spt="201" alt="" type="#_x0000_t201" style="height:18pt;width:72pt;" o:ole="t" filled="f" o:preferrelative="t" stroked="f" coordsize="21600,21600">
            <v:path/>
            <v:fill on="f" focussize="0,0"/>
            <v:stroke on="f"/>
            <v:imagedata r:id="rId633" o:title=""/>
            <o:lock v:ext="edit" aspectratio="t"/>
            <w10:wrap type="none"/>
            <w10:anchorlock/>
          </v:shape>
          <w:control r:id="rId632" w:name="Control 490" w:shapeid="_x0000_i1514"/>
        </w:object>
      </w:r>
    </w:p>
    <w:p w14:paraId="67E5020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为了使系统中各部分资源得到均衡使用，就必须选择对资源需求不同的作业进行合理搭配，这项工作是由（    ）完成的。</w:t>
      </w:r>
    </w:p>
    <w:p w14:paraId="31EE1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D8B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5" o:spt="201" alt="" type="#_x0000_t201" style="height:15.75pt;width:20.25pt;" o:ole="t" filled="f" o:preferrelative="t" stroked="f" coordsize="21600,21600">
            <v:path/>
            <v:fill on="f" focussize="0,0"/>
            <v:stroke on="f"/>
            <v:imagedata r:id="rId10" o:title=""/>
            <o:lock v:ext="edit" aspectratio="t"/>
            <w10:wrap type="none"/>
            <w10:anchorlock/>
          </v:shape>
          <w:control r:id="rId634" w:name="Control 491" w:shapeid="_x0000_i1515"/>
        </w:object>
      </w:r>
      <w:r>
        <w:rPr>
          <w:rFonts w:hint="eastAsia" w:ascii="宋体" w:hAnsi="宋体" w:eastAsia="宋体" w:cs="宋体"/>
          <w:kern w:val="0"/>
          <w:sz w:val="24"/>
          <w:szCs w:val="24"/>
        </w:rPr>
        <w:t xml:space="preserve">A. 中级调度 </w:t>
      </w:r>
    </w:p>
    <w:p w14:paraId="0D0258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6" o:spt="201" alt="" type="#_x0000_t201" style="height:15.75pt;width:20.25pt;" o:ole="t" filled="f" o:preferrelative="t" stroked="f" coordsize="21600,21600">
            <v:path/>
            <v:fill on="f" focussize="0,0"/>
            <v:stroke on="f"/>
            <v:imagedata r:id="rId10" o:title=""/>
            <o:lock v:ext="edit" aspectratio="t"/>
            <w10:wrap type="none"/>
            <w10:anchorlock/>
          </v:shape>
          <w:control r:id="rId635" w:name="Control 492" w:shapeid="_x0000_i1516"/>
        </w:object>
      </w:r>
      <w:r>
        <w:rPr>
          <w:rFonts w:hint="eastAsia" w:ascii="宋体" w:hAnsi="宋体" w:eastAsia="宋体" w:cs="宋体"/>
          <w:kern w:val="0"/>
          <w:sz w:val="24"/>
          <w:szCs w:val="24"/>
        </w:rPr>
        <w:t xml:space="preserve">B. 对换 </w:t>
      </w:r>
    </w:p>
    <w:p w14:paraId="654159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7" o:spt="201" alt="" type="#_x0000_t201" style="height:15.75pt;width:20.25pt;" o:ole="t" filled="f" o:preferrelative="t" stroked="f" coordsize="21600,21600">
            <v:path/>
            <v:fill on="f" focussize="0,0"/>
            <v:stroke on="f"/>
            <v:imagedata r:id="rId10" o:title=""/>
            <o:lock v:ext="edit" aspectratio="t"/>
            <w10:wrap type="none"/>
            <w10:anchorlock/>
          </v:shape>
          <w:control r:id="rId636" w:name="Control 493" w:shapeid="_x0000_i1517"/>
        </w:object>
      </w:r>
      <w:r>
        <w:rPr>
          <w:rFonts w:hint="eastAsia" w:ascii="宋体" w:hAnsi="宋体" w:eastAsia="宋体" w:cs="宋体"/>
          <w:kern w:val="0"/>
          <w:sz w:val="24"/>
          <w:szCs w:val="24"/>
        </w:rPr>
        <w:t xml:space="preserve">C. 作业调度 </w:t>
      </w:r>
    </w:p>
    <w:p w14:paraId="22B481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8" o:spt="201" alt="" type="#_x0000_t201" style="height:15.75pt;width:20.25pt;" o:ole="t" filled="f" o:preferrelative="t" stroked="f" coordsize="21600,21600">
            <v:path/>
            <v:fill on="f" focussize="0,0"/>
            <v:stroke on="f"/>
            <v:imagedata r:id="rId10" o:title=""/>
            <o:lock v:ext="edit" aspectratio="t"/>
            <w10:wrap type="none"/>
            <w10:anchorlock/>
          </v:shape>
          <w:control r:id="rId637" w:name="Control 494" w:shapeid="_x0000_i1518"/>
        </w:object>
      </w:r>
      <w:r>
        <w:rPr>
          <w:rFonts w:hint="eastAsia" w:ascii="宋体" w:hAnsi="宋体" w:eastAsia="宋体" w:cs="宋体"/>
          <w:kern w:val="0"/>
          <w:sz w:val="24"/>
          <w:szCs w:val="24"/>
        </w:rPr>
        <w:t xml:space="preserve">D. 进程调度 </w:t>
      </w:r>
    </w:p>
    <w:p w14:paraId="4E8730C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【解析】题中提到了“作业”，必然是作业调度，因此：作业调度 正确。</w:t>
      </w:r>
    </w:p>
    <w:p w14:paraId="42555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正确答案是：作业调度</w:t>
      </w:r>
    </w:p>
    <w:p w14:paraId="690B4B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"http://sichuan.ouchn.cn/mod/quiz/comment.php?attempt=15225687&amp;slot=5" </w:instrText>
      </w:r>
      <w:r>
        <w:rPr>
          <w:rFonts w:ascii="宋体" w:hAnsi="宋体" w:eastAsia="宋体" w:cs="宋体"/>
          <w:kern w:val="0"/>
          <w:sz w:val="24"/>
          <w:szCs w:val="24"/>
        </w:rPr>
        <w:fldChar w:fldCharType="separate"/>
      </w:r>
    </w:p>
    <w:p w14:paraId="0CE13BE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C116B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578C1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1" name="图片 1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31A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9" o:spt="201" alt="" type="#_x0000_t201" style="height:18pt;width:72pt;" o:ole="t" filled="f" o:preferrelative="t" stroked="f" coordsize="21600,21600">
            <v:path/>
            <v:fill on="f" focussize="0,0"/>
            <v:stroke on="f"/>
            <v:imagedata r:id="rId639" o:title=""/>
            <o:lock v:ext="edit" aspectratio="t"/>
            <w10:wrap type="none"/>
            <w10:anchorlock/>
          </v:shape>
          <w:control r:id="rId638" w:name="Control 495" w:shapeid="_x0000_i1519"/>
        </w:object>
      </w:r>
    </w:p>
    <w:p w14:paraId="6E51F9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作业调度的关键在于（    ）。</w:t>
      </w:r>
    </w:p>
    <w:p w14:paraId="3CDB910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213B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0" o:spt="201" alt="" type="#_x0000_t201" style="height:15.75pt;width:20.25pt;" o:ole="t" filled="f" o:preferrelative="t" stroked="f" coordsize="21600,21600">
            <v:path/>
            <v:fill on="f" focussize="0,0"/>
            <v:stroke on="f"/>
            <v:imagedata r:id="rId10" o:title=""/>
            <o:lock v:ext="edit" aspectratio="t"/>
            <w10:wrap type="none"/>
            <w10:anchorlock/>
          </v:shape>
          <w:control r:id="rId640" w:name="Control 496" w:shapeid="_x0000_i1520"/>
        </w:object>
      </w:r>
      <w:r>
        <w:rPr>
          <w:rFonts w:hint="eastAsia" w:ascii="宋体" w:hAnsi="宋体" w:eastAsia="宋体" w:cs="宋体"/>
          <w:kern w:val="0"/>
          <w:sz w:val="24"/>
          <w:szCs w:val="24"/>
        </w:rPr>
        <w:t xml:space="preserve">A. 用户作业准备充分 </w:t>
      </w:r>
    </w:p>
    <w:p w14:paraId="4FE99B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1" o:spt="201" alt="" type="#_x0000_t201" style="height:15.75pt;width:20.25pt;" o:ole="t" filled="f" o:preferrelative="t" stroked="f" coordsize="21600,21600">
            <v:path/>
            <v:fill on="f" focussize="0,0"/>
            <v:stroke on="f"/>
            <v:imagedata r:id="rId10" o:title=""/>
            <o:lock v:ext="edit" aspectratio="t"/>
            <w10:wrap type="none"/>
            <w10:anchorlock/>
          </v:shape>
          <w:control r:id="rId641" w:name="Control 497" w:shapeid="_x0000_i1521"/>
        </w:object>
      </w:r>
      <w:r>
        <w:rPr>
          <w:rFonts w:hint="eastAsia" w:ascii="宋体" w:hAnsi="宋体" w:eastAsia="宋体" w:cs="宋体"/>
          <w:kern w:val="0"/>
          <w:sz w:val="24"/>
          <w:szCs w:val="24"/>
        </w:rPr>
        <w:t xml:space="preserve">B. 选择恰当的作业调度算法 </w:t>
      </w:r>
    </w:p>
    <w:p w14:paraId="16DCA7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2" o:spt="201" alt="" type="#_x0000_t201" style="height:15.75pt;width:20.25pt;" o:ole="t" filled="f" o:preferrelative="t" stroked="f" coordsize="21600,21600">
            <v:path/>
            <v:fill on="f" focussize="0,0"/>
            <v:stroke on="f"/>
            <v:imagedata r:id="rId10" o:title=""/>
            <o:lock v:ext="edit" aspectratio="t"/>
            <w10:wrap type="none"/>
            <w10:anchorlock/>
          </v:shape>
          <w:control r:id="rId642" w:name="Control 498" w:shapeid="_x0000_i1522"/>
        </w:object>
      </w:r>
      <w:r>
        <w:rPr>
          <w:rFonts w:hint="eastAsia" w:ascii="宋体" w:hAnsi="宋体" w:eastAsia="宋体" w:cs="宋体"/>
          <w:kern w:val="0"/>
          <w:sz w:val="24"/>
          <w:szCs w:val="24"/>
        </w:rPr>
        <w:t xml:space="preserve">C. 有一个较好的操作环境 </w:t>
      </w:r>
    </w:p>
    <w:p w14:paraId="41F2FF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3" o:spt="201" alt="" type="#_x0000_t201" style="height:15.75pt;width:20.25pt;" o:ole="t" filled="f" o:preferrelative="t" stroked="f" coordsize="21600,21600">
            <v:path/>
            <v:fill on="f" focussize="0,0"/>
            <v:stroke on="f"/>
            <v:imagedata r:id="rId10" o:title=""/>
            <o:lock v:ext="edit" aspectratio="t"/>
            <w10:wrap type="none"/>
            <w10:anchorlock/>
          </v:shape>
          <w:control r:id="rId643" w:name="Control 499" w:shapeid="_x0000_i1523"/>
        </w:object>
      </w:r>
      <w:r>
        <w:rPr>
          <w:rFonts w:hint="eastAsia" w:ascii="宋体" w:hAnsi="宋体" w:eastAsia="宋体" w:cs="宋体"/>
          <w:kern w:val="0"/>
          <w:sz w:val="24"/>
          <w:szCs w:val="24"/>
        </w:rPr>
        <w:t xml:space="preserve">D. 选择恰当的进程管理程序 </w:t>
      </w:r>
    </w:p>
    <w:p w14:paraId="4D5ACD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【解析】调度依据的是某种调度算法，选择恰当的作业调度算法是作业调度的关键。</w:t>
      </w:r>
    </w:p>
    <w:p w14:paraId="23A423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正确答案是：选择恰当的作业调度算法</w:t>
      </w:r>
    </w:p>
    <w:p w14:paraId="676F2A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"http://sichuan.ouchn.cn/mod/quiz/comment.php?attempt=15225687&amp;slot=6" </w:instrText>
      </w:r>
      <w:r>
        <w:rPr>
          <w:rFonts w:ascii="宋体" w:hAnsi="宋体" w:eastAsia="宋体" w:cs="宋体"/>
          <w:kern w:val="0"/>
          <w:sz w:val="24"/>
          <w:szCs w:val="24"/>
        </w:rPr>
        <w:fldChar w:fldCharType="separate"/>
      </w:r>
    </w:p>
    <w:p w14:paraId="06E32F0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DDDFE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BCEA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0" name="图片 1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0AE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4" o:spt="201" alt="" type="#_x0000_t201" style="height:18pt;width:72pt;" o:ole="t" filled="f" o:preferrelative="t" stroked="f" coordsize="21600,21600">
            <v:path/>
            <v:fill on="f" focussize="0,0"/>
            <v:stroke on="f"/>
            <v:imagedata r:id="rId645" o:title=""/>
            <o:lock v:ext="edit" aspectratio="t"/>
            <w10:wrap type="none"/>
            <w10:anchorlock/>
          </v:shape>
          <w:control r:id="rId644" w:name="Control 500" w:shapeid="_x0000_i1524"/>
        </w:object>
      </w:r>
    </w:p>
    <w:p w14:paraId="15BBAD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为了对紧急进程或重要进程进行调度，调度算法应采用（    ）。</w:t>
      </w:r>
    </w:p>
    <w:p w14:paraId="77105B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5563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5" o:spt="201" alt="" type="#_x0000_t201" style="height:15.75pt;width:20.25pt;" o:ole="t" filled="f" o:preferrelative="t" stroked="f" coordsize="21600,21600">
            <v:path/>
            <v:fill on="f" focussize="0,0"/>
            <v:stroke on="f"/>
            <v:imagedata r:id="rId10" o:title=""/>
            <o:lock v:ext="edit" aspectratio="t"/>
            <w10:wrap type="none"/>
            <w10:anchorlock/>
          </v:shape>
          <w:control r:id="rId646" w:name="Control 501" w:shapeid="_x0000_i1525"/>
        </w:object>
      </w:r>
      <w:r>
        <w:rPr>
          <w:rFonts w:hint="eastAsia" w:ascii="宋体" w:hAnsi="宋体" w:eastAsia="宋体" w:cs="宋体"/>
          <w:kern w:val="0"/>
          <w:sz w:val="24"/>
          <w:szCs w:val="24"/>
        </w:rPr>
        <w:t xml:space="preserve">A. 时间片轮转法 </w:t>
      </w:r>
    </w:p>
    <w:p w14:paraId="58FE97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6" o:spt="201" alt="" type="#_x0000_t201" style="height:15.75pt;width:20.25pt;" o:ole="t" filled="f" o:preferrelative="t" stroked="f" coordsize="21600,21600">
            <v:path/>
            <v:fill on="f" focussize="0,0"/>
            <v:stroke on="f"/>
            <v:imagedata r:id="rId10" o:title=""/>
            <o:lock v:ext="edit" aspectratio="t"/>
            <w10:wrap type="none"/>
            <w10:anchorlock/>
          </v:shape>
          <w:control r:id="rId647" w:name="Control 502" w:shapeid="_x0000_i1526"/>
        </w:object>
      </w:r>
      <w:r>
        <w:rPr>
          <w:rFonts w:hint="eastAsia" w:ascii="宋体" w:hAnsi="宋体" w:eastAsia="宋体" w:cs="宋体"/>
          <w:kern w:val="0"/>
          <w:sz w:val="24"/>
          <w:szCs w:val="24"/>
        </w:rPr>
        <w:t xml:space="preserve">B. 先来先服务法 </w:t>
      </w:r>
    </w:p>
    <w:p w14:paraId="7C359B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7" o:spt="201" alt="" type="#_x0000_t201" style="height:15.75pt;width:20.25pt;" o:ole="t" filled="f" o:preferrelative="t" stroked="f" coordsize="21600,21600">
            <v:path/>
            <v:fill on="f" focussize="0,0"/>
            <v:stroke on="f"/>
            <v:imagedata r:id="rId10" o:title=""/>
            <o:lock v:ext="edit" aspectratio="t"/>
            <w10:wrap type="none"/>
            <w10:anchorlock/>
          </v:shape>
          <w:control r:id="rId648" w:name="Control 503" w:shapeid="_x0000_i1527"/>
        </w:object>
      </w:r>
      <w:r>
        <w:rPr>
          <w:rFonts w:hint="eastAsia" w:ascii="宋体" w:hAnsi="宋体" w:eastAsia="宋体" w:cs="宋体"/>
          <w:kern w:val="0"/>
          <w:sz w:val="24"/>
          <w:szCs w:val="24"/>
        </w:rPr>
        <w:t xml:space="preserve">C. 优先级法 </w:t>
      </w:r>
    </w:p>
    <w:p w14:paraId="6F42A3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8" o:spt="201" alt="" type="#_x0000_t201" style="height:15.75pt;width:20.25pt;" o:ole="t" filled="f" o:preferrelative="t" stroked="f" coordsize="21600,21600">
            <v:path/>
            <v:fill on="f" focussize="0,0"/>
            <v:stroke on="f"/>
            <v:imagedata r:id="rId10" o:title=""/>
            <o:lock v:ext="edit" aspectratio="t"/>
            <w10:wrap type="none"/>
            <w10:anchorlock/>
          </v:shape>
          <w:control r:id="rId649" w:name="Control 504" w:shapeid="_x0000_i1528"/>
        </w:object>
      </w:r>
      <w:r>
        <w:rPr>
          <w:rFonts w:hint="eastAsia" w:ascii="宋体" w:hAnsi="宋体" w:eastAsia="宋体" w:cs="宋体"/>
          <w:kern w:val="0"/>
          <w:sz w:val="24"/>
          <w:szCs w:val="24"/>
        </w:rPr>
        <w:t xml:space="preserve">D. 短作业优先法  </w:t>
      </w:r>
    </w:p>
    <w:p w14:paraId="31D8176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【解析】优先级法  正确。急事先办，应采用优先级调度算法。</w:t>
      </w:r>
    </w:p>
    <w:p w14:paraId="1F5C6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正确答案是：优先级法</w:t>
      </w:r>
    </w:p>
    <w:p w14:paraId="789993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"http://sichuan.ouchn.cn/mod/quiz/comment.php?attempt=15225687&amp;slot=7" </w:instrText>
      </w:r>
      <w:r>
        <w:rPr>
          <w:rFonts w:ascii="宋体" w:hAnsi="宋体" w:eastAsia="宋体" w:cs="宋体"/>
          <w:kern w:val="0"/>
          <w:sz w:val="24"/>
          <w:szCs w:val="24"/>
        </w:rPr>
        <w:fldChar w:fldCharType="separate"/>
      </w:r>
    </w:p>
    <w:p w14:paraId="22D6D8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056725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F05234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9" name="图片 1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8FB4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9" o:spt="201" alt="" type="#_x0000_t201" style="height:18pt;width:72pt;" o:ole="t" filled="f" o:preferrelative="t" stroked="f" coordsize="21600,21600">
            <v:path/>
            <v:fill on="f" focussize="0,0"/>
            <v:stroke on="f"/>
            <v:imagedata r:id="rId651" o:title=""/>
            <o:lock v:ext="edit" aspectratio="t"/>
            <w10:wrap type="none"/>
            <w10:anchorlock/>
          </v:shape>
          <w:control r:id="rId650" w:name="Control 505" w:shapeid="_x0000_i1529"/>
        </w:object>
      </w:r>
    </w:p>
    <w:p w14:paraId="729EF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下列中断类型中，属于自愿性中断事件的是（    ）。</w:t>
      </w:r>
    </w:p>
    <w:p w14:paraId="796AEB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4A98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0" o:spt="201" alt="" type="#_x0000_t201" style="height:15.75pt;width:20.25pt;" o:ole="t" filled="f" o:preferrelative="t" stroked="f" coordsize="21600,21600">
            <v:path/>
            <v:fill on="f" focussize="0,0"/>
            <v:stroke on="f"/>
            <v:imagedata r:id="rId10" o:title=""/>
            <o:lock v:ext="edit" aspectratio="t"/>
            <w10:wrap type="none"/>
            <w10:anchorlock/>
          </v:shape>
          <w:control r:id="rId652" w:name="Control 506" w:shapeid="_x0000_i1530"/>
        </w:object>
      </w:r>
      <w:r>
        <w:rPr>
          <w:rFonts w:hint="eastAsia" w:ascii="宋体" w:hAnsi="宋体" w:eastAsia="宋体" w:cs="宋体"/>
          <w:kern w:val="0"/>
          <w:sz w:val="24"/>
          <w:szCs w:val="24"/>
        </w:rPr>
        <w:t xml:space="preserve">A. 外部中断 </w:t>
      </w:r>
    </w:p>
    <w:p w14:paraId="321DED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1" o:spt="201" alt="" type="#_x0000_t201" style="height:15.75pt;width:20.25pt;" o:ole="t" filled="f" o:preferrelative="t" stroked="f" coordsize="21600,21600">
            <v:path/>
            <v:fill on="f" focussize="0,0"/>
            <v:stroke on="f"/>
            <v:imagedata r:id="rId10" o:title=""/>
            <o:lock v:ext="edit" aspectratio="t"/>
            <w10:wrap type="none"/>
            <w10:anchorlock/>
          </v:shape>
          <w:control r:id="rId653" w:name="Control 507" w:shapeid="_x0000_i1531"/>
        </w:object>
      </w:r>
      <w:r>
        <w:rPr>
          <w:rFonts w:hint="eastAsia" w:ascii="宋体" w:hAnsi="宋体" w:eastAsia="宋体" w:cs="宋体"/>
          <w:kern w:val="0"/>
          <w:sz w:val="24"/>
          <w:szCs w:val="24"/>
        </w:rPr>
        <w:t xml:space="preserve">B. 访管中断 </w:t>
      </w:r>
    </w:p>
    <w:p w14:paraId="02B62F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2" o:spt="201" alt="" type="#_x0000_t201" style="height:15.75pt;width:20.25pt;" o:ole="t" filled="f" o:preferrelative="t" stroked="f" coordsize="21600,21600">
            <v:path/>
            <v:fill on="f" focussize="0,0"/>
            <v:stroke on="f"/>
            <v:imagedata r:id="rId10" o:title=""/>
            <o:lock v:ext="edit" aspectratio="t"/>
            <w10:wrap type="none"/>
            <w10:anchorlock/>
          </v:shape>
          <w:control r:id="rId654" w:name="Control 508" w:shapeid="_x0000_i1532"/>
        </w:object>
      </w:r>
      <w:r>
        <w:rPr>
          <w:rFonts w:hint="eastAsia" w:ascii="宋体" w:hAnsi="宋体" w:eastAsia="宋体" w:cs="宋体"/>
          <w:kern w:val="0"/>
          <w:sz w:val="24"/>
          <w:szCs w:val="24"/>
        </w:rPr>
        <w:t xml:space="preserve">C. 程序性中断 </w:t>
      </w:r>
    </w:p>
    <w:p w14:paraId="0FB1F4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3" o:spt="201" alt="" type="#_x0000_t201" style="height:15.75pt;width:20.25pt;" o:ole="t" filled="f" o:preferrelative="t" stroked="f" coordsize="21600,21600">
            <v:path/>
            <v:fill on="f" focussize="0,0"/>
            <v:stroke on="f"/>
            <v:imagedata r:id="rId10" o:title=""/>
            <o:lock v:ext="edit" aspectratio="t"/>
            <w10:wrap type="none"/>
            <w10:anchorlock/>
          </v:shape>
          <w:control r:id="rId655" w:name="Control 509" w:shapeid="_x0000_i1533"/>
        </w:object>
      </w:r>
      <w:r>
        <w:rPr>
          <w:rFonts w:hint="eastAsia" w:ascii="宋体" w:hAnsi="宋体" w:eastAsia="宋体" w:cs="宋体"/>
          <w:kern w:val="0"/>
          <w:sz w:val="24"/>
          <w:szCs w:val="24"/>
        </w:rPr>
        <w:t xml:space="preserve">D. 硬件故障中断 </w:t>
      </w:r>
    </w:p>
    <w:p w14:paraId="645BB3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【解析】访管中断   正确。自愿性中断不属于意外，是指程序员事先安排好的中断事件，目的是为了使用系统服务，访管中断属于此类。</w:t>
      </w:r>
    </w:p>
    <w:p w14:paraId="0342A91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正确答案是：访管中断</w:t>
      </w:r>
    </w:p>
    <w:p w14:paraId="02DDCB4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"http://sichuan.ouchn.cn/mod/quiz/comment.php?attempt=15225687&amp;slot=8" </w:instrText>
      </w:r>
      <w:r>
        <w:rPr>
          <w:rFonts w:ascii="宋体" w:hAnsi="宋体" w:eastAsia="宋体" w:cs="宋体"/>
          <w:kern w:val="0"/>
          <w:sz w:val="24"/>
          <w:szCs w:val="24"/>
        </w:rPr>
        <w:fldChar w:fldCharType="separate"/>
      </w:r>
    </w:p>
    <w:p w14:paraId="41E866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FCF2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2198D3F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8" name="图片 1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276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4" o:spt="201" alt="" type="#_x0000_t201" style="height:18pt;width:72pt;" o:ole="t" filled="f" o:preferrelative="t" stroked="f" coordsize="21600,21600">
            <v:path/>
            <v:fill on="f" focussize="0,0"/>
            <v:stroke on="f"/>
            <v:imagedata r:id="rId657" o:title=""/>
            <o:lock v:ext="edit" aspectratio="t"/>
            <w10:wrap type="none"/>
            <w10:anchorlock/>
          </v:shape>
          <w:control r:id="rId656" w:name="Control 510" w:shapeid="_x0000_i1534"/>
        </w:object>
      </w:r>
    </w:p>
    <w:p w14:paraId="01FEFC9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下列存储管理方式中，存储碎片尽可能少，使内存利用率较高的是（    ）。</w:t>
      </w:r>
    </w:p>
    <w:p w14:paraId="39ECAD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B3F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5" o:spt="201" alt="" type="#_x0000_t201" style="height:15.75pt;width:20.25pt;" o:ole="t" filled="f" o:preferrelative="t" stroked="f" coordsize="21600,21600">
            <v:path/>
            <v:fill on="f" focussize="0,0"/>
            <v:stroke on="f"/>
            <v:imagedata r:id="rId10" o:title=""/>
            <o:lock v:ext="edit" aspectratio="t"/>
            <w10:wrap type="none"/>
            <w10:anchorlock/>
          </v:shape>
          <w:control r:id="rId658" w:name="Control 511" w:shapeid="_x0000_i1535"/>
        </w:object>
      </w:r>
      <w:r>
        <w:rPr>
          <w:rFonts w:hint="eastAsia" w:ascii="宋体" w:hAnsi="宋体" w:eastAsia="宋体" w:cs="宋体"/>
          <w:kern w:val="0"/>
          <w:sz w:val="24"/>
          <w:szCs w:val="24"/>
        </w:rPr>
        <w:t xml:space="preserve">A. 固定分区 </w:t>
      </w:r>
    </w:p>
    <w:p w14:paraId="3E503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6" o:spt="201" alt="" type="#_x0000_t201" style="height:15.75pt;width:20.25pt;" o:ole="t" filled="f" o:preferrelative="t" stroked="f" coordsize="21600,21600">
            <v:path/>
            <v:fill on="f" focussize="0,0"/>
            <v:stroke on="f"/>
            <v:imagedata r:id="rId10" o:title=""/>
            <o:lock v:ext="edit" aspectratio="t"/>
            <w10:wrap type="none"/>
            <w10:anchorlock/>
          </v:shape>
          <w:control r:id="rId659" w:name="Control 512" w:shapeid="_x0000_i1536"/>
        </w:object>
      </w:r>
      <w:r>
        <w:rPr>
          <w:rFonts w:hint="eastAsia" w:ascii="宋体" w:hAnsi="宋体" w:eastAsia="宋体" w:cs="宋体"/>
          <w:kern w:val="0"/>
          <w:sz w:val="24"/>
          <w:szCs w:val="24"/>
        </w:rPr>
        <w:t xml:space="preserve">B. 段页式管理 </w:t>
      </w:r>
    </w:p>
    <w:p w14:paraId="533026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7" o:spt="201" alt="" type="#_x0000_t201" style="height:15.75pt;width:20.25pt;" o:ole="t" filled="f" o:preferrelative="t" stroked="f" coordsize="21600,21600">
            <v:path/>
            <v:fill on="f" focussize="0,0"/>
            <v:stroke on="f"/>
            <v:imagedata r:id="rId10" o:title=""/>
            <o:lock v:ext="edit" aspectratio="t"/>
            <w10:wrap type="none"/>
            <w10:anchorlock/>
          </v:shape>
          <w:control r:id="rId660" w:name="Control 513" w:shapeid="_x0000_i1537"/>
        </w:object>
      </w:r>
      <w:r>
        <w:rPr>
          <w:rFonts w:hint="eastAsia" w:ascii="宋体" w:hAnsi="宋体" w:eastAsia="宋体" w:cs="宋体"/>
          <w:kern w:val="0"/>
          <w:sz w:val="24"/>
          <w:szCs w:val="24"/>
        </w:rPr>
        <w:t xml:space="preserve">C. 分页管理 </w:t>
      </w:r>
    </w:p>
    <w:p w14:paraId="64A11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8" o:spt="201" alt="" type="#_x0000_t201" style="height:15.75pt;width:20.25pt;" o:ole="t" filled="f" o:preferrelative="t" stroked="f" coordsize="21600,21600">
            <v:path/>
            <v:fill on="f" focussize="0,0"/>
            <v:stroke on="f"/>
            <v:imagedata r:id="rId10" o:title=""/>
            <o:lock v:ext="edit" aspectratio="t"/>
            <w10:wrap type="none"/>
            <w10:anchorlock/>
          </v:shape>
          <w:control r:id="rId661" w:name="Control 514" w:shapeid="_x0000_i1538"/>
        </w:object>
      </w:r>
      <w:r>
        <w:rPr>
          <w:rFonts w:hint="eastAsia" w:ascii="宋体" w:hAnsi="宋体" w:eastAsia="宋体" w:cs="宋体"/>
          <w:kern w:val="0"/>
          <w:sz w:val="24"/>
          <w:szCs w:val="24"/>
        </w:rPr>
        <w:t xml:space="preserve">D. 可变分区 </w:t>
      </w:r>
    </w:p>
    <w:p w14:paraId="71A2BE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正确答案是：分页管理</w:t>
      </w:r>
    </w:p>
    <w:p w14:paraId="7F06B6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"http://sichuan.ouchn.cn/mod/quiz/comment.php?attempt=15225687&amp;slot=9" </w:instrText>
      </w:r>
      <w:r>
        <w:rPr>
          <w:rFonts w:ascii="宋体" w:hAnsi="宋体" w:eastAsia="宋体" w:cs="宋体"/>
          <w:kern w:val="0"/>
          <w:sz w:val="24"/>
          <w:szCs w:val="24"/>
        </w:rPr>
        <w:fldChar w:fldCharType="separate"/>
      </w:r>
    </w:p>
    <w:p w14:paraId="172EE99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F3E5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2B4DA0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7" name="图片 1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39B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9" o:spt="201" alt="" type="#_x0000_t201" style="height:18pt;width:72pt;" o:ole="t" filled="f" o:preferrelative="t" stroked="f" coordsize="21600,21600">
            <v:path/>
            <v:fill on="f" focussize="0,0"/>
            <v:stroke on="f"/>
            <v:imagedata r:id="rId663" o:title=""/>
            <o:lock v:ext="edit" aspectratio="t"/>
            <w10:wrap type="none"/>
            <w10:anchorlock/>
          </v:shape>
          <w:control r:id="rId662" w:name="Control 515" w:shapeid="_x0000_i1539"/>
        </w:object>
      </w:r>
    </w:p>
    <w:p w14:paraId="5F19A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在目标程序装入内存时，一次性完成地址修改的方式是（    ）。</w:t>
      </w:r>
    </w:p>
    <w:p w14:paraId="0023542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534B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0" o:spt="201" alt="" type="#_x0000_t201" style="height:15.75pt;width:20.25pt;" o:ole="t" filled="f" o:preferrelative="t" stroked="f" coordsize="21600,21600">
            <v:path/>
            <v:fill on="f" focussize="0,0"/>
            <v:stroke on="f"/>
            <v:imagedata r:id="rId10" o:title=""/>
            <o:lock v:ext="edit" aspectratio="t"/>
            <w10:wrap type="none"/>
            <w10:anchorlock/>
          </v:shape>
          <w:control r:id="rId664" w:name="Control 516" w:shapeid="_x0000_i1540"/>
        </w:object>
      </w:r>
      <w:r>
        <w:rPr>
          <w:rFonts w:hint="eastAsia" w:ascii="宋体" w:hAnsi="宋体" w:eastAsia="宋体" w:cs="宋体"/>
          <w:kern w:val="0"/>
          <w:sz w:val="24"/>
          <w:szCs w:val="24"/>
        </w:rPr>
        <w:t xml:space="preserve">A. 动态重定位 </w:t>
      </w:r>
    </w:p>
    <w:p w14:paraId="2E42EF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1" o:spt="201" alt="" type="#_x0000_t201" style="height:15.75pt;width:20.25pt;" o:ole="t" filled="f" o:preferrelative="t" stroked="f" coordsize="21600,21600">
            <v:path/>
            <v:fill on="f" focussize="0,0"/>
            <v:stroke on="f"/>
            <v:imagedata r:id="rId10" o:title=""/>
            <o:lock v:ext="edit" aspectratio="t"/>
            <w10:wrap type="none"/>
            <w10:anchorlock/>
          </v:shape>
          <w:control r:id="rId665" w:name="Control 517" w:shapeid="_x0000_i1541"/>
        </w:object>
      </w:r>
      <w:r>
        <w:rPr>
          <w:rFonts w:hint="eastAsia" w:ascii="宋体" w:hAnsi="宋体" w:eastAsia="宋体" w:cs="宋体"/>
          <w:kern w:val="0"/>
          <w:sz w:val="24"/>
          <w:szCs w:val="24"/>
        </w:rPr>
        <w:t xml:space="preserve">B. 静态重定位 </w:t>
      </w:r>
    </w:p>
    <w:p w14:paraId="5FD9FC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2" o:spt="201" alt="" type="#_x0000_t201" style="height:15.75pt;width:20.25pt;" o:ole="t" filled="f" o:preferrelative="t" stroked="f" coordsize="21600,21600">
            <v:path/>
            <v:fill on="f" focussize="0,0"/>
            <v:stroke on="f"/>
            <v:imagedata r:id="rId10" o:title=""/>
            <o:lock v:ext="edit" aspectratio="t"/>
            <w10:wrap type="none"/>
            <w10:anchorlock/>
          </v:shape>
          <w:control r:id="rId666" w:name="Control 518" w:shapeid="_x0000_i1542"/>
        </w:object>
      </w:r>
      <w:r>
        <w:rPr>
          <w:rFonts w:hint="eastAsia" w:ascii="宋体" w:hAnsi="宋体" w:eastAsia="宋体" w:cs="宋体"/>
          <w:kern w:val="0"/>
          <w:sz w:val="24"/>
          <w:szCs w:val="24"/>
        </w:rPr>
        <w:t xml:space="preserve">C. 静态连接 </w:t>
      </w:r>
    </w:p>
    <w:p w14:paraId="425B72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3" o:spt="201" alt="" type="#_x0000_t201" style="height:15.75pt;width:20.25pt;" o:ole="t" filled="f" o:preferrelative="t" stroked="f" coordsize="21600,21600">
            <v:path/>
            <v:fill on="f" focussize="0,0"/>
            <v:stroke on="f"/>
            <v:imagedata r:id="rId10" o:title=""/>
            <o:lock v:ext="edit" aspectratio="t"/>
            <w10:wrap type="none"/>
            <w10:anchorlock/>
          </v:shape>
          <w:control r:id="rId667" w:name="Control 519" w:shapeid="_x0000_i1543"/>
        </w:object>
      </w:r>
      <w:r>
        <w:rPr>
          <w:rFonts w:hint="eastAsia" w:ascii="宋体" w:hAnsi="宋体" w:eastAsia="宋体" w:cs="宋体"/>
          <w:kern w:val="0"/>
          <w:sz w:val="24"/>
          <w:szCs w:val="24"/>
        </w:rPr>
        <w:t xml:space="preserve">D. 动态连接 </w:t>
      </w:r>
    </w:p>
    <w:p w14:paraId="16F0A2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正确答案是：静态重定位</w:t>
      </w:r>
    </w:p>
    <w:p w14:paraId="76E98A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"http://sichuan.ouchn.cn/mod/quiz/comment.php?attempt=15225687&amp;slot=10" </w:instrText>
      </w:r>
      <w:r>
        <w:rPr>
          <w:rFonts w:ascii="宋体" w:hAnsi="宋体" w:eastAsia="宋体" w:cs="宋体"/>
          <w:kern w:val="0"/>
          <w:sz w:val="24"/>
          <w:szCs w:val="24"/>
        </w:rPr>
        <w:fldChar w:fldCharType="separate"/>
      </w:r>
    </w:p>
    <w:p w14:paraId="586E04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C6CF18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557C64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6" name="图片 1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9FEC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4" o:spt="201" alt="" type="#_x0000_t201" style="height:18pt;width:72pt;" o:ole="t" filled="f" o:preferrelative="t" stroked="f" coordsize="21600,21600">
            <v:path/>
            <v:fill on="f" focussize="0,0"/>
            <v:stroke on="f"/>
            <v:imagedata r:id="rId669" o:title=""/>
            <o:lock v:ext="edit" aspectratio="t"/>
            <w10:wrap type="none"/>
            <w10:anchorlock/>
          </v:shape>
          <w:control r:id="rId668" w:name="Control 520" w:shapeid="_x0000_i1544"/>
        </w:object>
      </w:r>
    </w:p>
    <w:p w14:paraId="4D728A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在页式存储管理系统中，整个系统的页表个数是（    ）个。</w:t>
      </w:r>
    </w:p>
    <w:p w14:paraId="050FAC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7FD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5" o:spt="201" alt="" type="#_x0000_t201" style="height:15.75pt;width:20.25pt;" o:ole="t" filled="f" o:preferrelative="t" stroked="f" coordsize="21600,21600">
            <v:path/>
            <v:fill on="f" focussize="0,0"/>
            <v:stroke on="f"/>
            <v:imagedata r:id="rId10" o:title=""/>
            <o:lock v:ext="edit" aspectratio="t"/>
            <w10:wrap type="none"/>
            <w10:anchorlock/>
          </v:shape>
          <w:control r:id="rId670" w:name="Control 521" w:shapeid="_x0000_i1545"/>
        </w:object>
      </w:r>
      <w:r>
        <w:rPr>
          <w:rFonts w:hint="eastAsia" w:ascii="宋体" w:hAnsi="宋体" w:eastAsia="宋体" w:cs="宋体"/>
          <w:kern w:val="0"/>
          <w:sz w:val="24"/>
          <w:szCs w:val="24"/>
        </w:rPr>
        <w:t xml:space="preserve">A. 1 </w:t>
      </w:r>
    </w:p>
    <w:p w14:paraId="056761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6" o:spt="201" alt="" type="#_x0000_t201" style="height:15.75pt;width:20.25pt;" o:ole="t" filled="f" o:preferrelative="t" stroked="f" coordsize="21600,21600">
            <v:path/>
            <v:fill on="f" focussize="0,0"/>
            <v:stroke on="f"/>
            <v:imagedata r:id="rId10" o:title=""/>
            <o:lock v:ext="edit" aspectratio="t"/>
            <w10:wrap type="none"/>
            <w10:anchorlock/>
          </v:shape>
          <w:control r:id="rId671" w:name="Control 522" w:shapeid="_x0000_i1546"/>
        </w:object>
      </w:r>
      <w:r>
        <w:rPr>
          <w:rFonts w:hint="eastAsia" w:ascii="宋体" w:hAnsi="宋体" w:eastAsia="宋体" w:cs="宋体"/>
          <w:kern w:val="0"/>
          <w:sz w:val="24"/>
          <w:szCs w:val="24"/>
        </w:rPr>
        <w:t xml:space="preserve">B. 与页面数相同 </w:t>
      </w:r>
    </w:p>
    <w:p w14:paraId="7B05A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7" o:spt="201" alt="" type="#_x0000_t201" style="height:15.75pt;width:20.25pt;" o:ole="t" filled="f" o:preferrelative="t" stroked="f" coordsize="21600,21600">
            <v:path/>
            <v:fill on="f" focussize="0,0"/>
            <v:stroke on="f"/>
            <v:imagedata r:id="rId10" o:title=""/>
            <o:lock v:ext="edit" aspectratio="t"/>
            <w10:wrap type="none"/>
            <w10:anchorlock/>
          </v:shape>
          <w:control r:id="rId672" w:name="Control 523" w:shapeid="_x0000_i1547"/>
        </w:object>
      </w:r>
      <w:r>
        <w:rPr>
          <w:rFonts w:hint="eastAsia" w:ascii="宋体" w:hAnsi="宋体" w:eastAsia="宋体" w:cs="宋体"/>
          <w:kern w:val="0"/>
          <w:sz w:val="24"/>
          <w:szCs w:val="24"/>
        </w:rPr>
        <w:t xml:space="preserve">C. 和装入主存的进程个数相同 </w:t>
      </w:r>
    </w:p>
    <w:p w14:paraId="3D6FE7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8" o:spt="201" alt="" type="#_x0000_t201" style="height:15.75pt;width:20.25pt;" o:ole="t" filled="f" o:preferrelative="t" stroked="f" coordsize="21600,21600">
            <v:path/>
            <v:fill on="f" focussize="0,0"/>
            <v:stroke on="f"/>
            <v:imagedata r:id="rId10" o:title=""/>
            <o:lock v:ext="edit" aspectratio="t"/>
            <w10:wrap type="none"/>
            <w10:anchorlock/>
          </v:shape>
          <w:control r:id="rId673" w:name="Control 524" w:shapeid="_x0000_i1548"/>
        </w:object>
      </w:r>
      <w:r>
        <w:rPr>
          <w:rFonts w:hint="eastAsia" w:ascii="宋体" w:hAnsi="宋体" w:eastAsia="宋体" w:cs="宋体"/>
          <w:kern w:val="0"/>
          <w:sz w:val="24"/>
          <w:szCs w:val="24"/>
        </w:rPr>
        <w:t xml:space="preserve">D. 2 </w:t>
      </w:r>
    </w:p>
    <w:p w14:paraId="2BD4B2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正确答案是：和装入主存的进程个数相同</w:t>
      </w:r>
    </w:p>
    <w:p w14:paraId="0C6DA30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"http://sichuan.ouchn.cn/mod/quiz/comment.php?attempt=15225687&amp;slot=11" </w:instrText>
      </w:r>
      <w:r>
        <w:rPr>
          <w:rFonts w:ascii="宋体" w:hAnsi="宋体" w:eastAsia="宋体" w:cs="宋体"/>
          <w:kern w:val="0"/>
          <w:sz w:val="24"/>
          <w:szCs w:val="24"/>
        </w:rPr>
        <w:fldChar w:fldCharType="separate"/>
      </w:r>
    </w:p>
    <w:p w14:paraId="3598DC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A5D03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59DF4D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5" name="图片 1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A66E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9" o:spt="201" alt="" type="#_x0000_t201" style="height:18pt;width:72pt;" o:ole="t" filled="f" o:preferrelative="t" stroked="f" coordsize="21600,21600">
            <v:path/>
            <v:fill on="f" focussize="0,0"/>
            <v:stroke on="f"/>
            <v:imagedata r:id="rId675" o:title=""/>
            <o:lock v:ext="edit" aspectratio="t"/>
            <w10:wrap type="none"/>
            <w10:anchorlock/>
          </v:shape>
          <w:control r:id="rId674" w:name="Control 525" w:shapeid="_x0000_i1549"/>
        </w:object>
      </w:r>
    </w:p>
    <w:p w14:paraId="701E30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虚拟存储器的容量是由计算机的地址结构决定的，若CPU有32位地址，则它的虚拟地址空间为（    ）字节。</w:t>
      </w:r>
    </w:p>
    <w:p w14:paraId="28D7F8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2E68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0" o:spt="201" alt="" type="#_x0000_t201" style="height:15.75pt;width:20.25pt;" o:ole="t" filled="f" o:preferrelative="t" stroked="f" coordsize="21600,21600">
            <v:path/>
            <v:fill on="f" focussize="0,0"/>
            <v:stroke on="f"/>
            <v:imagedata r:id="rId10" o:title=""/>
            <o:lock v:ext="edit" aspectratio="t"/>
            <w10:wrap type="none"/>
            <w10:anchorlock/>
          </v:shape>
          <w:control r:id="rId676" w:name="Control 526" w:shapeid="_x0000_i1550"/>
        </w:object>
      </w:r>
      <w:r>
        <w:rPr>
          <w:rFonts w:hint="eastAsia" w:ascii="宋体" w:hAnsi="宋体" w:eastAsia="宋体" w:cs="宋体"/>
          <w:kern w:val="0"/>
          <w:sz w:val="24"/>
          <w:szCs w:val="24"/>
        </w:rPr>
        <w:t xml:space="preserve">A. 4G </w:t>
      </w:r>
    </w:p>
    <w:p w14:paraId="285152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1" o:spt="201" alt="" type="#_x0000_t201" style="height:15.75pt;width:20.25pt;" o:ole="t" filled="f" o:preferrelative="t" stroked="f" coordsize="21600,21600">
            <v:path/>
            <v:fill on="f" focussize="0,0"/>
            <v:stroke on="f"/>
            <v:imagedata r:id="rId10" o:title=""/>
            <o:lock v:ext="edit" aspectratio="t"/>
            <w10:wrap type="none"/>
            <w10:anchorlock/>
          </v:shape>
          <w:control r:id="rId677" w:name="Control 527" w:shapeid="_x0000_i1551"/>
        </w:object>
      </w:r>
      <w:r>
        <w:rPr>
          <w:rFonts w:hint="eastAsia" w:ascii="宋体" w:hAnsi="宋体" w:eastAsia="宋体" w:cs="宋体"/>
          <w:kern w:val="0"/>
          <w:sz w:val="24"/>
          <w:szCs w:val="24"/>
        </w:rPr>
        <w:t xml:space="preserve">B. 2G </w:t>
      </w:r>
    </w:p>
    <w:p w14:paraId="695A12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2" o:spt="201" alt="" type="#_x0000_t201" style="height:15.75pt;width:20.25pt;" o:ole="t" filled="f" o:preferrelative="t" stroked="f" coordsize="21600,21600">
            <v:path/>
            <v:fill on="f" focussize="0,0"/>
            <v:stroke on="f"/>
            <v:imagedata r:id="rId10" o:title=""/>
            <o:lock v:ext="edit" aspectratio="t"/>
            <w10:wrap type="none"/>
            <w10:anchorlock/>
          </v:shape>
          <w:control r:id="rId678" w:name="Control 528" w:shapeid="_x0000_i1552"/>
        </w:object>
      </w:r>
      <w:r>
        <w:rPr>
          <w:rFonts w:hint="eastAsia" w:ascii="宋体" w:hAnsi="宋体" w:eastAsia="宋体" w:cs="宋体"/>
          <w:kern w:val="0"/>
          <w:sz w:val="24"/>
          <w:szCs w:val="24"/>
        </w:rPr>
        <w:t xml:space="preserve">C. 100K </w:t>
      </w:r>
    </w:p>
    <w:p w14:paraId="698D3E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3" o:spt="201" alt="" type="#_x0000_t201" style="height:15.75pt;width:20.25pt;" o:ole="t" filled="f" o:preferrelative="t" stroked="f" coordsize="21600,21600">
            <v:path/>
            <v:fill on="f" focussize="0,0"/>
            <v:stroke on="f"/>
            <v:imagedata r:id="rId10" o:title=""/>
            <o:lock v:ext="edit" aspectratio="t"/>
            <w10:wrap type="none"/>
            <w10:anchorlock/>
          </v:shape>
          <w:control r:id="rId679" w:name="Control 529" w:shapeid="_x0000_i1553"/>
        </w:object>
      </w:r>
      <w:r>
        <w:rPr>
          <w:rFonts w:hint="eastAsia" w:ascii="宋体" w:hAnsi="宋体" w:eastAsia="宋体" w:cs="宋体"/>
          <w:kern w:val="0"/>
          <w:sz w:val="24"/>
          <w:szCs w:val="24"/>
        </w:rPr>
        <w:t xml:space="preserve">D. 640K </w:t>
      </w:r>
    </w:p>
    <w:p w14:paraId="71EED7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正确答案是：4G</w:t>
      </w:r>
    </w:p>
    <w:p w14:paraId="68EC0E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"http://sichuan.ouchn.cn/mod/quiz/comment.php?attempt=15225687&amp;slot=12" </w:instrText>
      </w:r>
      <w:r>
        <w:rPr>
          <w:rFonts w:ascii="宋体" w:hAnsi="宋体" w:eastAsia="宋体" w:cs="宋体"/>
          <w:kern w:val="0"/>
          <w:sz w:val="24"/>
          <w:szCs w:val="24"/>
        </w:rPr>
        <w:fldChar w:fldCharType="separate"/>
      </w:r>
    </w:p>
    <w:p w14:paraId="7B3DB0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74E96C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8A62F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4" name="图片 1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CB05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4" o:spt="201" alt="" type="#_x0000_t201" style="height:18pt;width:72pt;" o:ole="t" filled="f" o:preferrelative="t" stroked="f" coordsize="21600,21600">
            <v:path/>
            <v:fill on="f" focussize="0,0"/>
            <v:stroke on="f"/>
            <v:imagedata r:id="rId681" o:title=""/>
            <o:lock v:ext="edit" aspectratio="t"/>
            <w10:wrap type="none"/>
            <w10:anchorlock/>
          </v:shape>
          <w:control r:id="rId680" w:name="Control 530" w:shapeid="_x0000_i1554"/>
        </w:object>
      </w:r>
    </w:p>
    <w:p w14:paraId="117554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最容易形成很多小碎片的可变分区算法是（    ）。</w:t>
      </w:r>
    </w:p>
    <w:p w14:paraId="5C58F0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FC0B8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5" o:spt="201" alt="" type="#_x0000_t201" style="height:15.75pt;width:20.25pt;" o:ole="t" filled="f" o:preferrelative="t" stroked="f" coordsize="21600,21600">
            <v:path/>
            <v:fill on="f" focussize="0,0"/>
            <v:stroke on="f"/>
            <v:imagedata r:id="rId10" o:title=""/>
            <o:lock v:ext="edit" aspectratio="t"/>
            <w10:wrap type="none"/>
            <w10:anchorlock/>
          </v:shape>
          <w:control r:id="rId682" w:name="Control 531" w:shapeid="_x0000_i1555"/>
        </w:object>
      </w:r>
      <w:r>
        <w:rPr>
          <w:rFonts w:hint="eastAsia" w:ascii="宋体" w:hAnsi="宋体" w:eastAsia="宋体" w:cs="宋体"/>
          <w:kern w:val="0"/>
          <w:sz w:val="24"/>
          <w:szCs w:val="24"/>
        </w:rPr>
        <w:t xml:space="preserve">A. 位示图法 </w:t>
      </w:r>
    </w:p>
    <w:p w14:paraId="13D6C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6" o:spt="201" alt="" type="#_x0000_t201" style="height:15.75pt;width:20.25pt;" o:ole="t" filled="f" o:preferrelative="t" stroked="f" coordsize="21600,21600">
            <v:path/>
            <v:fill on="f" focussize="0,0"/>
            <v:stroke on="f"/>
            <v:imagedata r:id="rId10" o:title=""/>
            <o:lock v:ext="edit" aspectratio="t"/>
            <w10:wrap type="none"/>
            <w10:anchorlock/>
          </v:shape>
          <w:control r:id="rId683" w:name="Control 532" w:shapeid="_x0000_i1556"/>
        </w:object>
      </w:r>
      <w:r>
        <w:rPr>
          <w:rFonts w:hint="eastAsia" w:ascii="宋体" w:hAnsi="宋体" w:eastAsia="宋体" w:cs="宋体"/>
          <w:kern w:val="0"/>
          <w:sz w:val="24"/>
          <w:szCs w:val="24"/>
        </w:rPr>
        <w:t xml:space="preserve">B. 最先适应算法 </w:t>
      </w:r>
    </w:p>
    <w:p w14:paraId="6105E4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7" o:spt="201" alt="" type="#_x0000_t201" style="height:15.75pt;width:20.25pt;" o:ole="t" filled="f" o:preferrelative="t" stroked="f" coordsize="21600,21600">
            <v:path/>
            <v:fill on="f" focussize="0,0"/>
            <v:stroke on="f"/>
            <v:imagedata r:id="rId10" o:title=""/>
            <o:lock v:ext="edit" aspectratio="t"/>
            <w10:wrap type="none"/>
            <w10:anchorlock/>
          </v:shape>
          <w:control r:id="rId684" w:name="Control 533" w:shapeid="_x0000_i1557"/>
        </w:object>
      </w:r>
      <w:r>
        <w:rPr>
          <w:rFonts w:hint="eastAsia" w:ascii="宋体" w:hAnsi="宋体" w:eastAsia="宋体" w:cs="宋体"/>
          <w:kern w:val="0"/>
          <w:sz w:val="24"/>
          <w:szCs w:val="24"/>
        </w:rPr>
        <w:t xml:space="preserve">C. 最佳适应算法 </w:t>
      </w:r>
    </w:p>
    <w:p w14:paraId="455449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8" o:spt="201" alt="" type="#_x0000_t201" style="height:15.75pt;width:20.25pt;" o:ole="t" filled="f" o:preferrelative="t" stroked="f" coordsize="21600,21600">
            <v:path/>
            <v:fill on="f" focussize="0,0"/>
            <v:stroke on="f"/>
            <v:imagedata r:id="rId10" o:title=""/>
            <o:lock v:ext="edit" aspectratio="t"/>
            <w10:wrap type="none"/>
            <w10:anchorlock/>
          </v:shape>
          <w:control r:id="rId685" w:name="Control 534" w:shapeid="_x0000_i1558"/>
        </w:object>
      </w:r>
      <w:r>
        <w:rPr>
          <w:rFonts w:hint="eastAsia" w:ascii="宋体" w:hAnsi="宋体" w:eastAsia="宋体" w:cs="宋体"/>
          <w:kern w:val="0"/>
          <w:sz w:val="24"/>
          <w:szCs w:val="24"/>
        </w:rPr>
        <w:t xml:space="preserve">D. 以上都不是 </w:t>
      </w:r>
    </w:p>
    <w:p w14:paraId="6FA29E3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正确答案是：最佳适应算法</w:t>
      </w:r>
    </w:p>
    <w:p w14:paraId="4D96F8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"http://sichuan.ouchn.cn/mod/quiz/comment.php?attempt=15225687&amp;slot=13" </w:instrText>
      </w:r>
      <w:r>
        <w:rPr>
          <w:rFonts w:ascii="宋体" w:hAnsi="宋体" w:eastAsia="宋体" w:cs="宋体"/>
          <w:kern w:val="0"/>
          <w:sz w:val="24"/>
          <w:szCs w:val="24"/>
        </w:rPr>
        <w:fldChar w:fldCharType="separate"/>
      </w:r>
    </w:p>
    <w:p w14:paraId="4FF6FC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034A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F042E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3" name="图片 1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A871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9" o:spt="201" alt="" type="#_x0000_t201" style="height:18pt;width:72pt;" o:ole="t" filled="f" o:preferrelative="t" stroked="f" coordsize="21600,21600">
            <v:path/>
            <v:fill on="f" focussize="0,0"/>
            <v:stroke on="f"/>
            <v:imagedata r:id="rId687" o:title=""/>
            <o:lock v:ext="edit" aspectratio="t"/>
            <w10:wrap type="none"/>
            <w10:anchorlock/>
          </v:shape>
          <w:control r:id="rId686" w:name="Control 535" w:shapeid="_x0000_i1559"/>
        </w:object>
      </w:r>
    </w:p>
    <w:p w14:paraId="5C7AC8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动态重定位是在程序（    ）期间，每次访问内存之前进行重定位。</w:t>
      </w:r>
    </w:p>
    <w:p w14:paraId="656A89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745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0" o:spt="201" alt="" type="#_x0000_t201" style="height:15.75pt;width:20.25pt;" o:ole="t" filled="f" o:preferrelative="t" stroked="f" coordsize="21600,21600">
            <v:path/>
            <v:fill on="f" focussize="0,0"/>
            <v:stroke on="f"/>
            <v:imagedata r:id="rId10" o:title=""/>
            <o:lock v:ext="edit" aspectratio="t"/>
            <w10:wrap type="none"/>
            <w10:anchorlock/>
          </v:shape>
          <w:control r:id="rId688" w:name="Control 536" w:shapeid="_x0000_i1560"/>
        </w:object>
      </w:r>
      <w:r>
        <w:rPr>
          <w:rFonts w:hint="eastAsia" w:ascii="宋体" w:hAnsi="宋体" w:eastAsia="宋体" w:cs="宋体"/>
          <w:kern w:val="0"/>
          <w:sz w:val="24"/>
          <w:szCs w:val="24"/>
        </w:rPr>
        <w:t xml:space="preserve">A. 编译 </w:t>
      </w:r>
    </w:p>
    <w:p w14:paraId="67FE95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1" o:spt="201" alt="" type="#_x0000_t201" style="height:15.75pt;width:20.25pt;" o:ole="t" filled="f" o:preferrelative="t" stroked="f" coordsize="21600,21600">
            <v:path/>
            <v:fill on="f" focussize="0,0"/>
            <v:stroke on="f"/>
            <v:imagedata r:id="rId10" o:title=""/>
            <o:lock v:ext="edit" aspectratio="t"/>
            <w10:wrap type="none"/>
            <w10:anchorlock/>
          </v:shape>
          <w:control r:id="rId689" w:name="Control 537" w:shapeid="_x0000_i1561"/>
        </w:object>
      </w:r>
      <w:r>
        <w:rPr>
          <w:rFonts w:hint="eastAsia" w:ascii="宋体" w:hAnsi="宋体" w:eastAsia="宋体" w:cs="宋体"/>
          <w:kern w:val="0"/>
          <w:sz w:val="24"/>
          <w:szCs w:val="24"/>
        </w:rPr>
        <w:t xml:space="preserve">B. 修改 </w:t>
      </w:r>
    </w:p>
    <w:p w14:paraId="4BEFB4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2" o:spt="201" alt="" type="#_x0000_t201" style="height:15.75pt;width:20.25pt;" o:ole="t" filled="f" o:preferrelative="t" stroked="f" coordsize="21600,21600">
            <v:path/>
            <v:fill on="f" focussize="0,0"/>
            <v:stroke on="f"/>
            <v:imagedata r:id="rId10" o:title=""/>
            <o:lock v:ext="edit" aspectratio="t"/>
            <w10:wrap type="none"/>
            <w10:anchorlock/>
          </v:shape>
          <w:control r:id="rId690" w:name="Control 538" w:shapeid="_x0000_i1562"/>
        </w:object>
      </w:r>
      <w:r>
        <w:rPr>
          <w:rFonts w:hint="eastAsia" w:ascii="宋体" w:hAnsi="宋体" w:eastAsia="宋体" w:cs="宋体"/>
          <w:kern w:val="0"/>
          <w:sz w:val="24"/>
          <w:szCs w:val="24"/>
        </w:rPr>
        <w:t xml:space="preserve">C. 装入 </w:t>
      </w:r>
    </w:p>
    <w:p w14:paraId="2E757D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3" o:spt="201" alt="" type="#_x0000_t201" style="height:15.75pt;width:20.25pt;" o:ole="t" filled="f" o:preferrelative="t" stroked="f" coordsize="21600,21600">
            <v:path/>
            <v:fill on="f" focussize="0,0"/>
            <v:stroke on="f"/>
            <v:imagedata r:id="rId10" o:title=""/>
            <o:lock v:ext="edit" aspectratio="t"/>
            <w10:wrap type="none"/>
            <w10:anchorlock/>
          </v:shape>
          <w:control r:id="rId691" w:name="Control 539" w:shapeid="_x0000_i1563"/>
        </w:object>
      </w:r>
      <w:r>
        <w:rPr>
          <w:rFonts w:hint="eastAsia" w:ascii="宋体" w:hAnsi="宋体" w:eastAsia="宋体" w:cs="宋体"/>
          <w:kern w:val="0"/>
          <w:sz w:val="24"/>
          <w:szCs w:val="24"/>
        </w:rPr>
        <w:t xml:space="preserve">D. 执行 </w:t>
      </w:r>
    </w:p>
    <w:p w14:paraId="2884F0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305020D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"http://sichuan.ouchn.cn/mod/quiz/comment.php?attempt=15225687&amp;slot=14" </w:instrText>
      </w:r>
      <w:r>
        <w:rPr>
          <w:rFonts w:ascii="宋体" w:hAnsi="宋体" w:eastAsia="宋体" w:cs="宋体"/>
          <w:kern w:val="0"/>
          <w:sz w:val="24"/>
          <w:szCs w:val="24"/>
        </w:rPr>
        <w:fldChar w:fldCharType="separate"/>
      </w:r>
    </w:p>
    <w:p w14:paraId="07AA6C7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FE3F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49E37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2" name="图片 1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197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4" o:spt="201" alt="" type="#_x0000_t201" style="height:18pt;width:72pt;" o:ole="t" filled="f" o:preferrelative="t" stroked="f" coordsize="21600,21600">
            <v:path/>
            <v:fill on="f" focussize="0,0"/>
            <v:stroke on="f"/>
            <v:imagedata r:id="rId693" o:title=""/>
            <o:lock v:ext="edit" aspectratio="t"/>
            <w10:wrap type="none"/>
            <w10:anchorlock/>
          </v:shape>
          <w:control r:id="rId692" w:name="Control 540" w:shapeid="_x0000_i1564"/>
        </w:object>
      </w:r>
    </w:p>
    <w:p w14:paraId="68BA4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可由CPU调用执行的程序所对应的地址空间为（    ）。</w:t>
      </w:r>
    </w:p>
    <w:p w14:paraId="6A3E7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F8C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5" o:spt="201" alt="" type="#_x0000_t201" style="height:15.75pt;width:20.25pt;" o:ole="t" filled="f" o:preferrelative="t" stroked="f" coordsize="21600,21600">
            <v:path/>
            <v:fill on="f" focussize="0,0"/>
            <v:stroke on="f"/>
            <v:imagedata r:id="rId10" o:title=""/>
            <o:lock v:ext="edit" aspectratio="t"/>
            <w10:wrap type="none"/>
            <w10:anchorlock/>
          </v:shape>
          <w:control r:id="rId694" w:name="Control 541" w:shapeid="_x0000_i1565"/>
        </w:object>
      </w:r>
      <w:r>
        <w:rPr>
          <w:rFonts w:hint="eastAsia" w:ascii="宋体" w:hAnsi="宋体" w:eastAsia="宋体" w:cs="宋体"/>
          <w:kern w:val="0"/>
          <w:sz w:val="24"/>
          <w:szCs w:val="24"/>
        </w:rPr>
        <w:t xml:space="preserve">A. 逻辑地址空间 </w:t>
      </w:r>
    </w:p>
    <w:p w14:paraId="00AE58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6" o:spt="201" alt="" type="#_x0000_t201" style="height:15.75pt;width:20.25pt;" o:ole="t" filled="f" o:preferrelative="t" stroked="f" coordsize="21600,21600">
            <v:path/>
            <v:fill on="f" focussize="0,0"/>
            <v:stroke on="f"/>
            <v:imagedata r:id="rId10" o:title=""/>
            <o:lock v:ext="edit" aspectratio="t"/>
            <w10:wrap type="none"/>
            <w10:anchorlock/>
          </v:shape>
          <w:control r:id="rId695" w:name="Control 542" w:shapeid="_x0000_i1566"/>
        </w:object>
      </w:r>
      <w:r>
        <w:rPr>
          <w:rFonts w:hint="eastAsia" w:ascii="宋体" w:hAnsi="宋体" w:eastAsia="宋体" w:cs="宋体"/>
          <w:kern w:val="0"/>
          <w:sz w:val="24"/>
          <w:szCs w:val="24"/>
        </w:rPr>
        <w:t xml:space="preserve">B. 虚拟地址空间 </w:t>
      </w:r>
    </w:p>
    <w:p w14:paraId="46E60E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7" o:spt="201" alt="" type="#_x0000_t201" style="height:15.75pt;width:20.25pt;" o:ole="t" filled="f" o:preferrelative="t" stroked="f" coordsize="21600,21600">
            <v:path/>
            <v:fill on="f" focussize="0,0"/>
            <v:stroke on="f"/>
            <v:imagedata r:id="rId10" o:title=""/>
            <o:lock v:ext="edit" aspectratio="t"/>
            <w10:wrap type="none"/>
            <w10:anchorlock/>
          </v:shape>
          <w:control r:id="rId696" w:name="Control 543" w:shapeid="_x0000_i1567"/>
        </w:object>
      </w:r>
      <w:r>
        <w:rPr>
          <w:rFonts w:hint="eastAsia" w:ascii="宋体" w:hAnsi="宋体" w:eastAsia="宋体" w:cs="宋体"/>
          <w:kern w:val="0"/>
          <w:sz w:val="24"/>
          <w:szCs w:val="24"/>
        </w:rPr>
        <w:t xml:space="preserve">C. 物理空间 </w:t>
      </w:r>
    </w:p>
    <w:p w14:paraId="4D0AA0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8" o:spt="201" alt="" type="#_x0000_t201" style="height:15.75pt;width:20.25pt;" o:ole="t" filled="f" o:preferrelative="t" stroked="f" coordsize="21600,21600">
            <v:path/>
            <v:fill on="f" focussize="0,0"/>
            <v:stroke on="f"/>
            <v:imagedata r:id="rId10" o:title=""/>
            <o:lock v:ext="edit" aspectratio="t"/>
            <w10:wrap type="none"/>
            <w10:anchorlock/>
          </v:shape>
          <w:control r:id="rId697" w:name="Control 544" w:shapeid="_x0000_i1568"/>
        </w:object>
      </w:r>
      <w:r>
        <w:rPr>
          <w:rFonts w:hint="eastAsia" w:ascii="宋体" w:hAnsi="宋体" w:eastAsia="宋体" w:cs="宋体"/>
          <w:kern w:val="0"/>
          <w:sz w:val="24"/>
          <w:szCs w:val="24"/>
        </w:rPr>
        <w:t xml:space="preserve">D. 符号名空间 </w:t>
      </w:r>
    </w:p>
    <w:p w14:paraId="11A5A9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正确答案是：物理空间</w:t>
      </w:r>
    </w:p>
    <w:p w14:paraId="3FAA60D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"http://sichuan.ouchn.cn/mod/quiz/comment.php?attempt=15225687&amp;slot=15" </w:instrText>
      </w:r>
      <w:r>
        <w:rPr>
          <w:rFonts w:ascii="宋体" w:hAnsi="宋体" w:eastAsia="宋体" w:cs="宋体"/>
          <w:kern w:val="0"/>
          <w:sz w:val="24"/>
          <w:szCs w:val="24"/>
        </w:rPr>
        <w:fldChar w:fldCharType="separate"/>
      </w:r>
    </w:p>
    <w:p w14:paraId="0360B15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5F87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05611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1" name="图片 1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A6B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9" o:spt="201" alt="" type="#_x0000_t201" style="height:18pt;width:72pt;" o:ole="t" filled="f" o:preferrelative="t" stroked="f" coordsize="21600,21600">
            <v:path/>
            <v:fill on="f" focussize="0,0"/>
            <v:stroke on="f"/>
            <v:imagedata r:id="rId699" o:title=""/>
            <o:lock v:ext="edit" aspectratio="t"/>
            <w10:wrap type="none"/>
            <w10:anchorlock/>
          </v:shape>
          <w:control r:id="rId698" w:name="Control 545" w:shapeid="_x0000_i1569"/>
        </w:object>
      </w:r>
    </w:p>
    <w:p w14:paraId="637097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把逻辑地址转变为内存物理地址的过程称作（    ）。</w:t>
      </w:r>
    </w:p>
    <w:p w14:paraId="7E590F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8D71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0" o:spt="201" alt="" type="#_x0000_t201" style="height:15.75pt;width:20.25pt;" o:ole="t" filled="f" o:preferrelative="t" stroked="f" coordsize="21600,21600">
            <v:path/>
            <v:fill on="f" focussize="0,0"/>
            <v:stroke on="f"/>
            <v:imagedata r:id="rId10" o:title=""/>
            <o:lock v:ext="edit" aspectratio="t"/>
            <w10:wrap type="none"/>
            <w10:anchorlock/>
          </v:shape>
          <w:control r:id="rId700" w:name="Control 546" w:shapeid="_x0000_i1570"/>
        </w:object>
      </w:r>
      <w:r>
        <w:rPr>
          <w:rFonts w:hint="eastAsia" w:ascii="宋体" w:hAnsi="宋体" w:eastAsia="宋体" w:cs="宋体"/>
          <w:kern w:val="0"/>
          <w:sz w:val="24"/>
          <w:szCs w:val="24"/>
        </w:rPr>
        <w:t xml:space="preserve">A. 连接 </w:t>
      </w:r>
    </w:p>
    <w:p w14:paraId="0D8CF0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1" o:spt="201" alt="" type="#_x0000_t201" style="height:15.75pt;width:20.25pt;" o:ole="t" filled="f" o:preferrelative="t" stroked="f" coordsize="21600,21600">
            <v:path/>
            <v:fill on="f" focussize="0,0"/>
            <v:stroke on="f"/>
            <v:imagedata r:id="rId10" o:title=""/>
            <o:lock v:ext="edit" aspectratio="t"/>
            <w10:wrap type="none"/>
            <w10:anchorlock/>
          </v:shape>
          <w:control r:id="rId701" w:name="Control 547" w:shapeid="_x0000_i1571"/>
        </w:object>
      </w:r>
      <w:r>
        <w:rPr>
          <w:rFonts w:hint="eastAsia" w:ascii="宋体" w:hAnsi="宋体" w:eastAsia="宋体" w:cs="宋体"/>
          <w:kern w:val="0"/>
          <w:sz w:val="24"/>
          <w:szCs w:val="24"/>
        </w:rPr>
        <w:t xml:space="preserve">B. 重定位 </w:t>
      </w:r>
    </w:p>
    <w:p w14:paraId="11C84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2" o:spt="201" alt="" type="#_x0000_t201" style="height:15.75pt;width:20.25pt;" o:ole="t" filled="f" o:preferrelative="t" stroked="f" coordsize="21600,21600">
            <v:path/>
            <v:fill on="f" focussize="0,0"/>
            <v:stroke on="f"/>
            <v:imagedata r:id="rId10" o:title=""/>
            <o:lock v:ext="edit" aspectratio="t"/>
            <w10:wrap type="none"/>
            <w10:anchorlock/>
          </v:shape>
          <w:control r:id="rId702" w:name="Control 548" w:shapeid="_x0000_i1572"/>
        </w:object>
      </w:r>
      <w:r>
        <w:rPr>
          <w:rFonts w:hint="eastAsia" w:ascii="宋体" w:hAnsi="宋体" w:eastAsia="宋体" w:cs="宋体"/>
          <w:kern w:val="0"/>
          <w:sz w:val="24"/>
          <w:szCs w:val="24"/>
        </w:rPr>
        <w:t xml:space="preserve">C. 运行 </w:t>
      </w:r>
    </w:p>
    <w:p w14:paraId="5762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3" o:spt="201" alt="" type="#_x0000_t201" style="height:15.75pt;width:20.25pt;" o:ole="t" filled="f" o:preferrelative="t" stroked="f" coordsize="21600,21600">
            <v:path/>
            <v:fill on="f" focussize="0,0"/>
            <v:stroke on="f"/>
            <v:imagedata r:id="rId10" o:title=""/>
            <o:lock v:ext="edit" aspectratio="t"/>
            <w10:wrap type="none"/>
            <w10:anchorlock/>
          </v:shape>
          <w:control r:id="rId703" w:name="Control 549" w:shapeid="_x0000_i1573"/>
        </w:object>
      </w:r>
      <w:r>
        <w:rPr>
          <w:rFonts w:hint="eastAsia" w:ascii="宋体" w:hAnsi="宋体" w:eastAsia="宋体" w:cs="宋体"/>
          <w:kern w:val="0"/>
          <w:sz w:val="24"/>
          <w:szCs w:val="24"/>
        </w:rPr>
        <w:t xml:space="preserve">D. 编译 </w:t>
      </w:r>
    </w:p>
    <w:p w14:paraId="7AFDD7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正确答案是：重定位</w:t>
      </w:r>
    </w:p>
    <w:p w14:paraId="3C2A209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"http://sichuan.ouchn.cn/mod/quiz/comment.php?attempt=15225687&amp;slot=16" </w:instrText>
      </w:r>
      <w:r>
        <w:rPr>
          <w:rFonts w:ascii="宋体" w:hAnsi="宋体" w:eastAsia="宋体" w:cs="宋体"/>
          <w:kern w:val="0"/>
          <w:sz w:val="24"/>
          <w:szCs w:val="24"/>
        </w:rPr>
        <w:fldChar w:fldCharType="separate"/>
      </w:r>
    </w:p>
    <w:p w14:paraId="70F69E8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2985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95BC11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0" name="图片 1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F7DB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4" o:spt="201" alt="" type="#_x0000_t201" style="height:18pt;width:72pt;" o:ole="t" filled="f" o:preferrelative="t" stroked="f" coordsize="21600,21600">
            <v:path/>
            <v:fill on="f" focussize="0,0"/>
            <v:stroke on="f"/>
            <v:imagedata r:id="rId705" o:title=""/>
            <o:lock v:ext="edit" aspectratio="t"/>
            <w10:wrap type="none"/>
            <w10:anchorlock/>
          </v:shape>
          <w:control r:id="rId704" w:name="Control 550" w:shapeid="_x0000_i1574"/>
        </w:object>
      </w:r>
    </w:p>
    <w:p w14:paraId="0EDBE2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固定分区中各分区的大小是（    ）。</w:t>
      </w:r>
    </w:p>
    <w:p w14:paraId="54F5D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DE61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5" o:spt="201" alt="" type="#_x0000_t201" style="height:15.75pt;width:20.25pt;" o:ole="t" filled="f" o:preferrelative="t" stroked="f" coordsize="21600,21600">
            <v:path/>
            <v:fill on="f" focussize="0,0"/>
            <v:stroke on="f"/>
            <v:imagedata r:id="rId10" o:title=""/>
            <o:lock v:ext="edit" aspectratio="t"/>
            <w10:wrap type="none"/>
            <w10:anchorlock/>
          </v:shape>
          <w:control r:id="rId706" w:name="Control 551" w:shapeid="_x0000_i1575"/>
        </w:object>
      </w:r>
      <w:r>
        <w:rPr>
          <w:rFonts w:hint="eastAsia" w:ascii="宋体" w:hAnsi="宋体" w:eastAsia="宋体" w:cs="宋体"/>
          <w:kern w:val="0"/>
          <w:sz w:val="24"/>
          <w:szCs w:val="24"/>
        </w:rPr>
        <w:t xml:space="preserve">A. 相同或者不同，但预先固定 </w:t>
      </w:r>
    </w:p>
    <w:p w14:paraId="73F61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6" o:spt="201" alt="" type="#_x0000_t201" style="height:15.75pt;width:20.25pt;" o:ole="t" filled="f" o:preferrelative="t" stroked="f" coordsize="21600,21600">
            <v:path/>
            <v:fill on="f" focussize="0,0"/>
            <v:stroke on="f"/>
            <v:imagedata r:id="rId10" o:title=""/>
            <o:lock v:ext="edit" aspectratio="t"/>
            <w10:wrap type="none"/>
            <w10:anchorlock/>
          </v:shape>
          <w:control r:id="rId707" w:name="Control 552" w:shapeid="_x0000_i1576"/>
        </w:object>
      </w:r>
      <w:r>
        <w:rPr>
          <w:rFonts w:hint="eastAsia" w:ascii="宋体" w:hAnsi="宋体" w:eastAsia="宋体" w:cs="宋体"/>
          <w:kern w:val="0"/>
          <w:sz w:val="24"/>
          <w:szCs w:val="24"/>
        </w:rPr>
        <w:t xml:space="preserve">B. 根据进程要求确定 </w:t>
      </w:r>
    </w:p>
    <w:p w14:paraId="58EE5D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7" o:spt="201" alt="" type="#_x0000_t201" style="height:15.75pt;width:20.25pt;" o:ole="t" filled="f" o:preferrelative="t" stroked="f" coordsize="21600,21600">
            <v:path/>
            <v:fill on="f" focussize="0,0"/>
            <v:stroke on="f"/>
            <v:imagedata r:id="rId10" o:title=""/>
            <o:lock v:ext="edit" aspectratio="t"/>
            <w10:wrap type="none"/>
            <w10:anchorlock/>
          </v:shape>
          <w:control r:id="rId708" w:name="Control 553" w:shapeid="_x0000_i1577"/>
        </w:object>
      </w:r>
      <w:r>
        <w:rPr>
          <w:rFonts w:hint="eastAsia" w:ascii="宋体" w:hAnsi="宋体" w:eastAsia="宋体" w:cs="宋体"/>
          <w:kern w:val="0"/>
          <w:sz w:val="24"/>
          <w:szCs w:val="24"/>
        </w:rPr>
        <w:t xml:space="preserve">C. 随进程个数而定 </w:t>
      </w:r>
    </w:p>
    <w:p w14:paraId="33661C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8" o:spt="201" alt="" type="#_x0000_t201" style="height:15.75pt;width:20.25pt;" o:ole="t" filled="f" o:preferrelative="t" stroked="f" coordsize="21600,21600">
            <v:path/>
            <v:fill on="f" focussize="0,0"/>
            <v:stroke on="f"/>
            <v:imagedata r:id="rId10" o:title=""/>
            <o:lock v:ext="edit" aspectratio="t"/>
            <w10:wrap type="none"/>
            <w10:anchorlock/>
          </v:shape>
          <w:control r:id="rId709" w:name="Control 554" w:shapeid="_x0000_i1578"/>
        </w:object>
      </w:r>
      <w:r>
        <w:rPr>
          <w:rFonts w:hint="eastAsia" w:ascii="宋体" w:hAnsi="宋体" w:eastAsia="宋体" w:cs="宋体"/>
          <w:kern w:val="0"/>
          <w:sz w:val="24"/>
          <w:szCs w:val="24"/>
        </w:rPr>
        <w:t xml:space="preserve">D. 相同的 </w:t>
      </w:r>
    </w:p>
    <w:p w14:paraId="5A87C5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正确答案是：相同或者不同，但预先固定</w:t>
      </w:r>
    </w:p>
    <w:p w14:paraId="75EAF3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"http://sichuan.ouchn.cn/mod/quiz/comment.php?attempt=15225687&amp;slot=17" </w:instrText>
      </w:r>
      <w:r>
        <w:rPr>
          <w:rFonts w:ascii="宋体" w:hAnsi="宋体" w:eastAsia="宋体" w:cs="宋体"/>
          <w:kern w:val="0"/>
          <w:sz w:val="24"/>
          <w:szCs w:val="24"/>
        </w:rPr>
        <w:fldChar w:fldCharType="separate"/>
      </w:r>
    </w:p>
    <w:p w14:paraId="3030E5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CDAF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9" name="图片 1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97ADE">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D1C96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9" o:spt="201" alt="" type="#_x0000_t201" style="height:18pt;width:72pt;" o:ole="t" filled="f" o:preferrelative="t" stroked="f" coordsize="21600,21600">
            <v:path/>
            <v:fill on="f" focussize="0,0"/>
            <v:stroke on="f"/>
            <v:imagedata r:id="rId711" o:title=""/>
            <o:lock v:ext="edit" aspectratio="t"/>
            <w10:wrap type="none"/>
            <w10:anchorlock/>
          </v:shape>
          <w:control r:id="rId710" w:name="Control 555" w:shapeid="_x0000_i1579"/>
        </w:object>
      </w:r>
    </w:p>
    <w:p w14:paraId="39C61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878D5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236274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5E012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8" name="图片 1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16D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0" o:spt="201" alt="" type="#_x0000_t201" style="height:18pt;width:72pt;" o:ole="t" filled="f" o:preferrelative="t" stroked="f" coordsize="21600,21600">
            <v:path/>
            <v:fill on="f" focussize="0,0"/>
            <v:stroke on="f"/>
            <v:imagedata r:id="rId713" o:title=""/>
            <o:lock v:ext="edit" aspectratio="t"/>
            <w10:wrap type="none"/>
            <w10:anchorlock/>
          </v:shape>
          <w:control r:id="rId712" w:name="Control 556" w:shapeid="_x0000_i1580"/>
        </w:object>
      </w:r>
    </w:p>
    <w:p w14:paraId="66B1B0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动态优先级算法允许进程的优先级在运行期间不断改变。（   ）</w:t>
      </w:r>
    </w:p>
    <w:p w14:paraId="7F32B9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05E7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1" o:spt="201" alt="" type="#_x0000_t201" style="height:15.75pt;width:20.25pt;" o:ole="t" filled="f" o:preferrelative="t" stroked="f" coordsize="21600,21600">
            <v:path/>
            <v:fill on="f" focussize="0,0"/>
            <v:stroke on="f"/>
            <v:imagedata r:id="rId10" o:title=""/>
            <o:lock v:ext="edit" aspectratio="t"/>
            <w10:wrap type="none"/>
            <w10:anchorlock/>
          </v:shape>
          <w:control r:id="rId714" w:name="Control 557" w:shapeid="_x0000_i1581"/>
        </w:object>
      </w:r>
      <w:r>
        <w:rPr>
          <w:rFonts w:hint="eastAsia" w:ascii="宋体" w:hAnsi="宋体" w:eastAsia="宋体" w:cs="宋体"/>
          <w:kern w:val="0"/>
          <w:sz w:val="24"/>
          <w:szCs w:val="24"/>
        </w:rPr>
        <w:t xml:space="preserve">对 </w:t>
      </w:r>
    </w:p>
    <w:p w14:paraId="76170E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2" o:spt="201" alt="" type="#_x0000_t201" style="height:15.75pt;width:20.25pt;" o:ole="t" filled="f" o:preferrelative="t" stroked="f" coordsize="21600,21600">
            <v:path/>
            <v:fill on="f" focussize="0,0"/>
            <v:stroke on="f"/>
            <v:imagedata r:id="rId10" o:title=""/>
            <o:lock v:ext="edit" aspectratio="t"/>
            <w10:wrap type="none"/>
            <w10:anchorlock/>
          </v:shape>
          <w:control r:id="rId715" w:name="Control 558" w:shapeid="_x0000_i1582"/>
        </w:object>
      </w:r>
      <w:r>
        <w:rPr>
          <w:rFonts w:hint="eastAsia" w:ascii="宋体" w:hAnsi="宋体" w:eastAsia="宋体" w:cs="宋体"/>
          <w:kern w:val="0"/>
          <w:sz w:val="24"/>
          <w:szCs w:val="24"/>
        </w:rPr>
        <w:t xml:space="preserve">错 </w:t>
      </w:r>
    </w:p>
    <w:p w14:paraId="41EBA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【解析】这句话是正确的，动态优先级算法允许进程的优先级在运行期间不断改变，而静态方式在进程运行期间保持不变。</w:t>
      </w:r>
    </w:p>
    <w:p w14:paraId="6DBA8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08DAD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"http://sichuan.ouchn.cn/mod/quiz/comment.php?attempt=15225687&amp;slot=19" </w:instrText>
      </w:r>
      <w:r>
        <w:rPr>
          <w:rFonts w:ascii="宋体" w:hAnsi="宋体" w:eastAsia="宋体" w:cs="宋体"/>
          <w:kern w:val="0"/>
          <w:sz w:val="24"/>
          <w:szCs w:val="24"/>
        </w:rPr>
        <w:fldChar w:fldCharType="separate"/>
      </w:r>
    </w:p>
    <w:p w14:paraId="4ABAA1E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BF98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4458FB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0DAE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7" name="图片 1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7096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3" o:spt="201" alt="" type="#_x0000_t201" style="height:18pt;width:72pt;" o:ole="t" filled="f" o:preferrelative="t" stroked="f" coordsize="21600,21600">
            <v:path/>
            <v:fill on="f" focussize="0,0"/>
            <v:stroke on="f"/>
            <v:imagedata r:id="rId717" o:title=""/>
            <o:lock v:ext="edit" aspectratio="t"/>
            <w10:wrap type="none"/>
            <w10:anchorlock/>
          </v:shape>
          <w:control r:id="rId716" w:name="Control 559" w:shapeid="_x0000_i1583"/>
        </w:object>
      </w:r>
    </w:p>
    <w:p w14:paraId="3C1F04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作业调度选中一个作业后，与该作业相关的进程即占有CPU运行。（  ）</w:t>
      </w:r>
    </w:p>
    <w:p w14:paraId="7D2F90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E57E8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4" o:spt="201" alt="" type="#_x0000_t201" style="height:15.75pt;width:20.25pt;" o:ole="t" filled="f" o:preferrelative="t" stroked="f" coordsize="21600,21600">
            <v:path/>
            <v:fill on="f" focussize="0,0"/>
            <v:stroke on="f"/>
            <v:imagedata r:id="rId10" o:title=""/>
            <o:lock v:ext="edit" aspectratio="t"/>
            <w10:wrap type="none"/>
            <w10:anchorlock/>
          </v:shape>
          <w:control r:id="rId718" w:name="Control 560" w:shapeid="_x0000_i1584"/>
        </w:object>
      </w:r>
      <w:r>
        <w:rPr>
          <w:rFonts w:hint="eastAsia" w:ascii="宋体" w:hAnsi="宋体" w:eastAsia="宋体" w:cs="宋体"/>
          <w:kern w:val="0"/>
          <w:sz w:val="24"/>
          <w:szCs w:val="24"/>
        </w:rPr>
        <w:t xml:space="preserve">对 </w:t>
      </w:r>
    </w:p>
    <w:p w14:paraId="2FF862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5" o:spt="201" alt="" type="#_x0000_t201" style="height:15.75pt;width:20.25pt;" o:ole="t" filled="f" o:preferrelative="t" stroked="f" coordsize="21600,21600">
            <v:path/>
            <v:fill on="f" focussize="0,0"/>
            <v:stroke on="f"/>
            <v:imagedata r:id="rId10" o:title=""/>
            <o:lock v:ext="edit" aspectratio="t"/>
            <w10:wrap type="none"/>
            <w10:anchorlock/>
          </v:shape>
          <w:control r:id="rId719" w:name="Control 561" w:shapeid="_x0000_i1585"/>
        </w:object>
      </w:r>
      <w:r>
        <w:rPr>
          <w:rFonts w:hint="eastAsia" w:ascii="宋体" w:hAnsi="宋体" w:eastAsia="宋体" w:cs="宋体"/>
          <w:kern w:val="0"/>
          <w:sz w:val="24"/>
          <w:szCs w:val="24"/>
        </w:rPr>
        <w:t xml:space="preserve">错 </w:t>
      </w:r>
    </w:p>
    <w:p w14:paraId="07BAA8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作业调度选中一个作业后，会为选中的作业分配内存和外设等资源，建立相应的进程，并把该进程放入进程就绪队列中。这时进入进程调度，相应进程能否占有CPU，要看进程调度情况，不是作业调度能确定的。</w:t>
      </w:r>
    </w:p>
    <w:p w14:paraId="3597E4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7D2D32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"http://sichuan.ouchn.cn/mod/quiz/comment.php?attempt=15225687&amp;slot=20" </w:instrText>
      </w:r>
      <w:r>
        <w:rPr>
          <w:rFonts w:ascii="宋体" w:hAnsi="宋体" w:eastAsia="宋体" w:cs="宋体"/>
          <w:kern w:val="0"/>
          <w:sz w:val="24"/>
          <w:szCs w:val="24"/>
        </w:rPr>
        <w:fldChar w:fldCharType="separate"/>
      </w:r>
    </w:p>
    <w:p w14:paraId="41C634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C601C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DD55D6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4D85F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6" name="图片 1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ABB5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6" o:spt="201" alt="" type="#_x0000_t201" style="height:18pt;width:72pt;" o:ole="t" filled="f" o:preferrelative="t" stroked="f" coordsize="21600,21600">
            <v:path/>
            <v:fill on="f" focussize="0,0"/>
            <v:stroke on="f"/>
            <v:imagedata r:id="rId721" o:title=""/>
            <o:lock v:ext="edit" aspectratio="t"/>
            <w10:wrap type="none"/>
            <w10:anchorlock/>
          </v:shape>
          <w:control r:id="rId720" w:name="Control 562" w:shapeid="_x0000_i1586"/>
        </w:object>
      </w:r>
    </w:p>
    <w:p w14:paraId="0E7411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Linux系统中的shell命令语言解释程序属于系统内核部分，实现用户与核心的接口。（   ）</w:t>
      </w:r>
    </w:p>
    <w:p w14:paraId="783CBCE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D364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7" o:spt="201" alt="" type="#_x0000_t201" style="height:15.75pt;width:20.25pt;" o:ole="t" filled="f" o:preferrelative="t" stroked="f" coordsize="21600,21600">
            <v:path/>
            <v:fill on="f" focussize="0,0"/>
            <v:stroke on="f"/>
            <v:imagedata r:id="rId10" o:title=""/>
            <o:lock v:ext="edit" aspectratio="t"/>
            <w10:wrap type="none"/>
            <w10:anchorlock/>
          </v:shape>
          <w:control r:id="rId722" w:name="Control 563" w:shapeid="_x0000_i1587"/>
        </w:object>
      </w:r>
      <w:r>
        <w:rPr>
          <w:rFonts w:hint="eastAsia" w:ascii="宋体" w:hAnsi="宋体" w:eastAsia="宋体" w:cs="宋体"/>
          <w:kern w:val="0"/>
          <w:sz w:val="24"/>
          <w:szCs w:val="24"/>
        </w:rPr>
        <w:t xml:space="preserve">对 </w:t>
      </w:r>
    </w:p>
    <w:p w14:paraId="6326D5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8" o:spt="201" alt="" type="#_x0000_t201" style="height:15.75pt;width:20.25pt;" o:ole="t" filled="f" o:preferrelative="t" stroked="f" coordsize="21600,21600">
            <v:path/>
            <v:fill on="f" focussize="0,0"/>
            <v:stroke on="f"/>
            <v:imagedata r:id="rId10" o:title=""/>
            <o:lock v:ext="edit" aspectratio="t"/>
            <w10:wrap type="none"/>
            <w10:anchorlock/>
          </v:shape>
          <w:control r:id="rId723" w:name="Control 564" w:shapeid="_x0000_i1588"/>
        </w:object>
      </w:r>
      <w:r>
        <w:rPr>
          <w:rFonts w:hint="eastAsia" w:ascii="宋体" w:hAnsi="宋体" w:eastAsia="宋体" w:cs="宋体"/>
          <w:kern w:val="0"/>
          <w:sz w:val="24"/>
          <w:szCs w:val="24"/>
        </w:rPr>
        <w:t xml:space="preserve">错 </w:t>
      </w:r>
    </w:p>
    <w:p w14:paraId="1D2256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【解析】这句话不正确。shell命令语言解释程序不属于系统内核部分，在用户态方式运行。</w:t>
      </w:r>
    </w:p>
    <w:p w14:paraId="5B39CC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3375A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"http://sichuan.ouchn.cn/mod/quiz/comment.php?attempt=15225687&amp;slot=21" </w:instrText>
      </w:r>
      <w:r>
        <w:rPr>
          <w:rFonts w:ascii="宋体" w:hAnsi="宋体" w:eastAsia="宋体" w:cs="宋体"/>
          <w:kern w:val="0"/>
          <w:sz w:val="24"/>
          <w:szCs w:val="24"/>
        </w:rPr>
        <w:fldChar w:fldCharType="separate"/>
      </w:r>
    </w:p>
    <w:p w14:paraId="25FEA0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16C8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99274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517E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5" name="图片 1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A170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9" o:spt="201" alt="" type="#_x0000_t201" style="height:18pt;width:72pt;" o:ole="t" filled="f" o:preferrelative="t" stroked="f" coordsize="21600,21600">
            <v:path/>
            <v:fill on="f" focussize="0,0"/>
            <v:stroke on="f"/>
            <v:imagedata r:id="rId725" o:title=""/>
            <o:lock v:ext="edit" aspectratio="t"/>
            <w10:wrap type="none"/>
            <w10:anchorlock/>
          </v:shape>
          <w:control r:id="rId724" w:name="Control 565" w:shapeid="_x0000_i1589"/>
        </w:object>
      </w:r>
    </w:p>
    <w:p w14:paraId="01EC94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为了提高内存的利用率，在可重定位分区分配方式中采用紧缩技术来减少内存碎片。（    ）</w:t>
      </w:r>
    </w:p>
    <w:p w14:paraId="51EE48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28E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0" o:spt="201" alt="" type="#_x0000_t201" style="height:15.75pt;width:20.25pt;" o:ole="t" filled="f" o:preferrelative="t" stroked="f" coordsize="21600,21600">
            <v:path/>
            <v:fill on="f" focussize="0,0"/>
            <v:stroke on="f"/>
            <v:imagedata r:id="rId10" o:title=""/>
            <o:lock v:ext="edit" aspectratio="t"/>
            <w10:wrap type="none"/>
            <w10:anchorlock/>
          </v:shape>
          <w:control r:id="rId726" w:name="Control 566" w:shapeid="_x0000_i1590"/>
        </w:object>
      </w:r>
      <w:r>
        <w:rPr>
          <w:rFonts w:hint="eastAsia" w:ascii="宋体" w:hAnsi="宋体" w:eastAsia="宋体" w:cs="宋体"/>
          <w:kern w:val="0"/>
          <w:sz w:val="24"/>
          <w:szCs w:val="24"/>
        </w:rPr>
        <w:t xml:space="preserve">对 </w:t>
      </w:r>
    </w:p>
    <w:p w14:paraId="1E7EC1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1" o:spt="201" alt="" type="#_x0000_t201" style="height:15.75pt;width:20.25pt;" o:ole="t" filled="f" o:preferrelative="t" stroked="f" coordsize="21600,21600">
            <v:path/>
            <v:fill on="f" focussize="0,0"/>
            <v:stroke on="f"/>
            <v:imagedata r:id="rId10" o:title=""/>
            <o:lock v:ext="edit" aspectratio="t"/>
            <w10:wrap type="none"/>
            <w10:anchorlock/>
          </v:shape>
          <w:control r:id="rId727" w:name="Control 567" w:shapeid="_x0000_i1591"/>
        </w:object>
      </w:r>
      <w:r>
        <w:rPr>
          <w:rFonts w:hint="eastAsia" w:ascii="宋体" w:hAnsi="宋体" w:eastAsia="宋体" w:cs="宋体"/>
          <w:kern w:val="0"/>
          <w:sz w:val="24"/>
          <w:szCs w:val="24"/>
        </w:rPr>
        <w:t xml:space="preserve">错 </w:t>
      </w:r>
    </w:p>
    <w:p w14:paraId="2D25F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84B257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"http://sichuan.ouchn.cn/mod/quiz/comment.php?attempt=15225687&amp;slot=22" </w:instrText>
      </w:r>
      <w:r>
        <w:rPr>
          <w:rFonts w:ascii="宋体" w:hAnsi="宋体" w:eastAsia="宋体" w:cs="宋体"/>
          <w:kern w:val="0"/>
          <w:sz w:val="24"/>
          <w:szCs w:val="24"/>
        </w:rPr>
        <w:fldChar w:fldCharType="separate"/>
      </w:r>
    </w:p>
    <w:p w14:paraId="64E2C2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955D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27270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C8D3F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4" name="图片 1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9037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2" o:spt="201" alt="" type="#_x0000_t201" style="height:18pt;width:72pt;" o:ole="t" filled="f" o:preferrelative="t" stroked="f" coordsize="21600,21600">
            <v:path/>
            <v:fill on="f" focussize="0,0"/>
            <v:stroke on="f"/>
            <v:imagedata r:id="rId729" o:title=""/>
            <o:lock v:ext="edit" aspectratio="t"/>
            <w10:wrap type="none"/>
            <w10:anchorlock/>
          </v:shape>
          <w:control r:id="rId728" w:name="Control 568" w:shapeid="_x0000_i1592"/>
        </w:object>
      </w:r>
    </w:p>
    <w:p w14:paraId="30FCC8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在现代操作系统中，不允许用户干预内存的分配。（    ）</w:t>
      </w:r>
    </w:p>
    <w:p w14:paraId="731846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32C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3" o:spt="201" alt="" type="#_x0000_t201" style="height:15.75pt;width:20.25pt;" o:ole="t" filled="f" o:preferrelative="t" stroked="f" coordsize="21600,21600">
            <v:path/>
            <v:fill on="f" focussize="0,0"/>
            <v:stroke on="f"/>
            <v:imagedata r:id="rId10" o:title=""/>
            <o:lock v:ext="edit" aspectratio="t"/>
            <w10:wrap type="none"/>
            <w10:anchorlock/>
          </v:shape>
          <w:control r:id="rId730" w:name="Control 569" w:shapeid="_x0000_i1593"/>
        </w:object>
      </w:r>
      <w:r>
        <w:rPr>
          <w:rFonts w:hint="eastAsia" w:ascii="宋体" w:hAnsi="宋体" w:eastAsia="宋体" w:cs="宋体"/>
          <w:kern w:val="0"/>
          <w:sz w:val="24"/>
          <w:szCs w:val="24"/>
        </w:rPr>
        <w:t xml:space="preserve">对 </w:t>
      </w:r>
    </w:p>
    <w:p w14:paraId="0347ED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4" o:spt="201" alt="" type="#_x0000_t201" style="height:15.75pt;width:20.25pt;" o:ole="t" filled="f" o:preferrelative="t" stroked="f" coordsize="21600,21600">
            <v:path/>
            <v:fill on="f" focussize="0,0"/>
            <v:stroke on="f"/>
            <v:imagedata r:id="rId10" o:title=""/>
            <o:lock v:ext="edit" aspectratio="t"/>
            <w10:wrap type="none"/>
            <w10:anchorlock/>
          </v:shape>
          <w:control r:id="rId731" w:name="Control 570" w:shapeid="_x0000_i1594"/>
        </w:object>
      </w:r>
      <w:r>
        <w:rPr>
          <w:rFonts w:hint="eastAsia" w:ascii="宋体" w:hAnsi="宋体" w:eastAsia="宋体" w:cs="宋体"/>
          <w:kern w:val="0"/>
          <w:sz w:val="24"/>
          <w:szCs w:val="24"/>
        </w:rPr>
        <w:t xml:space="preserve">错 </w:t>
      </w:r>
    </w:p>
    <w:p w14:paraId="49BCBC9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AE0232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"http://sichuan.ouchn.cn/mod/quiz/comment.php?attempt=15225687&amp;slot=23" </w:instrText>
      </w:r>
      <w:r>
        <w:rPr>
          <w:rFonts w:ascii="宋体" w:hAnsi="宋体" w:eastAsia="宋体" w:cs="宋体"/>
          <w:kern w:val="0"/>
          <w:sz w:val="24"/>
          <w:szCs w:val="24"/>
        </w:rPr>
        <w:fldChar w:fldCharType="separate"/>
      </w:r>
    </w:p>
    <w:p w14:paraId="5195D6F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968E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5C1B9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9DE5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3" name="图片 1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F3A7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5" o:spt="201" alt="" type="#_x0000_t201" style="height:18pt;width:72pt;" o:ole="t" filled="f" o:preferrelative="t" stroked="f" coordsize="21600,21600">
            <v:path/>
            <v:fill on="f" focussize="0,0"/>
            <v:stroke on="f"/>
            <v:imagedata r:id="rId733" o:title=""/>
            <o:lock v:ext="edit" aspectratio="t"/>
            <w10:wrap type="none"/>
            <w10:anchorlock/>
          </v:shape>
          <w:control r:id="rId732" w:name="Control 571" w:shapeid="_x0000_i1595"/>
        </w:object>
      </w:r>
    </w:p>
    <w:p w14:paraId="3A9F97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页式存储管理系统不利于页面的共享和保护。（    ）</w:t>
      </w:r>
    </w:p>
    <w:p w14:paraId="3CEBCF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40BE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6" o:spt="201" alt="" type="#_x0000_t201" style="height:15.75pt;width:20.25pt;" o:ole="t" filled="f" o:preferrelative="t" stroked="f" coordsize="21600,21600">
            <v:path/>
            <v:fill on="f" focussize="0,0"/>
            <v:stroke on="f"/>
            <v:imagedata r:id="rId10" o:title=""/>
            <o:lock v:ext="edit" aspectratio="t"/>
            <w10:wrap type="none"/>
            <w10:anchorlock/>
          </v:shape>
          <w:control r:id="rId734" w:name="Control 572" w:shapeid="_x0000_i1596"/>
        </w:object>
      </w:r>
      <w:r>
        <w:rPr>
          <w:rFonts w:hint="eastAsia" w:ascii="宋体" w:hAnsi="宋体" w:eastAsia="宋体" w:cs="宋体"/>
          <w:kern w:val="0"/>
          <w:sz w:val="24"/>
          <w:szCs w:val="24"/>
        </w:rPr>
        <w:t xml:space="preserve">对 </w:t>
      </w:r>
    </w:p>
    <w:p w14:paraId="2C20A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7" o:spt="201" alt="" type="#_x0000_t201" style="height:15.75pt;width:20.25pt;" o:ole="t" filled="f" o:preferrelative="t" stroked="f" coordsize="21600,21600">
            <v:path/>
            <v:fill on="f" focussize="0,0"/>
            <v:stroke on="f"/>
            <v:imagedata r:id="rId10" o:title=""/>
            <o:lock v:ext="edit" aspectratio="t"/>
            <w10:wrap type="none"/>
            <w10:anchorlock/>
          </v:shape>
          <w:control r:id="rId735" w:name="Control 573" w:shapeid="_x0000_i1597"/>
        </w:object>
      </w:r>
      <w:r>
        <w:rPr>
          <w:rFonts w:hint="eastAsia" w:ascii="宋体" w:hAnsi="宋体" w:eastAsia="宋体" w:cs="宋体"/>
          <w:kern w:val="0"/>
          <w:sz w:val="24"/>
          <w:szCs w:val="24"/>
        </w:rPr>
        <w:t xml:space="preserve">错 </w:t>
      </w:r>
    </w:p>
    <w:p w14:paraId="58A7CA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690A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"http://sichuan.ouchn.cn/mod/quiz/comment.php?attempt=15225687&amp;slot=24" </w:instrText>
      </w:r>
      <w:r>
        <w:rPr>
          <w:rFonts w:ascii="宋体" w:hAnsi="宋体" w:eastAsia="宋体" w:cs="宋体"/>
          <w:kern w:val="0"/>
          <w:sz w:val="24"/>
          <w:szCs w:val="24"/>
        </w:rPr>
        <w:fldChar w:fldCharType="separate"/>
      </w:r>
    </w:p>
    <w:p w14:paraId="036310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81012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7614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CB6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2" name="图片 1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2E75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8" o:spt="201" alt="" type="#_x0000_t201" style="height:18pt;width:72pt;" o:ole="t" filled="f" o:preferrelative="t" stroked="f" coordsize="21600,21600">
            <v:path/>
            <v:fill on="f" focussize="0,0"/>
            <v:stroke on="f"/>
            <v:imagedata r:id="rId737" o:title=""/>
            <o:lock v:ext="edit" aspectratio="t"/>
            <w10:wrap type="none"/>
            <w10:anchorlock/>
          </v:shape>
          <w:control r:id="rId736" w:name="Control 574" w:shapeid="_x0000_i1598"/>
        </w:object>
      </w:r>
    </w:p>
    <w:p w14:paraId="2788E8A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虚拟存储方式下，程序员编制程序时不必考虑主存的容量，但系统的吞吐量在很大程度上依赖于主存储器的容量。（    ）</w:t>
      </w:r>
    </w:p>
    <w:p w14:paraId="1DCF68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634E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9" o:spt="201" alt="" type="#_x0000_t201" style="height:15.75pt;width:20.25pt;" o:ole="t" filled="f" o:preferrelative="t" stroked="f" coordsize="21600,21600">
            <v:path/>
            <v:fill on="f" focussize="0,0"/>
            <v:stroke on="f"/>
            <v:imagedata r:id="rId10" o:title=""/>
            <o:lock v:ext="edit" aspectratio="t"/>
            <w10:wrap type="none"/>
            <w10:anchorlock/>
          </v:shape>
          <w:control r:id="rId738" w:name="Control 575" w:shapeid="_x0000_i1599"/>
        </w:object>
      </w:r>
      <w:r>
        <w:rPr>
          <w:rFonts w:hint="eastAsia" w:ascii="宋体" w:hAnsi="宋体" w:eastAsia="宋体" w:cs="宋体"/>
          <w:kern w:val="0"/>
          <w:sz w:val="24"/>
          <w:szCs w:val="24"/>
        </w:rPr>
        <w:t xml:space="preserve">对 </w:t>
      </w:r>
    </w:p>
    <w:p w14:paraId="32C7FB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0" o:spt="201" alt="" type="#_x0000_t201" style="height:15.75pt;width:20.25pt;" o:ole="t" filled="f" o:preferrelative="t" stroked="f" coordsize="21600,21600">
            <v:path/>
            <v:fill on="f" focussize="0,0"/>
            <v:stroke on="f"/>
            <v:imagedata r:id="rId10" o:title=""/>
            <o:lock v:ext="edit" aspectratio="t"/>
            <w10:wrap type="none"/>
            <w10:anchorlock/>
          </v:shape>
          <w:control r:id="rId739" w:name="Control 576" w:shapeid="_x0000_i1600"/>
        </w:object>
      </w:r>
      <w:r>
        <w:rPr>
          <w:rFonts w:hint="eastAsia" w:ascii="宋体" w:hAnsi="宋体" w:eastAsia="宋体" w:cs="宋体"/>
          <w:kern w:val="0"/>
          <w:sz w:val="24"/>
          <w:szCs w:val="24"/>
        </w:rPr>
        <w:t xml:space="preserve">错 </w:t>
      </w:r>
    </w:p>
    <w:p w14:paraId="32A31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C21291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"http://sichuan.ouchn.cn/mod/quiz/comment.php?attempt=15225687&amp;slot=25" </w:instrText>
      </w:r>
      <w:r>
        <w:rPr>
          <w:rFonts w:ascii="宋体" w:hAnsi="宋体" w:eastAsia="宋体" w:cs="宋体"/>
          <w:kern w:val="0"/>
          <w:sz w:val="24"/>
          <w:szCs w:val="24"/>
        </w:rPr>
        <w:fldChar w:fldCharType="separate"/>
      </w:r>
    </w:p>
    <w:p w14:paraId="0DF45B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D2B3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1" name="图片 1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7B15AF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CDDE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1" o:spt="201" alt="" type="#_x0000_t201" style="height:18pt;width:72pt;" o:ole="t" filled="f" o:preferrelative="t" stroked="f" coordsize="21600,21600">
            <v:path/>
            <v:fill on="f" focussize="0,0"/>
            <v:stroke on="f"/>
            <v:imagedata r:id="rId741" o:title=""/>
            <o:lock v:ext="edit" aspectratio="t"/>
            <w10:wrap type="none"/>
            <w10:anchorlock/>
          </v:shape>
          <w:control r:id="rId740" w:name="Control 577" w:shapeid="_x0000_i1601"/>
        </w:object>
      </w:r>
    </w:p>
    <w:p w14:paraId="2E0B2B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38BBF6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5CDB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397FBC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0" name="图片 1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919C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2" o:spt="201" alt="" type="#_x0000_t201" style="height:18pt;width:72pt;" o:ole="t" filled="f" o:preferrelative="t" stroked="f" coordsize="21600,21600">
            <v:path/>
            <v:fill on="f" focussize="0,0"/>
            <v:stroke on="f"/>
            <v:imagedata r:id="rId743" o:title=""/>
            <o:lock v:ext="edit" aspectratio="t"/>
            <w10:wrap type="none"/>
            <w10:anchorlock/>
          </v:shape>
          <w:control r:id="rId742" w:name="Control 578" w:shapeid="_x0000_i1602"/>
        </w:object>
      </w:r>
    </w:p>
    <w:p w14:paraId="018E2B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（14分）下表给出了作业1，2，3的提交时间和运行时间，时间单位为小时，以十进制进行计算。</w:t>
      </w:r>
    </w:p>
    <w:p w14:paraId="33C8F0C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表1 作业1，2，3的提交时间和运行时间</w:t>
      </w:r>
    </w:p>
    <w:p w14:paraId="69E3A267">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2232660" cy="967740"/>
                <wp:effectExtent l="0" t="0" r="0" b="0"/>
                <wp:docPr id="119" name="矩形 119" descr="http://sichuan.ouchn.cn/pluginfile.php/1275478/question/questiontext/15233972/27/1450379/%E5%9B%BE%E7%89%87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2660" cy="9677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72/27/1450379/%E5%9B%BE%E7%89%874.png" style="height:76.2pt;width:175.8pt;" filled="f" stroked="f" coordsize="21600,21600" o:gfxdata="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nww4Y1wAAAAUBAAAPAAAAAAAAAAEAIAAAACIAAABkcnMvZG93bnJldi54bWxQSwECFAAU&#10;AAAACACHTuJAR2vsWmQCAACNBAAADgAAAAAAAAABACAAAAAmAQAAZHJzL2Uyb0RvYy54bWxQSwUG&#10;AAAAAAYABgBZAQAA/AUAAAAA&#10;">
                <v:fill on="f" focussize="0,0"/>
                <v:stroke on="f"/>
                <v:imagedata o:title=""/>
                <o:lock v:ext="edit" aspectratio="t"/>
                <w10:wrap type="none"/>
                <w10:anchorlock/>
              </v:rect>
            </w:pict>
          </mc:Fallback>
        </mc:AlternateContent>
      </w:r>
    </w:p>
    <w:p w14:paraId="72B872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（1）若采用先来先服务调度算法，则调度次序是回答</w:t>
      </w:r>
      <w:r>
        <w:rPr>
          <w:rFonts w:ascii="宋体" w:hAnsi="宋体" w:eastAsia="宋体" w:cs="宋体"/>
          <w:kern w:val="0"/>
          <w:sz w:val="24"/>
          <w:szCs w:val="24"/>
        </w:rPr>
        <w:object>
          <v:shape id="_x0000_i1603" o:spt="201" alt="" type="#_x0000_t201" style="height:18pt;width:18pt;" o:ole="t" filled="f" o:preferrelative="t" stroked="f" coordsize="21600,21600">
            <v:path/>
            <v:fill on="f" focussize="0,0"/>
            <v:stroke on="f"/>
            <v:imagedata r:id="rId309" o:title=""/>
            <o:lock v:ext="edit" aspectratio="t"/>
            <w10:wrap type="none"/>
            <w10:anchorlock/>
          </v:shape>
          <w:control r:id="rId744" w:name="Control 579" w:shapeid="_x0000_i1603"/>
        </w:object>
      </w:r>
    </w:p>
    <w:p w14:paraId="6AA0B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183BC6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6FFA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A.1、2、3                 B.2、3、1</w:t>
      </w:r>
    </w:p>
    <w:p w14:paraId="4F20D02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C.3、2、1                 D.1、3、2</w:t>
      </w:r>
    </w:p>
    <w:p w14:paraId="62C7A4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7C89E34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作业1的周转时间是回答</w:t>
      </w:r>
      <w:r>
        <w:rPr>
          <w:rFonts w:ascii="宋体" w:hAnsi="宋体" w:eastAsia="宋体" w:cs="宋体"/>
          <w:kern w:val="0"/>
          <w:sz w:val="24"/>
          <w:szCs w:val="24"/>
        </w:rPr>
        <w:object>
          <v:shape id="_x0000_i1604" o:spt="201" alt="" type="#_x0000_t201" style="height:18pt;width:18pt;" o:ole="t" filled="f" o:preferrelative="t" stroked="f" coordsize="21600,21600">
            <v:path/>
            <v:fill on="f" focussize="0,0"/>
            <v:stroke on="f"/>
            <v:imagedata r:id="rId309" o:title=""/>
            <o:lock v:ext="edit" aspectratio="t"/>
            <w10:wrap type="none"/>
            <w10:anchorlock/>
          </v:shape>
          <w:control r:id="rId745" w:name="Control 580" w:shapeid="_x0000_i1604"/>
        </w:object>
      </w:r>
    </w:p>
    <w:p w14:paraId="4B463B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7698DB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C16E6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作业2的周转时间是回答</w:t>
      </w:r>
      <w:r>
        <w:rPr>
          <w:rFonts w:ascii="宋体" w:hAnsi="宋体" w:eastAsia="宋体" w:cs="宋体"/>
          <w:kern w:val="0"/>
          <w:sz w:val="24"/>
          <w:szCs w:val="24"/>
        </w:rPr>
        <w:object>
          <v:shape id="_x0000_i1605" o:spt="201" alt="" type="#_x0000_t201" style="height:18pt;width:18pt;" o:ole="t" filled="f" o:preferrelative="t" stroked="f" coordsize="21600,21600">
            <v:path/>
            <v:fill on="f" focussize="0,0"/>
            <v:stroke on="f"/>
            <v:imagedata r:id="rId309" o:title=""/>
            <o:lock v:ext="edit" aspectratio="t"/>
            <w10:wrap type="none"/>
            <w10:anchorlock/>
          </v:shape>
          <w:control r:id="rId746" w:name="Control 581" w:shapeid="_x0000_i1605"/>
        </w:object>
      </w:r>
    </w:p>
    <w:p w14:paraId="149781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82145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3D9B62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作业3的周转时间是回答</w:t>
      </w:r>
      <w:r>
        <w:rPr>
          <w:rFonts w:ascii="宋体" w:hAnsi="宋体" w:eastAsia="宋体" w:cs="宋体"/>
          <w:kern w:val="0"/>
          <w:sz w:val="24"/>
          <w:szCs w:val="24"/>
        </w:rPr>
        <w:object>
          <v:shape id="_x0000_i1606" o:spt="201" alt="" type="#_x0000_t201" style="height:18pt;width:18pt;" o:ole="t" filled="f" o:preferrelative="t" stroked="f" coordsize="21600,21600">
            <v:path/>
            <v:fill on="f" focussize="0,0"/>
            <v:stroke on="f"/>
            <v:imagedata r:id="rId309" o:title=""/>
            <o:lock v:ext="edit" aspectratio="t"/>
            <w10:wrap type="none"/>
            <w10:anchorlock/>
          </v:shape>
          <w:control r:id="rId747" w:name="Control 582" w:shapeid="_x0000_i1606"/>
        </w:object>
      </w:r>
    </w:p>
    <w:p w14:paraId="312B8A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5056F6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61770D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3个作业的平均周转时间是回答</w:t>
      </w:r>
      <w:r>
        <w:rPr>
          <w:rFonts w:ascii="宋体" w:hAnsi="宋体" w:eastAsia="宋体" w:cs="宋体"/>
          <w:kern w:val="0"/>
          <w:sz w:val="24"/>
          <w:szCs w:val="24"/>
        </w:rPr>
        <w:object>
          <v:shape id="_x0000_i1607" o:spt="201" alt="" type="#_x0000_t201" style="height:18pt;width:18pt;" o:ole="t" filled="f" o:preferrelative="t" stroked="f" coordsize="21600,21600">
            <v:path/>
            <v:fill on="f" focussize="0,0"/>
            <v:stroke on="f"/>
            <v:imagedata r:id="rId309" o:title=""/>
            <o:lock v:ext="edit" aspectratio="t"/>
            <w10:wrap type="none"/>
            <w10:anchorlock/>
          </v:shape>
          <w:control r:id="rId748" w:name="Control 583" w:shapeid="_x0000_i1607"/>
        </w:object>
      </w:r>
    </w:p>
    <w:p w14:paraId="31536C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获得2.00分中的0.00分</w:t>
      </w:r>
    </w:p>
    <w:p w14:paraId="50FE54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。（2分）</w:t>
      </w:r>
    </w:p>
    <w:p w14:paraId="14C183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12.0         B.10.5         C. 8.0         D.11.6</w:t>
      </w:r>
    </w:p>
    <w:p w14:paraId="2DE6E13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"http://sichuan.ouchn.cn/mod/quiz/comment.php?attempt=15225687&amp;slot=27" </w:instrText>
      </w:r>
      <w:r>
        <w:rPr>
          <w:rFonts w:ascii="宋体" w:hAnsi="宋体" w:eastAsia="宋体" w:cs="宋体"/>
          <w:kern w:val="0"/>
          <w:sz w:val="24"/>
          <w:szCs w:val="24"/>
        </w:rPr>
        <w:fldChar w:fldCharType="separate"/>
      </w:r>
    </w:p>
    <w:p w14:paraId="7E0BDD1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7CC65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11FB18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46426B0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8" name="图片 1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6ABF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8" o:spt="201" alt="" type="#_x0000_t201" style="height:18pt;width:72pt;" o:ole="t" filled="f" o:preferrelative="t" stroked="f" coordsize="21600,21600">
            <v:path/>
            <v:fill on="f" focussize="0,0"/>
            <v:stroke on="f"/>
            <v:imagedata r:id="rId750" o:title=""/>
            <o:lock v:ext="edit" aspectratio="t"/>
            <w10:wrap type="none"/>
            <w10:anchorlock/>
          </v:shape>
          <w:control r:id="rId749" w:name="Control 584" w:shapeid="_x0000_i1608"/>
        </w:object>
      </w:r>
    </w:p>
    <w:p w14:paraId="2076C1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33C41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（1）当内存块数量分别为3时，试问使用最近最少置换算法（LRU）的缺页次数是回答</w:t>
      </w:r>
      <w:r>
        <w:rPr>
          <w:rFonts w:ascii="宋体" w:hAnsi="宋体" w:eastAsia="宋体" w:cs="宋体"/>
          <w:kern w:val="0"/>
          <w:sz w:val="24"/>
          <w:szCs w:val="24"/>
        </w:rPr>
        <w:object>
          <v:shape id="_x0000_i1609" o:spt="201" alt="" type="#_x0000_t201" style="height:18pt;width:18pt;" o:ole="t" filled="f" o:preferrelative="t" stroked="f" coordsize="21600,21600">
            <v:path/>
            <v:fill on="f" focussize="0,0"/>
            <v:stroke on="f"/>
            <v:imagedata r:id="rId309" o:title=""/>
            <o:lock v:ext="edit" aspectratio="t"/>
            <w10:wrap type="none"/>
            <w10:anchorlock/>
          </v:shape>
          <w:control r:id="rId751" w:name="Control 585" w:shapeid="_x0000_i1609"/>
        </w:object>
      </w:r>
    </w:p>
    <w:p w14:paraId="4EFF85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5233F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0D359E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（2）当内存块数量分别为5时，试问使用最近最少置换算法（LRU）的缺页次数是回答</w:t>
      </w:r>
      <w:r>
        <w:rPr>
          <w:rFonts w:ascii="宋体" w:hAnsi="宋体" w:eastAsia="宋体" w:cs="宋体"/>
          <w:kern w:val="0"/>
          <w:sz w:val="24"/>
          <w:szCs w:val="24"/>
        </w:rPr>
        <w:object>
          <v:shape id="_x0000_i1610" o:spt="201" alt="" type="#_x0000_t201" style="height:18pt;width:18pt;" o:ole="t" filled="f" o:preferrelative="t" stroked="f" coordsize="21600,21600">
            <v:path/>
            <v:fill on="f" focussize="0,0"/>
            <v:stroke on="f"/>
            <v:imagedata r:id="rId309" o:title=""/>
            <o:lock v:ext="edit" aspectratio="t"/>
            <w10:wrap type="none"/>
            <w10:anchorlock/>
          </v:shape>
          <w:control r:id="rId752" w:name="Control 586" w:shapeid="_x0000_i1610"/>
        </w:object>
      </w:r>
    </w:p>
    <w:p w14:paraId="6656F4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1D50D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E0854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A.8         B.15         C.9         D.10</w:t>
      </w:r>
    </w:p>
    <w:p w14:paraId="4C228581">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3B15C0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18B41AF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1" name="图片 1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4D41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1" o:spt="201" alt="" type="#_x0000_t201" style="height:18pt;width:72pt;" o:ole="t" filled="f" o:preferrelative="t" stroked="f" coordsize="21600,21600">
            <v:path/>
            <v:fill on="f" focussize="0,0"/>
            <v:stroke on="f"/>
            <v:imagedata r:id="rId754" o:title=""/>
            <o:lock v:ext="edit" aspectratio="t"/>
            <w10:wrap type="none"/>
            <w10:anchorlock/>
          </v:shape>
          <w:control r:id="rId753" w:name="Control 587" w:shapeid="_x0000_i1611"/>
        </w:object>
      </w:r>
    </w:p>
    <w:p w14:paraId="77685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现有3个作业同时到达，每个作业的计算时间都是1小时，它们在一台CPU上按单道方式运行，则平均周转时间为（    ）小时。</w:t>
      </w:r>
    </w:p>
    <w:p w14:paraId="5C94BB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2483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2" o:spt="201" alt="" type="#_x0000_t201" style="height:15.75pt;width:20.25pt;" o:ole="t" filled="f" o:preferrelative="t" stroked="f" coordsize="21600,21600">
            <v:path/>
            <v:fill on="f" focussize="0,0"/>
            <v:stroke on="f"/>
            <v:imagedata r:id="rId10" o:title=""/>
            <o:lock v:ext="edit" aspectratio="t"/>
            <w10:wrap type="none"/>
            <w10:anchorlock/>
          </v:shape>
          <w:control r:id="rId755" w:name="Control 588" w:shapeid="_x0000_i1612"/>
        </w:object>
      </w:r>
      <w:r>
        <w:rPr>
          <w:rFonts w:hint="eastAsia" w:ascii="宋体" w:hAnsi="宋体" w:eastAsia="宋体" w:cs="宋体"/>
          <w:kern w:val="0"/>
          <w:sz w:val="24"/>
          <w:szCs w:val="24"/>
        </w:rPr>
        <w:t xml:space="preserve">A. 6 </w:t>
      </w:r>
    </w:p>
    <w:p w14:paraId="2BBA2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3" o:spt="201" alt="" type="#_x0000_t201" style="height:15.75pt;width:20.25pt;" o:ole="t" filled="f" o:preferrelative="t" stroked="f" coordsize="21600,21600">
            <v:path/>
            <v:fill on="f" focussize="0,0"/>
            <v:stroke on="f"/>
            <v:imagedata r:id="rId10" o:title=""/>
            <o:lock v:ext="edit" aspectratio="t"/>
            <w10:wrap type="none"/>
            <w10:anchorlock/>
          </v:shape>
          <w:control r:id="rId756" w:name="Control 589" w:shapeid="_x0000_i1613"/>
        </w:object>
      </w:r>
      <w:r>
        <w:rPr>
          <w:rFonts w:hint="eastAsia" w:ascii="宋体" w:hAnsi="宋体" w:eastAsia="宋体" w:cs="宋体"/>
          <w:kern w:val="0"/>
          <w:sz w:val="24"/>
          <w:szCs w:val="24"/>
        </w:rPr>
        <w:t xml:space="preserve">B. 3 </w:t>
      </w:r>
    </w:p>
    <w:p w14:paraId="2DE2FA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4" o:spt="201" alt="" type="#_x0000_t201" style="height:15.75pt;width:20.25pt;" o:ole="t" filled="f" o:preferrelative="t" stroked="f" coordsize="21600,21600">
            <v:path/>
            <v:fill on="f" focussize="0,0"/>
            <v:stroke on="f"/>
            <v:imagedata r:id="rId10" o:title=""/>
            <o:lock v:ext="edit" aspectratio="t"/>
            <w10:wrap type="none"/>
            <w10:anchorlock/>
          </v:shape>
          <w:control r:id="rId757" w:name="Control 590" w:shapeid="_x0000_i1614"/>
        </w:object>
      </w:r>
      <w:r>
        <w:rPr>
          <w:rFonts w:hint="eastAsia" w:ascii="宋体" w:hAnsi="宋体" w:eastAsia="宋体" w:cs="宋体"/>
          <w:kern w:val="0"/>
          <w:sz w:val="24"/>
          <w:szCs w:val="24"/>
        </w:rPr>
        <w:t xml:space="preserve">C. 2 </w:t>
      </w:r>
    </w:p>
    <w:p w14:paraId="2A7972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5" o:spt="201" alt="" type="#_x0000_t201" style="height:15.75pt;width:20.25pt;" o:ole="t" filled="f" o:preferrelative="t" stroked="f" coordsize="21600,21600">
            <v:path/>
            <v:fill on="f" focussize="0,0"/>
            <v:stroke on="f"/>
            <v:imagedata r:id="rId10" o:title=""/>
            <o:lock v:ext="edit" aspectratio="t"/>
            <w10:wrap type="none"/>
            <w10:anchorlock/>
          </v:shape>
          <w:control r:id="rId758" w:name="Control 591" w:shapeid="_x0000_i1615"/>
        </w:object>
      </w:r>
      <w:r>
        <w:rPr>
          <w:rFonts w:hint="eastAsia" w:ascii="宋体" w:hAnsi="宋体" w:eastAsia="宋体" w:cs="宋体"/>
          <w:kern w:val="0"/>
          <w:sz w:val="24"/>
          <w:szCs w:val="24"/>
        </w:rPr>
        <w:t xml:space="preserve">D. 1 </w:t>
      </w:r>
    </w:p>
    <w:p w14:paraId="0177DA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【解析】第1个作业的周转时间为1；第2个作业因为等第1个作业完成，周转时间为1+1=2；第3个作业因为等第2个作业完成，周转时间为2+1=3；平均周转时间为（1+2+3）/3=2，因此 2 正确。</w:t>
      </w:r>
    </w:p>
    <w:p w14:paraId="15C47AE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w:t>
      </w:r>
    </w:p>
    <w:p w14:paraId="762D696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 </w:instrText>
      </w:r>
      <w:r>
        <w:rPr>
          <w:rFonts w:ascii="宋体" w:hAnsi="宋体" w:eastAsia="宋体" w:cs="宋体"/>
          <w:kern w:val="0"/>
          <w:sz w:val="24"/>
          <w:szCs w:val="24"/>
        </w:rPr>
        <w:fldChar w:fldCharType="separate"/>
      </w:r>
    </w:p>
    <w:p w14:paraId="2C96687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B559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69D70B3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0" name="图片 1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9813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6" o:spt="201" alt="" type="#_x0000_t201" style="height:18pt;width:72pt;" o:ole="t" filled="f" o:preferrelative="t" stroked="f" coordsize="21600,21600">
            <v:path/>
            <v:fill on="f" focussize="0,0"/>
            <v:stroke on="f"/>
            <v:imagedata r:id="rId760" o:title=""/>
            <o:lock v:ext="edit" aspectratio="t"/>
            <w10:wrap type="none"/>
            <w10:anchorlock/>
          </v:shape>
          <w:control r:id="rId759" w:name="Control 592" w:shapeid="_x0000_i1616"/>
        </w:object>
      </w:r>
    </w:p>
    <w:p w14:paraId="779404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作业生存期共经历四个状态，它们是提交、后备、（    ）和完成。</w:t>
      </w:r>
    </w:p>
    <w:p w14:paraId="4D0B8A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A42A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7" o:spt="201" alt="" type="#_x0000_t201" style="height:15.75pt;width:20.25pt;" o:ole="t" filled="f" o:preferrelative="t" stroked="f" coordsize="21600,21600">
            <v:path/>
            <v:fill on="f" focussize="0,0"/>
            <v:stroke on="f"/>
            <v:imagedata r:id="rId10" o:title=""/>
            <o:lock v:ext="edit" aspectratio="t"/>
            <w10:wrap type="none"/>
            <w10:anchorlock/>
          </v:shape>
          <w:control r:id="rId761" w:name="Control 593" w:shapeid="_x0000_i1617"/>
        </w:object>
      </w:r>
      <w:r>
        <w:rPr>
          <w:rFonts w:hint="eastAsia" w:ascii="宋体" w:hAnsi="宋体" w:eastAsia="宋体" w:cs="宋体"/>
          <w:kern w:val="0"/>
          <w:sz w:val="24"/>
          <w:szCs w:val="24"/>
        </w:rPr>
        <w:t xml:space="preserve">A. 就绪 </w:t>
      </w:r>
    </w:p>
    <w:p w14:paraId="4F6FB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8" o:spt="201" alt="" type="#_x0000_t201" style="height:15.75pt;width:20.25pt;" o:ole="t" filled="f" o:preferrelative="t" stroked="f" coordsize="21600,21600">
            <v:path/>
            <v:fill on="f" focussize="0,0"/>
            <v:stroke on="f"/>
            <v:imagedata r:id="rId10" o:title=""/>
            <o:lock v:ext="edit" aspectratio="t"/>
            <w10:wrap type="none"/>
            <w10:anchorlock/>
          </v:shape>
          <w:control r:id="rId762" w:name="Control 594" w:shapeid="_x0000_i1618"/>
        </w:object>
      </w:r>
      <w:r>
        <w:rPr>
          <w:rFonts w:hint="eastAsia" w:ascii="宋体" w:hAnsi="宋体" w:eastAsia="宋体" w:cs="宋体"/>
          <w:kern w:val="0"/>
          <w:sz w:val="24"/>
          <w:szCs w:val="24"/>
        </w:rPr>
        <w:t xml:space="preserve">B. 执行 </w:t>
      </w:r>
    </w:p>
    <w:p w14:paraId="6DA34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9" o:spt="201" alt="" type="#_x0000_t201" style="height:15.75pt;width:20.25pt;" o:ole="t" filled="f" o:preferrelative="t" stroked="f" coordsize="21600,21600">
            <v:path/>
            <v:fill on="f" focussize="0,0"/>
            <v:stroke on="f"/>
            <v:imagedata r:id="rId10" o:title=""/>
            <o:lock v:ext="edit" aspectratio="t"/>
            <w10:wrap type="none"/>
            <w10:anchorlock/>
          </v:shape>
          <w:control r:id="rId763" w:name="Control 595" w:shapeid="_x0000_i1619"/>
        </w:object>
      </w:r>
      <w:r>
        <w:rPr>
          <w:rFonts w:hint="eastAsia" w:ascii="宋体" w:hAnsi="宋体" w:eastAsia="宋体" w:cs="宋体"/>
          <w:kern w:val="0"/>
          <w:sz w:val="24"/>
          <w:szCs w:val="24"/>
        </w:rPr>
        <w:t xml:space="preserve">C. 等待 </w:t>
      </w:r>
    </w:p>
    <w:p w14:paraId="3CF3DB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0" o:spt="201" alt="" type="#_x0000_t201" style="height:15.75pt;width:20.25pt;" o:ole="t" filled="f" o:preferrelative="t" stroked="f" coordsize="21600,21600">
            <v:path/>
            <v:fill on="f" focussize="0,0"/>
            <v:stroke on="f"/>
            <v:imagedata r:id="rId10" o:title=""/>
            <o:lock v:ext="edit" aspectratio="t"/>
            <w10:wrap type="none"/>
            <w10:anchorlock/>
          </v:shape>
          <w:control r:id="rId764" w:name="Control 596" w:shapeid="_x0000_i1620"/>
        </w:object>
      </w:r>
      <w:r>
        <w:rPr>
          <w:rFonts w:hint="eastAsia" w:ascii="宋体" w:hAnsi="宋体" w:eastAsia="宋体" w:cs="宋体"/>
          <w:kern w:val="0"/>
          <w:sz w:val="24"/>
          <w:szCs w:val="24"/>
        </w:rPr>
        <w:t xml:space="preserve">D. 开始 </w:t>
      </w:r>
    </w:p>
    <w:p w14:paraId="4EBB6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【解析】作业有4个状态：提交、后备、执行和完成，因此：执行  正确。不要和进程的3个基本状态混淆。</w:t>
      </w:r>
    </w:p>
    <w:p w14:paraId="221934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0B7E42C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"http://sichuan.ouchn.cn/mod/quiz/comment.php?attempt=15225698&amp;slot=3" </w:instrText>
      </w:r>
      <w:r>
        <w:rPr>
          <w:rFonts w:ascii="宋体" w:hAnsi="宋体" w:eastAsia="宋体" w:cs="宋体"/>
          <w:kern w:val="0"/>
          <w:sz w:val="24"/>
          <w:szCs w:val="24"/>
        </w:rPr>
        <w:fldChar w:fldCharType="separate"/>
      </w:r>
    </w:p>
    <w:p w14:paraId="50DB41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FA93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ED72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9" name="图片 1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088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1" o:spt="201" alt="" type="#_x0000_t201" style="height:18pt;width:72pt;" o:ole="t" filled="f" o:preferrelative="t" stroked="f" coordsize="21600,21600">
            <v:path/>
            <v:fill on="f" focussize="0,0"/>
            <v:stroke on="f"/>
            <v:imagedata r:id="rId766" o:title=""/>
            <o:lock v:ext="edit" aspectratio="t"/>
            <w10:wrap type="none"/>
            <w10:anchorlock/>
          </v:shape>
          <w:control r:id="rId765" w:name="Control 597" w:shapeid="_x0000_i1621"/>
        </w:object>
      </w:r>
    </w:p>
    <w:p w14:paraId="476296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下列中断中，可能要人工介入的中断是（    ）。</w:t>
      </w:r>
    </w:p>
    <w:p w14:paraId="32AEC8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23B5D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2" o:spt="201" alt="" type="#_x0000_t201" style="height:15.75pt;width:20.25pt;" o:ole="t" filled="f" o:preferrelative="t" stroked="f" coordsize="21600,21600">
            <v:path/>
            <v:fill on="f" focussize="0,0"/>
            <v:stroke on="f"/>
            <v:imagedata r:id="rId10" o:title=""/>
            <o:lock v:ext="edit" aspectratio="t"/>
            <w10:wrap type="none"/>
            <w10:anchorlock/>
          </v:shape>
          <w:control r:id="rId767" w:name="Control 598" w:shapeid="_x0000_i1622"/>
        </w:object>
      </w:r>
      <w:r>
        <w:rPr>
          <w:rFonts w:hint="eastAsia" w:ascii="宋体" w:hAnsi="宋体" w:eastAsia="宋体" w:cs="宋体"/>
          <w:kern w:val="0"/>
          <w:sz w:val="24"/>
          <w:szCs w:val="24"/>
        </w:rPr>
        <w:t xml:space="preserve">A. 硬件故障中断 </w:t>
      </w:r>
    </w:p>
    <w:p w14:paraId="5A4D7C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3" o:spt="201" alt="" type="#_x0000_t201" style="height:15.75pt;width:20.25pt;" o:ole="t" filled="f" o:preferrelative="t" stroked="f" coordsize="21600,21600">
            <v:path/>
            <v:fill on="f" focussize="0,0"/>
            <v:stroke on="f"/>
            <v:imagedata r:id="rId10" o:title=""/>
            <o:lock v:ext="edit" aspectratio="t"/>
            <w10:wrap type="none"/>
            <w10:anchorlock/>
          </v:shape>
          <w:control r:id="rId768" w:name="Control 599" w:shapeid="_x0000_i1623"/>
        </w:object>
      </w:r>
      <w:r>
        <w:rPr>
          <w:rFonts w:hint="eastAsia" w:ascii="宋体" w:hAnsi="宋体" w:eastAsia="宋体" w:cs="宋体"/>
          <w:kern w:val="0"/>
          <w:sz w:val="24"/>
          <w:szCs w:val="24"/>
        </w:rPr>
        <w:t xml:space="preserve">B. 程序性中断 </w:t>
      </w:r>
    </w:p>
    <w:p w14:paraId="577F70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4" o:spt="201" alt="" type="#_x0000_t201" style="height:15.75pt;width:20.25pt;" o:ole="t" filled="f" o:preferrelative="t" stroked="f" coordsize="21600,21600">
            <v:path/>
            <v:fill on="f" focussize="0,0"/>
            <v:stroke on="f"/>
            <v:imagedata r:id="rId10" o:title=""/>
            <o:lock v:ext="edit" aspectratio="t"/>
            <w10:wrap type="none"/>
            <w10:anchorlock/>
          </v:shape>
          <w:control r:id="rId769" w:name="Control 600" w:shapeid="_x0000_i1624"/>
        </w:object>
      </w:r>
      <w:r>
        <w:rPr>
          <w:rFonts w:hint="eastAsia" w:ascii="宋体" w:hAnsi="宋体" w:eastAsia="宋体" w:cs="宋体"/>
          <w:kern w:val="0"/>
          <w:sz w:val="24"/>
          <w:szCs w:val="24"/>
        </w:rPr>
        <w:t xml:space="preserve">C. 时钟中断 </w:t>
      </w:r>
    </w:p>
    <w:p w14:paraId="6F658C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5" o:spt="201" alt="" type="#_x0000_t201" style="height:15.75pt;width:20.25pt;" o:ole="t" filled="f" o:preferrelative="t" stroked="f" coordsize="21600,21600">
            <v:path/>
            <v:fill on="f" focussize="0,0"/>
            <v:stroke on="f"/>
            <v:imagedata r:id="rId10" o:title=""/>
            <o:lock v:ext="edit" aspectratio="t"/>
            <w10:wrap type="none"/>
            <w10:anchorlock/>
          </v:shape>
          <w:control r:id="rId770" w:name="Control 601" w:shapeid="_x0000_i1625"/>
        </w:object>
      </w:r>
      <w:r>
        <w:rPr>
          <w:rFonts w:hint="eastAsia" w:ascii="宋体" w:hAnsi="宋体" w:eastAsia="宋体" w:cs="宋体"/>
          <w:kern w:val="0"/>
          <w:sz w:val="24"/>
          <w:szCs w:val="24"/>
        </w:rPr>
        <w:t xml:space="preserve">D. 输入输出中断  </w:t>
      </w:r>
    </w:p>
    <w:p w14:paraId="03F4D9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【解析】硬件故障中断，如电路错误、电源故障、内存读数错误等，可能需要人工介入处理。因此：硬件故障中断   正确，其他选项则不需人工介入。</w:t>
      </w:r>
    </w:p>
    <w:p w14:paraId="37FA5A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正确答案是：硬件故障中断</w:t>
      </w:r>
    </w:p>
    <w:p w14:paraId="742790C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"http://sichuan.ouchn.cn/mod/quiz/comment.php?attempt=15225698&amp;slot=4" </w:instrText>
      </w:r>
      <w:r>
        <w:rPr>
          <w:rFonts w:ascii="宋体" w:hAnsi="宋体" w:eastAsia="宋体" w:cs="宋体"/>
          <w:kern w:val="0"/>
          <w:sz w:val="24"/>
          <w:szCs w:val="24"/>
        </w:rPr>
        <w:fldChar w:fldCharType="separate"/>
      </w:r>
    </w:p>
    <w:p w14:paraId="7EFECCA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58E27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99A366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8" name="图片 1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8D16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6" o:spt="201" alt="" type="#_x0000_t201" style="height:18pt;width:72pt;" o:ole="t" filled="f" o:preferrelative="t" stroked="f" coordsize="21600,21600">
            <v:path/>
            <v:fill on="f" focussize="0,0"/>
            <v:stroke on="f"/>
            <v:imagedata r:id="rId772" o:title=""/>
            <o:lock v:ext="edit" aspectratio="t"/>
            <w10:wrap type="none"/>
            <w10:anchorlock/>
          </v:shape>
          <w:control r:id="rId771" w:name="Control 602" w:shapeid="_x0000_i1626"/>
        </w:object>
      </w:r>
    </w:p>
    <w:p w14:paraId="54A154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当硬件中断装置发现有事件发生，就会中断正在占用CPU的程序执行，让操作系统的（    ）占用CPU。</w:t>
      </w:r>
    </w:p>
    <w:p w14:paraId="0AD4D8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3CBC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7" o:spt="201" alt="" type="#_x0000_t201" style="height:15.75pt;width:20.25pt;" o:ole="t" filled="f" o:preferrelative="t" stroked="f" coordsize="21600,21600">
            <v:path/>
            <v:fill on="f" focussize="0,0"/>
            <v:stroke on="f"/>
            <v:imagedata r:id="rId10" o:title=""/>
            <o:lock v:ext="edit" aspectratio="t"/>
            <w10:wrap type="none"/>
            <w10:anchorlock/>
          </v:shape>
          <w:control r:id="rId773" w:name="Control 603" w:shapeid="_x0000_i1627"/>
        </w:object>
      </w:r>
      <w:r>
        <w:rPr>
          <w:rFonts w:hint="eastAsia" w:ascii="宋体" w:hAnsi="宋体" w:eastAsia="宋体" w:cs="宋体"/>
          <w:kern w:val="0"/>
          <w:sz w:val="24"/>
          <w:szCs w:val="24"/>
        </w:rPr>
        <w:t xml:space="preserve">A. 系统调用程序 </w:t>
      </w:r>
    </w:p>
    <w:p w14:paraId="779D71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8" o:spt="201" alt="" type="#_x0000_t201" style="height:15.75pt;width:20.25pt;" o:ole="t" filled="f" o:preferrelative="t" stroked="f" coordsize="21600,21600">
            <v:path/>
            <v:fill on="f" focussize="0,0"/>
            <v:stroke on="f"/>
            <v:imagedata r:id="rId10" o:title=""/>
            <o:lock v:ext="edit" aspectratio="t"/>
            <w10:wrap type="none"/>
            <w10:anchorlock/>
          </v:shape>
          <w:control r:id="rId774" w:name="Control 604" w:shapeid="_x0000_i1628"/>
        </w:object>
      </w:r>
      <w:r>
        <w:rPr>
          <w:rFonts w:hint="eastAsia" w:ascii="宋体" w:hAnsi="宋体" w:eastAsia="宋体" w:cs="宋体"/>
          <w:kern w:val="0"/>
          <w:sz w:val="24"/>
          <w:szCs w:val="24"/>
        </w:rPr>
        <w:t xml:space="preserve">B. 作业管理程序 </w:t>
      </w:r>
    </w:p>
    <w:p w14:paraId="6EC7A9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9" o:spt="201" alt="" type="#_x0000_t201" style="height:15.75pt;width:20.25pt;" o:ole="t" filled="f" o:preferrelative="t" stroked="f" coordsize="21600,21600">
            <v:path/>
            <v:fill on="f" focussize="0,0"/>
            <v:stroke on="f"/>
            <v:imagedata r:id="rId10" o:title=""/>
            <o:lock v:ext="edit" aspectratio="t"/>
            <w10:wrap type="none"/>
            <w10:anchorlock/>
          </v:shape>
          <w:control r:id="rId775" w:name="Control 605" w:shapeid="_x0000_i1629"/>
        </w:object>
      </w:r>
      <w:r>
        <w:rPr>
          <w:rFonts w:hint="eastAsia" w:ascii="宋体" w:hAnsi="宋体" w:eastAsia="宋体" w:cs="宋体"/>
          <w:kern w:val="0"/>
          <w:sz w:val="24"/>
          <w:szCs w:val="24"/>
        </w:rPr>
        <w:t xml:space="preserve">C. 文件管理程序 </w:t>
      </w:r>
    </w:p>
    <w:p w14:paraId="3524B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0" o:spt="201" alt="" type="#_x0000_t201" style="height:15.75pt;width:20.25pt;" o:ole="t" filled="f" o:preferrelative="t" stroked="f" coordsize="21600,21600">
            <v:path/>
            <v:fill on="f" focussize="0,0"/>
            <v:stroke on="f"/>
            <v:imagedata r:id="rId10" o:title=""/>
            <o:lock v:ext="edit" aspectratio="t"/>
            <w10:wrap type="none"/>
            <w10:anchorlock/>
          </v:shape>
          <w:control r:id="rId776" w:name="Control 606" w:shapeid="_x0000_i1630"/>
        </w:object>
      </w:r>
      <w:r>
        <w:rPr>
          <w:rFonts w:hint="eastAsia" w:ascii="宋体" w:hAnsi="宋体" w:eastAsia="宋体" w:cs="宋体"/>
          <w:kern w:val="0"/>
          <w:sz w:val="24"/>
          <w:szCs w:val="24"/>
        </w:rPr>
        <w:t xml:space="preserve">D. 中断处理程序 </w:t>
      </w:r>
    </w:p>
    <w:p w14:paraId="28CD0B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【解析】中断处理程序  正确。中断响应后，有中断处理程序进行相应处理。</w:t>
      </w:r>
    </w:p>
    <w:p w14:paraId="2906EB9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正确答案是：中断处理程序</w:t>
      </w:r>
    </w:p>
    <w:p w14:paraId="60F8E9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"http://sichuan.ouchn.cn/mod/quiz/comment.php?attempt=15225698&amp;slot=5" </w:instrText>
      </w:r>
      <w:r>
        <w:rPr>
          <w:rFonts w:ascii="宋体" w:hAnsi="宋体" w:eastAsia="宋体" w:cs="宋体"/>
          <w:kern w:val="0"/>
          <w:sz w:val="24"/>
          <w:szCs w:val="24"/>
        </w:rPr>
        <w:fldChar w:fldCharType="separate"/>
      </w:r>
    </w:p>
    <w:p w14:paraId="4C385C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F4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2FD9EBD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7" name="图片 1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F57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1" o:spt="201" alt="" type="#_x0000_t201" style="height:18pt;width:72pt;" o:ole="t" filled="f" o:preferrelative="t" stroked="f" coordsize="21600,21600">
            <v:path/>
            <v:fill on="f" focussize="0,0"/>
            <v:stroke on="f"/>
            <v:imagedata r:id="rId778" o:title=""/>
            <o:lock v:ext="edit" aspectratio="t"/>
            <w10:wrap type="none"/>
            <w10:anchorlock/>
          </v:shape>
          <w:control r:id="rId777" w:name="Control 607" w:shapeid="_x0000_i1631"/>
        </w:object>
      </w:r>
    </w:p>
    <w:p w14:paraId="44235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作业一旦进入内存即为执行状态，与之相关的进程在作业进入内存时予以创建，该进程的初始状态为（    ）。</w:t>
      </w:r>
    </w:p>
    <w:p w14:paraId="73715F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2C05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2" o:spt="201" alt="" type="#_x0000_t201" style="height:15.75pt;width:20.25pt;" o:ole="t" filled="f" o:preferrelative="t" stroked="f" coordsize="21600,21600">
            <v:path/>
            <v:fill on="f" focussize="0,0"/>
            <v:stroke on="f"/>
            <v:imagedata r:id="rId10" o:title=""/>
            <o:lock v:ext="edit" aspectratio="t"/>
            <w10:wrap type="none"/>
            <w10:anchorlock/>
          </v:shape>
          <w:control r:id="rId779" w:name="Control 608" w:shapeid="_x0000_i1632"/>
        </w:object>
      </w:r>
      <w:r>
        <w:rPr>
          <w:rFonts w:hint="eastAsia" w:ascii="宋体" w:hAnsi="宋体" w:eastAsia="宋体" w:cs="宋体"/>
          <w:kern w:val="0"/>
          <w:sz w:val="24"/>
          <w:szCs w:val="24"/>
        </w:rPr>
        <w:t xml:space="preserve">A. 运行态 </w:t>
      </w:r>
    </w:p>
    <w:p w14:paraId="42B57A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3" o:spt="201" alt="" type="#_x0000_t201" style="height:15.75pt;width:20.25pt;" o:ole="t" filled="f" o:preferrelative="t" stroked="f" coordsize="21600,21600">
            <v:path/>
            <v:fill on="f" focussize="0,0"/>
            <v:stroke on="f"/>
            <v:imagedata r:id="rId10" o:title=""/>
            <o:lock v:ext="edit" aspectratio="t"/>
            <w10:wrap type="none"/>
            <w10:anchorlock/>
          </v:shape>
          <w:control r:id="rId780" w:name="Control 609" w:shapeid="_x0000_i1633"/>
        </w:object>
      </w:r>
      <w:r>
        <w:rPr>
          <w:rFonts w:hint="eastAsia" w:ascii="宋体" w:hAnsi="宋体" w:eastAsia="宋体" w:cs="宋体"/>
          <w:kern w:val="0"/>
          <w:sz w:val="24"/>
          <w:szCs w:val="24"/>
        </w:rPr>
        <w:t xml:space="preserve">B. 提交态 </w:t>
      </w:r>
    </w:p>
    <w:p w14:paraId="50EB63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4" o:spt="201" alt="" type="#_x0000_t201" style="height:15.75pt;width:20.25pt;" o:ole="t" filled="f" o:preferrelative="t" stroked="f" coordsize="21600,21600">
            <v:path/>
            <v:fill on="f" focussize="0,0"/>
            <v:stroke on="f"/>
            <v:imagedata r:id="rId10" o:title=""/>
            <o:lock v:ext="edit" aspectratio="t"/>
            <w10:wrap type="none"/>
            <w10:anchorlock/>
          </v:shape>
          <w:control r:id="rId781" w:name="Control 610" w:shapeid="_x0000_i1634"/>
        </w:object>
      </w:r>
      <w:r>
        <w:rPr>
          <w:rFonts w:hint="eastAsia" w:ascii="宋体" w:hAnsi="宋体" w:eastAsia="宋体" w:cs="宋体"/>
          <w:kern w:val="0"/>
          <w:sz w:val="24"/>
          <w:szCs w:val="24"/>
        </w:rPr>
        <w:t xml:space="preserve">C. 就绪态 </w:t>
      </w:r>
    </w:p>
    <w:p w14:paraId="20796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5" o:spt="201" alt="" type="#_x0000_t201" style="height:15.75pt;width:20.25pt;" o:ole="t" filled="f" o:preferrelative="t" stroked="f" coordsize="21600,21600">
            <v:path/>
            <v:fill on="f" focussize="0,0"/>
            <v:stroke on="f"/>
            <v:imagedata r:id="rId10" o:title=""/>
            <o:lock v:ext="edit" aspectratio="t"/>
            <w10:wrap type="none"/>
            <w10:anchorlock/>
          </v:shape>
          <w:control r:id="rId782" w:name="Control 611" w:shapeid="_x0000_i1635"/>
        </w:object>
      </w:r>
      <w:r>
        <w:rPr>
          <w:rFonts w:hint="eastAsia" w:ascii="宋体" w:hAnsi="宋体" w:eastAsia="宋体" w:cs="宋体"/>
          <w:kern w:val="0"/>
          <w:sz w:val="24"/>
          <w:szCs w:val="24"/>
        </w:rPr>
        <w:t xml:space="preserve">D. 阻塞态 </w:t>
      </w:r>
    </w:p>
    <w:p w14:paraId="6069BD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【解析】就绪态  正确。依据作业调度的功能，调入内存作业的相应进程处于就绪态。</w:t>
      </w:r>
    </w:p>
    <w:p w14:paraId="1882725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正确答案是：就绪态</w:t>
      </w:r>
    </w:p>
    <w:p w14:paraId="667EF27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"http://sichuan.ouchn.cn/mod/quiz/comment.php?attempt=15225698&amp;slot=6" </w:instrText>
      </w:r>
      <w:r>
        <w:rPr>
          <w:rFonts w:ascii="宋体" w:hAnsi="宋体" w:eastAsia="宋体" w:cs="宋体"/>
          <w:kern w:val="0"/>
          <w:sz w:val="24"/>
          <w:szCs w:val="24"/>
        </w:rPr>
        <w:fldChar w:fldCharType="separate"/>
      </w:r>
    </w:p>
    <w:p w14:paraId="28B348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47D7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02F937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6" name="图片 1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518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6" o:spt="201" alt="" type="#_x0000_t201" style="height:18pt;width:72pt;" o:ole="t" filled="f" o:preferrelative="t" stroked="f" coordsize="21600,21600">
            <v:path/>
            <v:fill on="f" focussize="0,0"/>
            <v:stroke on="f"/>
            <v:imagedata r:id="rId784" o:title=""/>
            <o:lock v:ext="edit" aspectratio="t"/>
            <w10:wrap type="none"/>
            <w10:anchorlock/>
          </v:shape>
          <w:control r:id="rId783" w:name="Control 612" w:shapeid="_x0000_i1636"/>
        </w:object>
      </w:r>
    </w:p>
    <w:p w14:paraId="660736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在批处理系统中，周转时间是（    ）。</w:t>
      </w:r>
    </w:p>
    <w:p w14:paraId="505E6F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00D4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7" o:spt="201" alt="" type="#_x0000_t201" style="height:15.75pt;width:20.25pt;" o:ole="t" filled="f" o:preferrelative="t" stroked="f" coordsize="21600,21600">
            <v:path/>
            <v:fill on="f" focussize="0,0"/>
            <v:stroke on="f"/>
            <v:imagedata r:id="rId10" o:title=""/>
            <o:lock v:ext="edit" aspectratio="t"/>
            <w10:wrap type="none"/>
            <w10:anchorlock/>
          </v:shape>
          <w:control r:id="rId785" w:name="Control 613" w:shapeid="_x0000_i1637"/>
        </w:object>
      </w:r>
      <w:r>
        <w:rPr>
          <w:rFonts w:hint="eastAsia" w:ascii="宋体" w:hAnsi="宋体" w:eastAsia="宋体" w:cs="宋体"/>
          <w:kern w:val="0"/>
          <w:sz w:val="24"/>
          <w:szCs w:val="24"/>
        </w:rPr>
        <w:t xml:space="preserve">A. 作业的相对等待时间 </w:t>
      </w:r>
    </w:p>
    <w:p w14:paraId="3876E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8" o:spt="201" alt="" type="#_x0000_t201" style="height:15.75pt;width:20.25pt;" o:ole="t" filled="f" o:preferrelative="t" stroked="f" coordsize="21600,21600">
            <v:path/>
            <v:fill on="f" focussize="0,0"/>
            <v:stroke on="f"/>
            <v:imagedata r:id="rId10" o:title=""/>
            <o:lock v:ext="edit" aspectratio="t"/>
            <w10:wrap type="none"/>
            <w10:anchorlock/>
          </v:shape>
          <w:control r:id="rId786" w:name="Control 614" w:shapeid="_x0000_i1638"/>
        </w:object>
      </w:r>
      <w:r>
        <w:rPr>
          <w:rFonts w:hint="eastAsia" w:ascii="宋体" w:hAnsi="宋体" w:eastAsia="宋体" w:cs="宋体"/>
          <w:kern w:val="0"/>
          <w:sz w:val="24"/>
          <w:szCs w:val="24"/>
        </w:rPr>
        <w:t xml:space="preserve">B. 作业被调度进入主存到运行完毕的时间 </w:t>
      </w:r>
    </w:p>
    <w:p w14:paraId="25C389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9" o:spt="201" alt="" type="#_x0000_t201" style="height:15.75pt;width:20.25pt;" o:ole="t" filled="f" o:preferrelative="t" stroked="f" coordsize="21600,21600">
            <v:path/>
            <v:fill on="f" focussize="0,0"/>
            <v:stroke on="f"/>
            <v:imagedata r:id="rId10" o:title=""/>
            <o:lock v:ext="edit" aspectratio="t"/>
            <w10:wrap type="none"/>
            <w10:anchorlock/>
          </v:shape>
          <w:control r:id="rId787" w:name="Control 615" w:shapeid="_x0000_i1639"/>
        </w:object>
      </w:r>
      <w:r>
        <w:rPr>
          <w:rFonts w:hint="eastAsia" w:ascii="宋体" w:hAnsi="宋体" w:eastAsia="宋体" w:cs="宋体"/>
          <w:kern w:val="0"/>
          <w:sz w:val="24"/>
          <w:szCs w:val="24"/>
        </w:rPr>
        <w:t xml:space="preserve">C. 作业等待时间和运行时间之和 </w:t>
      </w:r>
    </w:p>
    <w:p w14:paraId="153F4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0" o:spt="201" alt="" type="#_x0000_t201" style="height:15.75pt;width:20.25pt;" o:ole="t" filled="f" o:preferrelative="t" stroked="f" coordsize="21600,21600">
            <v:path/>
            <v:fill on="f" focussize="0,0"/>
            <v:stroke on="f"/>
            <v:imagedata r:id="rId10" o:title=""/>
            <o:lock v:ext="edit" aspectratio="t"/>
            <w10:wrap type="none"/>
            <w10:anchorlock/>
          </v:shape>
          <w:control r:id="rId788" w:name="Control 616" w:shapeid="_x0000_i1640"/>
        </w:object>
      </w:r>
      <w:r>
        <w:rPr>
          <w:rFonts w:hint="eastAsia" w:ascii="宋体" w:hAnsi="宋体" w:eastAsia="宋体" w:cs="宋体"/>
          <w:kern w:val="0"/>
          <w:sz w:val="24"/>
          <w:szCs w:val="24"/>
        </w:rPr>
        <w:t xml:space="preserve">D. 作业运行时间 </w:t>
      </w:r>
    </w:p>
    <w:p w14:paraId="3EC257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【解析】一定要记住周转时间的定义，周转时间=作业完成时间-作业提交时间。这里面包含了两段时间，一是作业提交后在后备队列等待的时间，一是作业实际运行时间，因此：作业等待时间和运行时间之和  正确。</w:t>
      </w:r>
    </w:p>
    <w:p w14:paraId="238C25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正确答案是：作业等待时间和运行时间之和</w:t>
      </w:r>
    </w:p>
    <w:p w14:paraId="71D0427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"http://sichuan.ouchn.cn/mod/quiz/comment.php?attempt=15225698&amp;slot=7" </w:instrText>
      </w:r>
      <w:r>
        <w:rPr>
          <w:rFonts w:ascii="宋体" w:hAnsi="宋体" w:eastAsia="宋体" w:cs="宋体"/>
          <w:kern w:val="0"/>
          <w:sz w:val="24"/>
          <w:szCs w:val="24"/>
        </w:rPr>
        <w:fldChar w:fldCharType="separate"/>
      </w:r>
    </w:p>
    <w:p w14:paraId="653CCF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4E9B2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1045F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5" name="图片 1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79E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1" o:spt="201" alt="" type="#_x0000_t201" style="height:18pt;width:72pt;" o:ole="t" filled="f" o:preferrelative="t" stroked="f" coordsize="21600,21600">
            <v:path/>
            <v:fill on="f" focussize="0,0"/>
            <v:stroke on="f"/>
            <v:imagedata r:id="rId790" o:title=""/>
            <o:lock v:ext="edit" aspectratio="t"/>
            <w10:wrap type="none"/>
            <w10:anchorlock/>
          </v:shape>
          <w:control r:id="rId789" w:name="Control 617" w:shapeid="_x0000_i1641"/>
        </w:object>
      </w:r>
    </w:p>
    <w:p w14:paraId="29FEEC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设某作业进入输入井的时间为S，开始运行的时间为R，得到计算结果的时间为E，则该作业的周转时间T为（     ）。</w:t>
      </w:r>
    </w:p>
    <w:p w14:paraId="74C879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82CD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2" o:spt="201" alt="" type="#_x0000_t201" style="height:15.75pt;width:20.25pt;" o:ole="t" filled="f" o:preferrelative="t" stroked="f" coordsize="21600,21600">
            <v:path/>
            <v:fill on="f" focussize="0,0"/>
            <v:stroke on="f"/>
            <v:imagedata r:id="rId10" o:title=""/>
            <o:lock v:ext="edit" aspectratio="t"/>
            <w10:wrap type="none"/>
            <w10:anchorlock/>
          </v:shape>
          <w:control r:id="rId791" w:name="Control 618" w:shapeid="_x0000_i1642"/>
        </w:object>
      </w:r>
      <w:r>
        <w:rPr>
          <w:rFonts w:hint="eastAsia" w:ascii="宋体" w:hAnsi="宋体" w:eastAsia="宋体" w:cs="宋体"/>
          <w:kern w:val="0"/>
          <w:sz w:val="24"/>
          <w:szCs w:val="24"/>
        </w:rPr>
        <w:t xml:space="preserve">A. T=E－S </w:t>
      </w:r>
    </w:p>
    <w:p w14:paraId="2B8354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3" o:spt="201" alt="" type="#_x0000_t201" style="height:15.75pt;width:20.25pt;" o:ole="t" filled="f" o:preferrelative="t" stroked="f" coordsize="21600,21600">
            <v:path/>
            <v:fill on="f" focussize="0,0"/>
            <v:stroke on="f"/>
            <v:imagedata r:id="rId10" o:title=""/>
            <o:lock v:ext="edit" aspectratio="t"/>
            <w10:wrap type="none"/>
            <w10:anchorlock/>
          </v:shape>
          <w:control r:id="rId792" w:name="Control 619" w:shapeid="_x0000_i1643"/>
        </w:object>
      </w:r>
      <w:r>
        <w:rPr>
          <w:rFonts w:hint="eastAsia" w:ascii="宋体" w:hAnsi="宋体" w:eastAsia="宋体" w:cs="宋体"/>
          <w:kern w:val="0"/>
          <w:sz w:val="24"/>
          <w:szCs w:val="24"/>
        </w:rPr>
        <w:t xml:space="preserve">B. T=E－R </w:t>
      </w:r>
    </w:p>
    <w:p w14:paraId="2CAE96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4" o:spt="201" alt="" type="#_x0000_t201" style="height:15.75pt;width:20.25pt;" o:ole="t" filled="f" o:preferrelative="t" stroked="f" coordsize="21600,21600">
            <v:path/>
            <v:fill on="f" focussize="0,0"/>
            <v:stroke on="f"/>
            <v:imagedata r:id="rId10" o:title=""/>
            <o:lock v:ext="edit" aspectratio="t"/>
            <w10:wrap type="none"/>
            <w10:anchorlock/>
          </v:shape>
          <w:control r:id="rId793" w:name="Control 620" w:shapeid="_x0000_i1644"/>
        </w:object>
      </w:r>
      <w:r>
        <w:rPr>
          <w:rFonts w:hint="eastAsia" w:ascii="宋体" w:hAnsi="宋体" w:eastAsia="宋体" w:cs="宋体"/>
          <w:kern w:val="0"/>
          <w:sz w:val="24"/>
          <w:szCs w:val="24"/>
        </w:rPr>
        <w:t xml:space="preserve">C. T=E－(S+R) </w:t>
      </w:r>
    </w:p>
    <w:p w14:paraId="436C04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5" o:spt="201" alt="" type="#_x0000_t201" style="height:15.75pt;width:20.25pt;" o:ole="t" filled="f" o:preferrelative="t" stroked="f" coordsize="21600,21600">
            <v:path/>
            <v:fill on="f" focussize="0,0"/>
            <v:stroke on="f"/>
            <v:imagedata r:id="rId10" o:title=""/>
            <o:lock v:ext="edit" aspectratio="t"/>
            <w10:wrap type="none"/>
            <w10:anchorlock/>
          </v:shape>
          <w:control r:id="rId794" w:name="Control 621" w:shapeid="_x0000_i1645"/>
        </w:object>
      </w:r>
      <w:r>
        <w:rPr>
          <w:rFonts w:hint="eastAsia" w:ascii="宋体" w:hAnsi="宋体" w:eastAsia="宋体" w:cs="宋体"/>
          <w:kern w:val="0"/>
          <w:sz w:val="24"/>
          <w:szCs w:val="24"/>
        </w:rPr>
        <w:t xml:space="preserve">D. T=(S+R)+ E </w:t>
      </w:r>
    </w:p>
    <w:p w14:paraId="516F0C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【解析】周转时间=作业完成时间-作业提交时间，因此T=E-S，开始运行时间R已经含在周转时间里了。T=E－S  正确。</w:t>
      </w:r>
    </w:p>
    <w:p w14:paraId="46B137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正确答案是：T=E－S</w:t>
      </w:r>
    </w:p>
    <w:p w14:paraId="627989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"http://sichuan.ouchn.cn/mod/quiz/comment.php?attempt=15225698&amp;slot=8" </w:instrText>
      </w:r>
      <w:r>
        <w:rPr>
          <w:rFonts w:ascii="宋体" w:hAnsi="宋体" w:eastAsia="宋体" w:cs="宋体"/>
          <w:kern w:val="0"/>
          <w:sz w:val="24"/>
          <w:szCs w:val="24"/>
        </w:rPr>
        <w:fldChar w:fldCharType="separate"/>
      </w:r>
    </w:p>
    <w:p w14:paraId="19BA1F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B647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92E139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4" name="图片 1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183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6" o:spt="201" alt="" type="#_x0000_t201" style="height:18pt;width:72pt;" o:ole="t" filled="f" o:preferrelative="t" stroked="f" coordsize="21600,21600">
            <v:path/>
            <v:fill on="f" focussize="0,0"/>
            <v:stroke on="f"/>
            <v:imagedata r:id="rId796" o:title=""/>
            <o:lock v:ext="edit" aspectratio="t"/>
            <w10:wrap type="none"/>
            <w10:anchorlock/>
          </v:shape>
          <w:control r:id="rId795" w:name="Control 622" w:shapeid="_x0000_i1646"/>
        </w:object>
      </w:r>
    </w:p>
    <w:p w14:paraId="38523E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可重定位分区存储管理采用的地址转换公式是（    ）。</w:t>
      </w:r>
    </w:p>
    <w:p w14:paraId="04B8E92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F5A8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7" o:spt="201" alt="" type="#_x0000_t201" style="height:15.75pt;width:20.25pt;" o:ole="t" filled="f" o:preferrelative="t" stroked="f" coordsize="21600,21600">
            <v:path/>
            <v:fill on="f" focussize="0,0"/>
            <v:stroke on="f"/>
            <v:imagedata r:id="rId10" o:title=""/>
            <o:lock v:ext="edit" aspectratio="t"/>
            <w10:wrap type="none"/>
            <w10:anchorlock/>
          </v:shape>
          <w:control r:id="rId797" w:name="Control 623" w:shapeid="_x0000_i1647"/>
        </w:object>
      </w:r>
      <w:r>
        <w:rPr>
          <w:rFonts w:hint="eastAsia" w:ascii="宋体" w:hAnsi="宋体" w:eastAsia="宋体" w:cs="宋体"/>
          <w:kern w:val="0"/>
          <w:sz w:val="24"/>
          <w:szCs w:val="24"/>
        </w:rPr>
        <w:t xml:space="preserve">A. 绝对地址=基址寄存器值+逻辑地址 </w:t>
      </w:r>
    </w:p>
    <w:p w14:paraId="675C76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8" o:spt="201" alt="" type="#_x0000_t201" style="height:15.75pt;width:20.25pt;" o:ole="t" filled="f" o:preferrelative="t" stroked="f" coordsize="21600,21600">
            <v:path/>
            <v:fill on="f" focussize="0,0"/>
            <v:stroke on="f"/>
            <v:imagedata r:id="rId10" o:title=""/>
            <o:lock v:ext="edit" aspectratio="t"/>
            <w10:wrap type="none"/>
            <w10:anchorlock/>
          </v:shape>
          <w:control r:id="rId798" w:name="Control 624" w:shapeid="_x0000_i1648"/>
        </w:object>
      </w:r>
      <w:r>
        <w:rPr>
          <w:rFonts w:hint="eastAsia" w:ascii="宋体" w:hAnsi="宋体" w:eastAsia="宋体" w:cs="宋体"/>
          <w:kern w:val="0"/>
          <w:sz w:val="24"/>
          <w:szCs w:val="24"/>
        </w:rPr>
        <w:t xml:space="preserve">B. 绝对地址=界限寄存器值+逻辑地址 </w:t>
      </w:r>
    </w:p>
    <w:p w14:paraId="5C9ED3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9" o:spt="201" alt="" type="#_x0000_t201" style="height:15.75pt;width:20.25pt;" o:ole="t" filled="f" o:preferrelative="t" stroked="f" coordsize="21600,21600">
            <v:path/>
            <v:fill on="f" focussize="0,0"/>
            <v:stroke on="f"/>
            <v:imagedata r:id="rId10" o:title=""/>
            <o:lock v:ext="edit" aspectratio="t"/>
            <w10:wrap type="none"/>
            <w10:anchorlock/>
          </v:shape>
          <w:control r:id="rId799" w:name="Control 625" w:shapeid="_x0000_i1649"/>
        </w:object>
      </w:r>
      <w:r>
        <w:rPr>
          <w:rFonts w:hint="eastAsia" w:ascii="宋体" w:hAnsi="宋体" w:eastAsia="宋体" w:cs="宋体"/>
          <w:kern w:val="0"/>
          <w:sz w:val="24"/>
          <w:szCs w:val="24"/>
        </w:rPr>
        <w:t xml:space="preserve">C. 绝对地址=下限寄存器值+逻辑地址 </w:t>
      </w:r>
    </w:p>
    <w:p w14:paraId="299D86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0" o:spt="201" alt="" type="#_x0000_t201" style="height:15.75pt;width:20.25pt;" o:ole="t" filled="f" o:preferrelative="t" stroked="f" coordsize="21600,21600">
            <v:path/>
            <v:fill on="f" focussize="0,0"/>
            <v:stroke on="f"/>
            <v:imagedata r:id="rId10" o:title=""/>
            <o:lock v:ext="edit" aspectratio="t"/>
            <w10:wrap type="none"/>
            <w10:anchorlock/>
          </v:shape>
          <w:control r:id="rId800" w:name="Control 626" w:shapeid="_x0000_i1650"/>
        </w:object>
      </w:r>
      <w:r>
        <w:rPr>
          <w:rFonts w:hint="eastAsia" w:ascii="宋体" w:hAnsi="宋体" w:eastAsia="宋体" w:cs="宋体"/>
          <w:kern w:val="0"/>
          <w:sz w:val="24"/>
          <w:szCs w:val="24"/>
        </w:rPr>
        <w:t xml:space="preserve">D. 绝对地址=块号×块长+页内地址 </w:t>
      </w:r>
    </w:p>
    <w:p w14:paraId="01270E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正确答案是：绝对地址=基址寄存器值+逻辑地址</w:t>
      </w:r>
    </w:p>
    <w:p w14:paraId="5C6E54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"http://sichuan.ouchn.cn/mod/quiz/comment.php?attempt=15225698&amp;slot=9" </w:instrText>
      </w:r>
      <w:r>
        <w:rPr>
          <w:rFonts w:ascii="宋体" w:hAnsi="宋体" w:eastAsia="宋体" w:cs="宋体"/>
          <w:kern w:val="0"/>
          <w:sz w:val="24"/>
          <w:szCs w:val="24"/>
        </w:rPr>
        <w:fldChar w:fldCharType="separate"/>
      </w:r>
    </w:p>
    <w:p w14:paraId="3C5C2A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18060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A46EB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3" name="图片 1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468EA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1" o:spt="201" alt="" type="#_x0000_t201" style="height:18pt;width:72pt;" o:ole="t" filled="f" o:preferrelative="t" stroked="f" coordsize="21600,21600">
            <v:path/>
            <v:fill on="f" focussize="0,0"/>
            <v:stroke on="f"/>
            <v:imagedata r:id="rId802" o:title=""/>
            <o:lock v:ext="edit" aspectratio="t"/>
            <w10:wrap type="none"/>
            <w10:anchorlock/>
          </v:shape>
          <w:control r:id="rId801" w:name="Control 627" w:shapeid="_x0000_i1651"/>
        </w:object>
      </w:r>
    </w:p>
    <w:p w14:paraId="0CC0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在分时系统中，可将进程不需要或暂时不需要的部分移到外存，让出内存空间以调入其他所需数据，称为（    ）。</w:t>
      </w:r>
    </w:p>
    <w:p w14:paraId="10A69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9ECF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2" o:spt="201" alt="" type="#_x0000_t201" style="height:15.75pt;width:20.25pt;" o:ole="t" filled="f" o:preferrelative="t" stroked="f" coordsize="21600,21600">
            <v:path/>
            <v:fill on="f" focussize="0,0"/>
            <v:stroke on="f"/>
            <v:imagedata r:id="rId10" o:title=""/>
            <o:lock v:ext="edit" aspectratio="t"/>
            <w10:wrap type="none"/>
            <w10:anchorlock/>
          </v:shape>
          <w:control r:id="rId803" w:name="Control 628" w:shapeid="_x0000_i1652"/>
        </w:object>
      </w:r>
      <w:r>
        <w:rPr>
          <w:rFonts w:hint="eastAsia" w:ascii="宋体" w:hAnsi="宋体" w:eastAsia="宋体" w:cs="宋体"/>
          <w:kern w:val="0"/>
          <w:sz w:val="24"/>
          <w:szCs w:val="24"/>
        </w:rPr>
        <w:t xml:space="preserve">A. 物理扩充 </w:t>
      </w:r>
    </w:p>
    <w:p w14:paraId="50B79A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3" o:spt="201" alt="" type="#_x0000_t201" style="height:15.75pt;width:20.25pt;" o:ole="t" filled="f" o:preferrelative="t" stroked="f" coordsize="21600,21600">
            <v:path/>
            <v:fill on="f" focussize="0,0"/>
            <v:stroke on="f"/>
            <v:imagedata r:id="rId10" o:title=""/>
            <o:lock v:ext="edit" aspectratio="t"/>
            <w10:wrap type="none"/>
            <w10:anchorlock/>
          </v:shape>
          <w:control r:id="rId804" w:name="Control 629" w:shapeid="_x0000_i1653"/>
        </w:object>
      </w:r>
      <w:r>
        <w:rPr>
          <w:rFonts w:hint="eastAsia" w:ascii="宋体" w:hAnsi="宋体" w:eastAsia="宋体" w:cs="宋体"/>
          <w:kern w:val="0"/>
          <w:sz w:val="24"/>
          <w:szCs w:val="24"/>
        </w:rPr>
        <w:t xml:space="preserve">B. 覆盖技术 </w:t>
      </w:r>
    </w:p>
    <w:p w14:paraId="521C63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4" o:spt="201" alt="" type="#_x0000_t201" style="height:15.75pt;width:20.25pt;" o:ole="t" filled="f" o:preferrelative="t" stroked="f" coordsize="21600,21600">
            <v:path/>
            <v:fill on="f" focussize="0,0"/>
            <v:stroke on="f"/>
            <v:imagedata r:id="rId10" o:title=""/>
            <o:lock v:ext="edit" aspectratio="t"/>
            <w10:wrap type="none"/>
            <w10:anchorlock/>
          </v:shape>
          <w:control r:id="rId805" w:name="Control 630" w:shapeid="_x0000_i1654"/>
        </w:object>
      </w:r>
      <w:r>
        <w:rPr>
          <w:rFonts w:hint="eastAsia" w:ascii="宋体" w:hAnsi="宋体" w:eastAsia="宋体" w:cs="宋体"/>
          <w:kern w:val="0"/>
          <w:sz w:val="24"/>
          <w:szCs w:val="24"/>
        </w:rPr>
        <w:t xml:space="preserve">C. 对换技术 </w:t>
      </w:r>
    </w:p>
    <w:p w14:paraId="219D6E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5" o:spt="201" alt="" type="#_x0000_t201" style="height:15.75pt;width:20.25pt;" o:ole="t" filled="f" o:preferrelative="t" stroked="f" coordsize="21600,21600">
            <v:path/>
            <v:fill on="f" focussize="0,0"/>
            <v:stroke on="f"/>
            <v:imagedata r:id="rId10" o:title=""/>
            <o:lock v:ext="edit" aspectratio="t"/>
            <w10:wrap type="none"/>
            <w10:anchorlock/>
          </v:shape>
          <w:control r:id="rId806" w:name="Control 631" w:shapeid="_x0000_i1655"/>
        </w:object>
      </w:r>
      <w:r>
        <w:rPr>
          <w:rFonts w:hint="eastAsia" w:ascii="宋体" w:hAnsi="宋体" w:eastAsia="宋体" w:cs="宋体"/>
          <w:kern w:val="0"/>
          <w:sz w:val="24"/>
          <w:szCs w:val="24"/>
        </w:rPr>
        <w:t xml:space="preserve">D. 虚拟技术 </w:t>
      </w:r>
    </w:p>
    <w:p w14:paraId="25ABD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正确答案是：对换技术</w:t>
      </w:r>
    </w:p>
    <w:p w14:paraId="0A0682B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"http://sichuan.ouchn.cn/mod/quiz/comment.php?attempt=15225698&amp;slot=10" </w:instrText>
      </w:r>
      <w:r>
        <w:rPr>
          <w:rFonts w:ascii="宋体" w:hAnsi="宋体" w:eastAsia="宋体" w:cs="宋体"/>
          <w:kern w:val="0"/>
          <w:sz w:val="24"/>
          <w:szCs w:val="24"/>
        </w:rPr>
        <w:fldChar w:fldCharType="separate"/>
      </w:r>
    </w:p>
    <w:p w14:paraId="78B0E7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9253B9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760B163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2" name="图片 1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05D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6" o:spt="201" alt="" type="#_x0000_t201" style="height:18pt;width:72pt;" o:ole="t" filled="f" o:preferrelative="t" stroked="f" coordsize="21600,21600">
            <v:path/>
            <v:fill on="f" focussize="0,0"/>
            <v:stroke on="f"/>
            <v:imagedata r:id="rId808" o:title=""/>
            <o:lock v:ext="edit" aspectratio="t"/>
            <w10:wrap type="none"/>
            <w10:anchorlock/>
          </v:shape>
          <w:control r:id="rId807" w:name="Control 632" w:shapeid="_x0000_i1656"/>
        </w:object>
      </w:r>
    </w:p>
    <w:p w14:paraId="7125910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在页式虚拟存储管理系统中，LRU算法是指（   ）。</w:t>
      </w:r>
    </w:p>
    <w:p w14:paraId="4119D1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1006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7" o:spt="201" alt="" type="#_x0000_t201" style="height:15.75pt;width:20.25pt;" o:ole="t" filled="f" o:preferrelative="t" stroked="f" coordsize="21600,21600">
            <v:path/>
            <v:fill on="f" focussize="0,0"/>
            <v:stroke on="f"/>
            <v:imagedata r:id="rId10" o:title=""/>
            <o:lock v:ext="edit" aspectratio="t"/>
            <w10:wrap type="none"/>
            <w10:anchorlock/>
          </v:shape>
          <w:control r:id="rId809" w:name="Control 633" w:shapeid="_x0000_i1657"/>
        </w:object>
      </w:r>
      <w:r>
        <w:rPr>
          <w:rFonts w:hint="eastAsia" w:ascii="宋体" w:hAnsi="宋体" w:eastAsia="宋体" w:cs="宋体"/>
          <w:kern w:val="0"/>
          <w:sz w:val="24"/>
          <w:szCs w:val="24"/>
        </w:rPr>
        <w:t xml:space="preserve">A. 最早进入内存的页先淘汰 </w:t>
      </w:r>
    </w:p>
    <w:p w14:paraId="652A7E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8" o:spt="201" alt="" type="#_x0000_t201" style="height:15.75pt;width:20.25pt;" o:ole="t" filled="f" o:preferrelative="t" stroked="f" coordsize="21600,21600">
            <v:path/>
            <v:fill on="f" focussize="0,0"/>
            <v:stroke on="f"/>
            <v:imagedata r:id="rId10" o:title=""/>
            <o:lock v:ext="edit" aspectratio="t"/>
            <w10:wrap type="none"/>
            <w10:anchorlock/>
          </v:shape>
          <w:control r:id="rId810" w:name="Control 634" w:shapeid="_x0000_i1658"/>
        </w:object>
      </w:r>
      <w:r>
        <w:rPr>
          <w:rFonts w:hint="eastAsia" w:ascii="宋体" w:hAnsi="宋体" w:eastAsia="宋体" w:cs="宋体"/>
          <w:kern w:val="0"/>
          <w:sz w:val="24"/>
          <w:szCs w:val="24"/>
        </w:rPr>
        <w:t xml:space="preserve">B. 近期被访问次数最少的页先淘汰 </w:t>
      </w:r>
    </w:p>
    <w:p w14:paraId="0C2B23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9" o:spt="201" alt="" type="#_x0000_t201" style="height:15.75pt;width:20.25pt;" o:ole="t" filled="f" o:preferrelative="t" stroked="f" coordsize="21600,21600">
            <v:path/>
            <v:fill on="f" focussize="0,0"/>
            <v:stroke on="f"/>
            <v:imagedata r:id="rId10" o:title=""/>
            <o:lock v:ext="edit" aspectratio="t"/>
            <w10:wrap type="none"/>
            <w10:anchorlock/>
          </v:shape>
          <w:control r:id="rId811" w:name="Control 635" w:shapeid="_x0000_i1659"/>
        </w:object>
      </w:r>
      <w:r>
        <w:rPr>
          <w:rFonts w:hint="eastAsia" w:ascii="宋体" w:hAnsi="宋体" w:eastAsia="宋体" w:cs="宋体"/>
          <w:kern w:val="0"/>
          <w:sz w:val="24"/>
          <w:szCs w:val="24"/>
        </w:rPr>
        <w:t xml:space="preserve">C. 以后再也不用的页先淘汰 </w:t>
      </w:r>
    </w:p>
    <w:p w14:paraId="4436DE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0" o:spt="201" alt="" type="#_x0000_t201" style="height:15.75pt;width:20.25pt;" o:ole="t" filled="f" o:preferrelative="t" stroked="f" coordsize="21600,21600">
            <v:path/>
            <v:fill on="f" focussize="0,0"/>
            <v:stroke on="f"/>
            <v:imagedata r:id="rId10" o:title=""/>
            <o:lock v:ext="edit" aspectratio="t"/>
            <w10:wrap type="none"/>
            <w10:anchorlock/>
          </v:shape>
          <w:control r:id="rId812" w:name="Control 636" w:shapeid="_x0000_i1660"/>
        </w:object>
      </w:r>
      <w:r>
        <w:rPr>
          <w:rFonts w:hint="eastAsia" w:ascii="宋体" w:hAnsi="宋体" w:eastAsia="宋体" w:cs="宋体"/>
          <w:kern w:val="0"/>
          <w:sz w:val="24"/>
          <w:szCs w:val="24"/>
        </w:rPr>
        <w:t xml:space="preserve">D. 近期最长时间以来没被访问的页先淘汰 </w:t>
      </w:r>
    </w:p>
    <w:p w14:paraId="0F88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正确答案是：近期最长时间以来没被访问的页先淘汰</w:t>
      </w:r>
    </w:p>
    <w:p w14:paraId="27E0F3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"http://sichuan.ouchn.cn/mod/quiz/comment.php?attempt=15225698&amp;slot=11" </w:instrText>
      </w:r>
      <w:r>
        <w:rPr>
          <w:rFonts w:ascii="宋体" w:hAnsi="宋体" w:eastAsia="宋体" w:cs="宋体"/>
          <w:kern w:val="0"/>
          <w:sz w:val="24"/>
          <w:szCs w:val="24"/>
        </w:rPr>
        <w:fldChar w:fldCharType="separate"/>
      </w:r>
    </w:p>
    <w:p w14:paraId="0F8CDE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425E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1E9AD0B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1" name="图片 1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C943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1" o:spt="201" alt="" type="#_x0000_t201" style="height:18pt;width:72pt;" o:ole="t" filled="f" o:preferrelative="t" stroked="f" coordsize="21600,21600">
            <v:path/>
            <v:fill on="f" focussize="0,0"/>
            <v:stroke on="f"/>
            <v:imagedata r:id="rId814" o:title=""/>
            <o:lock v:ext="edit" aspectratio="t"/>
            <w10:wrap type="none"/>
            <w10:anchorlock/>
          </v:shape>
          <w:control r:id="rId813" w:name="Control 637" w:shapeid="_x0000_i1661"/>
        </w:object>
      </w:r>
    </w:p>
    <w:p w14:paraId="6EC8BD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虚拟存储器的最大容量（    ）。</w:t>
      </w:r>
    </w:p>
    <w:p w14:paraId="3699E8F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E12D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2" o:spt="201" alt="" type="#_x0000_t201" style="height:15.75pt;width:20.25pt;" o:ole="t" filled="f" o:preferrelative="t" stroked="f" coordsize="21600,21600">
            <v:path/>
            <v:fill on="f" focussize="0,0"/>
            <v:stroke on="f"/>
            <v:imagedata r:id="rId10" o:title=""/>
            <o:lock v:ext="edit" aspectratio="t"/>
            <w10:wrap type="none"/>
            <w10:anchorlock/>
          </v:shape>
          <w:control r:id="rId815" w:name="Control 638" w:shapeid="_x0000_i1662"/>
        </w:object>
      </w:r>
      <w:r>
        <w:rPr>
          <w:rFonts w:hint="eastAsia" w:ascii="宋体" w:hAnsi="宋体" w:eastAsia="宋体" w:cs="宋体"/>
          <w:kern w:val="0"/>
          <w:sz w:val="24"/>
          <w:szCs w:val="24"/>
        </w:rPr>
        <w:t xml:space="preserve">A. 由作业的地址空间决定 </w:t>
      </w:r>
    </w:p>
    <w:p w14:paraId="713BF8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3" o:spt="201" alt="" type="#_x0000_t201" style="height:15.75pt;width:20.25pt;" o:ole="t" filled="f" o:preferrelative="t" stroked="f" coordsize="21600,21600">
            <v:path/>
            <v:fill on="f" focussize="0,0"/>
            <v:stroke on="f"/>
            <v:imagedata r:id="rId10" o:title=""/>
            <o:lock v:ext="edit" aspectratio="t"/>
            <w10:wrap type="none"/>
            <w10:anchorlock/>
          </v:shape>
          <w:control r:id="rId816" w:name="Control 639" w:shapeid="_x0000_i1663"/>
        </w:object>
      </w:r>
      <w:r>
        <w:rPr>
          <w:rFonts w:hint="eastAsia" w:ascii="宋体" w:hAnsi="宋体" w:eastAsia="宋体" w:cs="宋体"/>
          <w:kern w:val="0"/>
          <w:sz w:val="24"/>
          <w:szCs w:val="24"/>
        </w:rPr>
        <w:t xml:space="preserve">B. 为内外存容量之和 </w:t>
      </w:r>
    </w:p>
    <w:p w14:paraId="73A215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4" o:spt="201" alt="" type="#_x0000_t201" style="height:15.75pt;width:20.25pt;" o:ole="t" filled="f" o:preferrelative="t" stroked="f" coordsize="21600,21600">
            <v:path/>
            <v:fill on="f" focussize="0,0"/>
            <v:stroke on="f"/>
            <v:imagedata r:id="rId10" o:title=""/>
            <o:lock v:ext="edit" aspectratio="t"/>
            <w10:wrap type="none"/>
            <w10:anchorlock/>
          </v:shape>
          <w:control r:id="rId817" w:name="Control 640" w:shapeid="_x0000_i1664"/>
        </w:object>
      </w:r>
      <w:r>
        <w:rPr>
          <w:rFonts w:hint="eastAsia" w:ascii="宋体" w:hAnsi="宋体" w:eastAsia="宋体" w:cs="宋体"/>
          <w:kern w:val="0"/>
          <w:sz w:val="24"/>
          <w:szCs w:val="24"/>
        </w:rPr>
        <w:t xml:space="preserve">C. 由计算机的地址结构决定 </w:t>
      </w:r>
    </w:p>
    <w:p w14:paraId="4DCF27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5" o:spt="201" alt="" type="#_x0000_t201" style="height:15.75pt;width:20.25pt;" o:ole="t" filled="f" o:preferrelative="t" stroked="f" coordsize="21600,21600">
            <v:path/>
            <v:fill on="f" focussize="0,0"/>
            <v:stroke on="f"/>
            <v:imagedata r:id="rId10" o:title=""/>
            <o:lock v:ext="edit" aspectratio="t"/>
            <w10:wrap type="none"/>
            <w10:anchorlock/>
          </v:shape>
          <w:control r:id="rId818" w:name="Control 641" w:shapeid="_x0000_i1665"/>
        </w:object>
      </w:r>
      <w:r>
        <w:rPr>
          <w:rFonts w:hint="eastAsia" w:ascii="宋体" w:hAnsi="宋体" w:eastAsia="宋体" w:cs="宋体"/>
          <w:kern w:val="0"/>
          <w:sz w:val="24"/>
          <w:szCs w:val="24"/>
        </w:rPr>
        <w:t xml:space="preserve">D. 是任意大的 </w:t>
      </w:r>
    </w:p>
    <w:p w14:paraId="1AAE36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正确答案是：由计算机的地址结构决定</w:t>
      </w:r>
    </w:p>
    <w:p w14:paraId="59A29B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"http://sichuan.ouchn.cn/mod/quiz/comment.php?attempt=15225698&amp;slot=12" </w:instrText>
      </w:r>
      <w:r>
        <w:rPr>
          <w:rFonts w:ascii="宋体" w:hAnsi="宋体" w:eastAsia="宋体" w:cs="宋体"/>
          <w:kern w:val="0"/>
          <w:sz w:val="24"/>
          <w:szCs w:val="24"/>
        </w:rPr>
        <w:fldChar w:fldCharType="separate"/>
      </w:r>
    </w:p>
    <w:p w14:paraId="26902E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1136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855B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0" name="图片 1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D71A0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6" o:spt="201" alt="" type="#_x0000_t201" style="height:18pt;width:72pt;" o:ole="t" filled="f" o:preferrelative="t" stroked="f" coordsize="21600,21600">
            <v:path/>
            <v:fill on="f" focussize="0,0"/>
            <v:stroke on="f"/>
            <v:imagedata r:id="rId820" o:title=""/>
            <o:lock v:ext="edit" aspectratio="t"/>
            <w10:wrap type="none"/>
            <w10:anchorlock/>
          </v:shape>
          <w:control r:id="rId819" w:name="Control 642" w:shapeid="_x0000_i1666"/>
        </w:object>
      </w:r>
    </w:p>
    <w:p w14:paraId="52E4E3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与虚拟存储技术不能配合使用的是（    ）。</w:t>
      </w:r>
    </w:p>
    <w:p w14:paraId="6FDA6A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2CD3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7" o:spt="201" alt="" type="#_x0000_t201" style="height:15.75pt;width:20.25pt;" o:ole="t" filled="f" o:preferrelative="t" stroked="f" coordsize="21600,21600">
            <v:path/>
            <v:fill on="f" focussize="0,0"/>
            <v:stroke on="f"/>
            <v:imagedata r:id="rId10" o:title=""/>
            <o:lock v:ext="edit" aspectratio="t"/>
            <w10:wrap type="none"/>
            <w10:anchorlock/>
          </v:shape>
          <w:control r:id="rId821" w:name="Control 643" w:shapeid="_x0000_i1667"/>
        </w:object>
      </w:r>
      <w:r>
        <w:rPr>
          <w:rFonts w:hint="eastAsia" w:ascii="宋体" w:hAnsi="宋体" w:eastAsia="宋体" w:cs="宋体"/>
          <w:kern w:val="0"/>
          <w:sz w:val="24"/>
          <w:szCs w:val="24"/>
        </w:rPr>
        <w:t xml:space="preserve">A. 段式存储管理 </w:t>
      </w:r>
    </w:p>
    <w:p w14:paraId="35D4F7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8" o:spt="201" alt="" type="#_x0000_t201" style="height:15.75pt;width:20.25pt;" o:ole="t" filled="f" o:preferrelative="t" stroked="f" coordsize="21600,21600">
            <v:path/>
            <v:fill on="f" focussize="0,0"/>
            <v:stroke on="f"/>
            <v:imagedata r:id="rId10" o:title=""/>
            <o:lock v:ext="edit" aspectratio="t"/>
            <w10:wrap type="none"/>
            <w10:anchorlock/>
          </v:shape>
          <w:control r:id="rId822" w:name="Control 644" w:shapeid="_x0000_i1668"/>
        </w:object>
      </w:r>
      <w:r>
        <w:rPr>
          <w:rFonts w:hint="eastAsia" w:ascii="宋体" w:hAnsi="宋体" w:eastAsia="宋体" w:cs="宋体"/>
          <w:kern w:val="0"/>
          <w:sz w:val="24"/>
          <w:szCs w:val="24"/>
        </w:rPr>
        <w:t xml:space="preserve">B. 页式存储管理 </w:t>
      </w:r>
    </w:p>
    <w:p w14:paraId="414A86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9" o:spt="201" alt="" type="#_x0000_t201" style="height:15.75pt;width:20.25pt;" o:ole="t" filled="f" o:preferrelative="t" stroked="f" coordsize="21600,21600">
            <v:path/>
            <v:fill on="f" focussize="0,0"/>
            <v:stroke on="f"/>
            <v:imagedata r:id="rId10" o:title=""/>
            <o:lock v:ext="edit" aspectratio="t"/>
            <w10:wrap type="none"/>
            <w10:anchorlock/>
          </v:shape>
          <w:control r:id="rId823" w:name="Control 645" w:shapeid="_x0000_i1669"/>
        </w:object>
      </w:r>
      <w:r>
        <w:rPr>
          <w:rFonts w:hint="eastAsia" w:ascii="宋体" w:hAnsi="宋体" w:eastAsia="宋体" w:cs="宋体"/>
          <w:kern w:val="0"/>
          <w:sz w:val="24"/>
          <w:szCs w:val="24"/>
        </w:rPr>
        <w:t xml:space="preserve">C. 分区管理 </w:t>
      </w:r>
    </w:p>
    <w:p w14:paraId="2BBA97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0" o:spt="201" alt="" type="#_x0000_t201" style="height:15.75pt;width:20.25pt;" o:ole="t" filled="f" o:preferrelative="t" stroked="f" coordsize="21600,21600">
            <v:path/>
            <v:fill on="f" focussize="0,0"/>
            <v:stroke on="f"/>
            <v:imagedata r:id="rId10" o:title=""/>
            <o:lock v:ext="edit" aspectratio="t"/>
            <w10:wrap type="none"/>
            <w10:anchorlock/>
          </v:shape>
          <w:control r:id="rId824" w:name="Control 646" w:shapeid="_x0000_i1670"/>
        </w:object>
      </w:r>
      <w:r>
        <w:rPr>
          <w:rFonts w:hint="eastAsia" w:ascii="宋体" w:hAnsi="宋体" w:eastAsia="宋体" w:cs="宋体"/>
          <w:kern w:val="0"/>
          <w:sz w:val="24"/>
          <w:szCs w:val="24"/>
        </w:rPr>
        <w:t xml:space="preserve">D. 段页式存储管理 </w:t>
      </w:r>
    </w:p>
    <w:p w14:paraId="08BE62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正确答案是：分区管理</w:t>
      </w:r>
    </w:p>
    <w:p w14:paraId="56EB33F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"http://sichuan.ouchn.cn/mod/quiz/comment.php?attempt=15225698&amp;slot=13" </w:instrText>
      </w:r>
      <w:r>
        <w:rPr>
          <w:rFonts w:ascii="宋体" w:hAnsi="宋体" w:eastAsia="宋体" w:cs="宋体"/>
          <w:kern w:val="0"/>
          <w:sz w:val="24"/>
          <w:szCs w:val="24"/>
        </w:rPr>
        <w:fldChar w:fldCharType="separate"/>
      </w:r>
    </w:p>
    <w:p w14:paraId="1D2ABB4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1777D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4509306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9" name="图片 1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F555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1" o:spt="201" alt="" type="#_x0000_t201" style="height:18pt;width:72pt;" o:ole="t" filled="f" o:preferrelative="t" stroked="f" coordsize="21600,21600">
            <v:path/>
            <v:fill on="f" focussize="0,0"/>
            <v:stroke on="f"/>
            <v:imagedata r:id="rId826" o:title=""/>
            <o:lock v:ext="edit" aspectratio="t"/>
            <w10:wrap type="none"/>
            <w10:anchorlock/>
          </v:shape>
          <w:control r:id="rId825" w:name="Control 647" w:shapeid="_x0000_i1671"/>
        </w:object>
      </w:r>
    </w:p>
    <w:p w14:paraId="2B211E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实现虚拟存储器的目的是（    ）。</w:t>
      </w:r>
    </w:p>
    <w:p w14:paraId="0F4226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1C02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2" o:spt="201" alt="" type="#_x0000_t201" style="height:15.75pt;width:20.25pt;" o:ole="t" filled="f" o:preferrelative="t" stroked="f" coordsize="21600,21600">
            <v:path/>
            <v:fill on="f" focussize="0,0"/>
            <v:stroke on="f"/>
            <v:imagedata r:id="rId10" o:title=""/>
            <o:lock v:ext="edit" aspectratio="t"/>
            <w10:wrap type="none"/>
            <w10:anchorlock/>
          </v:shape>
          <w:control r:id="rId827" w:name="Control 648" w:shapeid="_x0000_i1672"/>
        </w:object>
      </w:r>
      <w:r>
        <w:rPr>
          <w:rFonts w:hint="eastAsia" w:ascii="宋体" w:hAnsi="宋体" w:eastAsia="宋体" w:cs="宋体"/>
          <w:kern w:val="0"/>
          <w:sz w:val="24"/>
          <w:szCs w:val="24"/>
        </w:rPr>
        <w:t xml:space="preserve">A. 扩充主存容量 </w:t>
      </w:r>
    </w:p>
    <w:p w14:paraId="4D413A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3" o:spt="201" alt="" type="#_x0000_t201" style="height:15.75pt;width:20.25pt;" o:ole="t" filled="f" o:preferrelative="t" stroked="f" coordsize="21600,21600">
            <v:path/>
            <v:fill on="f" focussize="0,0"/>
            <v:stroke on="f"/>
            <v:imagedata r:id="rId10" o:title=""/>
            <o:lock v:ext="edit" aspectratio="t"/>
            <w10:wrap type="none"/>
            <w10:anchorlock/>
          </v:shape>
          <w:control r:id="rId828" w:name="Control 649" w:shapeid="_x0000_i1673"/>
        </w:object>
      </w:r>
      <w:r>
        <w:rPr>
          <w:rFonts w:hint="eastAsia" w:ascii="宋体" w:hAnsi="宋体" w:eastAsia="宋体" w:cs="宋体"/>
          <w:kern w:val="0"/>
          <w:sz w:val="24"/>
          <w:szCs w:val="24"/>
        </w:rPr>
        <w:t xml:space="preserve">B. 实现程序浮动 </w:t>
      </w:r>
    </w:p>
    <w:p w14:paraId="5D277C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4" o:spt="201" alt="" type="#_x0000_t201" style="height:15.75pt;width:20.25pt;" o:ole="t" filled="f" o:preferrelative="t" stroked="f" coordsize="21600,21600">
            <v:path/>
            <v:fill on="f" focussize="0,0"/>
            <v:stroke on="f"/>
            <v:imagedata r:id="rId10" o:title=""/>
            <o:lock v:ext="edit" aspectratio="t"/>
            <w10:wrap type="none"/>
            <w10:anchorlock/>
          </v:shape>
          <w:control r:id="rId829" w:name="Control 650" w:shapeid="_x0000_i1674"/>
        </w:object>
      </w:r>
      <w:r>
        <w:rPr>
          <w:rFonts w:hint="eastAsia" w:ascii="宋体" w:hAnsi="宋体" w:eastAsia="宋体" w:cs="宋体"/>
          <w:kern w:val="0"/>
          <w:sz w:val="24"/>
          <w:szCs w:val="24"/>
        </w:rPr>
        <w:t xml:space="preserve">C. 扩充辅存容量 </w:t>
      </w:r>
    </w:p>
    <w:p w14:paraId="29221F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5" o:spt="201" alt="" type="#_x0000_t201" style="height:15.75pt;width:20.25pt;" o:ole="t" filled="f" o:preferrelative="t" stroked="f" coordsize="21600,21600">
            <v:path/>
            <v:fill on="f" focussize="0,0"/>
            <v:stroke on="f"/>
            <v:imagedata r:id="rId10" o:title=""/>
            <o:lock v:ext="edit" aspectratio="t"/>
            <w10:wrap type="none"/>
            <w10:anchorlock/>
          </v:shape>
          <w:control r:id="rId830" w:name="Control 651" w:shapeid="_x0000_i1675"/>
        </w:object>
      </w:r>
      <w:r>
        <w:rPr>
          <w:rFonts w:hint="eastAsia" w:ascii="宋体" w:hAnsi="宋体" w:eastAsia="宋体" w:cs="宋体"/>
          <w:kern w:val="0"/>
          <w:sz w:val="24"/>
          <w:szCs w:val="24"/>
        </w:rPr>
        <w:t xml:space="preserve">D. 实现存储保护 </w:t>
      </w:r>
    </w:p>
    <w:p w14:paraId="33E1D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正确答案是：扩充主存容量</w:t>
      </w:r>
    </w:p>
    <w:p w14:paraId="060D0C8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"http://sichuan.ouchn.cn/mod/quiz/comment.php?attempt=15225698&amp;slot=14" </w:instrText>
      </w:r>
      <w:r>
        <w:rPr>
          <w:rFonts w:ascii="宋体" w:hAnsi="宋体" w:eastAsia="宋体" w:cs="宋体"/>
          <w:kern w:val="0"/>
          <w:sz w:val="24"/>
          <w:szCs w:val="24"/>
        </w:rPr>
        <w:fldChar w:fldCharType="separate"/>
      </w:r>
    </w:p>
    <w:p w14:paraId="01C773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18BA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261161D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8" name="图片 1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AB9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6" o:spt="201" alt="" type="#_x0000_t201" style="height:18pt;width:72pt;" o:ole="t" filled="f" o:preferrelative="t" stroked="f" coordsize="21600,21600">
            <v:path/>
            <v:fill on="f" focussize="0,0"/>
            <v:stroke on="f"/>
            <v:imagedata r:id="rId832" o:title=""/>
            <o:lock v:ext="edit" aspectratio="t"/>
            <w10:wrap type="none"/>
            <w10:anchorlock/>
          </v:shape>
          <w:control r:id="rId831" w:name="Control 652" w:shapeid="_x0000_i1676"/>
        </w:object>
      </w:r>
    </w:p>
    <w:p w14:paraId="0C5235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在请求分页存储管理中，若采用FIFO页面淘汰算法，则当分配的页面数增加时，缺页中断的次数（   ）。</w:t>
      </w:r>
    </w:p>
    <w:p w14:paraId="4EA2FC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EB6C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7" o:spt="201" alt="" type="#_x0000_t201" style="height:15.75pt;width:20.25pt;" o:ole="t" filled="f" o:preferrelative="t" stroked="f" coordsize="21600,21600">
            <v:path/>
            <v:fill on="f" focussize="0,0"/>
            <v:stroke on="f"/>
            <v:imagedata r:id="rId10" o:title=""/>
            <o:lock v:ext="edit" aspectratio="t"/>
            <w10:wrap type="none"/>
            <w10:anchorlock/>
          </v:shape>
          <w:control r:id="rId833" w:name="Control 653" w:shapeid="_x0000_i1677"/>
        </w:object>
      </w:r>
      <w:r>
        <w:rPr>
          <w:rFonts w:hint="eastAsia" w:ascii="宋体" w:hAnsi="宋体" w:eastAsia="宋体" w:cs="宋体"/>
          <w:kern w:val="0"/>
          <w:sz w:val="24"/>
          <w:szCs w:val="24"/>
        </w:rPr>
        <w:t xml:space="preserve">A. 无影响 </w:t>
      </w:r>
    </w:p>
    <w:p w14:paraId="7D9692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8" o:spt="201" alt="" type="#_x0000_t201" style="height:15.75pt;width:20.25pt;" o:ole="t" filled="f" o:preferrelative="t" stroked="f" coordsize="21600,21600">
            <v:path/>
            <v:fill on="f" focussize="0,0"/>
            <v:stroke on="f"/>
            <v:imagedata r:id="rId10" o:title=""/>
            <o:lock v:ext="edit" aspectratio="t"/>
            <w10:wrap type="none"/>
            <w10:anchorlock/>
          </v:shape>
          <w:control r:id="rId834" w:name="Control 654" w:shapeid="_x0000_i1678"/>
        </w:object>
      </w:r>
      <w:r>
        <w:rPr>
          <w:rFonts w:hint="eastAsia" w:ascii="宋体" w:hAnsi="宋体" w:eastAsia="宋体" w:cs="宋体"/>
          <w:kern w:val="0"/>
          <w:sz w:val="24"/>
          <w:szCs w:val="24"/>
        </w:rPr>
        <w:t xml:space="preserve">B. 增加 </w:t>
      </w:r>
    </w:p>
    <w:p w14:paraId="4A7866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9" o:spt="201" alt="" type="#_x0000_t201" style="height:15.75pt;width:20.25pt;" o:ole="t" filled="f" o:preferrelative="t" stroked="f" coordsize="21600,21600">
            <v:path/>
            <v:fill on="f" focussize="0,0"/>
            <v:stroke on="f"/>
            <v:imagedata r:id="rId10" o:title=""/>
            <o:lock v:ext="edit" aspectratio="t"/>
            <w10:wrap type="none"/>
            <w10:anchorlock/>
          </v:shape>
          <w:control r:id="rId835" w:name="Control 655" w:shapeid="_x0000_i1679"/>
        </w:object>
      </w:r>
      <w:r>
        <w:rPr>
          <w:rFonts w:hint="eastAsia" w:ascii="宋体" w:hAnsi="宋体" w:eastAsia="宋体" w:cs="宋体"/>
          <w:kern w:val="0"/>
          <w:sz w:val="24"/>
          <w:szCs w:val="24"/>
        </w:rPr>
        <w:t xml:space="preserve">C. 可能增加也可能减少 </w:t>
      </w:r>
    </w:p>
    <w:p w14:paraId="4666BC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0" o:spt="201" alt="" type="#_x0000_t201" style="height:15.75pt;width:20.25pt;" o:ole="t" filled="f" o:preferrelative="t" stroked="f" coordsize="21600,21600">
            <v:path/>
            <v:fill on="f" focussize="0,0"/>
            <v:stroke on="f"/>
            <v:imagedata r:id="rId10" o:title=""/>
            <o:lock v:ext="edit" aspectratio="t"/>
            <w10:wrap type="none"/>
            <w10:anchorlock/>
          </v:shape>
          <w:control r:id="rId836" w:name="Control 656" w:shapeid="_x0000_i1680"/>
        </w:object>
      </w:r>
      <w:r>
        <w:rPr>
          <w:rFonts w:hint="eastAsia" w:ascii="宋体" w:hAnsi="宋体" w:eastAsia="宋体" w:cs="宋体"/>
          <w:kern w:val="0"/>
          <w:sz w:val="24"/>
          <w:szCs w:val="24"/>
        </w:rPr>
        <w:t xml:space="preserve">D. 减少 </w:t>
      </w:r>
    </w:p>
    <w:p w14:paraId="01D392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正确答案是：可能增加也可能减少</w:t>
      </w:r>
    </w:p>
    <w:p w14:paraId="6EC72B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"http://sichuan.ouchn.cn/mod/quiz/comment.php?attempt=15225698&amp;slot=15" </w:instrText>
      </w:r>
      <w:r>
        <w:rPr>
          <w:rFonts w:ascii="宋体" w:hAnsi="宋体" w:eastAsia="宋体" w:cs="宋体"/>
          <w:kern w:val="0"/>
          <w:sz w:val="24"/>
          <w:szCs w:val="24"/>
        </w:rPr>
        <w:fldChar w:fldCharType="separate"/>
      </w:r>
    </w:p>
    <w:p w14:paraId="55AC4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9162A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68BE0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7" name="图片 1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21633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1" o:spt="201" alt="" type="#_x0000_t201" style="height:18pt;width:72pt;" o:ole="t" filled="f" o:preferrelative="t" stroked="f" coordsize="21600,21600">
            <v:path/>
            <v:fill on="f" focussize="0,0"/>
            <v:stroke on="f"/>
            <v:imagedata r:id="rId838" o:title=""/>
            <o:lock v:ext="edit" aspectratio="t"/>
            <w10:wrap type="none"/>
            <w10:anchorlock/>
          </v:shape>
          <w:control r:id="rId837" w:name="Control 657" w:shapeid="_x0000_i1681"/>
        </w:object>
      </w:r>
    </w:p>
    <w:p w14:paraId="663439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下述页面置换算法中会产生Belady现象的算法是（   ）。</w:t>
      </w:r>
    </w:p>
    <w:p w14:paraId="14F77B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F0FB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2" o:spt="201" alt="" type="#_x0000_t201" style="height:15.75pt;width:20.25pt;" o:ole="t" filled="f" o:preferrelative="t" stroked="f" coordsize="21600,21600">
            <v:path/>
            <v:fill on="f" focussize="0,0"/>
            <v:stroke on="f"/>
            <v:imagedata r:id="rId10" o:title=""/>
            <o:lock v:ext="edit" aspectratio="t"/>
            <w10:wrap type="none"/>
            <w10:anchorlock/>
          </v:shape>
          <w:control r:id="rId839" w:name="Control 658" w:shapeid="_x0000_i1682"/>
        </w:object>
      </w:r>
      <w:r>
        <w:rPr>
          <w:rFonts w:hint="eastAsia" w:ascii="宋体" w:hAnsi="宋体" w:eastAsia="宋体" w:cs="宋体"/>
          <w:kern w:val="0"/>
          <w:sz w:val="24"/>
          <w:szCs w:val="24"/>
        </w:rPr>
        <w:t xml:space="preserve">A. 最佳置换法 </w:t>
      </w:r>
    </w:p>
    <w:p w14:paraId="2D7AA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3" o:spt="201" alt="" type="#_x0000_t201" style="height:15.75pt;width:20.25pt;" o:ole="t" filled="f" o:preferrelative="t" stroked="f" coordsize="21600,21600">
            <v:path/>
            <v:fill on="f" focussize="0,0"/>
            <v:stroke on="f"/>
            <v:imagedata r:id="rId10" o:title=""/>
            <o:lock v:ext="edit" aspectratio="t"/>
            <w10:wrap type="none"/>
            <w10:anchorlock/>
          </v:shape>
          <w:control r:id="rId840" w:name="Control 659" w:shapeid="_x0000_i1683"/>
        </w:object>
      </w:r>
      <w:r>
        <w:rPr>
          <w:rFonts w:hint="eastAsia" w:ascii="宋体" w:hAnsi="宋体" w:eastAsia="宋体" w:cs="宋体"/>
          <w:kern w:val="0"/>
          <w:sz w:val="24"/>
          <w:szCs w:val="24"/>
        </w:rPr>
        <w:t xml:space="preserve">B. 最近最少使用置换法 </w:t>
      </w:r>
    </w:p>
    <w:p w14:paraId="6D50E2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4" o:spt="201" alt="" type="#_x0000_t201" style="height:15.75pt;width:20.25pt;" o:ole="t" filled="f" o:preferrelative="t" stroked="f" coordsize="21600,21600">
            <v:path/>
            <v:fill on="f" focussize="0,0"/>
            <v:stroke on="f"/>
            <v:imagedata r:id="rId10" o:title=""/>
            <o:lock v:ext="edit" aspectratio="t"/>
            <w10:wrap type="none"/>
            <w10:anchorlock/>
          </v:shape>
          <w:control r:id="rId841" w:name="Control 660" w:shapeid="_x0000_i1684"/>
        </w:object>
      </w:r>
      <w:r>
        <w:rPr>
          <w:rFonts w:hint="eastAsia" w:ascii="宋体" w:hAnsi="宋体" w:eastAsia="宋体" w:cs="宋体"/>
          <w:kern w:val="0"/>
          <w:sz w:val="24"/>
          <w:szCs w:val="24"/>
        </w:rPr>
        <w:t xml:space="preserve">C. 最近未使用置换法 </w:t>
      </w:r>
    </w:p>
    <w:p w14:paraId="2E8167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5" o:spt="201" alt="" type="#_x0000_t201" style="height:15.75pt;width:20.25pt;" o:ole="t" filled="f" o:preferrelative="t" stroked="f" coordsize="21600,21600">
            <v:path/>
            <v:fill on="f" focussize="0,0"/>
            <v:stroke on="f"/>
            <v:imagedata r:id="rId10" o:title=""/>
            <o:lock v:ext="edit" aspectratio="t"/>
            <w10:wrap type="none"/>
            <w10:anchorlock/>
          </v:shape>
          <w:control r:id="rId842" w:name="Control 661" w:shapeid="_x0000_i1685"/>
        </w:object>
      </w:r>
      <w:r>
        <w:rPr>
          <w:rFonts w:hint="eastAsia" w:ascii="宋体" w:hAnsi="宋体" w:eastAsia="宋体" w:cs="宋体"/>
          <w:kern w:val="0"/>
          <w:sz w:val="24"/>
          <w:szCs w:val="24"/>
        </w:rPr>
        <w:t xml:space="preserve">D. 先进先出法 </w:t>
      </w:r>
    </w:p>
    <w:p w14:paraId="23E698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正确答案是：先进先出法</w:t>
      </w:r>
    </w:p>
    <w:p w14:paraId="621D72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"http://sichuan.ouchn.cn/mod/quiz/comment.php?attempt=15225698&amp;slot=16" </w:instrText>
      </w:r>
      <w:r>
        <w:rPr>
          <w:rFonts w:ascii="宋体" w:hAnsi="宋体" w:eastAsia="宋体" w:cs="宋体"/>
          <w:kern w:val="0"/>
          <w:sz w:val="24"/>
          <w:szCs w:val="24"/>
        </w:rPr>
        <w:fldChar w:fldCharType="separate"/>
      </w:r>
    </w:p>
    <w:p w14:paraId="20BAB0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E89CE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AAF72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6" name="图片 1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4D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6" o:spt="201" alt="" type="#_x0000_t201" style="height:18pt;width:72pt;" o:ole="t" filled="f" o:preferrelative="t" stroked="f" coordsize="21600,21600">
            <v:path/>
            <v:fill on="f" focussize="0,0"/>
            <v:stroke on="f"/>
            <v:imagedata r:id="rId844" o:title=""/>
            <o:lock v:ext="edit" aspectratio="t"/>
            <w10:wrap type="none"/>
            <w10:anchorlock/>
          </v:shape>
          <w:control r:id="rId843" w:name="Control 662" w:shapeid="_x0000_i1686"/>
        </w:object>
      </w:r>
    </w:p>
    <w:p w14:paraId="7C6803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在请求分页虚拟存储管理中，若所需页面不在内存中，则会引起（    ）。</w:t>
      </w:r>
    </w:p>
    <w:p w14:paraId="4161CD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3871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7" o:spt="201" alt="" type="#_x0000_t201" style="height:15.75pt;width:20.25pt;" o:ole="t" filled="f" o:preferrelative="t" stroked="f" coordsize="21600,21600">
            <v:path/>
            <v:fill on="f" focussize="0,0"/>
            <v:stroke on="f"/>
            <v:imagedata r:id="rId10" o:title=""/>
            <o:lock v:ext="edit" aspectratio="t"/>
            <w10:wrap type="none"/>
            <w10:anchorlock/>
          </v:shape>
          <w:control r:id="rId845" w:name="Control 663" w:shapeid="_x0000_i1687"/>
        </w:object>
      </w:r>
      <w:r>
        <w:rPr>
          <w:rFonts w:hint="eastAsia" w:ascii="宋体" w:hAnsi="宋体" w:eastAsia="宋体" w:cs="宋体"/>
          <w:kern w:val="0"/>
          <w:sz w:val="24"/>
          <w:szCs w:val="24"/>
        </w:rPr>
        <w:t xml:space="preserve">A. 时钟中断 </w:t>
      </w:r>
    </w:p>
    <w:p w14:paraId="16A0C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8" o:spt="201" alt="" type="#_x0000_t201" style="height:15.75pt;width:20.25pt;" o:ole="t" filled="f" o:preferrelative="t" stroked="f" coordsize="21600,21600">
            <v:path/>
            <v:fill on="f" focussize="0,0"/>
            <v:stroke on="f"/>
            <v:imagedata r:id="rId10" o:title=""/>
            <o:lock v:ext="edit" aspectratio="t"/>
            <w10:wrap type="none"/>
            <w10:anchorlock/>
          </v:shape>
          <w:control r:id="rId846" w:name="Control 664" w:shapeid="_x0000_i1688"/>
        </w:object>
      </w:r>
      <w:r>
        <w:rPr>
          <w:rFonts w:hint="eastAsia" w:ascii="宋体" w:hAnsi="宋体" w:eastAsia="宋体" w:cs="宋体"/>
          <w:kern w:val="0"/>
          <w:sz w:val="24"/>
          <w:szCs w:val="24"/>
        </w:rPr>
        <w:t xml:space="preserve">B. 输入输出中断 </w:t>
      </w:r>
    </w:p>
    <w:p w14:paraId="597B19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9" o:spt="201" alt="" type="#_x0000_t201" style="height:15.75pt;width:20.25pt;" o:ole="t" filled="f" o:preferrelative="t" stroked="f" coordsize="21600,21600">
            <v:path/>
            <v:fill on="f" focussize="0,0"/>
            <v:stroke on="f"/>
            <v:imagedata r:id="rId10" o:title=""/>
            <o:lock v:ext="edit" aspectratio="t"/>
            <w10:wrap type="none"/>
            <w10:anchorlock/>
          </v:shape>
          <w:control r:id="rId847" w:name="Control 665" w:shapeid="_x0000_i1689"/>
        </w:object>
      </w:r>
      <w:r>
        <w:rPr>
          <w:rFonts w:hint="eastAsia" w:ascii="宋体" w:hAnsi="宋体" w:eastAsia="宋体" w:cs="宋体"/>
          <w:kern w:val="0"/>
          <w:sz w:val="24"/>
          <w:szCs w:val="24"/>
        </w:rPr>
        <w:t xml:space="preserve">C. 缺页中断 </w:t>
      </w:r>
    </w:p>
    <w:p w14:paraId="2E9C7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0" o:spt="201" alt="" type="#_x0000_t201" style="height:15.75pt;width:20.25pt;" o:ole="t" filled="f" o:preferrelative="t" stroked="f" coordsize="21600,21600">
            <v:path/>
            <v:fill on="f" focussize="0,0"/>
            <v:stroke on="f"/>
            <v:imagedata r:id="rId10" o:title=""/>
            <o:lock v:ext="edit" aspectratio="t"/>
            <w10:wrap type="none"/>
            <w10:anchorlock/>
          </v:shape>
          <w:control r:id="rId848" w:name="Control 666" w:shapeid="_x0000_i1690"/>
        </w:object>
      </w:r>
      <w:r>
        <w:rPr>
          <w:rFonts w:hint="eastAsia" w:ascii="宋体" w:hAnsi="宋体" w:eastAsia="宋体" w:cs="宋体"/>
          <w:kern w:val="0"/>
          <w:sz w:val="24"/>
          <w:szCs w:val="24"/>
        </w:rPr>
        <w:t xml:space="preserve">D. 越界中断 </w:t>
      </w:r>
    </w:p>
    <w:p w14:paraId="58C484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正确答案是：缺页中断</w:t>
      </w:r>
    </w:p>
    <w:p w14:paraId="780327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"http://sichuan.ouchn.cn/mod/quiz/comment.php?attempt=15225698&amp;slot=17" </w:instrText>
      </w:r>
      <w:r>
        <w:rPr>
          <w:rFonts w:ascii="宋体" w:hAnsi="宋体" w:eastAsia="宋体" w:cs="宋体"/>
          <w:kern w:val="0"/>
          <w:sz w:val="24"/>
          <w:szCs w:val="24"/>
        </w:rPr>
        <w:fldChar w:fldCharType="separate"/>
      </w:r>
    </w:p>
    <w:p w14:paraId="48B79E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AB93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5" name="图片 1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B4D214">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1A551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1" o:spt="201" alt="" type="#_x0000_t201" style="height:18pt;width:72pt;" o:ole="t" filled="f" o:preferrelative="t" stroked="f" coordsize="21600,21600">
            <v:path/>
            <v:fill on="f" focussize="0,0"/>
            <v:stroke on="f"/>
            <v:imagedata r:id="rId850" o:title=""/>
            <o:lock v:ext="edit" aspectratio="t"/>
            <w10:wrap type="none"/>
            <w10:anchorlock/>
          </v:shape>
          <w:control r:id="rId849" w:name="Control 667" w:shapeid="_x0000_i1691"/>
        </w:object>
      </w:r>
    </w:p>
    <w:p w14:paraId="4DD33F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7C7940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BEC72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A4D3B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4" name="图片 1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B44A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2" o:spt="201" alt="" type="#_x0000_t201" style="height:18pt;width:72pt;" o:ole="t" filled="f" o:preferrelative="t" stroked="f" coordsize="21600,21600">
            <v:path/>
            <v:fill on="f" focussize="0,0"/>
            <v:stroke on="f"/>
            <v:imagedata r:id="rId852" o:title=""/>
            <o:lock v:ext="edit" aspectratio="t"/>
            <w10:wrap type="none"/>
            <w10:anchorlock/>
          </v:shape>
          <w:control r:id="rId851" w:name="Control 668" w:shapeid="_x0000_i1692"/>
        </w:object>
      </w:r>
    </w:p>
    <w:p w14:paraId="3588B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处理机调度可分为三级：高级、中级和低级。在所有的系统中，都必须具备这三级调度。（   ）</w:t>
      </w:r>
    </w:p>
    <w:p w14:paraId="6DE6D2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A9D0C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3" o:spt="201" alt="" type="#_x0000_t201" style="height:15.75pt;width:20.25pt;" o:ole="t" filled="f" o:preferrelative="t" stroked="f" coordsize="21600,21600">
            <v:path/>
            <v:fill on="f" focussize="0,0"/>
            <v:stroke on="f"/>
            <v:imagedata r:id="rId10" o:title=""/>
            <o:lock v:ext="edit" aspectratio="t"/>
            <w10:wrap type="none"/>
            <w10:anchorlock/>
          </v:shape>
          <w:control r:id="rId853" w:name="Control 669" w:shapeid="_x0000_i1693"/>
        </w:object>
      </w:r>
      <w:r>
        <w:rPr>
          <w:rFonts w:hint="eastAsia" w:ascii="宋体" w:hAnsi="宋体" w:eastAsia="宋体" w:cs="宋体"/>
          <w:kern w:val="0"/>
          <w:sz w:val="24"/>
          <w:szCs w:val="24"/>
        </w:rPr>
        <w:t xml:space="preserve">对 </w:t>
      </w:r>
    </w:p>
    <w:p w14:paraId="379CAD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4" o:spt="201" alt="" type="#_x0000_t201" style="height:15.75pt;width:20.25pt;" o:ole="t" filled="f" o:preferrelative="t" stroked="f" coordsize="21600,21600">
            <v:path/>
            <v:fill on="f" focussize="0,0"/>
            <v:stroke on="f"/>
            <v:imagedata r:id="rId10" o:title=""/>
            <o:lock v:ext="edit" aspectratio="t"/>
            <w10:wrap type="none"/>
            <w10:anchorlock/>
          </v:shape>
          <w:control r:id="rId854" w:name="Control 670" w:shapeid="_x0000_i1694"/>
        </w:object>
      </w:r>
      <w:r>
        <w:rPr>
          <w:rFonts w:hint="eastAsia" w:ascii="宋体" w:hAnsi="宋体" w:eastAsia="宋体" w:cs="宋体"/>
          <w:kern w:val="0"/>
          <w:sz w:val="24"/>
          <w:szCs w:val="24"/>
        </w:rPr>
        <w:t xml:space="preserve">错 </w:t>
      </w:r>
    </w:p>
    <w:p w14:paraId="6AAAB6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【解析】这句话是错误的。操作系统中必不可少的调度是进程调度，即低级调度，其他的级别的调度不是必须的。</w:t>
      </w:r>
    </w:p>
    <w:p w14:paraId="5EE87F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9C00F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"http://sichuan.ouchn.cn/mod/quiz/comment.php?attempt=15225698&amp;slot=19" </w:instrText>
      </w:r>
      <w:r>
        <w:rPr>
          <w:rFonts w:ascii="宋体" w:hAnsi="宋体" w:eastAsia="宋体" w:cs="宋体"/>
          <w:kern w:val="0"/>
          <w:sz w:val="24"/>
          <w:szCs w:val="24"/>
        </w:rPr>
        <w:fldChar w:fldCharType="separate"/>
      </w:r>
    </w:p>
    <w:p w14:paraId="25263F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97DA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725CC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CD2E3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3" name="图片 1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6836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5" o:spt="201" alt="" type="#_x0000_t201" style="height:18pt;width:72pt;" o:ole="t" filled="f" o:preferrelative="t" stroked="f" coordsize="21600,21600">
            <v:path/>
            <v:fill on="f" focussize="0,0"/>
            <v:stroke on="f"/>
            <v:imagedata r:id="rId856" o:title=""/>
            <o:lock v:ext="edit" aspectratio="t"/>
            <w10:wrap type="none"/>
            <w10:anchorlock/>
          </v:shape>
          <w:control r:id="rId855" w:name="Control 671" w:shapeid="_x0000_i1695"/>
        </w:object>
      </w:r>
    </w:p>
    <w:p w14:paraId="76C5CB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作业调度往往选择对资源需求不同的作业进行合理搭配，使得系统中个部分资源都得到均衡利用。（   ）</w:t>
      </w:r>
    </w:p>
    <w:p w14:paraId="1737F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4DDA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6" o:spt="201" alt="" type="#_x0000_t201" style="height:15.75pt;width:20.25pt;" o:ole="t" filled="f" o:preferrelative="t" stroked="f" coordsize="21600,21600">
            <v:path/>
            <v:fill on="f" focussize="0,0"/>
            <v:stroke on="f"/>
            <v:imagedata r:id="rId10" o:title=""/>
            <o:lock v:ext="edit" aspectratio="t"/>
            <w10:wrap type="none"/>
            <w10:anchorlock/>
          </v:shape>
          <w:control r:id="rId857" w:name="Control 672" w:shapeid="_x0000_i1696"/>
        </w:object>
      </w:r>
      <w:r>
        <w:rPr>
          <w:rFonts w:hint="eastAsia" w:ascii="宋体" w:hAnsi="宋体" w:eastAsia="宋体" w:cs="宋体"/>
          <w:kern w:val="0"/>
          <w:sz w:val="24"/>
          <w:szCs w:val="24"/>
        </w:rPr>
        <w:t xml:space="preserve">对 </w:t>
      </w:r>
    </w:p>
    <w:p w14:paraId="4D9A56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7" o:spt="201" alt="" type="#_x0000_t201" style="height:15.75pt;width:20.25pt;" o:ole="t" filled="f" o:preferrelative="t" stroked="f" coordsize="21600,21600">
            <v:path/>
            <v:fill on="f" focussize="0,0"/>
            <v:stroke on="f"/>
            <v:imagedata r:id="rId10" o:title=""/>
            <o:lock v:ext="edit" aspectratio="t"/>
            <w10:wrap type="none"/>
            <w10:anchorlock/>
          </v:shape>
          <w:control r:id="rId858" w:name="Control 673" w:shapeid="_x0000_i1697"/>
        </w:object>
      </w:r>
      <w:r>
        <w:rPr>
          <w:rFonts w:hint="eastAsia" w:ascii="宋体" w:hAnsi="宋体" w:eastAsia="宋体" w:cs="宋体"/>
          <w:kern w:val="0"/>
          <w:sz w:val="24"/>
          <w:szCs w:val="24"/>
        </w:rPr>
        <w:t xml:space="preserve">错 </w:t>
      </w:r>
    </w:p>
    <w:p w14:paraId="1E14EA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【解析】这句话是正确的。作业概念主要用于批处理系统，这类系统设计目标是最大限度地发挥各种资源的利用率。</w:t>
      </w:r>
    </w:p>
    <w:p w14:paraId="6C3558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9ACB0A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"http://sichuan.ouchn.cn/mod/quiz/comment.php?attempt=15225698&amp;slot=20" </w:instrText>
      </w:r>
      <w:r>
        <w:rPr>
          <w:rFonts w:ascii="宋体" w:hAnsi="宋体" w:eastAsia="宋体" w:cs="宋体"/>
          <w:kern w:val="0"/>
          <w:sz w:val="24"/>
          <w:szCs w:val="24"/>
        </w:rPr>
        <w:fldChar w:fldCharType="separate"/>
      </w:r>
    </w:p>
    <w:p w14:paraId="55BE37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D246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2B80CA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8B78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2" name="图片 1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AAB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8" o:spt="201" alt="" type="#_x0000_t201" style="height:18pt;width:72pt;" o:ole="t" filled="f" o:preferrelative="t" stroked="f" coordsize="21600,21600">
            <v:path/>
            <v:fill on="f" focussize="0,0"/>
            <v:stroke on="f"/>
            <v:imagedata r:id="rId860" o:title=""/>
            <o:lock v:ext="edit" aspectratio="t"/>
            <w10:wrap type="none"/>
            <w10:anchorlock/>
          </v:shape>
          <w:control r:id="rId859" w:name="Control 674" w:shapeid="_x0000_i1698"/>
        </w:object>
      </w:r>
    </w:p>
    <w:p w14:paraId="573A27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Linux系统针对不同类别的进程提供了3种不同的调度策略。（   ）</w:t>
      </w:r>
    </w:p>
    <w:p w14:paraId="4F690A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724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9" o:spt="201" alt="" type="#_x0000_t201" style="height:15.75pt;width:20.25pt;" o:ole="t" filled="f" o:preferrelative="t" stroked="f" coordsize="21600,21600">
            <v:path/>
            <v:fill on="f" focussize="0,0"/>
            <v:stroke on="f"/>
            <v:imagedata r:id="rId10" o:title=""/>
            <o:lock v:ext="edit" aspectratio="t"/>
            <w10:wrap type="none"/>
            <w10:anchorlock/>
          </v:shape>
          <w:control r:id="rId861" w:name="Control 675" w:shapeid="_x0000_i1699"/>
        </w:object>
      </w:r>
      <w:r>
        <w:rPr>
          <w:rFonts w:hint="eastAsia" w:ascii="宋体" w:hAnsi="宋体" w:eastAsia="宋体" w:cs="宋体"/>
          <w:kern w:val="0"/>
          <w:sz w:val="24"/>
          <w:szCs w:val="24"/>
        </w:rPr>
        <w:t xml:space="preserve">对 </w:t>
      </w:r>
    </w:p>
    <w:p w14:paraId="67810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0" o:spt="201" alt="" type="#_x0000_t201" style="height:15.75pt;width:20.25pt;" o:ole="t" filled="f" o:preferrelative="t" stroked="f" coordsize="21600,21600">
            <v:path/>
            <v:fill on="f" focussize="0,0"/>
            <v:stroke on="f"/>
            <v:imagedata r:id="rId10" o:title=""/>
            <o:lock v:ext="edit" aspectratio="t"/>
            <w10:wrap type="none"/>
            <w10:anchorlock/>
          </v:shape>
          <w:control r:id="rId862" w:name="Control 676" w:shapeid="_x0000_i1700"/>
        </w:object>
      </w:r>
      <w:r>
        <w:rPr>
          <w:rFonts w:hint="eastAsia" w:ascii="宋体" w:hAnsi="宋体" w:eastAsia="宋体" w:cs="宋体"/>
          <w:kern w:val="0"/>
          <w:sz w:val="24"/>
          <w:szCs w:val="24"/>
        </w:rPr>
        <w:t xml:space="preserve">错 </w:t>
      </w:r>
    </w:p>
    <w:p w14:paraId="7BBF0A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【解析】这句话正确。Linux系统针对短实时进程、长实时进程以及交互式分时进程采用了不用的调度策略。</w:t>
      </w:r>
    </w:p>
    <w:p w14:paraId="52E4B8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3FE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"http://sichuan.ouchn.cn/mod/quiz/comment.php?attempt=15225698&amp;slot=21" </w:instrText>
      </w:r>
      <w:r>
        <w:rPr>
          <w:rFonts w:ascii="宋体" w:hAnsi="宋体" w:eastAsia="宋体" w:cs="宋体"/>
          <w:kern w:val="0"/>
          <w:sz w:val="24"/>
          <w:szCs w:val="24"/>
        </w:rPr>
        <w:fldChar w:fldCharType="separate"/>
      </w:r>
    </w:p>
    <w:p w14:paraId="11BC927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0A744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99EF0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D09B0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1" name="图片 1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F602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1" o:spt="201" alt="" type="#_x0000_t201" style="height:18pt;width:72pt;" o:ole="t" filled="f" o:preferrelative="t" stroked="f" coordsize="21600,21600">
            <v:path/>
            <v:fill on="f" focussize="0,0"/>
            <v:stroke on="f"/>
            <v:imagedata r:id="rId864" o:title=""/>
            <o:lock v:ext="edit" aspectratio="t"/>
            <w10:wrap type="none"/>
            <w10:anchorlock/>
          </v:shape>
          <w:control r:id="rId863" w:name="Control 677" w:shapeid="_x0000_i1701"/>
        </w:object>
      </w:r>
    </w:p>
    <w:p w14:paraId="4F7A21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可重定位分区存储管理可以对作业分配不连续的内存单元。（    ）</w:t>
      </w:r>
    </w:p>
    <w:p w14:paraId="6BE3D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A99EE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2" o:spt="201" alt="" type="#_x0000_t201" style="height:15.75pt;width:20.25pt;" o:ole="t" filled="f" o:preferrelative="t" stroked="f" coordsize="21600,21600">
            <v:path/>
            <v:fill on="f" focussize="0,0"/>
            <v:stroke on="f"/>
            <v:imagedata r:id="rId10" o:title=""/>
            <o:lock v:ext="edit" aspectratio="t"/>
            <w10:wrap type="none"/>
            <w10:anchorlock/>
          </v:shape>
          <w:control r:id="rId865" w:name="Control 678" w:shapeid="_x0000_i1702"/>
        </w:object>
      </w:r>
      <w:r>
        <w:rPr>
          <w:rFonts w:hint="eastAsia" w:ascii="宋体" w:hAnsi="宋体" w:eastAsia="宋体" w:cs="宋体"/>
          <w:kern w:val="0"/>
          <w:sz w:val="24"/>
          <w:szCs w:val="24"/>
        </w:rPr>
        <w:t xml:space="preserve">对 </w:t>
      </w:r>
    </w:p>
    <w:p w14:paraId="3B4324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3" o:spt="201" alt="" type="#_x0000_t201" style="height:15.75pt;width:20.25pt;" o:ole="t" filled="f" o:preferrelative="t" stroked="f" coordsize="21600,21600">
            <v:path/>
            <v:fill on="f" focussize="0,0"/>
            <v:stroke on="f"/>
            <v:imagedata r:id="rId10" o:title=""/>
            <o:lock v:ext="edit" aspectratio="t"/>
            <w10:wrap type="none"/>
            <w10:anchorlock/>
          </v:shape>
          <w:control r:id="rId866" w:name="Control 679" w:shapeid="_x0000_i1703"/>
        </w:object>
      </w:r>
      <w:r>
        <w:rPr>
          <w:rFonts w:hint="eastAsia" w:ascii="宋体" w:hAnsi="宋体" w:eastAsia="宋体" w:cs="宋体"/>
          <w:kern w:val="0"/>
          <w:sz w:val="24"/>
          <w:szCs w:val="24"/>
        </w:rPr>
        <w:t xml:space="preserve">错 </w:t>
      </w:r>
    </w:p>
    <w:p w14:paraId="49BED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E96F7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"http://sichuan.ouchn.cn/mod/quiz/comment.php?attempt=15225698&amp;slot=22" </w:instrText>
      </w:r>
      <w:r>
        <w:rPr>
          <w:rFonts w:ascii="宋体" w:hAnsi="宋体" w:eastAsia="宋体" w:cs="宋体"/>
          <w:kern w:val="0"/>
          <w:sz w:val="24"/>
          <w:szCs w:val="24"/>
        </w:rPr>
        <w:fldChar w:fldCharType="separate"/>
      </w:r>
    </w:p>
    <w:p w14:paraId="7CDDD1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D9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7C75F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67881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0" name="图片 1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C1A8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4" o:spt="201" alt="" type="#_x0000_t201" style="height:18pt;width:72pt;" o:ole="t" filled="f" o:preferrelative="t" stroked="f" coordsize="21600,21600">
            <v:path/>
            <v:fill on="f" focussize="0,0"/>
            <v:stroke on="f"/>
            <v:imagedata r:id="rId868" o:title=""/>
            <o:lock v:ext="edit" aspectratio="t"/>
            <w10:wrap type="none"/>
            <w10:anchorlock/>
          </v:shape>
          <w:control r:id="rId867" w:name="Control 680" w:shapeid="_x0000_i1704"/>
        </w:object>
      </w:r>
    </w:p>
    <w:p w14:paraId="61B371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把内存物理地址转变为逻辑地址的过程称作重定位。（    ）</w:t>
      </w:r>
    </w:p>
    <w:p w14:paraId="05F155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DEB9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5" o:spt="201" alt="" type="#_x0000_t201" style="height:15.75pt;width:20.25pt;" o:ole="t" filled="f" o:preferrelative="t" stroked="f" coordsize="21600,21600">
            <v:path/>
            <v:fill on="f" focussize="0,0"/>
            <v:stroke on="f"/>
            <v:imagedata r:id="rId10" o:title=""/>
            <o:lock v:ext="edit" aspectratio="t"/>
            <w10:wrap type="none"/>
            <w10:anchorlock/>
          </v:shape>
          <w:control r:id="rId869" w:name="Control 681" w:shapeid="_x0000_i1705"/>
        </w:object>
      </w:r>
      <w:r>
        <w:rPr>
          <w:rFonts w:hint="eastAsia" w:ascii="宋体" w:hAnsi="宋体" w:eastAsia="宋体" w:cs="宋体"/>
          <w:kern w:val="0"/>
          <w:sz w:val="24"/>
          <w:szCs w:val="24"/>
        </w:rPr>
        <w:t xml:space="preserve">对 </w:t>
      </w:r>
    </w:p>
    <w:p w14:paraId="3E393F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6" o:spt="201" alt="" type="#_x0000_t201" style="height:15.75pt;width:20.25pt;" o:ole="t" filled="f" o:preferrelative="t" stroked="f" coordsize="21600,21600">
            <v:path/>
            <v:fill on="f" focussize="0,0"/>
            <v:stroke on="f"/>
            <v:imagedata r:id="rId10" o:title=""/>
            <o:lock v:ext="edit" aspectratio="t"/>
            <w10:wrap type="none"/>
            <w10:anchorlock/>
          </v:shape>
          <w:control r:id="rId870" w:name="Control 682" w:shapeid="_x0000_i1706"/>
        </w:object>
      </w:r>
      <w:r>
        <w:rPr>
          <w:rFonts w:hint="eastAsia" w:ascii="宋体" w:hAnsi="宋体" w:eastAsia="宋体" w:cs="宋体"/>
          <w:kern w:val="0"/>
          <w:sz w:val="24"/>
          <w:szCs w:val="24"/>
        </w:rPr>
        <w:t xml:space="preserve">错 </w:t>
      </w:r>
    </w:p>
    <w:p w14:paraId="66AB9A0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C2A5A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"http://sichuan.ouchn.cn/mod/quiz/comment.php?attempt=15225698&amp;slot=23" </w:instrText>
      </w:r>
      <w:r>
        <w:rPr>
          <w:rFonts w:ascii="宋体" w:hAnsi="宋体" w:eastAsia="宋体" w:cs="宋体"/>
          <w:kern w:val="0"/>
          <w:sz w:val="24"/>
          <w:szCs w:val="24"/>
        </w:rPr>
        <w:fldChar w:fldCharType="separate"/>
      </w:r>
    </w:p>
    <w:p w14:paraId="6EF86C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E659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898D4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7988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9" name="图片 1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2AC0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7" o:spt="201" alt="" type="#_x0000_t201" style="height:18pt;width:72pt;" o:ole="t" filled="f" o:preferrelative="t" stroked="f" coordsize="21600,21600">
            <v:path/>
            <v:fill on="f" focussize="0,0"/>
            <v:stroke on="f"/>
            <v:imagedata r:id="rId872" o:title=""/>
            <o:lock v:ext="edit" aspectratio="t"/>
            <w10:wrap type="none"/>
            <w10:anchorlock/>
          </v:shape>
          <w:control r:id="rId871" w:name="Control 683" w:shapeid="_x0000_i1707"/>
        </w:object>
      </w:r>
    </w:p>
    <w:p w14:paraId="24FB91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CPU可以直接访问外存（如磁盘）上的数据。（    ）</w:t>
      </w:r>
    </w:p>
    <w:p w14:paraId="636A8B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5C90D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8" o:spt="201" alt="" type="#_x0000_t201" style="height:15.75pt;width:20.25pt;" o:ole="t" filled="f" o:preferrelative="t" stroked="f" coordsize="21600,21600">
            <v:path/>
            <v:fill on="f" focussize="0,0"/>
            <v:stroke on="f"/>
            <v:imagedata r:id="rId10" o:title=""/>
            <o:lock v:ext="edit" aspectratio="t"/>
            <w10:wrap type="none"/>
            <w10:anchorlock/>
          </v:shape>
          <w:control r:id="rId873" w:name="Control 684" w:shapeid="_x0000_i1708"/>
        </w:object>
      </w:r>
      <w:r>
        <w:rPr>
          <w:rFonts w:hint="eastAsia" w:ascii="宋体" w:hAnsi="宋体" w:eastAsia="宋体" w:cs="宋体"/>
          <w:kern w:val="0"/>
          <w:sz w:val="24"/>
          <w:szCs w:val="24"/>
        </w:rPr>
        <w:t xml:space="preserve">对 </w:t>
      </w:r>
    </w:p>
    <w:p w14:paraId="70F6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9" o:spt="201" alt="" type="#_x0000_t201" style="height:15.75pt;width:20.25pt;" o:ole="t" filled="f" o:preferrelative="t" stroked="f" coordsize="21600,21600">
            <v:path/>
            <v:fill on="f" focussize="0,0"/>
            <v:stroke on="f"/>
            <v:imagedata r:id="rId10" o:title=""/>
            <o:lock v:ext="edit" aspectratio="t"/>
            <w10:wrap type="none"/>
            <w10:anchorlock/>
          </v:shape>
          <w:control r:id="rId874" w:name="Control 685" w:shapeid="_x0000_i1709"/>
        </w:object>
      </w:r>
      <w:r>
        <w:rPr>
          <w:rFonts w:hint="eastAsia" w:ascii="宋体" w:hAnsi="宋体" w:eastAsia="宋体" w:cs="宋体"/>
          <w:kern w:val="0"/>
          <w:sz w:val="24"/>
          <w:szCs w:val="24"/>
        </w:rPr>
        <w:t xml:space="preserve">错 </w:t>
      </w:r>
    </w:p>
    <w:p w14:paraId="6BCDA9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74293D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"http://sichuan.ouchn.cn/mod/quiz/comment.php?attempt=15225698&amp;slot=24" </w:instrText>
      </w:r>
      <w:r>
        <w:rPr>
          <w:rFonts w:ascii="宋体" w:hAnsi="宋体" w:eastAsia="宋体" w:cs="宋体"/>
          <w:kern w:val="0"/>
          <w:sz w:val="24"/>
          <w:szCs w:val="24"/>
        </w:rPr>
        <w:fldChar w:fldCharType="separate"/>
      </w:r>
    </w:p>
    <w:p w14:paraId="552B846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206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0C7311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5C66A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8" name="图片 1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3695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0" o:spt="201" alt="" type="#_x0000_t201" style="height:18pt;width:72pt;" o:ole="t" filled="f" o:preferrelative="t" stroked="f" coordsize="21600,21600">
            <v:path/>
            <v:fill on="f" focussize="0,0"/>
            <v:stroke on="f"/>
            <v:imagedata r:id="rId876" o:title=""/>
            <o:lock v:ext="edit" aspectratio="t"/>
            <w10:wrap type="none"/>
            <w10:anchorlock/>
          </v:shape>
          <w:control r:id="rId875" w:name="Control 686" w:shapeid="_x0000_i1710"/>
        </w:object>
      </w:r>
    </w:p>
    <w:p w14:paraId="4A5161E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虚拟存储器是利用操作系统产生的一个假想的特大存储器，是逻辑上扩充了内存容量，而物理内存的容量并未增加。（     ）</w:t>
      </w:r>
    </w:p>
    <w:p w14:paraId="02D7B1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5557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1" o:spt="201" alt="" type="#_x0000_t201" style="height:15.75pt;width:20.25pt;" o:ole="t" filled="f" o:preferrelative="t" stroked="f" coordsize="21600,21600">
            <v:path/>
            <v:fill on="f" focussize="0,0"/>
            <v:stroke on="f"/>
            <v:imagedata r:id="rId10" o:title=""/>
            <o:lock v:ext="edit" aspectratio="t"/>
            <w10:wrap type="none"/>
            <w10:anchorlock/>
          </v:shape>
          <w:control r:id="rId877" w:name="Control 687" w:shapeid="_x0000_i1711"/>
        </w:object>
      </w:r>
      <w:r>
        <w:rPr>
          <w:rFonts w:hint="eastAsia" w:ascii="宋体" w:hAnsi="宋体" w:eastAsia="宋体" w:cs="宋体"/>
          <w:kern w:val="0"/>
          <w:sz w:val="24"/>
          <w:szCs w:val="24"/>
        </w:rPr>
        <w:t xml:space="preserve">对 </w:t>
      </w:r>
    </w:p>
    <w:p w14:paraId="03637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2" o:spt="201" alt="" type="#_x0000_t201" style="height:15.75pt;width:20.25pt;" o:ole="t" filled="f" o:preferrelative="t" stroked="f" coordsize="21600,21600">
            <v:path/>
            <v:fill on="f" focussize="0,0"/>
            <v:stroke on="f"/>
            <v:imagedata r:id="rId10" o:title=""/>
            <o:lock v:ext="edit" aspectratio="t"/>
            <w10:wrap type="none"/>
            <w10:anchorlock/>
          </v:shape>
          <w:control r:id="rId878" w:name="Control 688" w:shapeid="_x0000_i1712"/>
        </w:object>
      </w:r>
      <w:r>
        <w:rPr>
          <w:rFonts w:hint="eastAsia" w:ascii="宋体" w:hAnsi="宋体" w:eastAsia="宋体" w:cs="宋体"/>
          <w:kern w:val="0"/>
          <w:sz w:val="24"/>
          <w:szCs w:val="24"/>
        </w:rPr>
        <w:t xml:space="preserve">错 </w:t>
      </w:r>
    </w:p>
    <w:p w14:paraId="21411C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1D079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"http://sichuan.ouchn.cn/mod/quiz/comment.php?attempt=15225698&amp;slot=25" </w:instrText>
      </w:r>
      <w:r>
        <w:rPr>
          <w:rFonts w:ascii="宋体" w:hAnsi="宋体" w:eastAsia="宋体" w:cs="宋体"/>
          <w:kern w:val="0"/>
          <w:sz w:val="24"/>
          <w:szCs w:val="24"/>
        </w:rPr>
        <w:fldChar w:fldCharType="separate"/>
      </w:r>
    </w:p>
    <w:p w14:paraId="6D8F713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B64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7" name="图片 1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3242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C17C3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3" o:spt="201" alt="" type="#_x0000_t201" style="height:18pt;width:72pt;" o:ole="t" filled="f" o:preferrelative="t" stroked="f" coordsize="21600,21600">
            <v:path/>
            <v:fill on="f" focussize="0,0"/>
            <v:stroke on="f"/>
            <v:imagedata r:id="rId880" o:title=""/>
            <o:lock v:ext="edit" aspectratio="t"/>
            <w10:wrap type="none"/>
            <w10:anchorlock/>
          </v:shape>
          <w:control r:id="rId879" w:name="Control 689" w:shapeid="_x0000_i1713"/>
        </w:object>
      </w:r>
    </w:p>
    <w:p w14:paraId="039E460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0A2EC4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39DD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D7ED0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6" name="图片 1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891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4" o:spt="201" alt="" type="#_x0000_t201" style="height:18pt;width:72pt;" o:ole="t" filled="f" o:preferrelative="t" stroked="f" coordsize="21600,21600">
            <v:path/>
            <v:fill on="f" focussize="0,0"/>
            <v:stroke on="f"/>
            <v:imagedata r:id="rId882" o:title=""/>
            <o:lock v:ext="edit" aspectratio="t"/>
            <w10:wrap type="none"/>
            <w10:anchorlock/>
          </v:shape>
          <w:control r:id="rId881" w:name="Control 690" w:shapeid="_x0000_i1714"/>
        </w:object>
      </w:r>
    </w:p>
    <w:p w14:paraId="3B09A8E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（每个2分，共14分）假定在单CPU条件下有下列要执行的作业：</w:t>
      </w:r>
    </w:p>
    <w:tbl>
      <w:tblPr>
        <w:tblStyle w:val="30"/>
        <w:tblW w:w="0" w:type="auto"/>
        <w:tblCellSpacing w:w="15" w:type="dxa"/>
        <w:tblInd w:w="0" w:type="dxa"/>
        <w:tblLayout w:type="autofit"/>
        <w:tblCellMar>
          <w:top w:w="15" w:type="dxa"/>
          <w:left w:w="15" w:type="dxa"/>
          <w:bottom w:w="15" w:type="dxa"/>
          <w:right w:w="15" w:type="dxa"/>
        </w:tblCellMar>
      </w:tblPr>
      <w:tblGrid>
        <w:gridCol w:w="557"/>
        <w:gridCol w:w="1024"/>
        <w:gridCol w:w="798"/>
      </w:tblGrid>
      <w:tr w14:paraId="4D3ABFFD">
        <w:tblPrEx>
          <w:tblCellMar>
            <w:top w:w="15" w:type="dxa"/>
            <w:left w:w="15" w:type="dxa"/>
            <w:bottom w:w="15" w:type="dxa"/>
            <w:right w:w="15" w:type="dxa"/>
          </w:tblCellMar>
        </w:tblPrEx>
        <w:trPr>
          <w:tblCellSpacing w:w="15" w:type="dxa"/>
        </w:trPr>
        <w:tc>
          <w:tcPr>
            <w:tcW w:w="0" w:type="auto"/>
            <w:shd w:val="clear" w:color="auto" w:fill="718DA7"/>
            <w:vAlign w:val="center"/>
          </w:tcPr>
          <w:p w14:paraId="355CA46A">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作业</w:t>
            </w:r>
          </w:p>
        </w:tc>
        <w:tc>
          <w:tcPr>
            <w:tcW w:w="0" w:type="auto"/>
            <w:shd w:val="clear" w:color="auto" w:fill="718DA7"/>
            <w:vAlign w:val="center"/>
          </w:tcPr>
          <w:p w14:paraId="04C1A42F">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运行时间</w:t>
            </w:r>
          </w:p>
        </w:tc>
        <w:tc>
          <w:tcPr>
            <w:tcW w:w="0" w:type="auto"/>
            <w:shd w:val="clear" w:color="auto" w:fill="718DA7"/>
            <w:vAlign w:val="center"/>
          </w:tcPr>
          <w:p w14:paraId="76F8272C">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优先数</w:t>
            </w:r>
          </w:p>
        </w:tc>
      </w:tr>
      <w:tr w14:paraId="00FCE51A">
        <w:tblPrEx>
          <w:tblCellMar>
            <w:top w:w="15" w:type="dxa"/>
            <w:left w:w="15" w:type="dxa"/>
            <w:bottom w:w="15" w:type="dxa"/>
            <w:right w:w="15" w:type="dxa"/>
          </w:tblCellMar>
        </w:tblPrEx>
        <w:trPr>
          <w:tblCellSpacing w:w="15" w:type="dxa"/>
        </w:trPr>
        <w:tc>
          <w:tcPr>
            <w:tcW w:w="0" w:type="auto"/>
            <w:shd w:val="clear" w:color="auto" w:fill="CDD8DC"/>
            <w:vAlign w:val="center"/>
          </w:tcPr>
          <w:p w14:paraId="376B0E80">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2EF2943F">
            <w:pPr>
              <w:widowControl/>
              <w:jc w:val="left"/>
              <w:rPr>
                <w:rFonts w:ascii="宋体" w:hAnsi="宋体" w:eastAsia="宋体" w:cs="宋体"/>
                <w:kern w:val="0"/>
                <w:sz w:val="24"/>
                <w:szCs w:val="24"/>
              </w:rPr>
            </w:pPr>
            <w:r>
              <w:rPr>
                <w:rFonts w:ascii="宋体" w:hAnsi="宋体" w:eastAsia="宋体" w:cs="宋体"/>
                <w:kern w:val="0"/>
                <w:sz w:val="24"/>
                <w:szCs w:val="24"/>
              </w:rPr>
              <w:t>10</w:t>
            </w:r>
          </w:p>
        </w:tc>
        <w:tc>
          <w:tcPr>
            <w:tcW w:w="0" w:type="auto"/>
            <w:shd w:val="clear" w:color="auto" w:fill="CDD8DC"/>
            <w:vAlign w:val="center"/>
          </w:tcPr>
          <w:p w14:paraId="6B64151F">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0D9BE865">
        <w:tblPrEx>
          <w:tblCellMar>
            <w:top w:w="15" w:type="dxa"/>
            <w:left w:w="15" w:type="dxa"/>
            <w:bottom w:w="15" w:type="dxa"/>
            <w:right w:w="15" w:type="dxa"/>
          </w:tblCellMar>
        </w:tblPrEx>
        <w:trPr>
          <w:tblCellSpacing w:w="15" w:type="dxa"/>
        </w:trPr>
        <w:tc>
          <w:tcPr>
            <w:tcW w:w="0" w:type="auto"/>
            <w:shd w:val="clear" w:color="auto" w:fill="CDD8DC"/>
            <w:vAlign w:val="center"/>
          </w:tcPr>
          <w:p w14:paraId="7092AD8B">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018A9182">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6E2FAF96">
            <w:pPr>
              <w:widowControl/>
              <w:jc w:val="left"/>
              <w:rPr>
                <w:rFonts w:ascii="宋体" w:hAnsi="宋体" w:eastAsia="宋体" w:cs="宋体"/>
                <w:kern w:val="0"/>
                <w:sz w:val="24"/>
                <w:szCs w:val="24"/>
              </w:rPr>
            </w:pPr>
            <w:r>
              <w:rPr>
                <w:rFonts w:ascii="宋体" w:hAnsi="宋体" w:eastAsia="宋体" w:cs="宋体"/>
                <w:kern w:val="0"/>
                <w:sz w:val="24"/>
                <w:szCs w:val="24"/>
              </w:rPr>
              <w:t>1</w:t>
            </w:r>
          </w:p>
        </w:tc>
      </w:tr>
      <w:tr w14:paraId="6E3B1104">
        <w:tblPrEx>
          <w:tblCellMar>
            <w:top w:w="15" w:type="dxa"/>
            <w:left w:w="15" w:type="dxa"/>
            <w:bottom w:w="15" w:type="dxa"/>
            <w:right w:w="15" w:type="dxa"/>
          </w:tblCellMar>
        </w:tblPrEx>
        <w:trPr>
          <w:tblCellSpacing w:w="15" w:type="dxa"/>
        </w:trPr>
        <w:tc>
          <w:tcPr>
            <w:tcW w:w="0" w:type="auto"/>
            <w:shd w:val="clear" w:color="auto" w:fill="CDD8DC"/>
            <w:vAlign w:val="center"/>
          </w:tcPr>
          <w:p w14:paraId="3CD50642">
            <w:pPr>
              <w:widowControl/>
              <w:jc w:val="left"/>
              <w:rPr>
                <w:rFonts w:ascii="宋体" w:hAnsi="宋体" w:eastAsia="宋体" w:cs="宋体"/>
                <w:kern w:val="0"/>
                <w:sz w:val="24"/>
                <w:szCs w:val="24"/>
              </w:rPr>
            </w:pPr>
            <w:r>
              <w:rPr>
                <w:rFonts w:ascii="宋体" w:hAnsi="宋体" w:eastAsia="宋体" w:cs="宋体"/>
                <w:kern w:val="0"/>
                <w:sz w:val="24"/>
                <w:szCs w:val="24"/>
              </w:rPr>
              <w:t>3</w:t>
            </w:r>
          </w:p>
        </w:tc>
        <w:tc>
          <w:tcPr>
            <w:tcW w:w="0" w:type="auto"/>
            <w:shd w:val="clear" w:color="auto" w:fill="CDD8DC"/>
            <w:vAlign w:val="center"/>
          </w:tcPr>
          <w:p w14:paraId="3C453EB4">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58C323ED">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2A50421E">
        <w:tblPrEx>
          <w:tblCellMar>
            <w:top w:w="15" w:type="dxa"/>
            <w:left w:w="15" w:type="dxa"/>
            <w:bottom w:w="15" w:type="dxa"/>
            <w:right w:w="15" w:type="dxa"/>
          </w:tblCellMar>
        </w:tblPrEx>
        <w:trPr>
          <w:tblCellSpacing w:w="15" w:type="dxa"/>
        </w:trPr>
        <w:tc>
          <w:tcPr>
            <w:tcW w:w="0" w:type="auto"/>
            <w:shd w:val="clear" w:color="auto" w:fill="CDD8DC"/>
            <w:vAlign w:val="center"/>
          </w:tcPr>
          <w:p w14:paraId="0F6AB6B4">
            <w:pPr>
              <w:widowControl/>
              <w:jc w:val="left"/>
              <w:rPr>
                <w:rFonts w:ascii="宋体" w:hAnsi="宋体" w:eastAsia="宋体" w:cs="宋体"/>
                <w:kern w:val="0"/>
                <w:sz w:val="24"/>
                <w:szCs w:val="24"/>
              </w:rPr>
            </w:pPr>
            <w:r>
              <w:rPr>
                <w:rFonts w:ascii="宋体" w:hAnsi="宋体" w:eastAsia="宋体" w:cs="宋体"/>
                <w:kern w:val="0"/>
                <w:sz w:val="24"/>
                <w:szCs w:val="24"/>
              </w:rPr>
              <w:t>4</w:t>
            </w:r>
          </w:p>
        </w:tc>
        <w:tc>
          <w:tcPr>
            <w:tcW w:w="0" w:type="auto"/>
            <w:shd w:val="clear" w:color="auto" w:fill="CDD8DC"/>
            <w:vAlign w:val="center"/>
          </w:tcPr>
          <w:p w14:paraId="54F917D1">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17072958">
            <w:pPr>
              <w:widowControl/>
              <w:jc w:val="left"/>
              <w:rPr>
                <w:rFonts w:ascii="宋体" w:hAnsi="宋体" w:eastAsia="宋体" w:cs="宋体"/>
                <w:kern w:val="0"/>
                <w:sz w:val="24"/>
                <w:szCs w:val="24"/>
              </w:rPr>
            </w:pPr>
            <w:r>
              <w:rPr>
                <w:rFonts w:ascii="宋体" w:hAnsi="宋体" w:eastAsia="宋体" w:cs="宋体"/>
                <w:kern w:val="0"/>
                <w:sz w:val="24"/>
                <w:szCs w:val="24"/>
              </w:rPr>
              <w:t>4</w:t>
            </w:r>
          </w:p>
        </w:tc>
      </w:tr>
      <w:tr w14:paraId="2625B859">
        <w:tblPrEx>
          <w:tblCellMar>
            <w:top w:w="15" w:type="dxa"/>
            <w:left w:w="15" w:type="dxa"/>
            <w:bottom w:w="15" w:type="dxa"/>
            <w:right w:w="15" w:type="dxa"/>
          </w:tblCellMar>
        </w:tblPrEx>
        <w:trPr>
          <w:tblCellSpacing w:w="15" w:type="dxa"/>
        </w:trPr>
        <w:tc>
          <w:tcPr>
            <w:tcW w:w="0" w:type="auto"/>
            <w:shd w:val="clear" w:color="auto" w:fill="CDD8DC"/>
            <w:vAlign w:val="center"/>
          </w:tcPr>
          <w:p w14:paraId="1EF870D2">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0923B067">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30D7BF9E">
            <w:pPr>
              <w:widowControl/>
              <w:jc w:val="left"/>
              <w:rPr>
                <w:rFonts w:ascii="宋体" w:hAnsi="宋体" w:eastAsia="宋体" w:cs="宋体"/>
                <w:kern w:val="0"/>
                <w:sz w:val="24"/>
                <w:szCs w:val="24"/>
              </w:rPr>
            </w:pPr>
            <w:r>
              <w:rPr>
                <w:rFonts w:ascii="宋体" w:hAnsi="宋体" w:eastAsia="宋体" w:cs="宋体"/>
                <w:kern w:val="0"/>
                <w:sz w:val="24"/>
                <w:szCs w:val="24"/>
              </w:rPr>
              <w:t>2</w:t>
            </w:r>
          </w:p>
        </w:tc>
      </w:tr>
    </w:tbl>
    <w:p w14:paraId="27DF1A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作业到来的时间是按作业编号顺序进行的（即后面作业依次比前一个作业迟到一个时间单位）。</w:t>
      </w:r>
    </w:p>
    <w:p w14:paraId="662A87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（1）若采用非抢占式优先级调度算法，则调度次序是回答</w:t>
      </w:r>
      <w:r>
        <w:rPr>
          <w:rFonts w:ascii="宋体" w:hAnsi="宋体" w:eastAsia="宋体" w:cs="宋体"/>
          <w:kern w:val="0"/>
          <w:sz w:val="24"/>
          <w:szCs w:val="24"/>
        </w:rPr>
        <w:object>
          <v:shape id="_x0000_i1715" o:spt="201" alt="" type="#_x0000_t201" style="height:18pt;width:18pt;" o:ole="t" filled="f" o:preferrelative="t" stroked="f" coordsize="21600,21600">
            <v:path/>
            <v:fill on="f" focussize="0,0"/>
            <v:stroke on="f"/>
            <v:imagedata r:id="rId309" o:title=""/>
            <o:lock v:ext="edit" aspectratio="t"/>
            <w10:wrap type="none"/>
            <w10:anchorlock/>
          </v:shape>
          <w:control r:id="rId883" w:name="Control 691" w:shapeid="_x0000_i1715"/>
        </w:object>
      </w:r>
    </w:p>
    <w:p w14:paraId="6D4876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1743C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E56A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A.l、2、3、4、5                 B.2、3、1、5、4</w:t>
      </w:r>
    </w:p>
    <w:p w14:paraId="2B5F92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C.3、2、5、4、1                D.1、4、3、5、2</w:t>
      </w:r>
    </w:p>
    <w:p w14:paraId="676CDD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15C91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作业1的带权周转时间是回答</w:t>
      </w:r>
      <w:r>
        <w:rPr>
          <w:rFonts w:ascii="宋体" w:hAnsi="宋体" w:eastAsia="宋体" w:cs="宋体"/>
          <w:kern w:val="0"/>
          <w:sz w:val="24"/>
          <w:szCs w:val="24"/>
        </w:rPr>
        <w:object>
          <v:shape id="_x0000_i1716" o:spt="201" alt="" type="#_x0000_t201" style="height:18pt;width:18pt;" o:ole="t" filled="f" o:preferrelative="t" stroked="f" coordsize="21600,21600">
            <v:path/>
            <v:fill on="f" focussize="0,0"/>
            <v:stroke on="f"/>
            <v:imagedata r:id="rId309" o:title=""/>
            <o:lock v:ext="edit" aspectratio="t"/>
            <w10:wrap type="none"/>
            <w10:anchorlock/>
          </v:shape>
          <w:control r:id="rId884" w:name="Control 692" w:shapeid="_x0000_i1716"/>
        </w:object>
      </w:r>
    </w:p>
    <w:p w14:paraId="49720D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D0E6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51225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作业2的带权周转时间是回答</w:t>
      </w:r>
      <w:r>
        <w:rPr>
          <w:rFonts w:ascii="宋体" w:hAnsi="宋体" w:eastAsia="宋体" w:cs="宋体"/>
          <w:kern w:val="0"/>
          <w:sz w:val="24"/>
          <w:szCs w:val="24"/>
        </w:rPr>
        <w:object>
          <v:shape id="_x0000_i1717" o:spt="201" alt="" type="#_x0000_t201" style="height:18pt;width:18pt;" o:ole="t" filled="f" o:preferrelative="t" stroked="f" coordsize="21600,21600">
            <v:path/>
            <v:fill on="f" focussize="0,0"/>
            <v:stroke on="f"/>
            <v:imagedata r:id="rId309" o:title=""/>
            <o:lock v:ext="edit" aspectratio="t"/>
            <w10:wrap type="none"/>
            <w10:anchorlock/>
          </v:shape>
          <w:control r:id="rId885" w:name="Control 693" w:shapeid="_x0000_i1717"/>
        </w:object>
      </w:r>
    </w:p>
    <w:p w14:paraId="09C48B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FCEBD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C4F07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作业3的带权周转时间是回答</w:t>
      </w:r>
      <w:r>
        <w:rPr>
          <w:rFonts w:ascii="宋体" w:hAnsi="宋体" w:eastAsia="宋体" w:cs="宋体"/>
          <w:kern w:val="0"/>
          <w:sz w:val="24"/>
          <w:szCs w:val="24"/>
        </w:rPr>
        <w:object>
          <v:shape id="_x0000_i1718" o:spt="201" alt="" type="#_x0000_t201" style="height:18pt;width:18pt;" o:ole="t" filled="f" o:preferrelative="t" stroked="f" coordsize="21600,21600">
            <v:path/>
            <v:fill on="f" focussize="0,0"/>
            <v:stroke on="f"/>
            <v:imagedata r:id="rId309" o:title=""/>
            <o:lock v:ext="edit" aspectratio="t"/>
            <w10:wrap type="none"/>
            <w10:anchorlock/>
          </v:shape>
          <w:control r:id="rId886" w:name="Control 694" w:shapeid="_x0000_i1718"/>
        </w:object>
      </w:r>
    </w:p>
    <w:p w14:paraId="0F4D12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013BF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97D6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作业4的带权周转时间是回答</w:t>
      </w:r>
      <w:r>
        <w:rPr>
          <w:rFonts w:ascii="宋体" w:hAnsi="宋体" w:eastAsia="宋体" w:cs="宋体"/>
          <w:kern w:val="0"/>
          <w:sz w:val="24"/>
          <w:szCs w:val="24"/>
        </w:rPr>
        <w:object>
          <v:shape id="_x0000_i1719" o:spt="201" alt="" type="#_x0000_t201" style="height:18pt;width:18pt;" o:ole="t" filled="f" o:preferrelative="t" stroked="f" coordsize="21600,21600">
            <v:path/>
            <v:fill on="f" focussize="0,0"/>
            <v:stroke on="f"/>
            <v:imagedata r:id="rId309" o:title=""/>
            <o:lock v:ext="edit" aspectratio="t"/>
            <w10:wrap type="none"/>
            <w10:anchorlock/>
          </v:shape>
          <w:control r:id="rId887" w:name="Control 695" w:shapeid="_x0000_i1719"/>
        </w:object>
      </w:r>
    </w:p>
    <w:p w14:paraId="744D4E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9083EA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BEAC6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作业5的带权周转时间是回答</w:t>
      </w:r>
      <w:r>
        <w:rPr>
          <w:rFonts w:ascii="宋体" w:hAnsi="宋体" w:eastAsia="宋体" w:cs="宋体"/>
          <w:kern w:val="0"/>
          <w:sz w:val="24"/>
          <w:szCs w:val="24"/>
        </w:rPr>
        <w:object>
          <v:shape id="_x0000_i1720" o:spt="201" alt="" type="#_x0000_t201" style="height:18pt;width:18pt;" o:ole="t" filled="f" o:preferrelative="t" stroked="f" coordsize="21600,21600">
            <v:path/>
            <v:fill on="f" focussize="0,0"/>
            <v:stroke on="f"/>
            <v:imagedata r:id="rId309" o:title=""/>
            <o:lock v:ext="edit" aspectratio="t"/>
            <w10:wrap type="none"/>
            <w10:anchorlock/>
          </v:shape>
          <w:control r:id="rId888" w:name="Control 696" w:shapeid="_x0000_i1720"/>
        </w:object>
      </w:r>
    </w:p>
    <w:p w14:paraId="44CE49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42E3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F1A17D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5个作业的平均带权周转时间是回答</w:t>
      </w:r>
      <w:r>
        <w:rPr>
          <w:rFonts w:ascii="宋体" w:hAnsi="宋体" w:eastAsia="宋体" w:cs="宋体"/>
          <w:kern w:val="0"/>
          <w:sz w:val="24"/>
          <w:szCs w:val="24"/>
        </w:rPr>
        <w:object>
          <v:shape id="_x0000_i1721" o:spt="201" alt="" type="#_x0000_t201" style="height:18pt;width:18pt;" o:ole="t" filled="f" o:preferrelative="t" stroked="f" coordsize="21600,21600">
            <v:path/>
            <v:fill on="f" focussize="0,0"/>
            <v:stroke on="f"/>
            <v:imagedata r:id="rId309" o:title=""/>
            <o:lock v:ext="edit" aspectratio="t"/>
            <w10:wrap type="none"/>
            <w10:anchorlock/>
          </v:shape>
          <w:control r:id="rId889" w:name="Control 697" w:shapeid="_x0000_i1721"/>
        </w:object>
      </w:r>
    </w:p>
    <w:p w14:paraId="1DEF5A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8A6E8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668BF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1.0     B.5.5     C. 7.06     D.18.0     E. 2.8     F. 8.0</w:t>
      </w:r>
    </w:p>
    <w:p w14:paraId="0F7BF3FC">
      <w:pPr>
        <w:widowControl/>
        <w:spacing w:before="100" w:beforeAutospacing="1" w:after="100" w:afterAutospacing="1"/>
        <w:jc w:val="left"/>
        <w:outlineLvl w:val="2"/>
        <w:rPr>
          <w:rFonts w:ascii="宋体" w:hAnsi="宋体" w:eastAsia="宋体" w:cs="宋体"/>
          <w:b/>
          <w:bCs/>
          <w:kern w:val="0"/>
          <w:sz w:val="27"/>
          <w:szCs w:val="27"/>
        </w:rPr>
      </w:pPr>
      <w:r>
        <w:rPr>
          <w:rFonts w:hint="eastAsia" w:ascii="宋体" w:hAnsi="宋体" w:eastAsia="宋体" w:cs="宋体"/>
          <w:b/>
          <w:bCs/>
          <w:kern w:val="0"/>
          <w:sz w:val="27"/>
          <w:szCs w:val="27"/>
        </w:rPr>
        <w:t>题目25</w:t>
      </w:r>
    </w:p>
    <w:p w14:paraId="0B75BE9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3C5F4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2" name="图片 1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706A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2" o:spt="201" alt="" type="#_x0000_t201" style="height:18pt;width:72pt;" o:ole="t" filled="f" o:preferrelative="t" stroked="f" coordsize="21600,21600">
            <v:path/>
            <v:fill on="f" focussize="0,0"/>
            <v:stroke on="f"/>
            <v:imagedata r:id="rId891" o:title=""/>
            <o:lock v:ext="edit" aspectratio="t"/>
            <w10:wrap type="none"/>
            <w10:anchorlock/>
          </v:shape>
          <w:control r:id="rId890" w:name="Control 698" w:shapeid="_x0000_i1722"/>
        </w:object>
      </w:r>
    </w:p>
    <w:p w14:paraId="3D15F3D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（共8分）某虚拟存储器的用户编程空间共32个页面，每页为1KB，内存为16KB。假定某时刻一用户页表中已调入内存的页面的页号和物理块号的对照表如表所示。</w:t>
      </w:r>
    </w:p>
    <w:p w14:paraId="1C2BCE0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用户页表</w:t>
      </w:r>
    </w:p>
    <w:tbl>
      <w:tblPr>
        <w:tblStyle w:val="30"/>
        <w:tblW w:w="0" w:type="auto"/>
        <w:jc w:val="center"/>
        <w:tblCellSpacing w:w="6"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858"/>
        <w:gridCol w:w="1194"/>
      </w:tblGrid>
      <w:tr w14:paraId="756321D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2F62B949">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页号</w:t>
            </w:r>
          </w:p>
        </w:tc>
        <w:tc>
          <w:tcPr>
            <w:tcW w:w="1176" w:type="dxa"/>
            <w:tcBorders>
              <w:top w:val="outset" w:color="auto" w:sz="6" w:space="0"/>
              <w:left w:val="outset" w:color="auto" w:sz="6" w:space="0"/>
              <w:bottom w:val="outset" w:color="auto" w:sz="6" w:space="0"/>
              <w:right w:val="outset" w:color="auto" w:sz="6" w:space="0"/>
            </w:tcBorders>
            <w:vAlign w:val="center"/>
          </w:tcPr>
          <w:p w14:paraId="36FCB1A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物理块号</w:t>
            </w:r>
          </w:p>
        </w:tc>
      </w:tr>
      <w:tr w14:paraId="03F6E35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1F8297F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0</w:t>
            </w:r>
          </w:p>
        </w:tc>
        <w:tc>
          <w:tcPr>
            <w:tcW w:w="1176" w:type="dxa"/>
            <w:tcBorders>
              <w:top w:val="outset" w:color="auto" w:sz="6" w:space="0"/>
              <w:left w:val="outset" w:color="auto" w:sz="6" w:space="0"/>
              <w:bottom w:val="outset" w:color="auto" w:sz="6" w:space="0"/>
              <w:right w:val="outset" w:color="auto" w:sz="6" w:space="0"/>
            </w:tcBorders>
            <w:vAlign w:val="center"/>
          </w:tcPr>
          <w:p w14:paraId="5FD982C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5</w:t>
            </w:r>
          </w:p>
        </w:tc>
      </w:tr>
      <w:tr w14:paraId="0DC416B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0903959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w:t>
            </w:r>
          </w:p>
        </w:tc>
        <w:tc>
          <w:tcPr>
            <w:tcW w:w="1176" w:type="dxa"/>
            <w:tcBorders>
              <w:top w:val="outset" w:color="auto" w:sz="6" w:space="0"/>
              <w:left w:val="outset" w:color="auto" w:sz="6" w:space="0"/>
              <w:bottom w:val="outset" w:color="auto" w:sz="6" w:space="0"/>
              <w:right w:val="outset" w:color="auto" w:sz="6" w:space="0"/>
            </w:tcBorders>
            <w:vAlign w:val="center"/>
          </w:tcPr>
          <w:p w14:paraId="5D301AAE">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10</w:t>
            </w:r>
          </w:p>
        </w:tc>
      </w:tr>
      <w:tr w14:paraId="7BD249E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3BBADABF">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2</w:t>
            </w:r>
          </w:p>
        </w:tc>
        <w:tc>
          <w:tcPr>
            <w:tcW w:w="1176" w:type="dxa"/>
            <w:tcBorders>
              <w:top w:val="outset" w:color="auto" w:sz="6" w:space="0"/>
              <w:left w:val="outset" w:color="auto" w:sz="6" w:space="0"/>
              <w:bottom w:val="outset" w:color="auto" w:sz="6" w:space="0"/>
              <w:right w:val="outset" w:color="auto" w:sz="6" w:space="0"/>
            </w:tcBorders>
            <w:vAlign w:val="center"/>
          </w:tcPr>
          <w:p w14:paraId="7966680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4</w:t>
            </w:r>
          </w:p>
        </w:tc>
      </w:tr>
      <w:tr w14:paraId="3DE3097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5332D942">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3</w:t>
            </w:r>
          </w:p>
        </w:tc>
        <w:tc>
          <w:tcPr>
            <w:tcW w:w="1176" w:type="dxa"/>
            <w:tcBorders>
              <w:top w:val="outset" w:color="auto" w:sz="6" w:space="0"/>
              <w:left w:val="outset" w:color="auto" w:sz="6" w:space="0"/>
              <w:bottom w:val="outset" w:color="auto" w:sz="6" w:space="0"/>
              <w:right w:val="outset" w:color="auto" w:sz="6" w:space="0"/>
            </w:tcBorders>
            <w:vAlign w:val="center"/>
          </w:tcPr>
          <w:p w14:paraId="61CFC82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7</w:t>
            </w:r>
          </w:p>
        </w:tc>
      </w:tr>
    </w:tbl>
    <w:p w14:paraId="1DE18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逻辑地址0A5C(H)所对应的物理地址是（ ）。</w:t>
      </w:r>
    </w:p>
    <w:p w14:paraId="08CA2E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9B1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3" o:spt="201" alt="" type="#_x0000_t201" style="height:15.75pt;width:20.25pt;" o:ole="t" filled="f" o:preferrelative="t" stroked="f" coordsize="21600,21600">
            <v:path/>
            <v:fill on="f" focussize="0,0"/>
            <v:stroke on="f"/>
            <v:imagedata r:id="rId10" o:title=""/>
            <o:lock v:ext="edit" aspectratio="t"/>
            <w10:wrap type="none"/>
            <w10:anchorlock/>
          </v:shape>
          <w:control r:id="rId892" w:name="Control 699" w:shapeid="_x0000_i1723"/>
        </w:object>
      </w:r>
      <w:r>
        <w:rPr>
          <w:rFonts w:hint="eastAsia" w:ascii="宋体" w:hAnsi="宋体" w:eastAsia="宋体" w:cs="宋体"/>
          <w:kern w:val="0"/>
          <w:sz w:val="24"/>
          <w:szCs w:val="24"/>
        </w:rPr>
        <w:t xml:space="preserve">A. 0A5C(H) </w:t>
      </w:r>
    </w:p>
    <w:p w14:paraId="636729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4" o:spt="201" alt="" type="#_x0000_t201" style="height:15.75pt;width:20.25pt;" o:ole="t" filled="f" o:preferrelative="t" stroked="f" coordsize="21600,21600">
            <v:path/>
            <v:fill on="f" focussize="0,0"/>
            <v:stroke on="f"/>
            <v:imagedata r:id="rId10" o:title=""/>
            <o:lock v:ext="edit" aspectratio="t"/>
            <w10:wrap type="none"/>
            <w10:anchorlock/>
          </v:shape>
          <w:control r:id="rId893" w:name="Control 700" w:shapeid="_x0000_i1724"/>
        </w:object>
      </w:r>
      <w:r>
        <w:rPr>
          <w:rFonts w:hint="eastAsia" w:ascii="宋体" w:hAnsi="宋体" w:eastAsia="宋体" w:cs="宋体"/>
          <w:kern w:val="0"/>
          <w:sz w:val="24"/>
          <w:szCs w:val="24"/>
        </w:rPr>
        <w:t xml:space="preserve">B. C521(H) </w:t>
      </w:r>
    </w:p>
    <w:p w14:paraId="391A3E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5" o:spt="201" alt="" type="#_x0000_t201" style="height:15.75pt;width:20.25pt;" o:ole="t" filled="f" o:preferrelative="t" stroked="f" coordsize="21600,21600">
            <v:path/>
            <v:fill on="f" focussize="0,0"/>
            <v:stroke on="f"/>
            <v:imagedata r:id="rId10" o:title=""/>
            <o:lock v:ext="edit" aspectratio="t"/>
            <w10:wrap type="none"/>
            <w10:anchorlock/>
          </v:shape>
          <w:control r:id="rId894" w:name="Control 701" w:shapeid="_x0000_i1725"/>
        </w:object>
      </w:r>
      <w:r>
        <w:rPr>
          <w:rFonts w:hint="eastAsia" w:ascii="宋体" w:hAnsi="宋体" w:eastAsia="宋体" w:cs="宋体"/>
          <w:kern w:val="0"/>
          <w:sz w:val="24"/>
          <w:szCs w:val="24"/>
        </w:rPr>
        <w:t xml:space="preserve">C. C50A(H) </w:t>
      </w:r>
    </w:p>
    <w:p w14:paraId="560D3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6" o:spt="201" alt="" type="#_x0000_t201" style="height:15.75pt;width:20.25pt;" o:ole="t" filled="f" o:preferrelative="t" stroked="f" coordsize="21600,21600">
            <v:path/>
            <v:fill on="f" focussize="0,0"/>
            <v:stroke on="f"/>
            <v:imagedata r:id="rId10" o:title=""/>
            <o:lock v:ext="edit" aspectratio="t"/>
            <w10:wrap type="none"/>
            <w10:anchorlock/>
          </v:shape>
          <w:control r:id="rId895" w:name="Control 702" w:shapeid="_x0000_i1726"/>
        </w:object>
      </w:r>
      <w:r>
        <w:rPr>
          <w:rFonts w:hint="eastAsia" w:ascii="宋体" w:hAnsi="宋体" w:eastAsia="宋体" w:cs="宋体"/>
          <w:kern w:val="0"/>
          <w:sz w:val="24"/>
          <w:szCs w:val="24"/>
        </w:rPr>
        <w:t xml:space="preserve">D. 125C(H) </w:t>
      </w:r>
    </w:p>
    <w:p w14:paraId="2A35C7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6AA84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正确答案是：125C(H)</w:t>
      </w:r>
    </w:p>
    <w:p w14:paraId="0DECA38D">
      <w:pPr>
        <w:rPr>
          <w:rFonts w:hint="eastAsia"/>
        </w:rPr>
      </w:pPr>
      <w:r>
        <w:rPr>
          <w:rFonts w:hint="eastAsia"/>
        </w:rPr>
        <w:t>第三次</w:t>
      </w:r>
    </w:p>
    <w:p w14:paraId="77E0CD9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06C4EE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FF747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1" name="图片 2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469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7" o:spt="201" alt="" type="#_x0000_t201" style="height:18pt;width:72pt;" o:ole="t" filled="f" o:preferrelative="t" stroked="f" coordsize="21600,21600">
            <v:path/>
            <v:fill on="f" focussize="0,0"/>
            <v:stroke on="f"/>
            <v:imagedata r:id="rId897" o:title=""/>
            <o:lock v:ext="edit" aspectratio="t"/>
            <w10:wrap type="none"/>
            <w10:anchorlock/>
          </v:shape>
          <w:control r:id="rId896" w:name="Control 703" w:shapeid="_x0000_i1727"/>
        </w:object>
      </w:r>
    </w:p>
    <w:p w14:paraId="664397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在UNIX系统中，某文件的使用权限设置为754，则表示（    ）。</w:t>
      </w:r>
    </w:p>
    <w:p w14:paraId="2C1238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9BE3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8" o:spt="201" alt="" type="#_x0000_t201" style="height:15.75pt;width:20.25pt;" o:ole="t" filled="f" o:preferrelative="t" stroked="f" coordsize="21600,21600">
            <v:path/>
            <v:fill on="f" focussize="0,0"/>
            <v:stroke on="f"/>
            <v:imagedata r:id="rId10" o:title=""/>
            <o:lock v:ext="edit" aspectratio="t"/>
            <w10:wrap type="none"/>
            <w10:anchorlock/>
          </v:shape>
          <w:control r:id="rId898" w:name="Control 704" w:shapeid="_x0000_i1728"/>
        </w:object>
      </w:r>
      <w:r>
        <w:rPr>
          <w:rFonts w:hint="eastAsia" w:ascii="宋体" w:hAnsi="宋体" w:eastAsia="宋体" w:cs="宋体"/>
          <w:kern w:val="0"/>
          <w:sz w:val="24"/>
          <w:szCs w:val="24"/>
        </w:rPr>
        <w:t xml:space="preserve">A. 文件主可读、写、执行 </w:t>
      </w:r>
    </w:p>
    <w:p w14:paraId="56D944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9" o:spt="201" alt="" type="#_x0000_t201" style="height:15.75pt;width:20.25pt;" o:ole="t" filled="f" o:preferrelative="t" stroked="f" coordsize="21600,21600">
            <v:path/>
            <v:fill on="f" focussize="0,0"/>
            <v:stroke on="f"/>
            <v:imagedata r:id="rId10" o:title=""/>
            <o:lock v:ext="edit" aspectratio="t"/>
            <w10:wrap type="none"/>
            <w10:anchorlock/>
          </v:shape>
          <w:control r:id="rId899" w:name="Control 705" w:shapeid="_x0000_i1729"/>
        </w:object>
      </w:r>
      <w:r>
        <w:rPr>
          <w:rFonts w:hint="eastAsia" w:ascii="宋体" w:hAnsi="宋体" w:eastAsia="宋体" w:cs="宋体"/>
          <w:kern w:val="0"/>
          <w:sz w:val="24"/>
          <w:szCs w:val="24"/>
        </w:rPr>
        <w:t xml:space="preserve">B. 同组用户仅能读 </w:t>
      </w:r>
    </w:p>
    <w:p w14:paraId="62F5C0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0" o:spt="201" alt="" type="#_x0000_t201" style="height:15.75pt;width:20.25pt;" o:ole="t" filled="f" o:preferrelative="t" stroked="f" coordsize="21600,21600">
            <v:path/>
            <v:fill on="f" focussize="0,0"/>
            <v:stroke on="f"/>
            <v:imagedata r:id="rId10" o:title=""/>
            <o:lock v:ext="edit" aspectratio="t"/>
            <w10:wrap type="none"/>
            <w10:anchorlock/>
          </v:shape>
          <w:control r:id="rId900" w:name="Control 706" w:shapeid="_x0000_i1730"/>
        </w:object>
      </w:r>
      <w:r>
        <w:rPr>
          <w:rFonts w:hint="eastAsia" w:ascii="宋体" w:hAnsi="宋体" w:eastAsia="宋体" w:cs="宋体"/>
          <w:kern w:val="0"/>
          <w:sz w:val="24"/>
          <w:szCs w:val="24"/>
        </w:rPr>
        <w:t xml:space="preserve">C. 同组用户仅能写 </w:t>
      </w:r>
    </w:p>
    <w:p w14:paraId="2990A5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1" o:spt="201" alt="" type="#_x0000_t201" style="height:15.75pt;width:20.25pt;" o:ole="t" filled="f" o:preferrelative="t" stroked="f" coordsize="21600,21600">
            <v:path/>
            <v:fill on="f" focussize="0,0"/>
            <v:stroke on="f"/>
            <v:imagedata r:id="rId10" o:title=""/>
            <o:lock v:ext="edit" aspectratio="t"/>
            <w10:wrap type="none"/>
            <w10:anchorlock/>
          </v:shape>
          <w:control r:id="rId901" w:name="Control 707" w:shapeid="_x0000_i1731"/>
        </w:object>
      </w:r>
      <w:r>
        <w:rPr>
          <w:rFonts w:hint="eastAsia" w:ascii="宋体" w:hAnsi="宋体" w:eastAsia="宋体" w:cs="宋体"/>
          <w:kern w:val="0"/>
          <w:sz w:val="24"/>
          <w:szCs w:val="24"/>
        </w:rPr>
        <w:t xml:space="preserve">D. 其他用户可读、写、执行 </w:t>
      </w:r>
    </w:p>
    <w:p w14:paraId="79CF2D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【解析】文件主可读、写、执行  正确。将754写成二进制形式为：111101100，从左至右，“111”表示文件主具有读写执行权限，“101”表示同组用户可读，可执行，不能写，“100”表示其他用户只能读。</w:t>
      </w:r>
    </w:p>
    <w:p w14:paraId="1FF840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正确答案是：文件主可读、写、执行</w:t>
      </w:r>
    </w:p>
    <w:p w14:paraId="5B595F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 </w:instrText>
      </w:r>
      <w:r>
        <w:rPr>
          <w:rFonts w:ascii="宋体" w:hAnsi="宋体" w:eastAsia="宋体" w:cs="宋体"/>
          <w:kern w:val="0"/>
          <w:sz w:val="24"/>
          <w:szCs w:val="24"/>
        </w:rPr>
        <w:fldChar w:fldCharType="separate"/>
      </w:r>
    </w:p>
    <w:p w14:paraId="6F70890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7E94FE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A7E71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0" name="图片 2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ED8B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2" o:spt="201" alt="" type="#_x0000_t201" style="height:18pt;width:72pt;" o:ole="t" filled="f" o:preferrelative="t" stroked="f" coordsize="21600,21600">
            <v:path/>
            <v:fill on="f" focussize="0,0"/>
            <v:stroke on="f"/>
            <v:imagedata r:id="rId903" o:title=""/>
            <o:lock v:ext="edit" aspectratio="t"/>
            <w10:wrap type="none"/>
            <w10:anchorlock/>
          </v:shape>
          <w:control r:id="rId902" w:name="Control 708" w:shapeid="_x0000_i1732"/>
        </w:object>
      </w:r>
    </w:p>
    <w:p w14:paraId="5EA7C5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13D50E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B5163F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3" o:spt="201" alt="" type="#_x0000_t201" style="height:15.75pt;width:20.25pt;" o:ole="t" filled="f" o:preferrelative="t" stroked="f" coordsize="21600,21600">
            <v:path/>
            <v:fill on="f" focussize="0,0"/>
            <v:stroke on="f"/>
            <v:imagedata r:id="rId10" o:title=""/>
            <o:lock v:ext="edit" aspectratio="t"/>
            <w10:wrap type="none"/>
            <w10:anchorlock/>
          </v:shape>
          <w:control r:id="rId904" w:name="Control 709" w:shapeid="_x0000_i1733"/>
        </w:object>
      </w:r>
      <w:r>
        <w:rPr>
          <w:rFonts w:hint="eastAsia" w:ascii="宋体" w:hAnsi="宋体" w:eastAsia="宋体" w:cs="宋体"/>
          <w:kern w:val="0"/>
          <w:sz w:val="24"/>
          <w:szCs w:val="24"/>
        </w:rPr>
        <w:t xml:space="preserve">A. 空闲块成组链接法 </w:t>
      </w:r>
    </w:p>
    <w:p w14:paraId="561C5A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4" o:spt="201" alt="" type="#_x0000_t201" style="height:15.75pt;width:20.25pt;" o:ole="t" filled="f" o:preferrelative="t" stroked="f" coordsize="21600,21600">
            <v:path/>
            <v:fill on="f" focussize="0,0"/>
            <v:stroke on="f"/>
            <v:imagedata r:id="rId10" o:title=""/>
            <o:lock v:ext="edit" aspectratio="t"/>
            <w10:wrap type="none"/>
            <w10:anchorlock/>
          </v:shape>
          <w:control r:id="rId905" w:name="Control 710" w:shapeid="_x0000_i1734"/>
        </w:object>
      </w:r>
      <w:r>
        <w:rPr>
          <w:rFonts w:hint="eastAsia" w:ascii="宋体" w:hAnsi="宋体" w:eastAsia="宋体" w:cs="宋体"/>
          <w:kern w:val="0"/>
          <w:sz w:val="24"/>
          <w:szCs w:val="24"/>
        </w:rPr>
        <w:t xml:space="preserve">B. 空闲块链接法 </w:t>
      </w:r>
    </w:p>
    <w:p w14:paraId="7D127A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5" o:spt="201" alt="" type="#_x0000_t201" style="height:15.75pt;width:20.25pt;" o:ole="t" filled="f" o:preferrelative="t" stroked="f" coordsize="21600,21600">
            <v:path/>
            <v:fill on="f" focussize="0,0"/>
            <v:stroke on="f"/>
            <v:imagedata r:id="rId10" o:title=""/>
            <o:lock v:ext="edit" aspectratio="t"/>
            <w10:wrap type="none"/>
            <w10:anchorlock/>
          </v:shape>
          <w:control r:id="rId906" w:name="Control 711" w:shapeid="_x0000_i1735"/>
        </w:object>
      </w:r>
      <w:r>
        <w:rPr>
          <w:rFonts w:hint="eastAsia" w:ascii="宋体" w:hAnsi="宋体" w:eastAsia="宋体" w:cs="宋体"/>
          <w:kern w:val="0"/>
          <w:sz w:val="24"/>
          <w:szCs w:val="24"/>
        </w:rPr>
        <w:t xml:space="preserve">C. 空闲盘块表法 </w:t>
      </w:r>
    </w:p>
    <w:p w14:paraId="0D687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6" o:spt="201" alt="" type="#_x0000_t201" style="height:15.75pt;width:20.25pt;" o:ole="t" filled="f" o:preferrelative="t" stroked="f" coordsize="21600,21600">
            <v:path/>
            <v:fill on="f" focussize="0,0"/>
            <v:stroke on="f"/>
            <v:imagedata r:id="rId10" o:title=""/>
            <o:lock v:ext="edit" aspectratio="t"/>
            <w10:wrap type="none"/>
            <w10:anchorlock/>
          </v:shape>
          <w:control r:id="rId907" w:name="Control 712" w:shapeid="_x0000_i1736"/>
        </w:object>
      </w:r>
      <w:r>
        <w:rPr>
          <w:rFonts w:hint="eastAsia" w:ascii="宋体" w:hAnsi="宋体" w:eastAsia="宋体" w:cs="宋体"/>
          <w:kern w:val="0"/>
          <w:sz w:val="24"/>
          <w:szCs w:val="24"/>
        </w:rPr>
        <w:t xml:space="preserve">D. 位示图法 </w:t>
      </w:r>
    </w:p>
    <w:p w14:paraId="674868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6310D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17DD865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"http://sichuan.ouchn.cn/mod/quiz/comment.php?attempt=15226516&amp;slot=3" </w:instrText>
      </w:r>
      <w:r>
        <w:rPr>
          <w:rFonts w:ascii="宋体" w:hAnsi="宋体" w:eastAsia="宋体" w:cs="宋体"/>
          <w:kern w:val="0"/>
          <w:sz w:val="24"/>
          <w:szCs w:val="24"/>
        </w:rPr>
        <w:fldChar w:fldCharType="separate"/>
      </w:r>
    </w:p>
    <w:p w14:paraId="761EA3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0818A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04EA28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9" name="图片 1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81F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7" o:spt="201" alt="" type="#_x0000_t201" style="height:18pt;width:72pt;" o:ole="t" filled="f" o:preferrelative="t" stroked="f" coordsize="21600,21600">
            <v:path/>
            <v:fill on="f" focussize="0,0"/>
            <v:stroke on="f"/>
            <v:imagedata r:id="rId909" o:title=""/>
            <o:lock v:ext="edit" aspectratio="t"/>
            <w10:wrap type="none"/>
            <w10:anchorlock/>
          </v:shape>
          <w:control r:id="rId908" w:name="Control 713" w:shapeid="_x0000_i1737"/>
        </w:object>
      </w:r>
    </w:p>
    <w:p w14:paraId="4A1015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6139C05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BC98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8" o:spt="201" alt="" type="#_x0000_t201" style="height:15.75pt;width:20.25pt;" o:ole="t" filled="f" o:preferrelative="t" stroked="f" coordsize="21600,21600">
            <v:path/>
            <v:fill on="f" focussize="0,0"/>
            <v:stroke on="f"/>
            <v:imagedata r:id="rId10" o:title=""/>
            <o:lock v:ext="edit" aspectratio="t"/>
            <w10:wrap type="none"/>
            <w10:anchorlock/>
          </v:shape>
          <w:control r:id="rId910" w:name="Control 714" w:shapeid="_x0000_i1738"/>
        </w:object>
      </w:r>
      <w:r>
        <w:rPr>
          <w:rFonts w:hint="eastAsia" w:ascii="宋体" w:hAnsi="宋体" w:eastAsia="宋体" w:cs="宋体"/>
          <w:kern w:val="0"/>
          <w:sz w:val="24"/>
          <w:szCs w:val="24"/>
        </w:rPr>
        <w:t xml:space="preserve">A. 使用指针存入主存，速度快 </w:t>
      </w:r>
    </w:p>
    <w:p w14:paraId="032203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9" o:spt="201" alt="" type="#_x0000_t201" style="height:15.75pt;width:20.25pt;" o:ole="t" filled="f" o:preferrelative="t" stroked="f" coordsize="21600,21600">
            <v:path/>
            <v:fill on="f" focussize="0,0"/>
            <v:stroke on="f"/>
            <v:imagedata r:id="rId10" o:title=""/>
            <o:lock v:ext="edit" aspectratio="t"/>
            <w10:wrap type="none"/>
            <w10:anchorlock/>
          </v:shape>
          <w:control r:id="rId911" w:name="Control 715" w:shapeid="_x0000_i1739"/>
        </w:object>
      </w:r>
      <w:r>
        <w:rPr>
          <w:rFonts w:hint="eastAsia" w:ascii="宋体" w:hAnsi="宋体" w:eastAsia="宋体" w:cs="宋体"/>
          <w:kern w:val="0"/>
          <w:sz w:val="24"/>
          <w:szCs w:val="24"/>
        </w:rPr>
        <w:t xml:space="preserve">B. 适合于随机存取方式 </w:t>
      </w:r>
    </w:p>
    <w:p w14:paraId="03C15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0" o:spt="201" alt="" type="#_x0000_t201" style="height:15.75pt;width:20.25pt;" o:ole="t" filled="f" o:preferrelative="t" stroked="f" coordsize="21600,21600">
            <v:path/>
            <v:fill on="f" focussize="0,0"/>
            <v:stroke on="f"/>
            <v:imagedata r:id="rId10" o:title=""/>
            <o:lock v:ext="edit" aspectratio="t"/>
            <w10:wrap type="none"/>
            <w10:anchorlock/>
          </v:shape>
          <w:control r:id="rId912" w:name="Control 716" w:shapeid="_x0000_i1740"/>
        </w:object>
      </w:r>
      <w:r>
        <w:rPr>
          <w:rFonts w:hint="eastAsia" w:ascii="宋体" w:hAnsi="宋体" w:eastAsia="宋体" w:cs="宋体"/>
          <w:kern w:val="0"/>
          <w:sz w:val="24"/>
          <w:szCs w:val="24"/>
        </w:rPr>
        <w:t xml:space="preserve">C. 不适用于顺序存取 </w:t>
      </w:r>
    </w:p>
    <w:p w14:paraId="61FFF6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1" o:spt="201" alt="" type="#_x0000_t201" style="height:15.75pt;width:20.25pt;" o:ole="t" filled="f" o:preferrelative="t" stroked="f" coordsize="21600,21600">
            <v:path/>
            <v:fill on="f" focussize="0,0"/>
            <v:stroke on="f"/>
            <v:imagedata r:id="rId10" o:title=""/>
            <o:lock v:ext="edit" aspectratio="t"/>
            <w10:wrap type="none"/>
            <w10:anchorlock/>
          </v:shape>
          <w:control r:id="rId913" w:name="Control 717" w:shapeid="_x0000_i1741"/>
        </w:object>
      </w:r>
      <w:r>
        <w:rPr>
          <w:rFonts w:hint="eastAsia" w:ascii="宋体" w:hAnsi="宋体" w:eastAsia="宋体" w:cs="宋体"/>
          <w:kern w:val="0"/>
          <w:sz w:val="24"/>
          <w:szCs w:val="24"/>
        </w:rPr>
        <w:t xml:space="preserve">D. 提高了存储空间的利用率 </w:t>
      </w:r>
    </w:p>
    <w:p w14:paraId="4B1BBA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67417A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72B033F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"http://sichuan.ouchn.cn/mod/quiz/comment.php?attempt=15226516&amp;slot=4" </w:instrText>
      </w:r>
      <w:r>
        <w:rPr>
          <w:rFonts w:ascii="宋体" w:hAnsi="宋体" w:eastAsia="宋体" w:cs="宋体"/>
          <w:kern w:val="0"/>
          <w:sz w:val="24"/>
          <w:szCs w:val="24"/>
        </w:rPr>
        <w:fldChar w:fldCharType="separate"/>
      </w:r>
    </w:p>
    <w:p w14:paraId="30F597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F1B5F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507CDF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8" name="图片 1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C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2" o:spt="201" alt="" type="#_x0000_t201" style="height:18pt;width:72pt;" o:ole="t" filled="f" o:preferrelative="t" stroked="f" coordsize="21600,21600">
            <v:path/>
            <v:fill on="f" focussize="0,0"/>
            <v:stroke on="f"/>
            <v:imagedata r:id="rId915" o:title=""/>
            <o:lock v:ext="edit" aspectratio="t"/>
            <w10:wrap type="none"/>
            <w10:anchorlock/>
          </v:shape>
          <w:control r:id="rId914" w:name="Control 718" w:shapeid="_x0000_i1742"/>
        </w:object>
      </w:r>
    </w:p>
    <w:p w14:paraId="684BA0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文件系统采用二级文件目录可以（    ）。</w:t>
      </w:r>
    </w:p>
    <w:p w14:paraId="026398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60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3" o:spt="201" alt="" type="#_x0000_t201" style="height:15.75pt;width:20.25pt;" o:ole="t" filled="f" o:preferrelative="t" stroked="f" coordsize="21600,21600">
            <v:path/>
            <v:fill on="f" focussize="0,0"/>
            <v:stroke on="f"/>
            <v:imagedata r:id="rId10" o:title=""/>
            <o:lock v:ext="edit" aspectratio="t"/>
            <w10:wrap type="none"/>
            <w10:anchorlock/>
          </v:shape>
          <w:control r:id="rId916" w:name="Control 719" w:shapeid="_x0000_i1743"/>
        </w:object>
      </w:r>
      <w:r>
        <w:rPr>
          <w:rFonts w:hint="eastAsia" w:ascii="宋体" w:hAnsi="宋体" w:eastAsia="宋体" w:cs="宋体"/>
          <w:kern w:val="0"/>
          <w:sz w:val="24"/>
          <w:szCs w:val="24"/>
        </w:rPr>
        <w:t xml:space="preserve">A. 节省内存空间 </w:t>
      </w:r>
    </w:p>
    <w:p w14:paraId="747856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4" o:spt="201" alt="" type="#_x0000_t201" style="height:15.75pt;width:20.25pt;" o:ole="t" filled="f" o:preferrelative="t" stroked="f" coordsize="21600,21600">
            <v:path/>
            <v:fill on="f" focussize="0,0"/>
            <v:stroke on="f"/>
            <v:imagedata r:id="rId10" o:title=""/>
            <o:lock v:ext="edit" aspectratio="t"/>
            <w10:wrap type="none"/>
            <w10:anchorlock/>
          </v:shape>
          <w:control r:id="rId917" w:name="Control 720" w:shapeid="_x0000_i1744"/>
        </w:object>
      </w:r>
      <w:r>
        <w:rPr>
          <w:rFonts w:hint="eastAsia" w:ascii="宋体" w:hAnsi="宋体" w:eastAsia="宋体" w:cs="宋体"/>
          <w:kern w:val="0"/>
          <w:sz w:val="24"/>
          <w:szCs w:val="24"/>
        </w:rPr>
        <w:t xml:space="preserve">B. 解决同一用户间的文件命名冲突 </w:t>
      </w:r>
    </w:p>
    <w:p w14:paraId="662C57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5" o:spt="201" alt="" type="#_x0000_t201" style="height:15.75pt;width:20.25pt;" o:ole="t" filled="f" o:preferrelative="t" stroked="f" coordsize="21600,21600">
            <v:path/>
            <v:fill on="f" focussize="0,0"/>
            <v:stroke on="f"/>
            <v:imagedata r:id="rId10" o:title=""/>
            <o:lock v:ext="edit" aspectratio="t"/>
            <w10:wrap type="none"/>
            <w10:anchorlock/>
          </v:shape>
          <w:control r:id="rId918" w:name="Control 721" w:shapeid="_x0000_i1745"/>
        </w:object>
      </w:r>
      <w:r>
        <w:rPr>
          <w:rFonts w:hint="eastAsia" w:ascii="宋体" w:hAnsi="宋体" w:eastAsia="宋体" w:cs="宋体"/>
          <w:kern w:val="0"/>
          <w:sz w:val="24"/>
          <w:szCs w:val="24"/>
        </w:rPr>
        <w:t xml:space="preserve">C. 解决不同用户间的文件命名冲突 </w:t>
      </w:r>
    </w:p>
    <w:p w14:paraId="017AE7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6" o:spt="201" alt="" type="#_x0000_t201" style="height:15.75pt;width:20.25pt;" o:ole="t" filled="f" o:preferrelative="t" stroked="f" coordsize="21600,21600">
            <v:path/>
            <v:fill on="f" focussize="0,0"/>
            <v:stroke on="f"/>
            <v:imagedata r:id="rId10" o:title=""/>
            <o:lock v:ext="edit" aspectratio="t"/>
            <w10:wrap type="none"/>
            <w10:anchorlock/>
          </v:shape>
          <w:control r:id="rId919" w:name="Control 722" w:shapeid="_x0000_i1746"/>
        </w:object>
      </w:r>
      <w:r>
        <w:rPr>
          <w:rFonts w:hint="eastAsia" w:ascii="宋体" w:hAnsi="宋体" w:eastAsia="宋体" w:cs="宋体"/>
          <w:kern w:val="0"/>
          <w:sz w:val="24"/>
          <w:szCs w:val="24"/>
        </w:rPr>
        <w:t xml:space="preserve">D. 缩短访问存储器的时间 </w:t>
      </w:r>
    </w:p>
    <w:p w14:paraId="2C7699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【解析】解决不同用户间的文件命名冲突  正确。自二级文件目录开始，就解决不同用户间的文件命名冲突，但是同一用户间的文件命名仍不许重名。</w:t>
      </w:r>
    </w:p>
    <w:p w14:paraId="0B5E51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正确答案是：解决不同用户间的文件命名冲突</w:t>
      </w:r>
    </w:p>
    <w:p w14:paraId="56810A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"http://sichuan.ouchn.cn/mod/quiz/comment.php?attempt=15226516&amp;slot=5" </w:instrText>
      </w:r>
      <w:r>
        <w:rPr>
          <w:rFonts w:ascii="宋体" w:hAnsi="宋体" w:eastAsia="宋体" w:cs="宋体"/>
          <w:kern w:val="0"/>
          <w:sz w:val="24"/>
          <w:szCs w:val="24"/>
        </w:rPr>
        <w:fldChar w:fldCharType="separate"/>
      </w:r>
    </w:p>
    <w:p w14:paraId="2F07557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21FC9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41F647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7" name="图片 1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15FA4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7" o:spt="201" alt="" type="#_x0000_t201" style="height:18pt;width:72pt;" o:ole="t" filled="f" o:preferrelative="t" stroked="f" coordsize="21600,21600">
            <v:path/>
            <v:fill on="f" focussize="0,0"/>
            <v:stroke on="f"/>
            <v:imagedata r:id="rId921" o:title=""/>
            <o:lock v:ext="edit" aspectratio="t"/>
            <w10:wrap type="none"/>
            <w10:anchorlock/>
          </v:shape>
          <w:control r:id="rId920" w:name="Control 723" w:shapeid="_x0000_i1747"/>
        </w:object>
      </w:r>
    </w:p>
    <w:p w14:paraId="7100F9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文件的存储空间管理实质上是组织和管理（    ）。</w:t>
      </w:r>
    </w:p>
    <w:p w14:paraId="13A57A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A4C9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8" o:spt="201" alt="" type="#_x0000_t201" style="height:15.75pt;width:20.25pt;" o:ole="t" filled="f" o:preferrelative="t" stroked="f" coordsize="21600,21600">
            <v:path/>
            <v:fill on="f" focussize="0,0"/>
            <v:stroke on="f"/>
            <v:imagedata r:id="rId10" o:title=""/>
            <o:lock v:ext="edit" aspectratio="t"/>
            <w10:wrap type="none"/>
            <w10:anchorlock/>
          </v:shape>
          <w:control r:id="rId922" w:name="Control 724" w:shapeid="_x0000_i1748"/>
        </w:object>
      </w:r>
      <w:r>
        <w:rPr>
          <w:rFonts w:hint="eastAsia" w:ascii="宋体" w:hAnsi="宋体" w:eastAsia="宋体" w:cs="宋体"/>
          <w:kern w:val="0"/>
          <w:sz w:val="24"/>
          <w:szCs w:val="24"/>
        </w:rPr>
        <w:t xml:space="preserve">A. 文件目录 </w:t>
      </w:r>
    </w:p>
    <w:p w14:paraId="5DD8EB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9" o:spt="201" alt="" type="#_x0000_t201" style="height:15.75pt;width:20.25pt;" o:ole="t" filled="f" o:preferrelative="t" stroked="f" coordsize="21600,21600">
            <v:path/>
            <v:fill on="f" focussize="0,0"/>
            <v:stroke on="f"/>
            <v:imagedata r:id="rId10" o:title=""/>
            <o:lock v:ext="edit" aspectratio="t"/>
            <w10:wrap type="none"/>
            <w10:anchorlock/>
          </v:shape>
          <w:control r:id="rId923" w:name="Control 725" w:shapeid="_x0000_i1749"/>
        </w:object>
      </w:r>
      <w:r>
        <w:rPr>
          <w:rFonts w:hint="eastAsia" w:ascii="宋体" w:hAnsi="宋体" w:eastAsia="宋体" w:cs="宋体"/>
          <w:kern w:val="0"/>
          <w:sz w:val="24"/>
          <w:szCs w:val="24"/>
        </w:rPr>
        <w:t xml:space="preserve">B. 辅存空闲块 </w:t>
      </w:r>
    </w:p>
    <w:p w14:paraId="76179F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0" o:spt="201" alt="" type="#_x0000_t201" style="height:15.75pt;width:20.25pt;" o:ole="t" filled="f" o:preferrelative="t" stroked="f" coordsize="21600,21600">
            <v:path/>
            <v:fill on="f" focussize="0,0"/>
            <v:stroke on="f"/>
            <v:imagedata r:id="rId10" o:title=""/>
            <o:lock v:ext="edit" aspectratio="t"/>
            <w10:wrap type="none"/>
            <w10:anchorlock/>
          </v:shape>
          <w:control r:id="rId924" w:name="Control 726" w:shapeid="_x0000_i1750"/>
        </w:object>
      </w:r>
      <w:r>
        <w:rPr>
          <w:rFonts w:hint="eastAsia" w:ascii="宋体" w:hAnsi="宋体" w:eastAsia="宋体" w:cs="宋体"/>
          <w:kern w:val="0"/>
          <w:sz w:val="24"/>
          <w:szCs w:val="24"/>
        </w:rPr>
        <w:t xml:space="preserve">C. 辅存已占用区域 </w:t>
      </w:r>
    </w:p>
    <w:p w14:paraId="3BC4B7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1" o:spt="201" alt="" type="#_x0000_t201" style="height:15.75pt;width:20.25pt;" o:ole="t" filled="f" o:preferrelative="t" stroked="f" coordsize="21600,21600">
            <v:path/>
            <v:fill on="f" focussize="0,0"/>
            <v:stroke on="f"/>
            <v:imagedata r:id="rId10" o:title=""/>
            <o:lock v:ext="edit" aspectratio="t"/>
            <w10:wrap type="none"/>
            <w10:anchorlock/>
          </v:shape>
          <w:control r:id="rId925" w:name="Control 727" w:shapeid="_x0000_i1751"/>
        </w:object>
      </w:r>
      <w:r>
        <w:rPr>
          <w:rFonts w:hint="eastAsia" w:ascii="宋体" w:hAnsi="宋体" w:eastAsia="宋体" w:cs="宋体"/>
          <w:kern w:val="0"/>
          <w:sz w:val="24"/>
          <w:szCs w:val="24"/>
        </w:rPr>
        <w:t xml:space="preserve">D. 进程控制块 </w:t>
      </w:r>
    </w:p>
    <w:p w14:paraId="5B06587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【解析】辅存空闲块  正确。因为文件都存放在辅存上，所以文件存储空间管理实际上是管理辅存空间。主存空间的管理由存储管理负责。</w:t>
      </w:r>
    </w:p>
    <w:p w14:paraId="2A6A4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正确答案是：辅存空闲块</w:t>
      </w:r>
    </w:p>
    <w:p w14:paraId="106DD9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"http://sichuan.ouchn.cn/mod/quiz/comment.php?attempt=15226516&amp;slot=6" </w:instrText>
      </w:r>
      <w:r>
        <w:rPr>
          <w:rFonts w:ascii="宋体" w:hAnsi="宋体" w:eastAsia="宋体" w:cs="宋体"/>
          <w:kern w:val="0"/>
          <w:sz w:val="24"/>
          <w:szCs w:val="24"/>
        </w:rPr>
        <w:fldChar w:fldCharType="separate"/>
      </w:r>
    </w:p>
    <w:p w14:paraId="301727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98DB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733AC0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6" name="图片 1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8C7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2" o:spt="201" alt="" type="#_x0000_t201" style="height:18pt;width:72pt;" o:ole="t" filled="f" o:preferrelative="t" stroked="f" coordsize="21600,21600">
            <v:path/>
            <v:fill on="f" focussize="0,0"/>
            <v:stroke on="f"/>
            <v:imagedata r:id="rId927" o:title=""/>
            <o:lock v:ext="edit" aspectratio="t"/>
            <w10:wrap type="none"/>
            <w10:anchorlock/>
          </v:shape>
          <w:control r:id="rId926" w:name="Control 728" w:shapeid="_x0000_i1752"/>
        </w:object>
      </w:r>
    </w:p>
    <w:p w14:paraId="7AC5EDB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如果文件系统中有两个文件重名，不应采用（    ）结构。</w:t>
      </w:r>
    </w:p>
    <w:p w14:paraId="656620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F53D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3" o:spt="201" alt="" type="#_x0000_t201" style="height:15.75pt;width:20.25pt;" o:ole="t" filled="f" o:preferrelative="t" stroked="f" coordsize="21600,21600">
            <v:path/>
            <v:fill on="f" focussize="0,0"/>
            <v:stroke on="f"/>
            <v:imagedata r:id="rId10" o:title=""/>
            <o:lock v:ext="edit" aspectratio="t"/>
            <w10:wrap type="none"/>
            <w10:anchorlock/>
          </v:shape>
          <w:control r:id="rId928" w:name="Control 729" w:shapeid="_x0000_i1753"/>
        </w:object>
      </w:r>
      <w:r>
        <w:rPr>
          <w:rFonts w:hint="eastAsia" w:ascii="宋体" w:hAnsi="宋体" w:eastAsia="宋体" w:cs="宋体"/>
          <w:kern w:val="0"/>
          <w:sz w:val="24"/>
          <w:szCs w:val="24"/>
        </w:rPr>
        <w:t xml:space="preserve">A. 单级目录 </w:t>
      </w:r>
    </w:p>
    <w:p w14:paraId="0532D9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4" o:spt="201" alt="" type="#_x0000_t201" style="height:15.75pt;width:20.25pt;" o:ole="t" filled="f" o:preferrelative="t" stroked="f" coordsize="21600,21600">
            <v:path/>
            <v:fill on="f" focussize="0,0"/>
            <v:stroke on="f"/>
            <v:imagedata r:id="rId10" o:title=""/>
            <o:lock v:ext="edit" aspectratio="t"/>
            <w10:wrap type="none"/>
            <w10:anchorlock/>
          </v:shape>
          <w:control r:id="rId929" w:name="Control 730" w:shapeid="_x0000_i1754"/>
        </w:object>
      </w:r>
      <w:r>
        <w:rPr>
          <w:rFonts w:hint="eastAsia" w:ascii="宋体" w:hAnsi="宋体" w:eastAsia="宋体" w:cs="宋体"/>
          <w:kern w:val="0"/>
          <w:sz w:val="24"/>
          <w:szCs w:val="24"/>
        </w:rPr>
        <w:t xml:space="preserve">B. 二级目录 </w:t>
      </w:r>
    </w:p>
    <w:p w14:paraId="1B4ABD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5" o:spt="201" alt="" type="#_x0000_t201" style="height:15.75pt;width:20.25pt;" o:ole="t" filled="f" o:preferrelative="t" stroked="f" coordsize="21600,21600">
            <v:path/>
            <v:fill on="f" focussize="0,0"/>
            <v:stroke on="f"/>
            <v:imagedata r:id="rId10" o:title=""/>
            <o:lock v:ext="edit" aspectratio="t"/>
            <w10:wrap type="none"/>
            <w10:anchorlock/>
          </v:shape>
          <w:control r:id="rId930" w:name="Control 731" w:shapeid="_x0000_i1755"/>
        </w:object>
      </w:r>
      <w:r>
        <w:rPr>
          <w:rFonts w:hint="eastAsia" w:ascii="宋体" w:hAnsi="宋体" w:eastAsia="宋体" w:cs="宋体"/>
          <w:kern w:val="0"/>
          <w:sz w:val="24"/>
          <w:szCs w:val="24"/>
        </w:rPr>
        <w:t xml:space="preserve">C. 非循环图目录 </w:t>
      </w:r>
    </w:p>
    <w:p w14:paraId="1E88D2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6" o:spt="201" alt="" type="#_x0000_t201" style="height:15.75pt;width:20.25pt;" o:ole="t" filled="f" o:preferrelative="t" stroked="f" coordsize="21600,21600">
            <v:path/>
            <v:fill on="f" focussize="0,0"/>
            <v:stroke on="f"/>
            <v:imagedata r:id="rId10" o:title=""/>
            <o:lock v:ext="edit" aspectratio="t"/>
            <w10:wrap type="none"/>
            <w10:anchorlock/>
          </v:shape>
          <w:control r:id="rId931" w:name="Control 732" w:shapeid="_x0000_i1756"/>
        </w:object>
      </w:r>
      <w:r>
        <w:rPr>
          <w:rFonts w:hint="eastAsia" w:ascii="宋体" w:hAnsi="宋体" w:eastAsia="宋体" w:cs="宋体"/>
          <w:kern w:val="0"/>
          <w:sz w:val="24"/>
          <w:szCs w:val="24"/>
        </w:rPr>
        <w:t xml:space="preserve">D. 树形目录 </w:t>
      </w:r>
    </w:p>
    <w:p w14:paraId="4A11EF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【解析】单级目录  正确。单级目录不允许多个用户间文件重名，其他目录结构则允许。</w:t>
      </w:r>
    </w:p>
    <w:p w14:paraId="79E849C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正确答案是：单级目录</w:t>
      </w:r>
    </w:p>
    <w:p w14:paraId="70A7890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"http://sichuan.ouchn.cn/mod/quiz/comment.php?attempt=15226516&amp;slot=7" </w:instrText>
      </w:r>
      <w:r>
        <w:rPr>
          <w:rFonts w:ascii="宋体" w:hAnsi="宋体" w:eastAsia="宋体" w:cs="宋体"/>
          <w:kern w:val="0"/>
          <w:sz w:val="24"/>
          <w:szCs w:val="24"/>
        </w:rPr>
        <w:fldChar w:fldCharType="separate"/>
      </w:r>
    </w:p>
    <w:p w14:paraId="49DDCF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C0F7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4444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5" name="图片 1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940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7" o:spt="201" alt="" type="#_x0000_t201" style="height:18pt;width:72pt;" o:ole="t" filled="f" o:preferrelative="t" stroked="f" coordsize="21600,21600">
            <v:path/>
            <v:fill on="f" focussize="0,0"/>
            <v:stroke on="f"/>
            <v:imagedata r:id="rId933" o:title=""/>
            <o:lock v:ext="edit" aspectratio="t"/>
            <w10:wrap type="none"/>
            <w10:anchorlock/>
          </v:shape>
          <w:control r:id="rId932" w:name="Control 733" w:shapeid="_x0000_i1757"/>
        </w:object>
      </w:r>
    </w:p>
    <w:p w14:paraId="559724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4A73803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BA3A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8" o:spt="201" alt="" type="#_x0000_t201" style="height:15.75pt;width:20.25pt;" o:ole="t" filled="f" o:preferrelative="t" stroked="f" coordsize="21600,21600">
            <v:path/>
            <v:fill on="f" focussize="0,0"/>
            <v:stroke on="f"/>
            <v:imagedata r:id="rId10" o:title=""/>
            <o:lock v:ext="edit" aspectratio="t"/>
            <w10:wrap type="none"/>
            <w10:anchorlock/>
          </v:shape>
          <w:control r:id="rId934" w:name="Control 734" w:shapeid="_x0000_i1758"/>
        </w:object>
      </w:r>
      <w:r>
        <w:rPr>
          <w:rFonts w:hint="eastAsia" w:ascii="宋体" w:hAnsi="宋体" w:eastAsia="宋体" w:cs="宋体"/>
          <w:kern w:val="0"/>
          <w:sz w:val="24"/>
          <w:szCs w:val="24"/>
        </w:rPr>
        <w:t xml:space="preserve">A. 用户文件 </w:t>
      </w:r>
    </w:p>
    <w:p w14:paraId="3A2EED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9" o:spt="201" alt="" type="#_x0000_t201" style="height:15.75pt;width:20.25pt;" o:ole="t" filled="f" o:preferrelative="t" stroked="f" coordsize="21600,21600">
            <v:path/>
            <v:fill on="f" focussize="0,0"/>
            <v:stroke on="f"/>
            <v:imagedata r:id="rId10" o:title=""/>
            <o:lock v:ext="edit" aspectratio="t"/>
            <w10:wrap type="none"/>
            <w10:anchorlock/>
          </v:shape>
          <w:control r:id="rId935" w:name="Control 735" w:shapeid="_x0000_i1759"/>
        </w:object>
      </w:r>
      <w:r>
        <w:rPr>
          <w:rFonts w:hint="eastAsia" w:ascii="宋体" w:hAnsi="宋体" w:eastAsia="宋体" w:cs="宋体"/>
          <w:kern w:val="0"/>
          <w:sz w:val="24"/>
          <w:szCs w:val="24"/>
        </w:rPr>
        <w:t xml:space="preserve">B. 库文件 </w:t>
      </w:r>
    </w:p>
    <w:p w14:paraId="10C04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0" o:spt="201" alt="" type="#_x0000_t201" style="height:15.75pt;width:20.25pt;" o:ole="t" filled="f" o:preferrelative="t" stroked="f" coordsize="21600,21600">
            <v:path/>
            <v:fill on="f" focussize="0,0"/>
            <v:stroke on="f"/>
            <v:imagedata r:id="rId10" o:title=""/>
            <o:lock v:ext="edit" aspectratio="t"/>
            <w10:wrap type="none"/>
            <w10:anchorlock/>
          </v:shape>
          <w:control r:id="rId936" w:name="Control 736" w:shapeid="_x0000_i1760"/>
        </w:object>
      </w:r>
      <w:r>
        <w:rPr>
          <w:rFonts w:hint="eastAsia" w:ascii="宋体" w:hAnsi="宋体" w:eastAsia="宋体" w:cs="宋体"/>
          <w:kern w:val="0"/>
          <w:sz w:val="24"/>
          <w:szCs w:val="24"/>
        </w:rPr>
        <w:t xml:space="preserve">C. 系统文件 </w:t>
      </w:r>
    </w:p>
    <w:p w14:paraId="4FB13A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1" o:spt="201" alt="" type="#_x0000_t201" style="height:15.75pt;width:20.25pt;" o:ole="t" filled="f" o:preferrelative="t" stroked="f" coordsize="21600,21600">
            <v:path/>
            <v:fill on="f" focussize="0,0"/>
            <v:stroke on="f"/>
            <v:imagedata r:id="rId10" o:title=""/>
            <o:lock v:ext="edit" aspectratio="t"/>
            <w10:wrap type="none"/>
            <w10:anchorlock/>
          </v:shape>
          <w:control r:id="rId937" w:name="Control 737" w:shapeid="_x0000_i1761"/>
        </w:object>
      </w:r>
      <w:r>
        <w:rPr>
          <w:rFonts w:hint="eastAsia" w:ascii="宋体" w:hAnsi="宋体" w:eastAsia="宋体" w:cs="宋体"/>
          <w:kern w:val="0"/>
          <w:sz w:val="24"/>
          <w:szCs w:val="24"/>
        </w:rPr>
        <w:t xml:space="preserve">D. 档案文件 </w:t>
      </w:r>
    </w:p>
    <w:p w14:paraId="70AF5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375358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3E1884E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"http://sichuan.ouchn.cn/mod/quiz/comment.php?attempt=15226516&amp;slot=8" </w:instrText>
      </w:r>
      <w:r>
        <w:rPr>
          <w:rFonts w:ascii="宋体" w:hAnsi="宋体" w:eastAsia="宋体" w:cs="宋体"/>
          <w:kern w:val="0"/>
          <w:sz w:val="24"/>
          <w:szCs w:val="24"/>
        </w:rPr>
        <w:fldChar w:fldCharType="separate"/>
      </w:r>
    </w:p>
    <w:p w14:paraId="335B02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4B039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2D8DA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4" name="图片 1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DABB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2" o:spt="201" alt="" type="#_x0000_t201" style="height:18pt;width:72pt;" o:ole="t" filled="f" o:preferrelative="t" stroked="f" coordsize="21600,21600">
            <v:path/>
            <v:fill on="f" focussize="0,0"/>
            <v:stroke on="f"/>
            <v:imagedata r:id="rId939" o:title=""/>
            <o:lock v:ext="edit" aspectratio="t"/>
            <w10:wrap type="none"/>
            <w10:anchorlock/>
          </v:shape>
          <w:control r:id="rId938" w:name="Control 738" w:shapeid="_x0000_i1762"/>
        </w:object>
      </w:r>
    </w:p>
    <w:p w14:paraId="1168F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下列属于文件保密机制的是（    ）。</w:t>
      </w:r>
    </w:p>
    <w:p w14:paraId="4986F24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7678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3" o:spt="201" alt="" type="#_x0000_t201" style="height:15.75pt;width:20.25pt;" o:ole="t" filled="f" o:preferrelative="t" stroked="f" coordsize="21600,21600">
            <v:path/>
            <v:fill on="f" focussize="0,0"/>
            <v:stroke on="f"/>
            <v:imagedata r:id="rId10" o:title=""/>
            <o:lock v:ext="edit" aspectratio="t"/>
            <w10:wrap type="none"/>
            <w10:anchorlock/>
          </v:shape>
          <w:control r:id="rId940" w:name="Control 739" w:shapeid="_x0000_i1763"/>
        </w:object>
      </w:r>
      <w:r>
        <w:rPr>
          <w:rFonts w:hint="eastAsia" w:ascii="宋体" w:hAnsi="宋体" w:eastAsia="宋体" w:cs="宋体"/>
          <w:kern w:val="0"/>
          <w:sz w:val="24"/>
          <w:szCs w:val="24"/>
        </w:rPr>
        <w:t xml:space="preserve">A. 定期备份 </w:t>
      </w:r>
    </w:p>
    <w:p w14:paraId="17BAE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4" o:spt="201" alt="" type="#_x0000_t201" style="height:15.75pt;width:20.25pt;" o:ole="t" filled="f" o:preferrelative="t" stroked="f" coordsize="21600,21600">
            <v:path/>
            <v:fill on="f" focussize="0,0"/>
            <v:stroke on="f"/>
            <v:imagedata r:id="rId10" o:title=""/>
            <o:lock v:ext="edit" aspectratio="t"/>
            <w10:wrap type="none"/>
            <w10:anchorlock/>
          </v:shape>
          <w:control r:id="rId941" w:name="Control 740" w:shapeid="_x0000_i1764"/>
        </w:object>
      </w:r>
      <w:r>
        <w:rPr>
          <w:rFonts w:hint="eastAsia" w:ascii="宋体" w:hAnsi="宋体" w:eastAsia="宋体" w:cs="宋体"/>
          <w:kern w:val="0"/>
          <w:sz w:val="24"/>
          <w:szCs w:val="24"/>
        </w:rPr>
        <w:t xml:space="preserve">B. 建立副本 </w:t>
      </w:r>
    </w:p>
    <w:p w14:paraId="742ADA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5" o:spt="201" alt="" type="#_x0000_t201" style="height:15.75pt;width:20.25pt;" o:ole="t" filled="f" o:preferrelative="t" stroked="f" coordsize="21600,21600">
            <v:path/>
            <v:fill on="f" focussize="0,0"/>
            <v:stroke on="f"/>
            <v:imagedata r:id="rId10" o:title=""/>
            <o:lock v:ext="edit" aspectratio="t"/>
            <w10:wrap type="none"/>
            <w10:anchorlock/>
          </v:shape>
          <w:control r:id="rId942" w:name="Control 741" w:shapeid="_x0000_i1765"/>
        </w:object>
      </w:r>
      <w:r>
        <w:rPr>
          <w:rFonts w:hint="eastAsia" w:ascii="宋体" w:hAnsi="宋体" w:eastAsia="宋体" w:cs="宋体"/>
          <w:kern w:val="0"/>
          <w:sz w:val="24"/>
          <w:szCs w:val="24"/>
        </w:rPr>
        <w:t xml:space="preserve">C. 设置口令 </w:t>
      </w:r>
    </w:p>
    <w:p w14:paraId="4BE3ED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6" o:spt="201" alt="" type="#_x0000_t201" style="height:15.75pt;width:20.25pt;" o:ole="t" filled="f" o:preferrelative="t" stroked="f" coordsize="21600,21600">
            <v:path/>
            <v:fill on="f" focussize="0,0"/>
            <v:stroke on="f"/>
            <v:imagedata r:id="rId10" o:title=""/>
            <o:lock v:ext="edit" aspectratio="t"/>
            <w10:wrap type="none"/>
            <w10:anchorlock/>
          </v:shape>
          <w:control r:id="rId943" w:name="Control 742" w:shapeid="_x0000_i1766"/>
        </w:object>
      </w:r>
      <w:r>
        <w:rPr>
          <w:rFonts w:hint="eastAsia" w:ascii="宋体" w:hAnsi="宋体" w:eastAsia="宋体" w:cs="宋体"/>
          <w:kern w:val="0"/>
          <w:sz w:val="24"/>
          <w:szCs w:val="24"/>
        </w:rPr>
        <w:t xml:space="preserve">D. 文件的链接 </w:t>
      </w:r>
    </w:p>
    <w:p w14:paraId="0013DD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【解析】设置口令  正确。文件保密是由对文件的共享要求引起的，指未经文件主授权的用户不得访问该文件。四个选项中C属于保密机制。</w:t>
      </w:r>
    </w:p>
    <w:p w14:paraId="549E38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正确答案是：设置口令</w:t>
      </w:r>
    </w:p>
    <w:p w14:paraId="34BF6F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"http://sichuan.ouchn.cn/mod/quiz/comment.php?attempt=15226516&amp;slot=9" </w:instrText>
      </w:r>
      <w:r>
        <w:rPr>
          <w:rFonts w:ascii="宋体" w:hAnsi="宋体" w:eastAsia="宋体" w:cs="宋体"/>
          <w:kern w:val="0"/>
          <w:sz w:val="24"/>
          <w:szCs w:val="24"/>
        </w:rPr>
        <w:fldChar w:fldCharType="separate"/>
      </w:r>
    </w:p>
    <w:p w14:paraId="2EBE928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CBCE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563D86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3" name="图片 1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659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7" o:spt="201" alt="" type="#_x0000_t201" style="height:18pt;width:72pt;" o:ole="t" filled="f" o:preferrelative="t" stroked="f" coordsize="21600,21600">
            <v:path/>
            <v:fill on="f" focussize="0,0"/>
            <v:stroke on="f"/>
            <v:imagedata r:id="rId945" o:title=""/>
            <o:lock v:ext="edit" aspectratio="t"/>
            <w10:wrap type="none"/>
            <w10:anchorlock/>
          </v:shape>
          <w:control r:id="rId944" w:name="Control 743" w:shapeid="_x0000_i1767"/>
        </w:object>
      </w:r>
    </w:p>
    <w:p w14:paraId="4E7741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615AB1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4567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8" o:spt="201" alt="" type="#_x0000_t201" style="height:15.75pt;width:20.25pt;" o:ole="t" filled="f" o:preferrelative="t" stroked="f" coordsize="21600,21600">
            <v:path/>
            <v:fill on="f" focussize="0,0"/>
            <v:stroke on="f"/>
            <v:imagedata r:id="rId10" o:title=""/>
            <o:lock v:ext="edit" aspectratio="t"/>
            <w10:wrap type="none"/>
            <w10:anchorlock/>
          </v:shape>
          <w:control r:id="rId946" w:name="Control 744" w:shapeid="_x0000_i1768"/>
        </w:object>
      </w:r>
      <w:r>
        <w:rPr>
          <w:rFonts w:hint="eastAsia" w:ascii="宋体" w:hAnsi="宋体" w:eastAsia="宋体" w:cs="宋体"/>
          <w:kern w:val="0"/>
          <w:sz w:val="24"/>
          <w:szCs w:val="24"/>
        </w:rPr>
        <w:t xml:space="preserve">A. 从用户观点看 </w:t>
      </w:r>
    </w:p>
    <w:p w14:paraId="250A84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9" o:spt="201" alt="" type="#_x0000_t201" style="height:15.75pt;width:20.25pt;" o:ole="t" filled="f" o:preferrelative="t" stroked="f" coordsize="21600,21600">
            <v:path/>
            <v:fill on="f" focussize="0,0"/>
            <v:stroke on="f"/>
            <v:imagedata r:id="rId10" o:title=""/>
            <o:lock v:ext="edit" aspectratio="t"/>
            <w10:wrap type="none"/>
            <w10:anchorlock/>
          </v:shape>
          <w:control r:id="rId947" w:name="Control 745" w:shapeid="_x0000_i1769"/>
        </w:object>
      </w:r>
      <w:r>
        <w:rPr>
          <w:rFonts w:hint="eastAsia" w:ascii="宋体" w:hAnsi="宋体" w:eastAsia="宋体" w:cs="宋体"/>
          <w:kern w:val="0"/>
          <w:sz w:val="24"/>
          <w:szCs w:val="24"/>
        </w:rPr>
        <w:t xml:space="preserve">B. 在外部设备上  </w:t>
      </w:r>
    </w:p>
    <w:p w14:paraId="773D35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0" o:spt="201" alt="" type="#_x0000_t201" style="height:15.75pt;width:20.25pt;" o:ole="t" filled="f" o:preferrelative="t" stroked="f" coordsize="21600,21600">
            <v:path/>
            <v:fill on="f" focussize="0,0"/>
            <v:stroke on="f"/>
            <v:imagedata r:id="rId10" o:title=""/>
            <o:lock v:ext="edit" aspectratio="t"/>
            <w10:wrap type="none"/>
            <w10:anchorlock/>
          </v:shape>
          <w:control r:id="rId948" w:name="Control 746" w:shapeid="_x0000_i1770"/>
        </w:object>
      </w:r>
      <w:r>
        <w:rPr>
          <w:rFonts w:hint="eastAsia" w:ascii="宋体" w:hAnsi="宋体" w:eastAsia="宋体" w:cs="宋体"/>
          <w:kern w:val="0"/>
          <w:sz w:val="24"/>
          <w:szCs w:val="24"/>
        </w:rPr>
        <w:t xml:space="preserve">C. 目录 </w:t>
      </w:r>
    </w:p>
    <w:p w14:paraId="631544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1" o:spt="201" alt="" type="#_x0000_t201" style="height:15.75pt;width:20.25pt;" o:ole="t" filled="f" o:preferrelative="t" stroked="f" coordsize="21600,21600">
            <v:path/>
            <v:fill on="f" focussize="0,0"/>
            <v:stroke on="f"/>
            <v:imagedata r:id="rId10" o:title=""/>
            <o:lock v:ext="edit" aspectratio="t"/>
            <w10:wrap type="none"/>
            <w10:anchorlock/>
          </v:shape>
          <w:control r:id="rId949" w:name="Control 747" w:shapeid="_x0000_i1771"/>
        </w:object>
      </w:r>
      <w:r>
        <w:rPr>
          <w:rFonts w:hint="eastAsia" w:ascii="宋体" w:hAnsi="宋体" w:eastAsia="宋体" w:cs="宋体"/>
          <w:kern w:val="0"/>
          <w:sz w:val="24"/>
          <w:szCs w:val="24"/>
        </w:rPr>
        <w:t xml:space="preserve">D. 虚拟存储 </w:t>
      </w:r>
    </w:p>
    <w:p w14:paraId="7B0F49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0293E2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5D7790E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"http://sichuan.ouchn.cn/mod/quiz/comment.php?attempt=15226516&amp;slot=10" </w:instrText>
      </w:r>
      <w:r>
        <w:rPr>
          <w:rFonts w:ascii="宋体" w:hAnsi="宋体" w:eastAsia="宋体" w:cs="宋体"/>
          <w:kern w:val="0"/>
          <w:sz w:val="24"/>
          <w:szCs w:val="24"/>
        </w:rPr>
        <w:fldChar w:fldCharType="separate"/>
      </w:r>
    </w:p>
    <w:p w14:paraId="5D5A2A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DACE13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4A436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2" name="图片 1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62EF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2" o:spt="201" alt="" type="#_x0000_t201" style="height:18pt;width:72pt;" o:ole="t" filled="f" o:preferrelative="t" stroked="f" coordsize="21600,21600">
            <v:path/>
            <v:fill on="f" focussize="0,0"/>
            <v:stroke on="f"/>
            <v:imagedata r:id="rId951" o:title=""/>
            <o:lock v:ext="edit" aspectratio="t"/>
            <w10:wrap type="none"/>
            <w10:anchorlock/>
          </v:shape>
          <w:control r:id="rId950" w:name="Control 748" w:shapeid="_x0000_i1772"/>
        </w:object>
      </w:r>
    </w:p>
    <w:p w14:paraId="479D6B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设备的打开、关闭、读、写等操作是由（）完成的。</w:t>
      </w:r>
    </w:p>
    <w:p w14:paraId="482B01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FFC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3" o:spt="201" alt="" type="#_x0000_t201" style="height:15.75pt;width:20.25pt;" o:ole="t" filled="f" o:preferrelative="t" stroked="f" coordsize="21600,21600">
            <v:path/>
            <v:fill on="f" focussize="0,0"/>
            <v:stroke on="f"/>
            <v:imagedata r:id="rId10" o:title=""/>
            <o:lock v:ext="edit" aspectratio="t"/>
            <w10:wrap type="none"/>
            <w10:anchorlock/>
          </v:shape>
          <w:control r:id="rId952" w:name="Control 749" w:shapeid="_x0000_i1773"/>
        </w:object>
      </w:r>
      <w:r>
        <w:rPr>
          <w:rFonts w:hint="eastAsia" w:ascii="宋体" w:hAnsi="宋体" w:eastAsia="宋体" w:cs="宋体"/>
          <w:kern w:val="0"/>
          <w:sz w:val="24"/>
          <w:szCs w:val="24"/>
        </w:rPr>
        <w:t xml:space="preserve">A. 用户程序 </w:t>
      </w:r>
    </w:p>
    <w:p w14:paraId="66D777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4" o:spt="201" alt="" type="#_x0000_t201" style="height:15.75pt;width:20.25pt;" o:ole="t" filled="f" o:preferrelative="t" stroked="f" coordsize="21600,21600">
            <v:path/>
            <v:fill on="f" focussize="0,0"/>
            <v:stroke on="f"/>
            <v:imagedata r:id="rId10" o:title=""/>
            <o:lock v:ext="edit" aspectratio="t"/>
            <w10:wrap type="none"/>
            <w10:anchorlock/>
          </v:shape>
          <w:control r:id="rId953" w:name="Control 750" w:shapeid="_x0000_i1774"/>
        </w:object>
      </w:r>
      <w:r>
        <w:rPr>
          <w:rFonts w:hint="eastAsia" w:ascii="宋体" w:hAnsi="宋体" w:eastAsia="宋体" w:cs="宋体"/>
          <w:kern w:val="0"/>
          <w:sz w:val="24"/>
          <w:szCs w:val="24"/>
        </w:rPr>
        <w:t xml:space="preserve">B. 设备驱动程序 </w:t>
      </w:r>
    </w:p>
    <w:p w14:paraId="57D25B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5" o:spt="201" alt="" type="#_x0000_t201" style="height:15.75pt;width:20.25pt;" o:ole="t" filled="f" o:preferrelative="t" stroked="f" coordsize="21600,21600">
            <v:path/>
            <v:fill on="f" focussize="0,0"/>
            <v:stroke on="f"/>
            <v:imagedata r:id="rId10" o:title=""/>
            <o:lock v:ext="edit" aspectratio="t"/>
            <w10:wrap type="none"/>
            <w10:anchorlock/>
          </v:shape>
          <w:control r:id="rId954" w:name="Control 751" w:shapeid="_x0000_i1775"/>
        </w:object>
      </w:r>
      <w:r>
        <w:rPr>
          <w:rFonts w:hint="eastAsia" w:ascii="宋体" w:hAnsi="宋体" w:eastAsia="宋体" w:cs="宋体"/>
          <w:kern w:val="0"/>
          <w:sz w:val="24"/>
          <w:szCs w:val="24"/>
        </w:rPr>
        <w:t xml:space="preserve">C. 编译程序 </w:t>
      </w:r>
    </w:p>
    <w:p w14:paraId="677234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6" o:spt="201" alt="" type="#_x0000_t201" style="height:15.75pt;width:20.25pt;" o:ole="t" filled="f" o:preferrelative="t" stroked="f" coordsize="21600,21600">
            <v:path/>
            <v:fill on="f" focussize="0,0"/>
            <v:stroke on="f"/>
            <v:imagedata r:id="rId10" o:title=""/>
            <o:lock v:ext="edit" aspectratio="t"/>
            <w10:wrap type="none"/>
            <w10:anchorlock/>
          </v:shape>
          <w:control r:id="rId955" w:name="Control 752" w:shapeid="_x0000_i1776"/>
        </w:object>
      </w:r>
      <w:r>
        <w:rPr>
          <w:rFonts w:hint="eastAsia" w:ascii="宋体" w:hAnsi="宋体" w:eastAsia="宋体" w:cs="宋体"/>
          <w:kern w:val="0"/>
          <w:sz w:val="24"/>
          <w:szCs w:val="24"/>
        </w:rPr>
        <w:t xml:space="preserve">D. 设备分配程序 </w:t>
      </w:r>
    </w:p>
    <w:p w14:paraId="77B0E2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  正确。对设备的操作由设备驱动程序完成。</w:t>
      </w:r>
    </w:p>
    <w:p w14:paraId="1099C4E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w:t>
      </w:r>
    </w:p>
    <w:p w14:paraId="6A3EB8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"http://sichuan.ouchn.cn/mod/quiz/comment.php?attempt=15226516&amp;slot=11" </w:instrText>
      </w:r>
      <w:r>
        <w:rPr>
          <w:rFonts w:ascii="宋体" w:hAnsi="宋体" w:eastAsia="宋体" w:cs="宋体"/>
          <w:kern w:val="0"/>
          <w:sz w:val="24"/>
          <w:szCs w:val="24"/>
        </w:rPr>
        <w:fldChar w:fldCharType="separate"/>
      </w:r>
    </w:p>
    <w:p w14:paraId="1BCCA3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3F417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A40E6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1" name="图片 19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F9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7" o:spt="201" alt="" type="#_x0000_t201" style="height:18pt;width:72pt;" o:ole="t" filled="f" o:preferrelative="t" stroked="f" coordsize="21600,21600">
            <v:path/>
            <v:fill on="f" focussize="0,0"/>
            <v:stroke on="f"/>
            <v:imagedata r:id="rId957" o:title=""/>
            <o:lock v:ext="edit" aspectratio="t"/>
            <w10:wrap type="none"/>
            <w10:anchorlock/>
          </v:shape>
          <w:control r:id="rId956" w:name="Control 753" w:shapeid="_x0000_i1777"/>
        </w:object>
      </w:r>
    </w:p>
    <w:p w14:paraId="6572FB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一个含有6个盘片的双面硬盘，盘片每面有100条磁道，则该硬盘的柱面数为（）。</w:t>
      </w:r>
    </w:p>
    <w:p w14:paraId="5858AE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967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8" o:spt="201" alt="" type="#_x0000_t201" style="height:15.75pt;width:20.25pt;" o:ole="t" filled="f" o:preferrelative="t" stroked="f" coordsize="21600,21600">
            <v:path/>
            <v:fill on="f" focussize="0,0"/>
            <v:stroke on="f"/>
            <v:imagedata r:id="rId10" o:title=""/>
            <o:lock v:ext="edit" aspectratio="t"/>
            <w10:wrap type="none"/>
            <w10:anchorlock/>
          </v:shape>
          <w:control r:id="rId958" w:name="Control 754" w:shapeid="_x0000_i1778"/>
        </w:object>
      </w:r>
      <w:r>
        <w:rPr>
          <w:rFonts w:hint="eastAsia" w:ascii="宋体" w:hAnsi="宋体" w:eastAsia="宋体" w:cs="宋体"/>
          <w:kern w:val="0"/>
          <w:sz w:val="24"/>
          <w:szCs w:val="24"/>
        </w:rPr>
        <w:t xml:space="preserve">A. 1200 </w:t>
      </w:r>
    </w:p>
    <w:p w14:paraId="6CC6FE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9" o:spt="201" alt="" type="#_x0000_t201" style="height:15.75pt;width:20.25pt;" o:ole="t" filled="f" o:preferrelative="t" stroked="f" coordsize="21600,21600">
            <v:path/>
            <v:fill on="f" focussize="0,0"/>
            <v:stroke on="f"/>
            <v:imagedata r:id="rId10" o:title=""/>
            <o:lock v:ext="edit" aspectratio="t"/>
            <w10:wrap type="none"/>
            <w10:anchorlock/>
          </v:shape>
          <w:control r:id="rId959" w:name="Control 755" w:shapeid="_x0000_i1779"/>
        </w:object>
      </w:r>
      <w:r>
        <w:rPr>
          <w:rFonts w:hint="eastAsia" w:ascii="宋体" w:hAnsi="宋体" w:eastAsia="宋体" w:cs="宋体"/>
          <w:kern w:val="0"/>
          <w:sz w:val="24"/>
          <w:szCs w:val="24"/>
        </w:rPr>
        <w:t xml:space="preserve">B. 250 </w:t>
      </w:r>
    </w:p>
    <w:p w14:paraId="3FE8D2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0" o:spt="201" alt="" type="#_x0000_t201" style="height:15.75pt;width:20.25pt;" o:ole="t" filled="f" o:preferrelative="t" stroked="f" coordsize="21600,21600">
            <v:path/>
            <v:fill on="f" focussize="0,0"/>
            <v:stroke on="f"/>
            <v:imagedata r:id="rId10" o:title=""/>
            <o:lock v:ext="edit" aspectratio="t"/>
            <w10:wrap type="none"/>
            <w10:anchorlock/>
          </v:shape>
          <w:control r:id="rId960" w:name="Control 756" w:shapeid="_x0000_i1780"/>
        </w:object>
      </w:r>
      <w:r>
        <w:rPr>
          <w:rFonts w:hint="eastAsia" w:ascii="宋体" w:hAnsi="宋体" w:eastAsia="宋体" w:cs="宋体"/>
          <w:kern w:val="0"/>
          <w:sz w:val="24"/>
          <w:szCs w:val="24"/>
        </w:rPr>
        <w:t xml:space="preserve">C. 12 </w:t>
      </w:r>
    </w:p>
    <w:p w14:paraId="4C62AC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1" o:spt="201" alt="" type="#_x0000_t201" style="height:15.75pt;width:20.25pt;" o:ole="t" filled="f" o:preferrelative="t" stroked="f" coordsize="21600,21600">
            <v:path/>
            <v:fill on="f" focussize="0,0"/>
            <v:stroke on="f"/>
            <v:imagedata r:id="rId10" o:title=""/>
            <o:lock v:ext="edit" aspectratio="t"/>
            <w10:wrap type="none"/>
            <w10:anchorlock/>
          </v:shape>
          <w:control r:id="rId961" w:name="Control 757" w:shapeid="_x0000_i1781"/>
        </w:object>
      </w:r>
      <w:r>
        <w:rPr>
          <w:rFonts w:hint="eastAsia" w:ascii="宋体" w:hAnsi="宋体" w:eastAsia="宋体" w:cs="宋体"/>
          <w:kern w:val="0"/>
          <w:sz w:val="24"/>
          <w:szCs w:val="24"/>
        </w:rPr>
        <w:t xml:space="preserve">D. 100 </w:t>
      </w:r>
    </w:p>
    <w:p w14:paraId="50971E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【解析】100  正确。磁盘上多个盘片的同一磁道称为柱面。柱面的多少与盘片数量无关，与盘片上的磁道数量有关，100条磁道的磁盘组就有100个柱面。</w:t>
      </w:r>
    </w:p>
    <w:p w14:paraId="3F2FF8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正确答案是：100</w:t>
      </w:r>
    </w:p>
    <w:p w14:paraId="6C1EB7E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"http://sichuan.ouchn.cn/mod/quiz/comment.php?attempt=15226516&amp;slot=12" </w:instrText>
      </w:r>
      <w:r>
        <w:rPr>
          <w:rFonts w:ascii="宋体" w:hAnsi="宋体" w:eastAsia="宋体" w:cs="宋体"/>
          <w:kern w:val="0"/>
          <w:sz w:val="24"/>
          <w:szCs w:val="24"/>
        </w:rPr>
        <w:fldChar w:fldCharType="separate"/>
      </w:r>
    </w:p>
    <w:p w14:paraId="69B4E5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397A2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9C585C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0" name="图片 1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6982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2" o:spt="201" alt="" type="#_x0000_t201" style="height:18pt;width:72pt;" o:ole="t" filled="f" o:preferrelative="t" stroked="f" coordsize="21600,21600">
            <v:path/>
            <v:fill on="f" focussize="0,0"/>
            <v:stroke on="f"/>
            <v:imagedata r:id="rId963" o:title=""/>
            <o:lock v:ext="edit" aspectratio="t"/>
            <w10:wrap type="none"/>
            <w10:anchorlock/>
          </v:shape>
          <w:control r:id="rId962" w:name="Control 758" w:shapeid="_x0000_i1782"/>
        </w:object>
      </w:r>
    </w:p>
    <w:p w14:paraId="7AAFBD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63CA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CEA3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3" o:spt="201" alt="" type="#_x0000_t201" style="height:15.75pt;width:20.25pt;" o:ole="t" filled="f" o:preferrelative="t" stroked="f" coordsize="21600,21600">
            <v:path/>
            <v:fill on="f" focussize="0,0"/>
            <v:stroke on="f"/>
            <v:imagedata r:id="rId10" o:title=""/>
            <o:lock v:ext="edit" aspectratio="t"/>
            <w10:wrap type="none"/>
            <w10:anchorlock/>
          </v:shape>
          <w:control r:id="rId964" w:name="Control 759" w:shapeid="_x0000_i1783"/>
        </w:object>
      </w:r>
      <w:r>
        <w:rPr>
          <w:rFonts w:hint="eastAsia" w:ascii="宋体" w:hAnsi="宋体" w:eastAsia="宋体" w:cs="宋体"/>
          <w:kern w:val="0"/>
          <w:sz w:val="24"/>
          <w:szCs w:val="24"/>
        </w:rPr>
        <w:t xml:space="preserve">A. 独占 </w:t>
      </w:r>
    </w:p>
    <w:p w14:paraId="2FC7C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4" o:spt="201" alt="" type="#_x0000_t201" style="height:15.75pt;width:20.25pt;" o:ole="t" filled="f" o:preferrelative="t" stroked="f" coordsize="21600,21600">
            <v:path/>
            <v:fill on="f" focussize="0,0"/>
            <v:stroke on="f"/>
            <v:imagedata r:id="rId10" o:title=""/>
            <o:lock v:ext="edit" aspectratio="t"/>
            <w10:wrap type="none"/>
            <w10:anchorlock/>
          </v:shape>
          <w:control r:id="rId965" w:name="Control 760" w:shapeid="_x0000_i1784"/>
        </w:object>
      </w:r>
      <w:r>
        <w:rPr>
          <w:rFonts w:hint="eastAsia" w:ascii="宋体" w:hAnsi="宋体" w:eastAsia="宋体" w:cs="宋体"/>
          <w:kern w:val="0"/>
          <w:sz w:val="24"/>
          <w:szCs w:val="24"/>
        </w:rPr>
        <w:t xml:space="preserve">B. 虚拟 </w:t>
      </w:r>
    </w:p>
    <w:p w14:paraId="5EB3F5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5" o:spt="201" alt="" type="#_x0000_t201" style="height:15.75pt;width:20.25pt;" o:ole="t" filled="f" o:preferrelative="t" stroked="f" coordsize="21600,21600">
            <v:path/>
            <v:fill on="f" focussize="0,0"/>
            <v:stroke on="f"/>
            <v:imagedata r:id="rId10" o:title=""/>
            <o:lock v:ext="edit" aspectratio="t"/>
            <w10:wrap type="none"/>
            <w10:anchorlock/>
          </v:shape>
          <w:control r:id="rId966" w:name="Control 761" w:shapeid="_x0000_i1785"/>
        </w:object>
      </w:r>
      <w:r>
        <w:rPr>
          <w:rFonts w:hint="eastAsia" w:ascii="宋体" w:hAnsi="宋体" w:eastAsia="宋体" w:cs="宋体"/>
          <w:kern w:val="0"/>
          <w:sz w:val="24"/>
          <w:szCs w:val="24"/>
        </w:rPr>
        <w:t xml:space="preserve">C. 共享 </w:t>
      </w:r>
    </w:p>
    <w:p w14:paraId="0E6685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6" o:spt="201" alt="" type="#_x0000_t201" style="height:15.75pt;width:20.25pt;" o:ole="t" filled="f" o:preferrelative="t" stroked="f" coordsize="21600,21600">
            <v:path/>
            <v:fill on="f" focussize="0,0"/>
            <v:stroke on="f"/>
            <v:imagedata r:id="rId10" o:title=""/>
            <o:lock v:ext="edit" aspectratio="t"/>
            <w10:wrap type="none"/>
            <w10:anchorlock/>
          </v:shape>
          <w:control r:id="rId967" w:name="Control 762" w:shapeid="_x0000_i1786"/>
        </w:object>
      </w:r>
      <w:r>
        <w:rPr>
          <w:rFonts w:hint="eastAsia" w:ascii="宋体" w:hAnsi="宋体" w:eastAsia="宋体" w:cs="宋体"/>
          <w:kern w:val="0"/>
          <w:sz w:val="24"/>
          <w:szCs w:val="24"/>
        </w:rPr>
        <w:t xml:space="preserve">D. 物理 </w:t>
      </w:r>
    </w:p>
    <w:p w14:paraId="1F4E18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19064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0588D78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"http://sichuan.ouchn.cn/mod/quiz/comment.php?attempt=15226516&amp;slot=13" </w:instrText>
      </w:r>
      <w:r>
        <w:rPr>
          <w:rFonts w:ascii="宋体" w:hAnsi="宋体" w:eastAsia="宋体" w:cs="宋体"/>
          <w:kern w:val="0"/>
          <w:sz w:val="24"/>
          <w:szCs w:val="24"/>
        </w:rPr>
        <w:fldChar w:fldCharType="separate"/>
      </w:r>
    </w:p>
    <w:p w14:paraId="7CCF05A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28674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DADBC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9" name="图片 18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CD1F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7" o:spt="201" alt="" type="#_x0000_t201" style="height:18pt;width:72pt;" o:ole="t" filled="f" o:preferrelative="t" stroked="f" coordsize="21600,21600">
            <v:path/>
            <v:fill on="f" focussize="0,0"/>
            <v:stroke on="f"/>
            <v:imagedata r:id="rId969" o:title=""/>
            <o:lock v:ext="edit" aspectratio="t"/>
            <w10:wrap type="none"/>
            <w10:anchorlock/>
          </v:shape>
          <w:control r:id="rId968" w:name="Control 763" w:shapeid="_x0000_i1787"/>
        </w:object>
      </w:r>
    </w:p>
    <w:p w14:paraId="2AD958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下列关于Linux系统设备管理的描述中，不正确的是（）。</w:t>
      </w:r>
    </w:p>
    <w:p w14:paraId="191086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3191A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8" o:spt="201" alt="" type="#_x0000_t201" style="height:15.75pt;width:20.25pt;" o:ole="t" filled="f" o:preferrelative="t" stroked="f" coordsize="21600,21600">
            <v:path/>
            <v:fill on="f" focussize="0,0"/>
            <v:stroke on="f"/>
            <v:imagedata r:id="rId10" o:title=""/>
            <o:lock v:ext="edit" aspectratio="t"/>
            <w10:wrap type="none"/>
            <w10:anchorlock/>
          </v:shape>
          <w:control r:id="rId970" w:name="Control 764" w:shapeid="_x0000_i1788"/>
        </w:object>
      </w:r>
      <w:r>
        <w:rPr>
          <w:rFonts w:hint="eastAsia" w:ascii="宋体" w:hAnsi="宋体" w:eastAsia="宋体" w:cs="宋体"/>
          <w:kern w:val="0"/>
          <w:sz w:val="24"/>
          <w:szCs w:val="24"/>
        </w:rPr>
        <w:t xml:space="preserve">A. 设备名由主、次设备号构成 </w:t>
      </w:r>
    </w:p>
    <w:p w14:paraId="3771EF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9" o:spt="201" alt="" type="#_x0000_t201" style="height:15.75pt;width:20.25pt;" o:ole="t" filled="f" o:preferrelative="t" stroked="f" coordsize="21600,21600">
            <v:path/>
            <v:fill on="f" focussize="0,0"/>
            <v:stroke on="f"/>
            <v:imagedata r:id="rId10" o:title=""/>
            <o:lock v:ext="edit" aspectratio="t"/>
            <w10:wrap type="none"/>
            <w10:anchorlock/>
          </v:shape>
          <w:control r:id="rId971" w:name="Control 765" w:shapeid="_x0000_i1789"/>
        </w:object>
      </w:r>
      <w:r>
        <w:rPr>
          <w:rFonts w:hint="eastAsia" w:ascii="宋体" w:hAnsi="宋体" w:eastAsia="宋体" w:cs="宋体"/>
          <w:kern w:val="0"/>
          <w:sz w:val="24"/>
          <w:szCs w:val="24"/>
        </w:rPr>
        <w:t xml:space="preserve">B. 设备驱动程序可动态装卸 </w:t>
      </w:r>
    </w:p>
    <w:p w14:paraId="13125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0" o:spt="201" alt="" type="#_x0000_t201" style="height:15.75pt;width:20.25pt;" o:ole="t" filled="f" o:preferrelative="t" stroked="f" coordsize="21600,21600">
            <v:path/>
            <v:fill on="f" focussize="0,0"/>
            <v:stroke on="f"/>
            <v:imagedata r:id="rId10" o:title=""/>
            <o:lock v:ext="edit" aspectratio="t"/>
            <w10:wrap type="none"/>
            <w10:anchorlock/>
          </v:shape>
          <w:control r:id="rId972" w:name="Control 766" w:shapeid="_x0000_i1790"/>
        </w:object>
      </w:r>
      <w:r>
        <w:rPr>
          <w:rFonts w:hint="eastAsia" w:ascii="宋体" w:hAnsi="宋体" w:eastAsia="宋体" w:cs="宋体"/>
          <w:kern w:val="0"/>
          <w:sz w:val="24"/>
          <w:szCs w:val="24"/>
        </w:rPr>
        <w:t xml:space="preserve">C. 把设备作为特殊文件处理 </w:t>
      </w:r>
    </w:p>
    <w:p w14:paraId="3E0206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1" o:spt="201" alt="" type="#_x0000_t201" style="height:15.75pt;width:20.25pt;" o:ole="t" filled="f" o:preferrelative="t" stroked="f" coordsize="21600,21600">
            <v:path/>
            <v:fill on="f" focussize="0,0"/>
            <v:stroke on="f"/>
            <v:imagedata r:id="rId10" o:title=""/>
            <o:lock v:ext="edit" aspectratio="t"/>
            <w10:wrap type="none"/>
            <w10:anchorlock/>
          </v:shape>
          <w:control r:id="rId973" w:name="Control 767" w:shapeid="_x0000_i1791"/>
        </w:object>
      </w:r>
      <w:r>
        <w:rPr>
          <w:rFonts w:hint="eastAsia" w:ascii="宋体" w:hAnsi="宋体" w:eastAsia="宋体" w:cs="宋体"/>
          <w:kern w:val="0"/>
          <w:sz w:val="24"/>
          <w:szCs w:val="24"/>
        </w:rPr>
        <w:t xml:space="preserve">D. 将存储设备称为字符设备 </w:t>
      </w:r>
    </w:p>
    <w:p w14:paraId="7CF6142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【解析】将存储设备称为字符设备  正确。关于Linux系统设备管理的描述中，只有将存储设备称为字符设备  不正确，存储设备为块设备，不是字符设备。</w:t>
      </w:r>
    </w:p>
    <w:p w14:paraId="07258A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正确答案是：将存储设备称为字符设备</w:t>
      </w:r>
    </w:p>
    <w:p w14:paraId="5BFB20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"http://sichuan.ouchn.cn/mod/quiz/comment.php?attempt=15226516&amp;slot=14" </w:instrText>
      </w:r>
      <w:r>
        <w:rPr>
          <w:rFonts w:ascii="宋体" w:hAnsi="宋体" w:eastAsia="宋体" w:cs="宋体"/>
          <w:kern w:val="0"/>
          <w:sz w:val="24"/>
          <w:szCs w:val="24"/>
        </w:rPr>
        <w:fldChar w:fldCharType="separate"/>
      </w:r>
    </w:p>
    <w:p w14:paraId="477629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D2F14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7C1700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8" name="图片 1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F2A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2" o:spt="201" alt="" type="#_x0000_t201" style="height:18pt;width:72pt;" o:ole="t" filled="f" o:preferrelative="t" stroked="f" coordsize="21600,21600">
            <v:path/>
            <v:fill on="f" focussize="0,0"/>
            <v:stroke on="f"/>
            <v:imagedata r:id="rId975" o:title=""/>
            <o:lock v:ext="edit" aspectratio="t"/>
            <w10:wrap type="none"/>
            <w10:anchorlock/>
          </v:shape>
          <w:control r:id="rId974" w:name="Control 768" w:shapeid="_x0000_i1792"/>
        </w:object>
      </w:r>
    </w:p>
    <w:p w14:paraId="5C15F1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0B22869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2FF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3" o:spt="201" alt="" type="#_x0000_t201" style="height:15.75pt;width:20.25pt;" o:ole="t" filled="f" o:preferrelative="t" stroked="f" coordsize="21600,21600">
            <v:path/>
            <v:fill on="f" focussize="0,0"/>
            <v:stroke on="f"/>
            <v:imagedata r:id="rId10" o:title=""/>
            <o:lock v:ext="edit" aspectratio="t"/>
            <w10:wrap type="none"/>
            <w10:anchorlock/>
          </v:shape>
          <w:control r:id="rId976" w:name="Control 769" w:shapeid="_x0000_i1793"/>
        </w:object>
      </w:r>
      <w:r>
        <w:rPr>
          <w:rFonts w:hint="eastAsia" w:ascii="宋体" w:hAnsi="宋体" w:eastAsia="宋体" w:cs="宋体"/>
          <w:kern w:val="0"/>
          <w:sz w:val="24"/>
          <w:szCs w:val="24"/>
        </w:rPr>
        <w:t xml:space="preserve">A. 数据通道 </w:t>
      </w:r>
    </w:p>
    <w:p w14:paraId="2381F9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4" o:spt="201" alt="" type="#_x0000_t201" style="height:15.75pt;width:20.25pt;" o:ole="t" filled="f" o:preferrelative="t" stroked="f" coordsize="21600,21600">
            <v:path/>
            <v:fill on="f" focussize="0,0"/>
            <v:stroke on="f"/>
            <v:imagedata r:id="rId10" o:title=""/>
            <o:lock v:ext="edit" aspectratio="t"/>
            <w10:wrap type="none"/>
            <w10:anchorlock/>
          </v:shape>
          <w:control r:id="rId977" w:name="Control 770" w:shapeid="_x0000_i1794"/>
        </w:object>
      </w:r>
      <w:r>
        <w:rPr>
          <w:rFonts w:hint="eastAsia" w:ascii="宋体" w:hAnsi="宋体" w:eastAsia="宋体" w:cs="宋体"/>
          <w:kern w:val="0"/>
          <w:sz w:val="24"/>
          <w:szCs w:val="24"/>
        </w:rPr>
        <w:t xml:space="preserve">B. I/O专用处理机 </w:t>
      </w:r>
    </w:p>
    <w:p w14:paraId="45903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5" o:spt="201" alt="" type="#_x0000_t201" style="height:15.75pt;width:20.25pt;" o:ole="t" filled="f" o:preferrelative="t" stroked="f" coordsize="21600,21600">
            <v:path/>
            <v:fill on="f" focussize="0,0"/>
            <v:stroke on="f"/>
            <v:imagedata r:id="rId10" o:title=""/>
            <o:lock v:ext="edit" aspectratio="t"/>
            <w10:wrap type="none"/>
            <w10:anchorlock/>
          </v:shape>
          <w:control r:id="rId978" w:name="Control 771" w:shapeid="_x0000_i1795"/>
        </w:object>
      </w:r>
      <w:r>
        <w:rPr>
          <w:rFonts w:hint="eastAsia" w:ascii="宋体" w:hAnsi="宋体" w:eastAsia="宋体" w:cs="宋体"/>
          <w:kern w:val="0"/>
          <w:sz w:val="24"/>
          <w:szCs w:val="24"/>
        </w:rPr>
        <w:t xml:space="preserve">C. 软件工具 </w:t>
      </w:r>
    </w:p>
    <w:p w14:paraId="57B79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6" o:spt="201" alt="" type="#_x0000_t201" style="height:15.75pt;width:20.25pt;" o:ole="t" filled="f" o:preferrelative="t" stroked="f" coordsize="21600,21600">
            <v:path/>
            <v:fill on="f" focussize="0,0"/>
            <v:stroke on="f"/>
            <v:imagedata r:id="rId10" o:title=""/>
            <o:lock v:ext="edit" aspectratio="t"/>
            <w10:wrap type="none"/>
            <w10:anchorlock/>
          </v:shape>
          <w:control r:id="rId979" w:name="Control 772" w:shapeid="_x0000_i1796"/>
        </w:object>
      </w:r>
      <w:r>
        <w:rPr>
          <w:rFonts w:hint="eastAsia" w:ascii="宋体" w:hAnsi="宋体" w:eastAsia="宋体" w:cs="宋体"/>
          <w:kern w:val="0"/>
          <w:sz w:val="24"/>
          <w:szCs w:val="24"/>
        </w:rPr>
        <w:t xml:space="preserve">D. I/O端口 </w:t>
      </w:r>
    </w:p>
    <w:p w14:paraId="4F2B10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181ACD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468737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"http://sichuan.ouchn.cn/mod/quiz/comment.php?attempt=15226516&amp;slot=15" </w:instrText>
      </w:r>
      <w:r>
        <w:rPr>
          <w:rFonts w:ascii="宋体" w:hAnsi="宋体" w:eastAsia="宋体" w:cs="宋体"/>
          <w:kern w:val="0"/>
          <w:sz w:val="24"/>
          <w:szCs w:val="24"/>
        </w:rPr>
        <w:fldChar w:fldCharType="separate"/>
      </w:r>
    </w:p>
    <w:p w14:paraId="73DC08E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D1B7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30E1A0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7" name="图片 1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E5DB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7" o:spt="201" alt="" type="#_x0000_t201" style="height:18pt;width:72pt;" o:ole="t" filled="f" o:preferrelative="t" stroked="f" coordsize="21600,21600">
            <v:path/>
            <v:fill on="f" focussize="0,0"/>
            <v:stroke on="f"/>
            <v:imagedata r:id="rId981" o:title=""/>
            <o:lock v:ext="edit" aspectratio="t"/>
            <w10:wrap type="none"/>
            <w10:anchorlock/>
          </v:shape>
          <w:control r:id="rId980" w:name="Control 773" w:shapeid="_x0000_i1797"/>
        </w:object>
      </w:r>
    </w:p>
    <w:p w14:paraId="4D7531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0B7EA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580A7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8" o:spt="201" alt="" type="#_x0000_t201" style="height:15.75pt;width:20.25pt;" o:ole="t" filled="f" o:preferrelative="t" stroked="f" coordsize="21600,21600">
            <v:path/>
            <v:fill on="f" focussize="0,0"/>
            <v:stroke on="f"/>
            <v:imagedata r:id="rId10" o:title=""/>
            <o:lock v:ext="edit" aspectratio="t"/>
            <w10:wrap type="none"/>
            <w10:anchorlock/>
          </v:shape>
          <w:control r:id="rId982" w:name="Control 774" w:shapeid="_x0000_i1798"/>
        </w:object>
      </w:r>
      <w:r>
        <w:rPr>
          <w:rFonts w:hint="eastAsia" w:ascii="宋体" w:hAnsi="宋体" w:eastAsia="宋体" w:cs="宋体"/>
          <w:kern w:val="0"/>
          <w:sz w:val="24"/>
          <w:szCs w:val="24"/>
        </w:rPr>
        <w:t xml:space="preserve">A. 20ms </w:t>
      </w:r>
    </w:p>
    <w:p w14:paraId="02AE9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9" o:spt="201" alt="" type="#_x0000_t201" style="height:15.75pt;width:20.25pt;" o:ole="t" filled="f" o:preferrelative="t" stroked="f" coordsize="21600,21600">
            <v:path/>
            <v:fill on="f" focussize="0,0"/>
            <v:stroke on="f"/>
            <v:imagedata r:id="rId10" o:title=""/>
            <o:lock v:ext="edit" aspectratio="t"/>
            <w10:wrap type="none"/>
            <w10:anchorlock/>
          </v:shape>
          <w:control r:id="rId983" w:name="Control 775" w:shapeid="_x0000_i1799"/>
        </w:object>
      </w:r>
      <w:r>
        <w:rPr>
          <w:rFonts w:hint="eastAsia" w:ascii="宋体" w:hAnsi="宋体" w:eastAsia="宋体" w:cs="宋体"/>
          <w:kern w:val="0"/>
          <w:sz w:val="24"/>
          <w:szCs w:val="24"/>
        </w:rPr>
        <w:t xml:space="preserve">B. 2ms </w:t>
      </w:r>
    </w:p>
    <w:p w14:paraId="4C4867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0" o:spt="201" alt="" type="#_x0000_t201" style="height:15.75pt;width:20.25pt;" o:ole="t" filled="f" o:preferrelative="t" stroked="f" coordsize="21600,21600">
            <v:path/>
            <v:fill on="f" focussize="0,0"/>
            <v:stroke on="f"/>
            <v:imagedata r:id="rId10" o:title=""/>
            <o:lock v:ext="edit" aspectratio="t"/>
            <w10:wrap type="none"/>
            <w10:anchorlock/>
          </v:shape>
          <w:control r:id="rId984" w:name="Control 776" w:shapeid="_x0000_i1800"/>
        </w:object>
      </w:r>
      <w:r>
        <w:rPr>
          <w:rFonts w:hint="eastAsia" w:ascii="宋体" w:hAnsi="宋体" w:eastAsia="宋体" w:cs="宋体"/>
          <w:kern w:val="0"/>
          <w:sz w:val="24"/>
          <w:szCs w:val="24"/>
        </w:rPr>
        <w:t xml:space="preserve">C. 3ms </w:t>
      </w:r>
    </w:p>
    <w:p w14:paraId="09677F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1" o:spt="201" alt="" type="#_x0000_t201" style="height:15.75pt;width:20.25pt;" o:ole="t" filled="f" o:preferrelative="t" stroked="f" coordsize="21600,21600">
            <v:path/>
            <v:fill on="f" focussize="0,0"/>
            <v:stroke on="f"/>
            <v:imagedata r:id="rId10" o:title=""/>
            <o:lock v:ext="edit" aspectratio="t"/>
            <w10:wrap type="none"/>
            <w10:anchorlock/>
          </v:shape>
          <w:control r:id="rId985" w:name="Control 777" w:shapeid="_x0000_i1801"/>
        </w:object>
      </w:r>
      <w:r>
        <w:rPr>
          <w:rFonts w:hint="eastAsia" w:ascii="宋体" w:hAnsi="宋体" w:eastAsia="宋体" w:cs="宋体"/>
          <w:kern w:val="0"/>
          <w:sz w:val="24"/>
          <w:szCs w:val="24"/>
        </w:rPr>
        <w:t xml:space="preserve">D. 1ms </w:t>
      </w:r>
    </w:p>
    <w:p w14:paraId="40ED50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1FC3944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79EB59F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5F5F180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"http://sichuan.ouchn.cn/mod/quiz/comment.php?attempt=15226516&amp;slot=16" </w:instrText>
      </w:r>
      <w:r>
        <w:rPr>
          <w:rFonts w:ascii="宋体" w:hAnsi="宋体" w:eastAsia="宋体" w:cs="宋体"/>
          <w:kern w:val="0"/>
          <w:sz w:val="24"/>
          <w:szCs w:val="24"/>
        </w:rPr>
        <w:fldChar w:fldCharType="separate"/>
      </w:r>
    </w:p>
    <w:p w14:paraId="616D24D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767D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86B27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6" name="图片 1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6B6E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2" o:spt="201" alt="" type="#_x0000_t201" style="height:18pt;width:72pt;" o:ole="t" filled="f" o:preferrelative="t" stroked="f" coordsize="21600,21600">
            <v:path/>
            <v:fill on="f" focussize="0,0"/>
            <v:stroke on="f"/>
            <v:imagedata r:id="rId987" o:title=""/>
            <o:lock v:ext="edit" aspectratio="t"/>
            <w10:wrap type="none"/>
            <w10:anchorlock/>
          </v:shape>
          <w:control r:id="rId986" w:name="Control 778" w:shapeid="_x0000_i1802"/>
        </w:object>
      </w:r>
    </w:p>
    <w:p w14:paraId="0DD85C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下列缓冲技术中，对于一个具有信息的输入和输出速率相差不大的I/O系统比较有效的是（）。</w:t>
      </w:r>
    </w:p>
    <w:p w14:paraId="1C6EB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549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3" o:spt="201" alt="" type="#_x0000_t201" style="height:15.75pt;width:20.25pt;" o:ole="t" filled="f" o:preferrelative="t" stroked="f" coordsize="21600,21600">
            <v:path/>
            <v:fill on="f" focussize="0,0"/>
            <v:stroke on="f"/>
            <v:imagedata r:id="rId10" o:title=""/>
            <o:lock v:ext="edit" aspectratio="t"/>
            <w10:wrap type="none"/>
            <w10:anchorlock/>
          </v:shape>
          <w:control r:id="rId988" w:name="Control 779" w:shapeid="_x0000_i1803"/>
        </w:object>
      </w:r>
      <w:r>
        <w:rPr>
          <w:rFonts w:hint="eastAsia" w:ascii="宋体" w:hAnsi="宋体" w:eastAsia="宋体" w:cs="宋体"/>
          <w:kern w:val="0"/>
          <w:sz w:val="24"/>
          <w:szCs w:val="24"/>
        </w:rPr>
        <w:t xml:space="preserve">A. 单缓冲技术 </w:t>
      </w:r>
    </w:p>
    <w:p w14:paraId="624A5C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4" o:spt="201" alt="" type="#_x0000_t201" style="height:15.75pt;width:20.25pt;" o:ole="t" filled="f" o:preferrelative="t" stroked="f" coordsize="21600,21600">
            <v:path/>
            <v:fill on="f" focussize="0,0"/>
            <v:stroke on="f"/>
            <v:imagedata r:id="rId10" o:title=""/>
            <o:lock v:ext="edit" aspectratio="t"/>
            <w10:wrap type="none"/>
            <w10:anchorlock/>
          </v:shape>
          <w:control r:id="rId989" w:name="Control 780" w:shapeid="_x0000_i1804"/>
        </w:object>
      </w:r>
      <w:r>
        <w:rPr>
          <w:rFonts w:hint="eastAsia" w:ascii="宋体" w:hAnsi="宋体" w:eastAsia="宋体" w:cs="宋体"/>
          <w:kern w:val="0"/>
          <w:sz w:val="24"/>
          <w:szCs w:val="24"/>
        </w:rPr>
        <w:t xml:space="preserve">B. 双缓冲技术 </w:t>
      </w:r>
    </w:p>
    <w:p w14:paraId="5456A1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5" o:spt="201" alt="" type="#_x0000_t201" style="height:15.75pt;width:20.25pt;" o:ole="t" filled="f" o:preferrelative="t" stroked="f" coordsize="21600,21600">
            <v:path/>
            <v:fill on="f" focussize="0,0"/>
            <v:stroke on="f"/>
            <v:imagedata r:id="rId10" o:title=""/>
            <o:lock v:ext="edit" aspectratio="t"/>
            <w10:wrap type="none"/>
            <w10:anchorlock/>
          </v:shape>
          <w:control r:id="rId990" w:name="Control 781" w:shapeid="_x0000_i1805"/>
        </w:object>
      </w:r>
      <w:r>
        <w:rPr>
          <w:rFonts w:hint="eastAsia" w:ascii="宋体" w:hAnsi="宋体" w:eastAsia="宋体" w:cs="宋体"/>
          <w:kern w:val="0"/>
          <w:sz w:val="24"/>
          <w:szCs w:val="24"/>
        </w:rPr>
        <w:t xml:space="preserve">C. 多缓冲技术 </w:t>
      </w:r>
    </w:p>
    <w:p w14:paraId="524696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6" o:spt="201" alt="" type="#_x0000_t201" style="height:15.75pt;width:20.25pt;" o:ole="t" filled="f" o:preferrelative="t" stroked="f" coordsize="21600,21600">
            <v:path/>
            <v:fill on="f" focussize="0,0"/>
            <v:stroke on="f"/>
            <v:imagedata r:id="rId10" o:title=""/>
            <o:lock v:ext="edit" aspectratio="t"/>
            <w10:wrap type="none"/>
            <w10:anchorlock/>
          </v:shape>
          <w:control r:id="rId991" w:name="Control 782" w:shapeid="_x0000_i1806"/>
        </w:object>
      </w:r>
      <w:r>
        <w:rPr>
          <w:rFonts w:hint="eastAsia" w:ascii="宋体" w:hAnsi="宋体" w:eastAsia="宋体" w:cs="宋体"/>
          <w:kern w:val="0"/>
          <w:sz w:val="24"/>
          <w:szCs w:val="24"/>
        </w:rPr>
        <w:t xml:space="preserve">D. 环形缓冲技术 </w:t>
      </w:r>
    </w:p>
    <w:p w14:paraId="6F2F73B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【解析】双缓冲技术  正确。双缓冲技术设置两个缓冲区，实现二者并行操作。适用于信息的输入和输出速率相差不大的情况。</w:t>
      </w:r>
    </w:p>
    <w:p w14:paraId="2CBA94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正确答案是：双缓冲技术</w:t>
      </w:r>
    </w:p>
    <w:p w14:paraId="640983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"http://sichuan.ouchn.cn/mod/quiz/comment.php?attempt=15226516&amp;slot=17" </w:instrText>
      </w:r>
      <w:r>
        <w:rPr>
          <w:rFonts w:ascii="宋体" w:hAnsi="宋体" w:eastAsia="宋体" w:cs="宋体"/>
          <w:kern w:val="0"/>
          <w:sz w:val="24"/>
          <w:szCs w:val="24"/>
        </w:rPr>
        <w:fldChar w:fldCharType="separate"/>
      </w:r>
    </w:p>
    <w:p w14:paraId="587603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C98B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2378E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5" name="图片 1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288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7" o:spt="201" alt="" type="#_x0000_t201" style="height:18pt;width:72pt;" o:ole="t" filled="f" o:preferrelative="t" stroked="f" coordsize="21600,21600">
            <v:path/>
            <v:fill on="f" focussize="0,0"/>
            <v:stroke on="f"/>
            <v:imagedata r:id="rId993" o:title=""/>
            <o:lock v:ext="edit" aspectratio="t"/>
            <w10:wrap type="none"/>
            <w10:anchorlock/>
          </v:shape>
          <w:control r:id="rId992" w:name="Control 783" w:shapeid="_x0000_i1807"/>
        </w:object>
      </w:r>
    </w:p>
    <w:p w14:paraId="12E8A1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通过硬件和软件的功能扩充，把原来独占的设备改造成为能为若干用户共享的设备，这种设备称为（ ）设备。</w:t>
      </w:r>
    </w:p>
    <w:p w14:paraId="5E2E8A6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4D3D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8" o:spt="201" alt="" type="#_x0000_t201" style="height:15.75pt;width:20.25pt;" o:ole="t" filled="f" o:preferrelative="t" stroked="f" coordsize="21600,21600">
            <v:path/>
            <v:fill on="f" focussize="0,0"/>
            <v:stroke on="f"/>
            <v:imagedata r:id="rId10" o:title=""/>
            <o:lock v:ext="edit" aspectratio="t"/>
            <w10:wrap type="none"/>
            <w10:anchorlock/>
          </v:shape>
          <w:control r:id="rId994" w:name="Control 784" w:shapeid="_x0000_i1808"/>
        </w:object>
      </w:r>
      <w:r>
        <w:rPr>
          <w:rFonts w:hint="eastAsia" w:ascii="宋体" w:hAnsi="宋体" w:eastAsia="宋体" w:cs="宋体"/>
          <w:kern w:val="0"/>
          <w:sz w:val="24"/>
          <w:szCs w:val="24"/>
        </w:rPr>
        <w:t xml:space="preserve">A. 共享 </w:t>
      </w:r>
    </w:p>
    <w:p w14:paraId="1753F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9" o:spt="201" alt="" type="#_x0000_t201" style="height:15.75pt;width:20.25pt;" o:ole="t" filled="f" o:preferrelative="t" stroked="f" coordsize="21600,21600">
            <v:path/>
            <v:fill on="f" focussize="0,0"/>
            <v:stroke on="f"/>
            <v:imagedata r:id="rId10" o:title=""/>
            <o:lock v:ext="edit" aspectratio="t"/>
            <w10:wrap type="none"/>
            <w10:anchorlock/>
          </v:shape>
          <w:control r:id="rId995" w:name="Control 785" w:shapeid="_x0000_i1809"/>
        </w:object>
      </w:r>
      <w:r>
        <w:rPr>
          <w:rFonts w:hint="eastAsia" w:ascii="宋体" w:hAnsi="宋体" w:eastAsia="宋体" w:cs="宋体"/>
          <w:kern w:val="0"/>
          <w:sz w:val="24"/>
          <w:szCs w:val="24"/>
        </w:rPr>
        <w:t xml:space="preserve">B. 块 </w:t>
      </w:r>
    </w:p>
    <w:p w14:paraId="7F4A06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0" o:spt="201" alt="" type="#_x0000_t201" style="height:15.75pt;width:20.25pt;" o:ole="t" filled="f" o:preferrelative="t" stroked="f" coordsize="21600,21600">
            <v:path/>
            <v:fill on="f" focussize="0,0"/>
            <v:stroke on="f"/>
            <v:imagedata r:id="rId10" o:title=""/>
            <o:lock v:ext="edit" aspectratio="t"/>
            <w10:wrap type="none"/>
            <w10:anchorlock/>
          </v:shape>
          <w:control r:id="rId996" w:name="Control 786" w:shapeid="_x0000_i1810"/>
        </w:object>
      </w:r>
      <w:r>
        <w:rPr>
          <w:rFonts w:hint="eastAsia" w:ascii="宋体" w:hAnsi="宋体" w:eastAsia="宋体" w:cs="宋体"/>
          <w:kern w:val="0"/>
          <w:sz w:val="24"/>
          <w:szCs w:val="24"/>
        </w:rPr>
        <w:t xml:space="preserve">C. 存储 </w:t>
      </w:r>
    </w:p>
    <w:p w14:paraId="74373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1" o:spt="201" alt="" type="#_x0000_t201" style="height:15.75pt;width:20.25pt;" o:ole="t" filled="f" o:preferrelative="t" stroked="f" coordsize="21600,21600">
            <v:path/>
            <v:fill on="f" focussize="0,0"/>
            <v:stroke on="f"/>
            <v:imagedata r:id="rId10" o:title=""/>
            <o:lock v:ext="edit" aspectratio="t"/>
            <w10:wrap type="none"/>
            <w10:anchorlock/>
          </v:shape>
          <w:control r:id="rId997" w:name="Control 787" w:shapeid="_x0000_i1811"/>
        </w:object>
      </w:r>
      <w:r>
        <w:rPr>
          <w:rFonts w:hint="eastAsia" w:ascii="宋体" w:hAnsi="宋体" w:eastAsia="宋体" w:cs="宋体"/>
          <w:kern w:val="0"/>
          <w:sz w:val="24"/>
          <w:szCs w:val="24"/>
        </w:rPr>
        <w:t xml:space="preserve">D. 虚拟 </w:t>
      </w:r>
    </w:p>
    <w:p w14:paraId="30600B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正确。这是虚拟设备的定义，即通过虚拟技术把独占设备改造为共享设备。</w:t>
      </w:r>
    </w:p>
    <w:p w14:paraId="1122EA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6641F4E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"http://sichuan.ouchn.cn/mod/quiz/comment.php?attempt=15226516&amp;slot=18" </w:instrText>
      </w:r>
      <w:r>
        <w:rPr>
          <w:rFonts w:ascii="宋体" w:hAnsi="宋体" w:eastAsia="宋体" w:cs="宋体"/>
          <w:kern w:val="0"/>
          <w:sz w:val="24"/>
          <w:szCs w:val="24"/>
        </w:rPr>
        <w:fldChar w:fldCharType="separate"/>
      </w:r>
    </w:p>
    <w:p w14:paraId="7AB8A4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453C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5F9943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4" name="图片 1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5110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2" o:spt="201" alt="" type="#_x0000_t201" style="height:18pt;width:72pt;" o:ole="t" filled="f" o:preferrelative="t" stroked="f" coordsize="21600,21600">
            <v:path/>
            <v:fill on="f" focussize="0,0"/>
            <v:stroke on="f"/>
            <v:imagedata r:id="rId999" o:title=""/>
            <o:lock v:ext="edit" aspectratio="t"/>
            <w10:wrap type="none"/>
            <w10:anchorlock/>
          </v:shape>
          <w:control r:id="rId998" w:name="Control 788" w:shapeid="_x0000_i1812"/>
        </w:object>
      </w:r>
    </w:p>
    <w:p w14:paraId="0806DF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下列关于设备驱动程序的描述，错误的是（    ）。</w:t>
      </w:r>
    </w:p>
    <w:p w14:paraId="69C9F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465AD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3" o:spt="201" alt="" type="#_x0000_t201" style="height:15.75pt;width:20.25pt;" o:ole="t" filled="f" o:preferrelative="t" stroked="f" coordsize="21600,21600">
            <v:path/>
            <v:fill on="f" focussize="0,0"/>
            <v:stroke on="f"/>
            <v:imagedata r:id="rId10" o:title=""/>
            <o:lock v:ext="edit" aspectratio="t"/>
            <w10:wrap type="none"/>
            <w10:anchorlock/>
          </v:shape>
          <w:control r:id="rId1000" w:name="Control 789" w:shapeid="_x0000_i1813"/>
        </w:object>
      </w:r>
      <w:r>
        <w:rPr>
          <w:rFonts w:hint="eastAsia" w:ascii="宋体" w:hAnsi="宋体" w:eastAsia="宋体" w:cs="宋体"/>
          <w:kern w:val="0"/>
          <w:sz w:val="24"/>
          <w:szCs w:val="24"/>
        </w:rPr>
        <w:t xml:space="preserve">A. 设备驱动程序可实现请求I/O进程与设备控制器之间的通信 </w:t>
      </w:r>
    </w:p>
    <w:p w14:paraId="674FD8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4" o:spt="201" alt="" type="#_x0000_t201" style="height:15.75pt;width:20.25pt;" o:ole="t" filled="f" o:preferrelative="t" stroked="f" coordsize="21600,21600">
            <v:path/>
            <v:fill on="f" focussize="0,0"/>
            <v:stroke on="f"/>
            <v:imagedata r:id="rId10" o:title=""/>
            <o:lock v:ext="edit" aspectratio="t"/>
            <w10:wrap type="none"/>
            <w10:anchorlock/>
          </v:shape>
          <w:control r:id="rId1001" w:name="Control 790" w:shapeid="_x0000_i1814"/>
        </w:object>
      </w:r>
      <w:r>
        <w:rPr>
          <w:rFonts w:hint="eastAsia" w:ascii="宋体" w:hAnsi="宋体" w:eastAsia="宋体" w:cs="宋体"/>
          <w:kern w:val="0"/>
          <w:sz w:val="24"/>
          <w:szCs w:val="24"/>
        </w:rPr>
        <w:t xml:space="preserve">B. 设备驱动程序可使用系统调用 </w:t>
      </w:r>
    </w:p>
    <w:p w14:paraId="6948E7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5" o:spt="201" alt="" type="#_x0000_t201" style="height:15.75pt;width:20.25pt;" o:ole="t" filled="f" o:preferrelative="t" stroked="f" coordsize="21600,21600">
            <v:path/>
            <v:fill on="f" focussize="0,0"/>
            <v:stroke on="f"/>
            <v:imagedata r:id="rId10" o:title=""/>
            <o:lock v:ext="edit" aspectratio="t"/>
            <w10:wrap type="none"/>
            <w10:anchorlock/>
          </v:shape>
          <w:control r:id="rId1002" w:name="Control 791" w:shapeid="_x0000_i1815"/>
        </w:object>
      </w:r>
      <w:r>
        <w:rPr>
          <w:rFonts w:hint="eastAsia" w:ascii="宋体" w:hAnsi="宋体" w:eastAsia="宋体" w:cs="宋体"/>
          <w:kern w:val="0"/>
          <w:sz w:val="24"/>
          <w:szCs w:val="24"/>
        </w:rPr>
        <w:t xml:space="preserve">C. 设备驱动程序往往由生产设备的厂家提供 </w:t>
      </w:r>
    </w:p>
    <w:p w14:paraId="68689E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6" o:spt="201" alt="" type="#_x0000_t201" style="height:15.75pt;width:20.25pt;" o:ole="t" filled="f" o:preferrelative="t" stroked="f" coordsize="21600,21600">
            <v:path/>
            <v:fill on="f" focussize="0,0"/>
            <v:stroke on="f"/>
            <v:imagedata r:id="rId10" o:title=""/>
            <o:lock v:ext="edit" aspectratio="t"/>
            <w10:wrap type="none"/>
            <w10:anchorlock/>
          </v:shape>
          <w:control r:id="rId1003" w:name="Control 792" w:shapeid="_x0000_i1816"/>
        </w:object>
      </w:r>
      <w:r>
        <w:rPr>
          <w:rFonts w:hint="eastAsia" w:ascii="宋体" w:hAnsi="宋体" w:eastAsia="宋体" w:cs="宋体"/>
          <w:kern w:val="0"/>
          <w:sz w:val="24"/>
          <w:szCs w:val="24"/>
        </w:rPr>
        <w:t xml:space="preserve">D. 设备驱动程序应可以动态装卸 </w:t>
      </w:r>
    </w:p>
    <w:p w14:paraId="3C8706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【解析】设备驱动程序可使用系统调用  正确。操作系统不允许设备驱动程序使用系统调用，因此选设备驱动程序可使用系统调用。</w:t>
      </w:r>
    </w:p>
    <w:p w14:paraId="278B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正确答案是：设备驱动程序可使用系统调用</w:t>
      </w:r>
    </w:p>
    <w:p w14:paraId="566533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"http://sichuan.ouchn.cn/mod/quiz/comment.php?attempt=15226516&amp;slot=19" </w:instrText>
      </w:r>
      <w:r>
        <w:rPr>
          <w:rFonts w:ascii="宋体" w:hAnsi="宋体" w:eastAsia="宋体" w:cs="宋体"/>
          <w:kern w:val="0"/>
          <w:sz w:val="24"/>
          <w:szCs w:val="24"/>
        </w:rPr>
        <w:fldChar w:fldCharType="separate"/>
      </w:r>
    </w:p>
    <w:p w14:paraId="273909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BDF2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651FA2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3" name="图片 1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86E0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7" o:spt="201" alt="" type="#_x0000_t201" style="height:18pt;width:72pt;" o:ole="t" filled="f" o:preferrelative="t" stroked="f" coordsize="21600,21600">
            <v:path/>
            <v:fill on="f" focussize="0,0"/>
            <v:stroke on="f"/>
            <v:imagedata r:id="rId1005" o:title=""/>
            <o:lock v:ext="edit" aspectratio="t"/>
            <w10:wrap type="none"/>
            <w10:anchorlock/>
          </v:shape>
          <w:control r:id="rId1004" w:name="Control 793" w:shapeid="_x0000_i1817"/>
        </w:object>
      </w:r>
    </w:p>
    <w:p w14:paraId="4F7269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控制和管理资源建立在单一系统策略基础上，将计算功能分散化，充分发挥网络互联的各自治处理机性能的多机系统是（）。</w:t>
      </w:r>
    </w:p>
    <w:p w14:paraId="2EFF38A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20D4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8" o:spt="201" alt="" type="#_x0000_t201" style="height:15.75pt;width:20.25pt;" o:ole="t" filled="f" o:preferrelative="t" stroked="f" coordsize="21600,21600">
            <v:path/>
            <v:fill on="f" focussize="0,0"/>
            <v:stroke on="f"/>
            <v:imagedata r:id="rId10" o:title=""/>
            <o:lock v:ext="edit" aspectratio="t"/>
            <w10:wrap type="none"/>
            <w10:anchorlock/>
          </v:shape>
          <w:control r:id="rId1006" w:name="Control 794" w:shapeid="_x0000_i1818"/>
        </w:object>
      </w:r>
      <w:r>
        <w:rPr>
          <w:rFonts w:hint="eastAsia" w:ascii="宋体" w:hAnsi="宋体" w:eastAsia="宋体" w:cs="宋体"/>
          <w:kern w:val="0"/>
          <w:sz w:val="24"/>
          <w:szCs w:val="24"/>
        </w:rPr>
        <w:t xml:space="preserve">A. 多处理器系统 </w:t>
      </w:r>
    </w:p>
    <w:p w14:paraId="7F0EC6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9" o:spt="201" alt="" type="#_x0000_t201" style="height:15.75pt;width:20.25pt;" o:ole="t" filled="f" o:preferrelative="t" stroked="f" coordsize="21600,21600">
            <v:path/>
            <v:fill on="f" focussize="0,0"/>
            <v:stroke on="f"/>
            <v:imagedata r:id="rId10" o:title=""/>
            <o:lock v:ext="edit" aspectratio="t"/>
            <w10:wrap type="none"/>
            <w10:anchorlock/>
          </v:shape>
          <w:control r:id="rId1007" w:name="Control 795" w:shapeid="_x0000_i1819"/>
        </w:object>
      </w:r>
      <w:r>
        <w:rPr>
          <w:rFonts w:hint="eastAsia" w:ascii="宋体" w:hAnsi="宋体" w:eastAsia="宋体" w:cs="宋体"/>
          <w:kern w:val="0"/>
          <w:sz w:val="24"/>
          <w:szCs w:val="24"/>
        </w:rPr>
        <w:t xml:space="preserve">B. 多计算机系统 </w:t>
      </w:r>
    </w:p>
    <w:p w14:paraId="24758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0" o:spt="201" alt="" type="#_x0000_t201" style="height:15.75pt;width:20.25pt;" o:ole="t" filled="f" o:preferrelative="t" stroked="f" coordsize="21600,21600">
            <v:path/>
            <v:fill on="f" focussize="0,0"/>
            <v:stroke on="f"/>
            <v:imagedata r:id="rId10" o:title=""/>
            <o:lock v:ext="edit" aspectratio="t"/>
            <w10:wrap type="none"/>
            <w10:anchorlock/>
          </v:shape>
          <w:control r:id="rId1008" w:name="Control 796" w:shapeid="_x0000_i1820"/>
        </w:object>
      </w:r>
      <w:r>
        <w:rPr>
          <w:rFonts w:hint="eastAsia" w:ascii="宋体" w:hAnsi="宋体" w:eastAsia="宋体" w:cs="宋体"/>
          <w:kern w:val="0"/>
          <w:sz w:val="24"/>
          <w:szCs w:val="24"/>
        </w:rPr>
        <w:t xml:space="preserve">C. 分布式系统 </w:t>
      </w:r>
    </w:p>
    <w:p w14:paraId="2876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1" o:spt="201" alt="" type="#_x0000_t201" style="height:15.75pt;width:20.25pt;" o:ole="t" filled="f" o:preferrelative="t" stroked="f" coordsize="21600,21600">
            <v:path/>
            <v:fill on="f" focussize="0,0"/>
            <v:stroke on="f"/>
            <v:imagedata r:id="rId10" o:title=""/>
            <o:lock v:ext="edit" aspectratio="t"/>
            <w10:wrap type="none"/>
            <w10:anchorlock/>
          </v:shape>
          <w:control r:id="rId1009" w:name="Control 797" w:shapeid="_x0000_i1821"/>
        </w:object>
      </w:r>
      <w:r>
        <w:rPr>
          <w:rFonts w:hint="eastAsia" w:ascii="宋体" w:hAnsi="宋体" w:eastAsia="宋体" w:cs="宋体"/>
          <w:kern w:val="0"/>
          <w:sz w:val="24"/>
          <w:szCs w:val="24"/>
        </w:rPr>
        <w:t xml:space="preserve">D. 网络系统 </w:t>
      </w:r>
    </w:p>
    <w:p w14:paraId="432543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【解析】分布式系统  正确。“网络互联”排除，“各自治处理机”排除，“控制和管理资源建立在单一系统策略基础上”排除，因此 分布式系统 是答案。</w:t>
      </w:r>
    </w:p>
    <w:p w14:paraId="0A386F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正确答案是：分布式系统</w:t>
      </w:r>
    </w:p>
    <w:p w14:paraId="742DE1F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"http://sichuan.ouchn.cn/mod/quiz/comment.php?attempt=15226516&amp;slot=20" </w:instrText>
      </w:r>
      <w:r>
        <w:rPr>
          <w:rFonts w:ascii="宋体" w:hAnsi="宋体" w:eastAsia="宋体" w:cs="宋体"/>
          <w:kern w:val="0"/>
          <w:sz w:val="24"/>
          <w:szCs w:val="24"/>
        </w:rPr>
        <w:fldChar w:fldCharType="separate"/>
      </w:r>
    </w:p>
    <w:p w14:paraId="7656F1B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C35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2" name="图片 1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D6DF56">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DD844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2" o:spt="201" alt="" type="#_x0000_t201" style="height:18pt;width:72pt;" o:ole="t" filled="f" o:preferrelative="t" stroked="f" coordsize="21600,21600">
            <v:path/>
            <v:fill on="f" focussize="0,0"/>
            <v:stroke on="f"/>
            <v:imagedata r:id="rId1011" o:title=""/>
            <o:lock v:ext="edit" aspectratio="t"/>
            <w10:wrap type="none"/>
            <w10:anchorlock/>
          </v:shape>
          <w:control r:id="rId1010" w:name="Control 798" w:shapeid="_x0000_i1822"/>
        </w:object>
      </w:r>
    </w:p>
    <w:p w14:paraId="020290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11E48FB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65135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A23A1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1" name="图片 1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FE55F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3" o:spt="201" alt="" type="#_x0000_t201" style="height:18pt;width:72pt;" o:ole="t" filled="f" o:preferrelative="t" stroked="f" coordsize="21600,21600">
            <v:path/>
            <v:fill on="f" focussize="0,0"/>
            <v:stroke on="f"/>
            <v:imagedata r:id="rId1013" o:title=""/>
            <o:lock v:ext="edit" aspectratio="t"/>
            <w10:wrap type="none"/>
            <w10:anchorlock/>
          </v:shape>
          <w:control r:id="rId1012" w:name="Control 799" w:shapeid="_x0000_i1823"/>
        </w:object>
      </w:r>
    </w:p>
    <w:p w14:paraId="4E683C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107AF5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B4BA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4" o:spt="201" alt="" type="#_x0000_t201" style="height:15.75pt;width:20.25pt;" o:ole="t" filled="f" o:preferrelative="t" stroked="f" coordsize="21600,21600">
            <v:path/>
            <v:fill on="f" focussize="0,0"/>
            <v:stroke on="f"/>
            <v:imagedata r:id="rId10" o:title=""/>
            <o:lock v:ext="edit" aspectratio="t"/>
            <w10:wrap type="none"/>
            <w10:anchorlock/>
          </v:shape>
          <w:control r:id="rId1014" w:name="Control 800" w:shapeid="_x0000_i1824"/>
        </w:object>
      </w:r>
      <w:r>
        <w:rPr>
          <w:rFonts w:hint="eastAsia" w:ascii="宋体" w:hAnsi="宋体" w:eastAsia="宋体" w:cs="宋体"/>
          <w:kern w:val="0"/>
          <w:sz w:val="24"/>
          <w:szCs w:val="24"/>
        </w:rPr>
        <w:t xml:space="preserve">对 </w:t>
      </w:r>
    </w:p>
    <w:p w14:paraId="1138E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5" o:spt="201" alt="" type="#_x0000_t201" style="height:15.75pt;width:20.25pt;" o:ole="t" filled="f" o:preferrelative="t" stroked="f" coordsize="21600,21600">
            <v:path/>
            <v:fill on="f" focussize="0,0"/>
            <v:stroke on="f"/>
            <v:imagedata r:id="rId10" o:title=""/>
            <o:lock v:ext="edit" aspectratio="t"/>
            <w10:wrap type="none"/>
            <w10:anchorlock/>
          </v:shape>
          <w:control r:id="rId1015" w:name="Control 801" w:shapeid="_x0000_i1825"/>
        </w:object>
      </w:r>
      <w:r>
        <w:rPr>
          <w:rFonts w:hint="eastAsia" w:ascii="宋体" w:hAnsi="宋体" w:eastAsia="宋体" w:cs="宋体"/>
          <w:kern w:val="0"/>
          <w:sz w:val="24"/>
          <w:szCs w:val="24"/>
        </w:rPr>
        <w:t xml:space="preserve">错 </w:t>
      </w:r>
    </w:p>
    <w:p w14:paraId="41452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1D6CE0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D3B51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"http://sichuan.ouchn.cn/mod/quiz/comment.php?attempt=15226516&amp;slot=22" </w:instrText>
      </w:r>
      <w:r>
        <w:rPr>
          <w:rFonts w:ascii="宋体" w:hAnsi="宋体" w:eastAsia="宋体" w:cs="宋体"/>
          <w:kern w:val="0"/>
          <w:sz w:val="24"/>
          <w:szCs w:val="24"/>
        </w:rPr>
        <w:fldChar w:fldCharType="separate"/>
      </w:r>
    </w:p>
    <w:p w14:paraId="4F11B6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6FB440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F582A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0B4931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0" name="图片 1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58A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6" o:spt="201" alt="" type="#_x0000_t201" style="height:18pt;width:72pt;" o:ole="t" filled="f" o:preferrelative="t" stroked="f" coordsize="21600,21600">
            <v:path/>
            <v:fill on="f" focussize="0,0"/>
            <v:stroke on="f"/>
            <v:imagedata r:id="rId1017" o:title=""/>
            <o:lock v:ext="edit" aspectratio="t"/>
            <w10:wrap type="none"/>
            <w10:anchorlock/>
          </v:shape>
          <w:control r:id="rId1016" w:name="Control 802" w:shapeid="_x0000_i1826"/>
        </w:object>
      </w:r>
    </w:p>
    <w:p w14:paraId="7019E4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Linux文件分为普通文件、目录文件和用户文件三大类。（    ）</w:t>
      </w:r>
    </w:p>
    <w:p w14:paraId="2E4084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A21D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7" o:spt="201" alt="" type="#_x0000_t201" style="height:15.75pt;width:20.25pt;" o:ole="t" filled="f" o:preferrelative="t" stroked="f" coordsize="21600,21600">
            <v:path/>
            <v:fill on="f" focussize="0,0"/>
            <v:stroke on="f"/>
            <v:imagedata r:id="rId10" o:title=""/>
            <o:lock v:ext="edit" aspectratio="t"/>
            <w10:wrap type="none"/>
            <w10:anchorlock/>
          </v:shape>
          <w:control r:id="rId1018" w:name="Control 803" w:shapeid="_x0000_i1827"/>
        </w:object>
      </w:r>
      <w:r>
        <w:rPr>
          <w:rFonts w:hint="eastAsia" w:ascii="宋体" w:hAnsi="宋体" w:eastAsia="宋体" w:cs="宋体"/>
          <w:kern w:val="0"/>
          <w:sz w:val="24"/>
          <w:szCs w:val="24"/>
        </w:rPr>
        <w:t xml:space="preserve">对 </w:t>
      </w:r>
    </w:p>
    <w:p w14:paraId="7E76B0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8" o:spt="201" alt="" type="#_x0000_t201" style="height:15.75pt;width:20.25pt;" o:ole="t" filled="f" o:preferrelative="t" stroked="f" coordsize="21600,21600">
            <v:path/>
            <v:fill on="f" focussize="0,0"/>
            <v:stroke on="f"/>
            <v:imagedata r:id="rId10" o:title=""/>
            <o:lock v:ext="edit" aspectratio="t"/>
            <w10:wrap type="none"/>
            <w10:anchorlock/>
          </v:shape>
          <w:control r:id="rId1019" w:name="Control 804" w:shapeid="_x0000_i1828"/>
        </w:object>
      </w:r>
      <w:r>
        <w:rPr>
          <w:rFonts w:hint="eastAsia" w:ascii="宋体" w:hAnsi="宋体" w:eastAsia="宋体" w:cs="宋体"/>
          <w:kern w:val="0"/>
          <w:sz w:val="24"/>
          <w:szCs w:val="24"/>
        </w:rPr>
        <w:t xml:space="preserve">错 </w:t>
      </w:r>
    </w:p>
    <w:p w14:paraId="69E40F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【解析】这句话不正确。Linux文件普通文件、目录文件和特殊文件。</w:t>
      </w:r>
    </w:p>
    <w:p w14:paraId="5DFDCD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D9814C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"http://sichuan.ouchn.cn/mod/quiz/comment.php?attempt=15226516&amp;slot=23" </w:instrText>
      </w:r>
      <w:r>
        <w:rPr>
          <w:rFonts w:ascii="宋体" w:hAnsi="宋体" w:eastAsia="宋体" w:cs="宋体"/>
          <w:kern w:val="0"/>
          <w:sz w:val="24"/>
          <w:szCs w:val="24"/>
        </w:rPr>
        <w:fldChar w:fldCharType="separate"/>
      </w:r>
    </w:p>
    <w:p w14:paraId="51EA24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23543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860EF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80ED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9" name="图片 1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7AA8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9" o:spt="201" alt="" type="#_x0000_t201" style="height:18pt;width:72pt;" o:ole="t" filled="f" o:preferrelative="t" stroked="f" coordsize="21600,21600">
            <v:path/>
            <v:fill on="f" focussize="0,0"/>
            <v:stroke on="f"/>
            <v:imagedata r:id="rId1021" o:title=""/>
            <o:lock v:ext="edit" aspectratio="t"/>
            <w10:wrap type="none"/>
            <w10:anchorlock/>
          </v:shape>
          <w:control r:id="rId1020" w:name="Control 805" w:shapeid="_x0000_i1829"/>
        </w:object>
      </w:r>
    </w:p>
    <w:p w14:paraId="0EFBA7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在文件系统中，允许当某个用户打开一个共享文件后，其他用户也可以访问之。（   ）</w:t>
      </w:r>
    </w:p>
    <w:p w14:paraId="2DF60E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9F06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0" o:spt="201" alt="" type="#_x0000_t201" style="height:15.75pt;width:20.25pt;" o:ole="t" filled="f" o:preferrelative="t" stroked="f" coordsize="21600,21600">
            <v:path/>
            <v:fill on="f" focussize="0,0"/>
            <v:stroke on="f"/>
            <v:imagedata r:id="rId10" o:title=""/>
            <o:lock v:ext="edit" aspectratio="t"/>
            <w10:wrap type="none"/>
            <w10:anchorlock/>
          </v:shape>
          <w:control r:id="rId1022" w:name="Control 806" w:shapeid="_x0000_i1830"/>
        </w:object>
      </w:r>
      <w:r>
        <w:rPr>
          <w:rFonts w:hint="eastAsia" w:ascii="宋体" w:hAnsi="宋体" w:eastAsia="宋体" w:cs="宋体"/>
          <w:kern w:val="0"/>
          <w:sz w:val="24"/>
          <w:szCs w:val="24"/>
        </w:rPr>
        <w:t xml:space="preserve">对 </w:t>
      </w:r>
    </w:p>
    <w:p w14:paraId="200360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1" o:spt="201" alt="" type="#_x0000_t201" style="height:15.75pt;width:20.25pt;" o:ole="t" filled="f" o:preferrelative="t" stroked="f" coordsize="21600,21600">
            <v:path/>
            <v:fill on="f" focussize="0,0"/>
            <v:stroke on="f"/>
            <v:imagedata r:id="rId10" o:title=""/>
            <o:lock v:ext="edit" aspectratio="t"/>
            <w10:wrap type="none"/>
            <w10:anchorlock/>
          </v:shape>
          <w:control r:id="rId1023" w:name="Control 807" w:shapeid="_x0000_i1831"/>
        </w:object>
      </w:r>
      <w:r>
        <w:rPr>
          <w:rFonts w:hint="eastAsia" w:ascii="宋体" w:hAnsi="宋体" w:eastAsia="宋体" w:cs="宋体"/>
          <w:kern w:val="0"/>
          <w:sz w:val="24"/>
          <w:szCs w:val="24"/>
        </w:rPr>
        <w:t xml:space="preserve">错 </w:t>
      </w:r>
    </w:p>
    <w:p w14:paraId="18357F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【解析】这句话不正确。为防止用户共享文件时破坏文件，往往采用规定存取权限方式访问文件，其他用户能否访问要看其权限设置。</w:t>
      </w:r>
    </w:p>
    <w:p w14:paraId="7E6119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52E2A9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"http://sichuan.ouchn.cn/mod/quiz/comment.php?attempt=15226516&amp;slot=24" </w:instrText>
      </w:r>
      <w:r>
        <w:rPr>
          <w:rFonts w:ascii="宋体" w:hAnsi="宋体" w:eastAsia="宋体" w:cs="宋体"/>
          <w:kern w:val="0"/>
          <w:sz w:val="24"/>
          <w:szCs w:val="24"/>
        </w:rPr>
        <w:fldChar w:fldCharType="separate"/>
      </w:r>
    </w:p>
    <w:p w14:paraId="44B6562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8766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478B92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574C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8" name="图片 1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3395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2" o:spt="201" alt="" type="#_x0000_t201" style="height:18pt;width:72pt;" o:ole="t" filled="f" o:preferrelative="t" stroked="f" coordsize="21600,21600">
            <v:path/>
            <v:fill on="f" focussize="0,0"/>
            <v:stroke on="f"/>
            <v:imagedata r:id="rId1025" o:title=""/>
            <o:lock v:ext="edit" aspectratio="t"/>
            <w10:wrap type="none"/>
            <w10:anchorlock/>
          </v:shape>
          <w:control r:id="rId1024" w:name="Control 808" w:shapeid="_x0000_i1832"/>
        </w:object>
      </w:r>
    </w:p>
    <w:p w14:paraId="1A73F2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计算机系统为每一台设备确定的一个用以标识它的编号，被称为设备的绝对号。</w:t>
      </w:r>
    </w:p>
    <w:p w14:paraId="6D298F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612B4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3" o:spt="201" alt="" type="#_x0000_t201" style="height:15.75pt;width:20.25pt;" o:ole="t" filled="f" o:preferrelative="t" stroked="f" coordsize="21600,21600">
            <v:path/>
            <v:fill on="f" focussize="0,0"/>
            <v:stroke on="f"/>
            <v:imagedata r:id="rId10" o:title=""/>
            <o:lock v:ext="edit" aspectratio="t"/>
            <w10:wrap type="none"/>
            <w10:anchorlock/>
          </v:shape>
          <w:control r:id="rId1026" w:name="Control 809" w:shapeid="_x0000_i1833"/>
        </w:object>
      </w:r>
      <w:r>
        <w:rPr>
          <w:rFonts w:hint="eastAsia" w:ascii="宋体" w:hAnsi="宋体" w:eastAsia="宋体" w:cs="宋体"/>
          <w:kern w:val="0"/>
          <w:sz w:val="24"/>
          <w:szCs w:val="24"/>
        </w:rPr>
        <w:t xml:space="preserve">对 </w:t>
      </w:r>
    </w:p>
    <w:p w14:paraId="5D473D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4" o:spt="201" alt="" type="#_x0000_t201" style="height:15.75pt;width:20.25pt;" o:ole="t" filled="f" o:preferrelative="t" stroked="f" coordsize="21600,21600">
            <v:path/>
            <v:fill on="f" focussize="0,0"/>
            <v:stroke on="f"/>
            <v:imagedata r:id="rId10" o:title=""/>
            <o:lock v:ext="edit" aspectratio="t"/>
            <w10:wrap type="none"/>
            <w10:anchorlock/>
          </v:shape>
          <w:control r:id="rId1027" w:name="Control 810" w:shapeid="_x0000_i1834"/>
        </w:object>
      </w:r>
      <w:r>
        <w:rPr>
          <w:rFonts w:hint="eastAsia" w:ascii="宋体" w:hAnsi="宋体" w:eastAsia="宋体" w:cs="宋体"/>
          <w:kern w:val="0"/>
          <w:sz w:val="24"/>
          <w:szCs w:val="24"/>
        </w:rPr>
        <w:t xml:space="preserve">错 </w:t>
      </w:r>
    </w:p>
    <w:p w14:paraId="760A9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【解析】这句话是正确的。设备的绝对号是操作系统为每台设备分配的唯一号码。</w:t>
      </w:r>
    </w:p>
    <w:p w14:paraId="7351250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3D360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"http://sichuan.ouchn.cn/mod/quiz/comment.php?attempt=15226516&amp;slot=25" </w:instrText>
      </w:r>
      <w:r>
        <w:rPr>
          <w:rFonts w:ascii="宋体" w:hAnsi="宋体" w:eastAsia="宋体" w:cs="宋体"/>
          <w:kern w:val="0"/>
          <w:sz w:val="24"/>
          <w:szCs w:val="24"/>
        </w:rPr>
        <w:fldChar w:fldCharType="separate"/>
      </w:r>
    </w:p>
    <w:p w14:paraId="4C2F3C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8B81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A0B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F9C3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7" name="图片 1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872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5" o:spt="201" alt="" type="#_x0000_t201" style="height:18pt;width:72pt;" o:ole="t" filled="f" o:preferrelative="t" stroked="f" coordsize="21600,21600">
            <v:path/>
            <v:fill on="f" focussize="0,0"/>
            <v:stroke on="f"/>
            <v:imagedata r:id="rId1029" o:title=""/>
            <o:lock v:ext="edit" aspectratio="t"/>
            <w10:wrap type="none"/>
            <w10:anchorlock/>
          </v:shape>
          <w:control r:id="rId1028" w:name="Control 811" w:shapeid="_x0000_i1835"/>
        </w:object>
      </w:r>
    </w:p>
    <w:p w14:paraId="31C1BA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用户程序应与实际使用的物理设备无关，这种特性称作设备独立性。</w:t>
      </w:r>
    </w:p>
    <w:p w14:paraId="736CB2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FE4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6" o:spt="201" alt="" type="#_x0000_t201" style="height:15.75pt;width:20.25pt;" o:ole="t" filled="f" o:preferrelative="t" stroked="f" coordsize="21600,21600">
            <v:path/>
            <v:fill on="f" focussize="0,0"/>
            <v:stroke on="f"/>
            <v:imagedata r:id="rId10" o:title=""/>
            <o:lock v:ext="edit" aspectratio="t"/>
            <w10:wrap type="none"/>
            <w10:anchorlock/>
          </v:shape>
          <w:control r:id="rId1030" w:name="Control 812" w:shapeid="_x0000_i1836"/>
        </w:object>
      </w:r>
      <w:r>
        <w:rPr>
          <w:rFonts w:hint="eastAsia" w:ascii="宋体" w:hAnsi="宋体" w:eastAsia="宋体" w:cs="宋体"/>
          <w:kern w:val="0"/>
          <w:sz w:val="24"/>
          <w:szCs w:val="24"/>
        </w:rPr>
        <w:t xml:space="preserve">对 </w:t>
      </w:r>
    </w:p>
    <w:p w14:paraId="7F09D2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7" o:spt="201" alt="" type="#_x0000_t201" style="height:15.75pt;width:20.25pt;" o:ole="t" filled="f" o:preferrelative="t" stroked="f" coordsize="21600,21600">
            <v:path/>
            <v:fill on="f" focussize="0,0"/>
            <v:stroke on="f"/>
            <v:imagedata r:id="rId10" o:title=""/>
            <o:lock v:ext="edit" aspectratio="t"/>
            <w10:wrap type="none"/>
            <w10:anchorlock/>
          </v:shape>
          <w:control r:id="rId1031" w:name="Control 813" w:shapeid="_x0000_i1837"/>
        </w:object>
      </w:r>
      <w:r>
        <w:rPr>
          <w:rFonts w:hint="eastAsia" w:ascii="宋体" w:hAnsi="宋体" w:eastAsia="宋体" w:cs="宋体"/>
          <w:kern w:val="0"/>
          <w:sz w:val="24"/>
          <w:szCs w:val="24"/>
        </w:rPr>
        <w:t xml:space="preserve">错 </w:t>
      </w:r>
    </w:p>
    <w:p w14:paraId="7550AD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【解析】这句话是正确的，正是设备独立性的定义。</w:t>
      </w:r>
    </w:p>
    <w:p w14:paraId="4C2C57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66852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"http://sichuan.ouchn.cn/mod/quiz/comment.php?attempt=15226516&amp;slot=26" </w:instrText>
      </w:r>
      <w:r>
        <w:rPr>
          <w:rFonts w:ascii="宋体" w:hAnsi="宋体" w:eastAsia="宋体" w:cs="宋体"/>
          <w:kern w:val="0"/>
          <w:sz w:val="24"/>
          <w:szCs w:val="24"/>
        </w:rPr>
        <w:fldChar w:fldCharType="separate"/>
      </w:r>
    </w:p>
    <w:p w14:paraId="2B2264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86FDC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419329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3499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6" name="图片 1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3678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8" o:spt="201" alt="" type="#_x0000_t201" style="height:18pt;width:72pt;" o:ole="t" filled="f" o:preferrelative="t" stroked="f" coordsize="21600,21600">
            <v:path/>
            <v:fill on="f" focussize="0,0"/>
            <v:stroke on="f"/>
            <v:imagedata r:id="rId1033" o:title=""/>
            <o:lock v:ext="edit" aspectratio="t"/>
            <w10:wrap type="none"/>
            <w10:anchorlock/>
          </v:shape>
          <w:control r:id="rId1032" w:name="Control 814" w:shapeid="_x0000_i1838"/>
        </w:object>
      </w:r>
    </w:p>
    <w:p w14:paraId="7E197DC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500DDE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22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9" o:spt="201" alt="" type="#_x0000_t201" style="height:15.75pt;width:20.25pt;" o:ole="t" filled="f" o:preferrelative="t" stroked="f" coordsize="21600,21600">
            <v:path/>
            <v:fill on="f" focussize="0,0"/>
            <v:stroke on="f"/>
            <v:imagedata r:id="rId10" o:title=""/>
            <o:lock v:ext="edit" aspectratio="t"/>
            <w10:wrap type="none"/>
            <w10:anchorlock/>
          </v:shape>
          <w:control r:id="rId1034" w:name="Control 815" w:shapeid="_x0000_i1839"/>
        </w:object>
      </w:r>
      <w:r>
        <w:rPr>
          <w:rFonts w:hint="eastAsia" w:ascii="宋体" w:hAnsi="宋体" w:eastAsia="宋体" w:cs="宋体"/>
          <w:kern w:val="0"/>
          <w:sz w:val="24"/>
          <w:szCs w:val="24"/>
        </w:rPr>
        <w:t xml:space="preserve">对 </w:t>
      </w:r>
    </w:p>
    <w:p w14:paraId="5D7D06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0" o:spt="201" alt="" type="#_x0000_t201" style="height:15.75pt;width:20.25pt;" o:ole="t" filled="f" o:preferrelative="t" stroked="f" coordsize="21600,21600">
            <v:path/>
            <v:fill on="f" focussize="0,0"/>
            <v:stroke on="f"/>
            <v:imagedata r:id="rId10" o:title=""/>
            <o:lock v:ext="edit" aspectratio="t"/>
            <w10:wrap type="none"/>
            <w10:anchorlock/>
          </v:shape>
          <w:control r:id="rId1035" w:name="Control 816" w:shapeid="_x0000_i1840"/>
        </w:object>
      </w:r>
      <w:r>
        <w:rPr>
          <w:rFonts w:hint="eastAsia" w:ascii="宋体" w:hAnsi="宋体" w:eastAsia="宋体" w:cs="宋体"/>
          <w:kern w:val="0"/>
          <w:sz w:val="24"/>
          <w:szCs w:val="24"/>
        </w:rPr>
        <w:t xml:space="preserve">错 </w:t>
      </w:r>
    </w:p>
    <w:p w14:paraId="7DA31E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1A0A2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0A5C7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"http://sichuan.ouchn.cn/mod/quiz/comment.php?attempt=15226516&amp;slot=27" </w:instrText>
      </w:r>
      <w:r>
        <w:rPr>
          <w:rFonts w:ascii="宋体" w:hAnsi="宋体" w:eastAsia="宋体" w:cs="宋体"/>
          <w:kern w:val="0"/>
          <w:sz w:val="24"/>
          <w:szCs w:val="24"/>
        </w:rPr>
        <w:fldChar w:fldCharType="separate"/>
      </w:r>
    </w:p>
    <w:p w14:paraId="6C972B2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422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D2AA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331B8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5" name="图片 1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5C8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1" o:spt="201" alt="" type="#_x0000_t201" style="height:18pt;width:72pt;" o:ole="t" filled="f" o:preferrelative="t" stroked="f" coordsize="21600,21600">
            <v:path/>
            <v:fill on="f" focussize="0,0"/>
            <v:stroke on="f"/>
            <v:imagedata r:id="rId1037" o:title=""/>
            <o:lock v:ext="edit" aspectratio="t"/>
            <w10:wrap type="none"/>
            <w10:anchorlock/>
          </v:shape>
          <w:control r:id="rId1036" w:name="Control 817" w:shapeid="_x0000_i1841"/>
        </w:object>
      </w:r>
    </w:p>
    <w:p w14:paraId="5CADC9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利用共享分配技术可以提高设备的利用率，使得打印机之类的独占设备成为可共享的、快速I/O设备。</w:t>
      </w:r>
    </w:p>
    <w:p w14:paraId="46B04D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C7AA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2" o:spt="201" alt="" type="#_x0000_t201" style="height:15.75pt;width:20.25pt;" o:ole="t" filled="f" o:preferrelative="t" stroked="f" coordsize="21600,21600">
            <v:path/>
            <v:fill on="f" focussize="0,0"/>
            <v:stroke on="f"/>
            <v:imagedata r:id="rId10" o:title=""/>
            <o:lock v:ext="edit" aspectratio="t"/>
            <w10:wrap type="none"/>
            <w10:anchorlock/>
          </v:shape>
          <w:control r:id="rId1038" w:name="Control 818" w:shapeid="_x0000_i1842"/>
        </w:object>
      </w:r>
      <w:r>
        <w:rPr>
          <w:rFonts w:hint="eastAsia" w:ascii="宋体" w:hAnsi="宋体" w:eastAsia="宋体" w:cs="宋体"/>
          <w:kern w:val="0"/>
          <w:sz w:val="24"/>
          <w:szCs w:val="24"/>
        </w:rPr>
        <w:t xml:space="preserve">对 </w:t>
      </w:r>
    </w:p>
    <w:p w14:paraId="5F4499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3" o:spt="201" alt="" type="#_x0000_t201" style="height:15.75pt;width:20.25pt;" o:ole="t" filled="f" o:preferrelative="t" stroked="f" coordsize="21600,21600">
            <v:path/>
            <v:fill on="f" focussize="0,0"/>
            <v:stroke on="f"/>
            <v:imagedata r:id="rId10" o:title=""/>
            <o:lock v:ext="edit" aspectratio="t"/>
            <w10:wrap type="none"/>
            <w10:anchorlock/>
          </v:shape>
          <w:control r:id="rId1039" w:name="Control 819" w:shapeid="_x0000_i1843"/>
        </w:object>
      </w:r>
      <w:r>
        <w:rPr>
          <w:rFonts w:hint="eastAsia" w:ascii="宋体" w:hAnsi="宋体" w:eastAsia="宋体" w:cs="宋体"/>
          <w:kern w:val="0"/>
          <w:sz w:val="24"/>
          <w:szCs w:val="24"/>
        </w:rPr>
        <w:t xml:space="preserve">错 </w:t>
      </w:r>
    </w:p>
    <w:p w14:paraId="27B3E36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【解析】这句话不正确。把这句话前面的“共享分配技术”改为“虚拟分配技术”则这句话就是正确的了。</w:t>
      </w:r>
    </w:p>
    <w:p w14:paraId="14FBC2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8A351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"http://sichuan.ouchn.cn/mod/quiz/comment.php?attempt=15226516&amp;slot=28" </w:instrText>
      </w:r>
      <w:r>
        <w:rPr>
          <w:rFonts w:ascii="宋体" w:hAnsi="宋体" w:eastAsia="宋体" w:cs="宋体"/>
          <w:kern w:val="0"/>
          <w:sz w:val="24"/>
          <w:szCs w:val="24"/>
        </w:rPr>
        <w:fldChar w:fldCharType="separate"/>
      </w:r>
    </w:p>
    <w:p w14:paraId="5B368B6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8EE4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4" name="图片 1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7BD8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96CA1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4" o:spt="201" alt="" type="#_x0000_t201" style="height:18pt;width:72pt;" o:ole="t" filled="f" o:preferrelative="t" stroked="f" coordsize="21600,21600">
            <v:path/>
            <v:fill on="f" focussize="0,0"/>
            <v:stroke on="f"/>
            <v:imagedata r:id="rId1041" o:title=""/>
            <o:lock v:ext="edit" aspectratio="t"/>
            <w10:wrap type="none"/>
            <w10:anchorlock/>
          </v:shape>
          <w:control r:id="rId1040" w:name="Control 820" w:shapeid="_x0000_i1844"/>
        </w:object>
      </w:r>
    </w:p>
    <w:p w14:paraId="11BB90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16F340A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D4AC68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3" name="图片 1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F77E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5" o:spt="201" alt="" type="#_x0000_t201" style="height:18pt;width:72pt;" o:ole="t" filled="f" o:preferrelative="t" stroked="f" coordsize="21600,21600">
            <v:path/>
            <v:fill on="f" focussize="0,0"/>
            <v:stroke on="f"/>
            <v:imagedata r:id="rId1043" o:title=""/>
            <o:lock v:ext="edit" aspectratio="t"/>
            <w10:wrap type="none"/>
            <w10:anchorlock/>
          </v:shape>
          <w:control r:id="rId1042" w:name="Control 821" w:shapeid="_x0000_i1845"/>
        </w:object>
      </w:r>
    </w:p>
    <w:p w14:paraId="7D4BA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555FB4C5">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320F29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问：为完成上述请求，采用先来先服务磁盘调度算法（FCFS）时磁头移动的总量是（    ）。</w:t>
      </w:r>
    </w:p>
    <w:p w14:paraId="6A403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BD4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6" o:spt="201" alt="" type="#_x0000_t201" style="height:15.75pt;width:20.25pt;" o:ole="t" filled="f" o:preferrelative="t" stroked="f" coordsize="21600,21600">
            <v:path/>
            <v:fill on="f" focussize="0,0"/>
            <v:stroke on="f"/>
            <v:imagedata r:id="rId10" o:title=""/>
            <o:lock v:ext="edit" aspectratio="t"/>
            <w10:wrap type="none"/>
            <w10:anchorlock/>
          </v:shape>
          <w:control r:id="rId1044" w:name="Control 822" w:shapeid="_x0000_i1846"/>
        </w:object>
      </w:r>
      <w:r>
        <w:rPr>
          <w:rFonts w:hint="eastAsia" w:ascii="宋体" w:hAnsi="宋体" w:eastAsia="宋体" w:cs="宋体"/>
          <w:kern w:val="0"/>
          <w:sz w:val="24"/>
          <w:szCs w:val="24"/>
        </w:rPr>
        <w:t xml:space="preserve">A. 565 </w:t>
      </w:r>
    </w:p>
    <w:p w14:paraId="42C91E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7" o:spt="201" alt="" type="#_x0000_t201" style="height:15.75pt;width:20.25pt;" o:ole="t" filled="f" o:preferrelative="t" stroked="f" coordsize="21600,21600">
            <v:path/>
            <v:fill on="f" focussize="0,0"/>
            <v:stroke on="f"/>
            <v:imagedata r:id="rId10" o:title=""/>
            <o:lock v:ext="edit" aspectratio="t"/>
            <w10:wrap type="none"/>
            <w10:anchorlock/>
          </v:shape>
          <w:control r:id="rId1045" w:name="Control 823" w:shapeid="_x0000_i1847"/>
        </w:object>
      </w:r>
      <w:r>
        <w:rPr>
          <w:rFonts w:hint="eastAsia" w:ascii="宋体" w:hAnsi="宋体" w:eastAsia="宋体" w:cs="宋体"/>
          <w:kern w:val="0"/>
          <w:sz w:val="24"/>
          <w:szCs w:val="24"/>
        </w:rPr>
        <w:t xml:space="preserve">B. 576 </w:t>
      </w:r>
    </w:p>
    <w:p w14:paraId="2A735D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8" o:spt="201" alt="" type="#_x0000_t201" style="height:15.75pt;width:20.25pt;" o:ole="t" filled="f" o:preferrelative="t" stroked="f" coordsize="21600,21600">
            <v:path/>
            <v:fill on="f" focussize="0,0"/>
            <v:stroke on="f"/>
            <v:imagedata r:id="rId10" o:title=""/>
            <o:lock v:ext="edit" aspectratio="t"/>
            <w10:wrap type="none"/>
            <w10:anchorlock/>
          </v:shape>
          <w:control r:id="rId1046" w:name="Control 824" w:shapeid="_x0000_i1848"/>
        </w:object>
      </w:r>
      <w:r>
        <w:rPr>
          <w:rFonts w:hint="eastAsia" w:ascii="宋体" w:hAnsi="宋体" w:eastAsia="宋体" w:cs="宋体"/>
          <w:kern w:val="0"/>
          <w:sz w:val="24"/>
          <w:szCs w:val="24"/>
        </w:rPr>
        <w:t xml:space="preserve">C. 125 </w:t>
      </w:r>
    </w:p>
    <w:p w14:paraId="62DED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9" o:spt="201" alt="" type="#_x0000_t201" style="height:15.75pt;width:20.25pt;" o:ole="t" filled="f" o:preferrelative="t" stroked="f" coordsize="21600,21600">
            <v:path/>
            <v:fill on="f" focussize="0,0"/>
            <v:stroke on="f"/>
            <v:imagedata r:id="rId10" o:title=""/>
            <o:lock v:ext="edit" aspectratio="t"/>
            <w10:wrap type="none"/>
            <w10:anchorlock/>
          </v:shape>
          <w:control r:id="rId1047" w:name="Control 825" w:shapeid="_x0000_i1849"/>
        </w:object>
      </w:r>
      <w:r>
        <w:rPr>
          <w:rFonts w:hint="eastAsia" w:ascii="宋体" w:hAnsi="宋体" w:eastAsia="宋体" w:cs="宋体"/>
          <w:kern w:val="0"/>
          <w:sz w:val="24"/>
          <w:szCs w:val="24"/>
        </w:rPr>
        <w:t xml:space="preserve">D. 162 </w:t>
      </w:r>
    </w:p>
    <w:p w14:paraId="647F0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14ADCD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正确答案是：565</w:t>
      </w:r>
    </w:p>
    <w:p w14:paraId="2C0D7BFA">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3812014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29C4F8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0" name="图片 2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4712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0" o:spt="201" alt="" type="#_x0000_t201" style="height:18pt;width:72pt;" o:ole="t" filled="f" o:preferrelative="t" stroked="f" coordsize="21600,21600">
            <v:path/>
            <v:fill on="f" focussize="0,0"/>
            <v:stroke on="f"/>
            <v:imagedata r:id="rId1049" o:title=""/>
            <o:lock v:ext="edit" aspectratio="t"/>
            <w10:wrap type="none"/>
            <w10:anchorlock/>
          </v:shape>
          <w:control r:id="rId1048" w:name="Control 826" w:shapeid="_x0000_i1850"/>
        </w:object>
      </w:r>
    </w:p>
    <w:p w14:paraId="14B0CB9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在UNIX/Linux系统中，用户程序经过编译之后得到的可执行文件属于（    ）。</w:t>
      </w:r>
    </w:p>
    <w:p w14:paraId="7838A9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8190B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1" o:spt="201" alt="" type="#_x0000_t201" style="height:15.75pt;width:20.25pt;" o:ole="t" filled="f" o:preferrelative="t" stroked="f" coordsize="21600,21600">
            <v:path/>
            <v:fill on="f" focussize="0,0"/>
            <v:stroke on="f"/>
            <v:imagedata r:id="rId10" o:title=""/>
            <o:lock v:ext="edit" aspectratio="t"/>
            <w10:wrap type="none"/>
            <w10:anchorlock/>
          </v:shape>
          <w:control r:id="rId1050" w:name="Control 827" w:shapeid="_x0000_i1851"/>
        </w:object>
      </w:r>
      <w:r>
        <w:rPr>
          <w:rFonts w:hint="eastAsia" w:ascii="宋体" w:hAnsi="宋体" w:eastAsia="宋体" w:cs="宋体"/>
          <w:kern w:val="0"/>
          <w:sz w:val="24"/>
          <w:szCs w:val="24"/>
        </w:rPr>
        <w:t xml:space="preserve">A. ASCII文件 </w:t>
      </w:r>
    </w:p>
    <w:p w14:paraId="1E7267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2" o:spt="201" alt="" type="#_x0000_t201" style="height:15.75pt;width:20.25pt;" o:ole="t" filled="f" o:preferrelative="t" stroked="f" coordsize="21600,21600">
            <v:path/>
            <v:fill on="f" focussize="0,0"/>
            <v:stroke on="f"/>
            <v:imagedata r:id="rId10" o:title=""/>
            <o:lock v:ext="edit" aspectratio="t"/>
            <w10:wrap type="none"/>
            <w10:anchorlock/>
          </v:shape>
          <w:control r:id="rId1051" w:name="Control 828" w:shapeid="_x0000_i1852"/>
        </w:object>
      </w:r>
      <w:r>
        <w:rPr>
          <w:rFonts w:hint="eastAsia" w:ascii="宋体" w:hAnsi="宋体" w:eastAsia="宋体" w:cs="宋体"/>
          <w:kern w:val="0"/>
          <w:sz w:val="24"/>
          <w:szCs w:val="24"/>
        </w:rPr>
        <w:t xml:space="preserve">B. 普通文件 </w:t>
      </w:r>
    </w:p>
    <w:p w14:paraId="4E5C5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3" o:spt="201" alt="" type="#_x0000_t201" style="height:15.75pt;width:20.25pt;" o:ole="t" filled="f" o:preferrelative="t" stroked="f" coordsize="21600,21600">
            <v:path/>
            <v:fill on="f" focussize="0,0"/>
            <v:stroke on="f"/>
            <v:imagedata r:id="rId10" o:title=""/>
            <o:lock v:ext="edit" aspectratio="t"/>
            <w10:wrap type="none"/>
            <w10:anchorlock/>
          </v:shape>
          <w:control r:id="rId1052" w:name="Control 829" w:shapeid="_x0000_i1853"/>
        </w:object>
      </w:r>
      <w:r>
        <w:rPr>
          <w:rFonts w:hint="eastAsia" w:ascii="宋体" w:hAnsi="宋体" w:eastAsia="宋体" w:cs="宋体"/>
          <w:kern w:val="0"/>
          <w:sz w:val="24"/>
          <w:szCs w:val="24"/>
        </w:rPr>
        <w:t xml:space="preserve">C. 特殊文件 </w:t>
      </w:r>
    </w:p>
    <w:p w14:paraId="4EB668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4" o:spt="201" alt="" type="#_x0000_t201" style="height:15.75pt;width:20.25pt;" o:ole="t" filled="f" o:preferrelative="t" stroked="f" coordsize="21600,21600">
            <v:path/>
            <v:fill on="f" focussize="0,0"/>
            <v:stroke on="f"/>
            <v:imagedata r:id="rId10" o:title=""/>
            <o:lock v:ext="edit" aspectratio="t"/>
            <w10:wrap type="none"/>
            <w10:anchorlock/>
          </v:shape>
          <w:control r:id="rId1053" w:name="Control 830" w:shapeid="_x0000_i1854"/>
        </w:object>
      </w:r>
      <w:r>
        <w:rPr>
          <w:rFonts w:hint="eastAsia" w:ascii="宋体" w:hAnsi="宋体" w:eastAsia="宋体" w:cs="宋体"/>
          <w:kern w:val="0"/>
          <w:sz w:val="24"/>
          <w:szCs w:val="24"/>
        </w:rPr>
        <w:t xml:space="preserve">D. 目录文件 </w:t>
      </w:r>
    </w:p>
    <w:p w14:paraId="56FCA6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【解析】普通文件  正确。在UNIX/Linux系统中，文件分为普通文件、目录文件和特殊文件。用户程序经过编译之后得到的可执行文件属于普通文件。</w:t>
      </w:r>
    </w:p>
    <w:p w14:paraId="2915F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正确答案是：普通文件</w:t>
      </w:r>
    </w:p>
    <w:p w14:paraId="765039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 </w:instrText>
      </w:r>
      <w:r>
        <w:rPr>
          <w:rFonts w:ascii="宋体" w:hAnsi="宋体" w:eastAsia="宋体" w:cs="宋体"/>
          <w:kern w:val="0"/>
          <w:sz w:val="24"/>
          <w:szCs w:val="24"/>
        </w:rPr>
        <w:fldChar w:fldCharType="separate"/>
      </w:r>
    </w:p>
    <w:p w14:paraId="4ADAD1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83B0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431E2DE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9" name="图片 2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6E9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5" o:spt="201" alt="" type="#_x0000_t201" style="height:18pt;width:72pt;" o:ole="t" filled="f" o:preferrelative="t" stroked="f" coordsize="21600,21600">
            <v:path/>
            <v:fill on="f" focussize="0,0"/>
            <v:stroke on="f"/>
            <v:imagedata r:id="rId1055" o:title=""/>
            <o:lock v:ext="edit" aspectratio="t"/>
            <w10:wrap type="none"/>
            <w10:anchorlock/>
          </v:shape>
          <w:control r:id="rId1054" w:name="Control 831" w:shapeid="_x0000_i1855"/>
        </w:object>
      </w:r>
    </w:p>
    <w:p w14:paraId="166132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在下述文件系统目录结构中，能够用多条路径访问同一文件（或目录）的目录结构是（    ）。</w:t>
      </w:r>
    </w:p>
    <w:p w14:paraId="5E03CF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D98F7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6" o:spt="201" alt="" type="#_x0000_t201" style="height:15.75pt;width:20.25pt;" o:ole="t" filled="f" o:preferrelative="t" stroked="f" coordsize="21600,21600">
            <v:path/>
            <v:fill on="f" focussize="0,0"/>
            <v:stroke on="f"/>
            <v:imagedata r:id="rId10" o:title=""/>
            <o:lock v:ext="edit" aspectratio="t"/>
            <w10:wrap type="none"/>
            <w10:anchorlock/>
          </v:shape>
          <w:control r:id="rId1056" w:name="Control 832" w:shapeid="_x0000_i1856"/>
        </w:object>
      </w:r>
      <w:r>
        <w:rPr>
          <w:rFonts w:hint="eastAsia" w:ascii="宋体" w:hAnsi="宋体" w:eastAsia="宋体" w:cs="宋体"/>
          <w:kern w:val="0"/>
          <w:sz w:val="24"/>
          <w:szCs w:val="24"/>
        </w:rPr>
        <w:t xml:space="preserve">A. 单级目录 </w:t>
      </w:r>
    </w:p>
    <w:p w14:paraId="608022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7" o:spt="201" alt="" type="#_x0000_t201" style="height:15.75pt;width:20.25pt;" o:ole="t" filled="f" o:preferrelative="t" stroked="f" coordsize="21600,21600">
            <v:path/>
            <v:fill on="f" focussize="0,0"/>
            <v:stroke on="f"/>
            <v:imagedata r:id="rId10" o:title=""/>
            <o:lock v:ext="edit" aspectratio="t"/>
            <w10:wrap type="none"/>
            <w10:anchorlock/>
          </v:shape>
          <w:control r:id="rId1057" w:name="Control 833" w:shapeid="_x0000_i1857"/>
        </w:object>
      </w:r>
      <w:r>
        <w:rPr>
          <w:rFonts w:hint="eastAsia" w:ascii="宋体" w:hAnsi="宋体" w:eastAsia="宋体" w:cs="宋体"/>
          <w:kern w:val="0"/>
          <w:sz w:val="24"/>
          <w:szCs w:val="24"/>
        </w:rPr>
        <w:t xml:space="preserve">B. 二级目录 </w:t>
      </w:r>
    </w:p>
    <w:p w14:paraId="7D434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8" o:spt="201" alt="" type="#_x0000_t201" style="height:15.75pt;width:20.25pt;" o:ole="t" filled="f" o:preferrelative="t" stroked="f" coordsize="21600,21600">
            <v:path/>
            <v:fill on="f" focussize="0,0"/>
            <v:stroke on="f"/>
            <v:imagedata r:id="rId10" o:title=""/>
            <o:lock v:ext="edit" aspectratio="t"/>
            <w10:wrap type="none"/>
            <w10:anchorlock/>
          </v:shape>
          <w:control r:id="rId1058" w:name="Control 834" w:shapeid="_x0000_i1858"/>
        </w:object>
      </w:r>
      <w:r>
        <w:rPr>
          <w:rFonts w:hint="eastAsia" w:ascii="宋体" w:hAnsi="宋体" w:eastAsia="宋体" w:cs="宋体"/>
          <w:kern w:val="0"/>
          <w:sz w:val="24"/>
          <w:szCs w:val="24"/>
        </w:rPr>
        <w:t xml:space="preserve">C. 纯树形目录 </w:t>
      </w:r>
    </w:p>
    <w:p w14:paraId="3D529D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9" o:spt="201" alt="" type="#_x0000_t201" style="height:15.75pt;width:20.25pt;" o:ole="t" filled="f" o:preferrelative="t" stroked="f" coordsize="21600,21600">
            <v:path/>
            <v:fill on="f" focussize="0,0"/>
            <v:stroke on="f"/>
            <v:imagedata r:id="rId10" o:title=""/>
            <o:lock v:ext="edit" aspectratio="t"/>
            <w10:wrap type="none"/>
            <w10:anchorlock/>
          </v:shape>
          <w:control r:id="rId1059" w:name="Control 835" w:shapeid="_x0000_i1859"/>
        </w:object>
      </w:r>
      <w:r>
        <w:rPr>
          <w:rFonts w:hint="eastAsia" w:ascii="宋体" w:hAnsi="宋体" w:eastAsia="宋体" w:cs="宋体"/>
          <w:kern w:val="0"/>
          <w:sz w:val="24"/>
          <w:szCs w:val="24"/>
        </w:rPr>
        <w:t xml:space="preserve">D. 非循环图目录 </w:t>
      </w:r>
    </w:p>
    <w:p w14:paraId="40E8F8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【解析】非循环图目录  正确。有链接方式的目录结构当属非循环图目录，这种目录结构便于共享。</w:t>
      </w:r>
    </w:p>
    <w:p w14:paraId="08139F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正确答案是：非循环图目录</w:t>
      </w:r>
    </w:p>
    <w:p w14:paraId="5339849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"http://sichuan.ouchn.cn/mod/quiz/comment.php?attempt=15226542&amp;slot=3" </w:instrText>
      </w:r>
      <w:r>
        <w:rPr>
          <w:rFonts w:ascii="宋体" w:hAnsi="宋体" w:eastAsia="宋体" w:cs="宋体"/>
          <w:kern w:val="0"/>
          <w:sz w:val="24"/>
          <w:szCs w:val="24"/>
        </w:rPr>
        <w:fldChar w:fldCharType="separate"/>
      </w:r>
    </w:p>
    <w:p w14:paraId="3C0AC3D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4E4AE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A41C4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8" name="图片 2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6F6E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0" o:spt="201" alt="" type="#_x0000_t201" style="height:18pt;width:72pt;" o:ole="t" filled="f" o:preferrelative="t" stroked="f" coordsize="21600,21600">
            <v:path/>
            <v:fill on="f" focussize="0,0"/>
            <v:stroke on="f"/>
            <v:imagedata r:id="rId1061" o:title=""/>
            <o:lock v:ext="edit" aspectratio="t"/>
            <w10:wrap type="none"/>
            <w10:anchorlock/>
          </v:shape>
          <w:control r:id="rId1060" w:name="Control 836" w:shapeid="_x0000_i1860"/>
        </w:object>
      </w:r>
    </w:p>
    <w:p w14:paraId="17902D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特殊文件是与（    ）有关的文件。</w:t>
      </w:r>
    </w:p>
    <w:p w14:paraId="0010E7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ADF9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1" o:spt="201" alt="" type="#_x0000_t201" style="height:15.75pt;width:20.25pt;" o:ole="t" filled="f" o:preferrelative="t" stroked="f" coordsize="21600,21600">
            <v:path/>
            <v:fill on="f" focussize="0,0"/>
            <v:stroke on="f"/>
            <v:imagedata r:id="rId10" o:title=""/>
            <o:lock v:ext="edit" aspectratio="t"/>
            <w10:wrap type="none"/>
            <w10:anchorlock/>
          </v:shape>
          <w:control r:id="rId1062" w:name="Control 837" w:shapeid="_x0000_i1861"/>
        </w:object>
      </w:r>
      <w:r>
        <w:rPr>
          <w:rFonts w:hint="eastAsia" w:ascii="宋体" w:hAnsi="宋体" w:eastAsia="宋体" w:cs="宋体"/>
          <w:kern w:val="0"/>
          <w:sz w:val="24"/>
          <w:szCs w:val="24"/>
        </w:rPr>
        <w:t xml:space="preserve">A. 文本 </w:t>
      </w:r>
    </w:p>
    <w:p w14:paraId="04BC75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2" o:spt="201" alt="" type="#_x0000_t201" style="height:15.75pt;width:20.25pt;" o:ole="t" filled="f" o:preferrelative="t" stroked="f" coordsize="21600,21600">
            <v:path/>
            <v:fill on="f" focussize="0,0"/>
            <v:stroke on="f"/>
            <v:imagedata r:id="rId10" o:title=""/>
            <o:lock v:ext="edit" aspectratio="t"/>
            <w10:wrap type="none"/>
            <w10:anchorlock/>
          </v:shape>
          <w:control r:id="rId1063" w:name="Control 838" w:shapeid="_x0000_i1862"/>
        </w:object>
      </w:r>
      <w:r>
        <w:rPr>
          <w:rFonts w:hint="eastAsia" w:ascii="宋体" w:hAnsi="宋体" w:eastAsia="宋体" w:cs="宋体"/>
          <w:kern w:val="0"/>
          <w:sz w:val="24"/>
          <w:szCs w:val="24"/>
        </w:rPr>
        <w:t xml:space="preserve">B. 硬件设备 </w:t>
      </w:r>
    </w:p>
    <w:p w14:paraId="5AC08B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3" o:spt="201" alt="" type="#_x0000_t201" style="height:15.75pt;width:20.25pt;" o:ole="t" filled="f" o:preferrelative="t" stroked="f" coordsize="21600,21600">
            <v:path/>
            <v:fill on="f" focussize="0,0"/>
            <v:stroke on="f"/>
            <v:imagedata r:id="rId10" o:title=""/>
            <o:lock v:ext="edit" aspectratio="t"/>
            <w10:wrap type="none"/>
            <w10:anchorlock/>
          </v:shape>
          <w:control r:id="rId1064" w:name="Control 839" w:shapeid="_x0000_i1863"/>
        </w:object>
      </w:r>
      <w:r>
        <w:rPr>
          <w:rFonts w:hint="eastAsia" w:ascii="宋体" w:hAnsi="宋体" w:eastAsia="宋体" w:cs="宋体"/>
          <w:kern w:val="0"/>
          <w:sz w:val="24"/>
          <w:szCs w:val="24"/>
        </w:rPr>
        <w:t xml:space="preserve">C. 二进制数据 </w:t>
      </w:r>
    </w:p>
    <w:p w14:paraId="229478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4" o:spt="201" alt="" type="#_x0000_t201" style="height:15.75pt;width:20.25pt;" o:ole="t" filled="f" o:preferrelative="t" stroked="f" coordsize="21600,21600">
            <v:path/>
            <v:fill on="f" focussize="0,0"/>
            <v:stroke on="f"/>
            <v:imagedata r:id="rId10" o:title=""/>
            <o:lock v:ext="edit" aspectratio="t"/>
            <w10:wrap type="none"/>
            <w10:anchorlock/>
          </v:shape>
          <w:control r:id="rId1065" w:name="Control 840" w:shapeid="_x0000_i1864"/>
        </w:object>
      </w:r>
      <w:r>
        <w:rPr>
          <w:rFonts w:hint="eastAsia" w:ascii="宋体" w:hAnsi="宋体" w:eastAsia="宋体" w:cs="宋体"/>
          <w:kern w:val="0"/>
          <w:sz w:val="24"/>
          <w:szCs w:val="24"/>
        </w:rPr>
        <w:t xml:space="preserve">D. 图像 </w:t>
      </w:r>
    </w:p>
    <w:p w14:paraId="7519B0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【解析】硬件设备  正确。为便于统一管理，UNIX系统把所有I/O设备也作为文件对待，称为特殊文件。</w:t>
      </w:r>
    </w:p>
    <w:p w14:paraId="6F92FB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正确答案是：硬件设备</w:t>
      </w:r>
    </w:p>
    <w:p w14:paraId="383326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"http://sichuan.ouchn.cn/mod/quiz/comment.php?attempt=15226542&amp;slot=4" </w:instrText>
      </w:r>
      <w:r>
        <w:rPr>
          <w:rFonts w:ascii="宋体" w:hAnsi="宋体" w:eastAsia="宋体" w:cs="宋体"/>
          <w:kern w:val="0"/>
          <w:sz w:val="24"/>
          <w:szCs w:val="24"/>
        </w:rPr>
        <w:fldChar w:fldCharType="separate"/>
      </w:r>
    </w:p>
    <w:p w14:paraId="4B401C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45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32BA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7" name="图片 2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88E8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5" o:spt="201" alt="" type="#_x0000_t201" style="height:18pt;width:72pt;" o:ole="t" filled="f" o:preferrelative="t" stroked="f" coordsize="21600,21600">
            <v:path/>
            <v:fill on="f" focussize="0,0"/>
            <v:stroke on="f"/>
            <v:imagedata r:id="rId1067" o:title=""/>
            <o:lock v:ext="edit" aspectratio="t"/>
            <w10:wrap type="none"/>
            <w10:anchorlock/>
          </v:shape>
          <w:control r:id="rId1066" w:name="Control 841" w:shapeid="_x0000_i1865"/>
        </w:object>
      </w:r>
    </w:p>
    <w:p w14:paraId="29B54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0FE62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B36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6" o:spt="201" alt="" type="#_x0000_t201" style="height:15.75pt;width:20.25pt;" o:ole="t" filled="f" o:preferrelative="t" stroked="f" coordsize="21600,21600">
            <v:path/>
            <v:fill on="f" focussize="0,0"/>
            <v:stroke on="f"/>
            <v:imagedata r:id="rId10" o:title=""/>
            <o:lock v:ext="edit" aspectratio="t"/>
            <w10:wrap type="none"/>
            <w10:anchorlock/>
          </v:shape>
          <w:control r:id="rId1068" w:name="Control 842" w:shapeid="_x0000_i1866"/>
        </w:object>
      </w:r>
      <w:r>
        <w:rPr>
          <w:rFonts w:hint="eastAsia" w:ascii="宋体" w:hAnsi="宋体" w:eastAsia="宋体" w:cs="宋体"/>
          <w:kern w:val="0"/>
          <w:sz w:val="24"/>
          <w:szCs w:val="24"/>
        </w:rPr>
        <w:t xml:space="preserve">A. 用户文件 </w:t>
      </w:r>
    </w:p>
    <w:p w14:paraId="2D3DE2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7" o:spt="201" alt="" type="#_x0000_t201" style="height:15.75pt;width:20.25pt;" o:ole="t" filled="f" o:preferrelative="t" stroked="f" coordsize="21600,21600">
            <v:path/>
            <v:fill on="f" focussize="0,0"/>
            <v:stroke on="f"/>
            <v:imagedata r:id="rId10" o:title=""/>
            <o:lock v:ext="edit" aspectratio="t"/>
            <w10:wrap type="none"/>
            <w10:anchorlock/>
          </v:shape>
          <w:control r:id="rId1069" w:name="Control 843" w:shapeid="_x0000_i1867"/>
        </w:object>
      </w:r>
      <w:r>
        <w:rPr>
          <w:rFonts w:hint="eastAsia" w:ascii="宋体" w:hAnsi="宋体" w:eastAsia="宋体" w:cs="宋体"/>
          <w:kern w:val="0"/>
          <w:sz w:val="24"/>
          <w:szCs w:val="24"/>
        </w:rPr>
        <w:t xml:space="preserve">B. 系统文件 </w:t>
      </w:r>
    </w:p>
    <w:p w14:paraId="48E5F0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8" o:spt="201" alt="" type="#_x0000_t201" style="height:15.75pt;width:20.25pt;" o:ole="t" filled="f" o:preferrelative="t" stroked="f" coordsize="21600,21600">
            <v:path/>
            <v:fill on="f" focussize="0,0"/>
            <v:stroke on="f"/>
            <v:imagedata r:id="rId10" o:title=""/>
            <o:lock v:ext="edit" aspectratio="t"/>
            <w10:wrap type="none"/>
            <w10:anchorlock/>
          </v:shape>
          <w:control r:id="rId1070" w:name="Control 844" w:shapeid="_x0000_i1868"/>
        </w:object>
      </w:r>
      <w:r>
        <w:rPr>
          <w:rFonts w:hint="eastAsia" w:ascii="宋体" w:hAnsi="宋体" w:eastAsia="宋体" w:cs="宋体"/>
          <w:kern w:val="0"/>
          <w:sz w:val="24"/>
          <w:szCs w:val="24"/>
        </w:rPr>
        <w:t xml:space="preserve">C. 档案文件 </w:t>
      </w:r>
    </w:p>
    <w:p w14:paraId="57D418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9" o:spt="201" alt="" type="#_x0000_t201" style="height:15.75pt;width:20.25pt;" o:ole="t" filled="f" o:preferrelative="t" stroked="f" coordsize="21600,21600">
            <v:path/>
            <v:fill on="f" focussize="0,0"/>
            <v:stroke on="f"/>
            <v:imagedata r:id="rId10" o:title=""/>
            <o:lock v:ext="edit" aspectratio="t"/>
            <w10:wrap type="none"/>
            <w10:anchorlock/>
          </v:shape>
          <w:control r:id="rId1071" w:name="Control 845" w:shapeid="_x0000_i1869"/>
        </w:object>
      </w:r>
      <w:r>
        <w:rPr>
          <w:rFonts w:hint="eastAsia" w:ascii="宋体" w:hAnsi="宋体" w:eastAsia="宋体" w:cs="宋体"/>
          <w:kern w:val="0"/>
          <w:sz w:val="24"/>
          <w:szCs w:val="24"/>
        </w:rPr>
        <w:t xml:space="preserve">D. 库文件 </w:t>
      </w:r>
    </w:p>
    <w:p w14:paraId="06602B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00E26C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51289D1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"http://sichuan.ouchn.cn/mod/quiz/comment.php?attempt=15226542&amp;slot=5" </w:instrText>
      </w:r>
      <w:r>
        <w:rPr>
          <w:rFonts w:ascii="宋体" w:hAnsi="宋体" w:eastAsia="宋体" w:cs="宋体"/>
          <w:kern w:val="0"/>
          <w:sz w:val="24"/>
          <w:szCs w:val="24"/>
        </w:rPr>
        <w:fldChar w:fldCharType="separate"/>
      </w:r>
    </w:p>
    <w:p w14:paraId="42A2C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9B9CB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9CE23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6" name="图片 2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83E6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0" o:spt="201" alt="" type="#_x0000_t201" style="height:18pt;width:72pt;" o:ole="t" filled="f" o:preferrelative="t" stroked="f" coordsize="21600,21600">
            <v:path/>
            <v:fill on="f" focussize="0,0"/>
            <v:stroke on="f"/>
            <v:imagedata r:id="rId1073" o:title=""/>
            <o:lock v:ext="edit" aspectratio="t"/>
            <w10:wrap type="none"/>
            <w10:anchorlock/>
          </v:shape>
          <w:control r:id="rId1072" w:name="Control 846" w:shapeid="_x0000_i1870"/>
        </w:object>
      </w:r>
    </w:p>
    <w:p w14:paraId="7F99E6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1070A5B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10F2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1" o:spt="201" alt="" type="#_x0000_t201" style="height:15.75pt;width:20.25pt;" o:ole="t" filled="f" o:preferrelative="t" stroked="f" coordsize="21600,21600">
            <v:path/>
            <v:fill on="f" focussize="0,0"/>
            <v:stroke on="f"/>
            <v:imagedata r:id="rId10" o:title=""/>
            <o:lock v:ext="edit" aspectratio="t"/>
            <w10:wrap type="none"/>
            <w10:anchorlock/>
          </v:shape>
          <w:control r:id="rId1074" w:name="Control 847" w:shapeid="_x0000_i1871"/>
        </w:object>
      </w:r>
      <w:r>
        <w:rPr>
          <w:rFonts w:hint="eastAsia" w:ascii="宋体" w:hAnsi="宋体" w:eastAsia="宋体" w:cs="宋体"/>
          <w:kern w:val="0"/>
          <w:sz w:val="24"/>
          <w:szCs w:val="24"/>
        </w:rPr>
        <w:t xml:space="preserve">A. 读和执行 </w:t>
      </w:r>
    </w:p>
    <w:p w14:paraId="1F791C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2" o:spt="201" alt="" type="#_x0000_t201" style="height:15.75pt;width:20.25pt;" o:ole="t" filled="f" o:preferrelative="t" stroked="f" coordsize="21600,21600">
            <v:path/>
            <v:fill on="f" focussize="0,0"/>
            <v:stroke on="f"/>
            <v:imagedata r:id="rId10" o:title=""/>
            <o:lock v:ext="edit" aspectratio="t"/>
            <w10:wrap type="none"/>
            <w10:anchorlock/>
          </v:shape>
          <w:control r:id="rId1075" w:name="Control 848" w:shapeid="_x0000_i1872"/>
        </w:object>
      </w:r>
      <w:r>
        <w:rPr>
          <w:rFonts w:hint="eastAsia" w:ascii="宋体" w:hAnsi="宋体" w:eastAsia="宋体" w:cs="宋体"/>
          <w:kern w:val="0"/>
          <w:sz w:val="24"/>
          <w:szCs w:val="24"/>
        </w:rPr>
        <w:t xml:space="preserve">B. 读、写、执行 </w:t>
      </w:r>
    </w:p>
    <w:p w14:paraId="45BBDE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3" o:spt="201" alt="" type="#_x0000_t201" style="height:15.75pt;width:20.25pt;" o:ole="t" filled="f" o:preferrelative="t" stroked="f" coordsize="21600,21600">
            <v:path/>
            <v:fill on="f" focussize="0,0"/>
            <v:stroke on="f"/>
            <v:imagedata r:id="rId10" o:title=""/>
            <o:lock v:ext="edit" aspectratio="t"/>
            <w10:wrap type="none"/>
            <w10:anchorlock/>
          </v:shape>
          <w:control r:id="rId1076" w:name="Control 849" w:shapeid="_x0000_i1873"/>
        </w:object>
      </w:r>
      <w:r>
        <w:rPr>
          <w:rFonts w:hint="eastAsia" w:ascii="宋体" w:hAnsi="宋体" w:eastAsia="宋体" w:cs="宋体"/>
          <w:kern w:val="0"/>
          <w:sz w:val="24"/>
          <w:szCs w:val="24"/>
        </w:rPr>
        <w:t xml:space="preserve">C. 写和执行 </w:t>
      </w:r>
    </w:p>
    <w:p w14:paraId="749876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4" o:spt="201" alt="" type="#_x0000_t201" style="height:15.75pt;width:20.25pt;" o:ole="t" filled="f" o:preferrelative="t" stroked="f" coordsize="21600,21600">
            <v:path/>
            <v:fill on="f" focussize="0,0"/>
            <v:stroke on="f"/>
            <v:imagedata r:id="rId10" o:title=""/>
            <o:lock v:ext="edit" aspectratio="t"/>
            <w10:wrap type="none"/>
            <w10:anchorlock/>
          </v:shape>
          <w:control r:id="rId1077" w:name="Control 850" w:shapeid="_x0000_i1874"/>
        </w:object>
      </w:r>
      <w:r>
        <w:rPr>
          <w:rFonts w:hint="eastAsia" w:ascii="宋体" w:hAnsi="宋体" w:eastAsia="宋体" w:cs="宋体"/>
          <w:kern w:val="0"/>
          <w:sz w:val="24"/>
          <w:szCs w:val="24"/>
        </w:rPr>
        <w:t xml:space="preserve">D. 读和写 </w:t>
      </w:r>
    </w:p>
    <w:p w14:paraId="237D01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0066F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0032B90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"http://sichuan.ouchn.cn/mod/quiz/comment.php?attempt=15226542&amp;slot=6" </w:instrText>
      </w:r>
      <w:r>
        <w:rPr>
          <w:rFonts w:ascii="宋体" w:hAnsi="宋体" w:eastAsia="宋体" w:cs="宋体"/>
          <w:kern w:val="0"/>
          <w:sz w:val="24"/>
          <w:szCs w:val="24"/>
        </w:rPr>
        <w:fldChar w:fldCharType="separate"/>
      </w:r>
    </w:p>
    <w:p w14:paraId="3A875A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9B13C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565ED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5" name="图片 2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E628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5" o:spt="201" alt="" type="#_x0000_t201" style="height:18pt;width:72pt;" o:ole="t" filled="f" o:preferrelative="t" stroked="f" coordsize="21600,21600">
            <v:path/>
            <v:fill on="f" focussize="0,0"/>
            <v:stroke on="f"/>
            <v:imagedata r:id="rId1079" o:title=""/>
            <o:lock v:ext="edit" aspectratio="t"/>
            <w10:wrap type="none"/>
            <w10:anchorlock/>
          </v:shape>
          <w:control r:id="rId1078" w:name="Control 851" w:shapeid="_x0000_i1875"/>
        </w:object>
      </w:r>
    </w:p>
    <w:p w14:paraId="452A18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437196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2113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6" o:spt="201" alt="" type="#_x0000_t201" style="height:15.75pt;width:20.25pt;" o:ole="t" filled="f" o:preferrelative="t" stroked="f" coordsize="21600,21600">
            <v:path/>
            <v:fill on="f" focussize="0,0"/>
            <v:stroke on="f"/>
            <v:imagedata r:id="rId10" o:title=""/>
            <o:lock v:ext="edit" aspectratio="t"/>
            <w10:wrap type="none"/>
            <w10:anchorlock/>
          </v:shape>
          <w:control r:id="rId1080" w:name="Control 852" w:shapeid="_x0000_i1876"/>
        </w:object>
      </w:r>
      <w:r>
        <w:rPr>
          <w:rFonts w:hint="eastAsia" w:ascii="宋体" w:hAnsi="宋体" w:eastAsia="宋体" w:cs="宋体"/>
          <w:kern w:val="0"/>
          <w:sz w:val="24"/>
          <w:szCs w:val="24"/>
        </w:rPr>
        <w:t xml:space="preserve">A. 空闲盘块表法 </w:t>
      </w:r>
    </w:p>
    <w:p w14:paraId="01D6CB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7" o:spt="201" alt="" type="#_x0000_t201" style="height:15.75pt;width:20.25pt;" o:ole="t" filled="f" o:preferrelative="t" stroked="f" coordsize="21600,21600">
            <v:path/>
            <v:fill on="f" focussize="0,0"/>
            <v:stroke on="f"/>
            <v:imagedata r:id="rId10" o:title=""/>
            <o:lock v:ext="edit" aspectratio="t"/>
            <w10:wrap type="none"/>
            <w10:anchorlock/>
          </v:shape>
          <w:control r:id="rId1081" w:name="Control 853" w:shapeid="_x0000_i1877"/>
        </w:object>
      </w:r>
      <w:r>
        <w:rPr>
          <w:rFonts w:hint="eastAsia" w:ascii="宋体" w:hAnsi="宋体" w:eastAsia="宋体" w:cs="宋体"/>
          <w:kern w:val="0"/>
          <w:sz w:val="24"/>
          <w:szCs w:val="24"/>
        </w:rPr>
        <w:t xml:space="preserve">B. 空闲块链接法 </w:t>
      </w:r>
    </w:p>
    <w:p w14:paraId="5D41B9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8" o:spt="201" alt="" type="#_x0000_t201" style="height:15.75pt;width:20.25pt;" o:ole="t" filled="f" o:preferrelative="t" stroked="f" coordsize="21600,21600">
            <v:path/>
            <v:fill on="f" focussize="0,0"/>
            <v:stroke on="f"/>
            <v:imagedata r:id="rId10" o:title=""/>
            <o:lock v:ext="edit" aspectratio="t"/>
            <w10:wrap type="none"/>
            <w10:anchorlock/>
          </v:shape>
          <w:control r:id="rId1082" w:name="Control 854" w:shapeid="_x0000_i1878"/>
        </w:object>
      </w:r>
      <w:r>
        <w:rPr>
          <w:rFonts w:hint="eastAsia" w:ascii="宋体" w:hAnsi="宋体" w:eastAsia="宋体" w:cs="宋体"/>
          <w:kern w:val="0"/>
          <w:sz w:val="24"/>
          <w:szCs w:val="24"/>
        </w:rPr>
        <w:t xml:space="preserve">C. 位示图法 </w:t>
      </w:r>
    </w:p>
    <w:p w14:paraId="1C0C19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9" o:spt="201" alt="" type="#_x0000_t201" style="height:15.75pt;width:20.25pt;" o:ole="t" filled="f" o:preferrelative="t" stroked="f" coordsize="21600,21600">
            <v:path/>
            <v:fill on="f" focussize="0,0"/>
            <v:stroke on="f"/>
            <v:imagedata r:id="rId10" o:title=""/>
            <o:lock v:ext="edit" aspectratio="t"/>
            <w10:wrap type="none"/>
            <w10:anchorlock/>
          </v:shape>
          <w:control r:id="rId1083" w:name="Control 855" w:shapeid="_x0000_i1879"/>
        </w:object>
      </w:r>
      <w:r>
        <w:rPr>
          <w:rFonts w:hint="eastAsia" w:ascii="宋体" w:hAnsi="宋体" w:eastAsia="宋体" w:cs="宋体"/>
          <w:kern w:val="0"/>
          <w:sz w:val="24"/>
          <w:szCs w:val="24"/>
        </w:rPr>
        <w:t xml:space="preserve">D. 空闲块成组链接法 </w:t>
      </w:r>
    </w:p>
    <w:p w14:paraId="6E102E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273906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38DA554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"http://sichuan.ouchn.cn/mod/quiz/comment.php?attempt=15226542&amp;slot=7" </w:instrText>
      </w:r>
      <w:r>
        <w:rPr>
          <w:rFonts w:ascii="宋体" w:hAnsi="宋体" w:eastAsia="宋体" w:cs="宋体"/>
          <w:kern w:val="0"/>
          <w:sz w:val="24"/>
          <w:szCs w:val="24"/>
        </w:rPr>
        <w:fldChar w:fldCharType="separate"/>
      </w:r>
    </w:p>
    <w:p w14:paraId="7245A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02F99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13A3384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4" name="图片 2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FBB1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0" o:spt="201" alt="" type="#_x0000_t201" style="height:18pt;width:72pt;" o:ole="t" filled="f" o:preferrelative="t" stroked="f" coordsize="21600,21600">
            <v:path/>
            <v:fill on="f" focussize="0,0"/>
            <v:stroke on="f"/>
            <v:imagedata r:id="rId1085" o:title=""/>
            <o:lock v:ext="edit" aspectratio="t"/>
            <w10:wrap type="none"/>
            <w10:anchorlock/>
          </v:shape>
          <w:control r:id="rId1084" w:name="Control 856" w:shapeid="_x0000_i1880"/>
        </w:object>
      </w:r>
    </w:p>
    <w:p w14:paraId="56F655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466805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0AC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1" o:spt="201" alt="" type="#_x0000_t201" style="height:15.75pt;width:20.25pt;" o:ole="t" filled="f" o:preferrelative="t" stroked="f" coordsize="21600,21600">
            <v:path/>
            <v:fill on="f" focussize="0,0"/>
            <v:stroke on="f"/>
            <v:imagedata r:id="rId10" o:title=""/>
            <o:lock v:ext="edit" aspectratio="t"/>
            <w10:wrap type="none"/>
            <w10:anchorlock/>
          </v:shape>
          <w:control r:id="rId1086" w:name="Control 857" w:shapeid="_x0000_i1881"/>
        </w:object>
      </w:r>
      <w:r>
        <w:rPr>
          <w:rFonts w:hint="eastAsia" w:ascii="宋体" w:hAnsi="宋体" w:eastAsia="宋体" w:cs="宋体"/>
          <w:kern w:val="0"/>
          <w:sz w:val="24"/>
          <w:szCs w:val="24"/>
        </w:rPr>
        <w:t xml:space="preserve">A. 多重索引文件 </w:t>
      </w:r>
    </w:p>
    <w:p w14:paraId="2328A8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2" o:spt="201" alt="" type="#_x0000_t201" style="height:15.75pt;width:20.25pt;" o:ole="t" filled="f" o:preferrelative="t" stroked="f" coordsize="21600,21600">
            <v:path/>
            <v:fill on="f" focussize="0,0"/>
            <v:stroke on="f"/>
            <v:imagedata r:id="rId10" o:title=""/>
            <o:lock v:ext="edit" aspectratio="t"/>
            <w10:wrap type="none"/>
            <w10:anchorlock/>
          </v:shape>
          <w:control r:id="rId1087" w:name="Control 858" w:shapeid="_x0000_i1882"/>
        </w:object>
      </w:r>
      <w:r>
        <w:rPr>
          <w:rFonts w:hint="eastAsia" w:ascii="宋体" w:hAnsi="宋体" w:eastAsia="宋体" w:cs="宋体"/>
          <w:kern w:val="0"/>
          <w:sz w:val="24"/>
          <w:szCs w:val="24"/>
        </w:rPr>
        <w:t xml:space="preserve">B. 索引文件 </w:t>
      </w:r>
    </w:p>
    <w:p w14:paraId="662D2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3" o:spt="201" alt="" type="#_x0000_t201" style="height:15.75pt;width:20.25pt;" o:ole="t" filled="f" o:preferrelative="t" stroked="f" coordsize="21600,21600">
            <v:path/>
            <v:fill on="f" focussize="0,0"/>
            <v:stroke on="f"/>
            <v:imagedata r:id="rId10" o:title=""/>
            <o:lock v:ext="edit" aspectratio="t"/>
            <w10:wrap type="none"/>
            <w10:anchorlock/>
          </v:shape>
          <w:control r:id="rId1088" w:name="Control 859" w:shapeid="_x0000_i1883"/>
        </w:object>
      </w:r>
      <w:r>
        <w:rPr>
          <w:rFonts w:hint="eastAsia" w:ascii="宋体" w:hAnsi="宋体" w:eastAsia="宋体" w:cs="宋体"/>
          <w:kern w:val="0"/>
          <w:sz w:val="24"/>
          <w:szCs w:val="24"/>
        </w:rPr>
        <w:t xml:space="preserve">C. 连续文件 </w:t>
      </w:r>
    </w:p>
    <w:p w14:paraId="187219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4" o:spt="201" alt="" type="#_x0000_t201" style="height:15.75pt;width:20.25pt;" o:ole="t" filled="f" o:preferrelative="t" stroked="f" coordsize="21600,21600">
            <v:path/>
            <v:fill on="f" focussize="0,0"/>
            <v:stroke on="f"/>
            <v:imagedata r:id="rId10" o:title=""/>
            <o:lock v:ext="edit" aspectratio="t"/>
            <w10:wrap type="none"/>
            <w10:anchorlock/>
          </v:shape>
          <w:control r:id="rId1089" w:name="Control 860" w:shapeid="_x0000_i1884"/>
        </w:object>
      </w:r>
      <w:r>
        <w:rPr>
          <w:rFonts w:hint="eastAsia" w:ascii="宋体" w:hAnsi="宋体" w:eastAsia="宋体" w:cs="宋体"/>
          <w:kern w:val="0"/>
          <w:sz w:val="24"/>
          <w:szCs w:val="24"/>
        </w:rPr>
        <w:t xml:space="preserve">D. 链接文件 </w:t>
      </w:r>
    </w:p>
    <w:p w14:paraId="26E7E2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7F333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654D39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"http://sichuan.ouchn.cn/mod/quiz/comment.php?attempt=15226542&amp;slot=8" </w:instrText>
      </w:r>
      <w:r>
        <w:rPr>
          <w:rFonts w:ascii="宋体" w:hAnsi="宋体" w:eastAsia="宋体" w:cs="宋体"/>
          <w:kern w:val="0"/>
          <w:sz w:val="24"/>
          <w:szCs w:val="24"/>
        </w:rPr>
        <w:fldChar w:fldCharType="separate"/>
      </w:r>
    </w:p>
    <w:p w14:paraId="5887B03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9B2E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F1454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3" name="图片 2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613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5" o:spt="201" alt="" type="#_x0000_t201" style="height:18pt;width:72pt;" o:ole="t" filled="f" o:preferrelative="t" stroked="f" coordsize="21600,21600">
            <v:path/>
            <v:fill on="f" focussize="0,0"/>
            <v:stroke on="f"/>
            <v:imagedata r:id="rId1091" o:title=""/>
            <o:lock v:ext="edit" aspectratio="t"/>
            <w10:wrap type="none"/>
            <w10:anchorlock/>
          </v:shape>
          <w:control r:id="rId1090" w:name="Control 861" w:shapeid="_x0000_i1885"/>
        </w:object>
      </w:r>
    </w:p>
    <w:p w14:paraId="0A70B12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51ADAE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AC8D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6" o:spt="201" alt="" type="#_x0000_t201" style="height:15.75pt;width:20.25pt;" o:ole="t" filled="f" o:preferrelative="t" stroked="f" coordsize="21600,21600">
            <v:path/>
            <v:fill on="f" focussize="0,0"/>
            <v:stroke on="f"/>
            <v:imagedata r:id="rId10" o:title=""/>
            <o:lock v:ext="edit" aspectratio="t"/>
            <w10:wrap type="none"/>
            <w10:anchorlock/>
          </v:shape>
          <w:control r:id="rId1092" w:name="Control 862" w:shapeid="_x0000_i1886"/>
        </w:object>
      </w:r>
      <w:r>
        <w:rPr>
          <w:rFonts w:hint="eastAsia" w:ascii="宋体" w:hAnsi="宋体" w:eastAsia="宋体" w:cs="宋体"/>
          <w:kern w:val="0"/>
          <w:sz w:val="24"/>
          <w:szCs w:val="24"/>
        </w:rPr>
        <w:t xml:space="preserve">A. 提高了存储空间的利用率 </w:t>
      </w:r>
    </w:p>
    <w:p w14:paraId="67A4EC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7" o:spt="201" alt="" type="#_x0000_t201" style="height:15.75pt;width:20.25pt;" o:ole="t" filled="f" o:preferrelative="t" stroked="f" coordsize="21600,21600">
            <v:path/>
            <v:fill on="f" focussize="0,0"/>
            <v:stroke on="f"/>
            <v:imagedata r:id="rId10" o:title=""/>
            <o:lock v:ext="edit" aspectratio="t"/>
            <w10:wrap type="none"/>
            <w10:anchorlock/>
          </v:shape>
          <w:control r:id="rId1093" w:name="Control 863" w:shapeid="_x0000_i1887"/>
        </w:object>
      </w:r>
      <w:r>
        <w:rPr>
          <w:rFonts w:hint="eastAsia" w:ascii="宋体" w:hAnsi="宋体" w:eastAsia="宋体" w:cs="宋体"/>
          <w:kern w:val="0"/>
          <w:sz w:val="24"/>
          <w:szCs w:val="24"/>
        </w:rPr>
        <w:t xml:space="preserve">B. 不适用于顺序存取 </w:t>
      </w:r>
    </w:p>
    <w:p w14:paraId="14EDE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8" o:spt="201" alt="" type="#_x0000_t201" style="height:15.75pt;width:20.25pt;" o:ole="t" filled="f" o:preferrelative="t" stroked="f" coordsize="21600,21600">
            <v:path/>
            <v:fill on="f" focussize="0,0"/>
            <v:stroke on="f"/>
            <v:imagedata r:id="rId10" o:title=""/>
            <o:lock v:ext="edit" aspectratio="t"/>
            <w10:wrap type="none"/>
            <w10:anchorlock/>
          </v:shape>
          <w:control r:id="rId1094" w:name="Control 864" w:shapeid="_x0000_i1888"/>
        </w:object>
      </w:r>
      <w:r>
        <w:rPr>
          <w:rFonts w:hint="eastAsia" w:ascii="宋体" w:hAnsi="宋体" w:eastAsia="宋体" w:cs="宋体"/>
          <w:kern w:val="0"/>
          <w:sz w:val="24"/>
          <w:szCs w:val="24"/>
        </w:rPr>
        <w:t xml:space="preserve">C. 适合于随机存取方式 </w:t>
      </w:r>
    </w:p>
    <w:p w14:paraId="78E687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9" o:spt="201" alt="" type="#_x0000_t201" style="height:15.75pt;width:20.25pt;" o:ole="t" filled="f" o:preferrelative="t" stroked="f" coordsize="21600,21600">
            <v:path/>
            <v:fill on="f" focussize="0,0"/>
            <v:stroke on="f"/>
            <v:imagedata r:id="rId10" o:title=""/>
            <o:lock v:ext="edit" aspectratio="t"/>
            <w10:wrap type="none"/>
            <w10:anchorlock/>
          </v:shape>
          <w:control r:id="rId1095" w:name="Control 865" w:shapeid="_x0000_i1889"/>
        </w:object>
      </w:r>
      <w:r>
        <w:rPr>
          <w:rFonts w:hint="eastAsia" w:ascii="宋体" w:hAnsi="宋体" w:eastAsia="宋体" w:cs="宋体"/>
          <w:kern w:val="0"/>
          <w:sz w:val="24"/>
          <w:szCs w:val="24"/>
        </w:rPr>
        <w:t xml:space="preserve">D. 使用指针存入主存，速度快 </w:t>
      </w:r>
    </w:p>
    <w:p w14:paraId="6BF311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533A1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2268503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"http://sichuan.ouchn.cn/mod/quiz/comment.php?attempt=15226542&amp;slot=9" </w:instrText>
      </w:r>
      <w:r>
        <w:rPr>
          <w:rFonts w:ascii="宋体" w:hAnsi="宋体" w:eastAsia="宋体" w:cs="宋体"/>
          <w:kern w:val="0"/>
          <w:sz w:val="24"/>
          <w:szCs w:val="24"/>
        </w:rPr>
        <w:fldChar w:fldCharType="separate"/>
      </w:r>
    </w:p>
    <w:p w14:paraId="53C7C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8C06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223F2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2" name="图片 2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408C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0" o:spt="201" alt="" type="#_x0000_t201" style="height:18pt;width:72pt;" o:ole="t" filled="f" o:preferrelative="t" stroked="f" coordsize="21600,21600">
            <v:path/>
            <v:fill on="f" focussize="0,0"/>
            <v:stroke on="f"/>
            <v:imagedata r:id="rId1097" o:title=""/>
            <o:lock v:ext="edit" aspectratio="t"/>
            <w10:wrap type="none"/>
            <w10:anchorlock/>
          </v:shape>
          <w:control r:id="rId1096" w:name="Control 866" w:shapeid="_x0000_i1890"/>
        </w:object>
      </w:r>
    </w:p>
    <w:p w14:paraId="1B5B3A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13CF88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D7EE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1" o:spt="201" alt="" type="#_x0000_t201" style="height:15.75pt;width:20.25pt;" o:ole="t" filled="f" o:preferrelative="t" stroked="f" coordsize="21600,21600">
            <v:path/>
            <v:fill on="f" focussize="0,0"/>
            <v:stroke on="f"/>
            <v:imagedata r:id="rId10" o:title=""/>
            <o:lock v:ext="edit" aspectratio="t"/>
            <w10:wrap type="none"/>
            <w10:anchorlock/>
          </v:shape>
          <w:control r:id="rId1098" w:name="Control 867" w:shapeid="_x0000_i1891"/>
        </w:object>
      </w:r>
      <w:r>
        <w:rPr>
          <w:rFonts w:hint="eastAsia" w:ascii="宋体" w:hAnsi="宋体" w:eastAsia="宋体" w:cs="宋体"/>
          <w:kern w:val="0"/>
          <w:sz w:val="24"/>
          <w:szCs w:val="24"/>
        </w:rPr>
        <w:t xml:space="preserve">A. 从用户观点看 </w:t>
      </w:r>
    </w:p>
    <w:p w14:paraId="48F503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2" o:spt="201" alt="" type="#_x0000_t201" style="height:15.75pt;width:20.25pt;" o:ole="t" filled="f" o:preferrelative="t" stroked="f" coordsize="21600,21600">
            <v:path/>
            <v:fill on="f" focussize="0,0"/>
            <v:stroke on="f"/>
            <v:imagedata r:id="rId10" o:title=""/>
            <o:lock v:ext="edit" aspectratio="t"/>
            <w10:wrap type="none"/>
            <w10:anchorlock/>
          </v:shape>
          <w:control r:id="rId1099" w:name="Control 868" w:shapeid="_x0000_i1892"/>
        </w:object>
      </w:r>
      <w:r>
        <w:rPr>
          <w:rFonts w:hint="eastAsia" w:ascii="宋体" w:hAnsi="宋体" w:eastAsia="宋体" w:cs="宋体"/>
          <w:kern w:val="0"/>
          <w:sz w:val="24"/>
          <w:szCs w:val="24"/>
        </w:rPr>
        <w:t xml:space="preserve">B. 目录 </w:t>
      </w:r>
    </w:p>
    <w:p w14:paraId="1B3034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3" o:spt="201" alt="" type="#_x0000_t201" style="height:15.75pt;width:20.25pt;" o:ole="t" filled="f" o:preferrelative="t" stroked="f" coordsize="21600,21600">
            <v:path/>
            <v:fill on="f" focussize="0,0"/>
            <v:stroke on="f"/>
            <v:imagedata r:id="rId10" o:title=""/>
            <o:lock v:ext="edit" aspectratio="t"/>
            <w10:wrap type="none"/>
            <w10:anchorlock/>
          </v:shape>
          <w:control r:id="rId1100" w:name="Control 869" w:shapeid="_x0000_i1893"/>
        </w:object>
      </w:r>
      <w:r>
        <w:rPr>
          <w:rFonts w:hint="eastAsia" w:ascii="宋体" w:hAnsi="宋体" w:eastAsia="宋体" w:cs="宋体"/>
          <w:kern w:val="0"/>
          <w:sz w:val="24"/>
          <w:szCs w:val="24"/>
        </w:rPr>
        <w:t xml:space="preserve">C. 在外部设备上  </w:t>
      </w:r>
    </w:p>
    <w:p w14:paraId="668B01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4" o:spt="201" alt="" type="#_x0000_t201" style="height:15.75pt;width:20.25pt;" o:ole="t" filled="f" o:preferrelative="t" stroked="f" coordsize="21600,21600">
            <v:path/>
            <v:fill on="f" focussize="0,0"/>
            <v:stroke on="f"/>
            <v:imagedata r:id="rId10" o:title=""/>
            <o:lock v:ext="edit" aspectratio="t"/>
            <w10:wrap type="none"/>
            <w10:anchorlock/>
          </v:shape>
          <w:control r:id="rId1101" w:name="Control 870" w:shapeid="_x0000_i1894"/>
        </w:object>
      </w:r>
      <w:r>
        <w:rPr>
          <w:rFonts w:hint="eastAsia" w:ascii="宋体" w:hAnsi="宋体" w:eastAsia="宋体" w:cs="宋体"/>
          <w:kern w:val="0"/>
          <w:sz w:val="24"/>
          <w:szCs w:val="24"/>
        </w:rPr>
        <w:t xml:space="preserve">D. 虚拟存储 </w:t>
      </w:r>
    </w:p>
    <w:p w14:paraId="567138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6099CE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6332CD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"http://sichuan.ouchn.cn/mod/quiz/comment.php?attempt=15226542&amp;slot=10" </w:instrText>
      </w:r>
      <w:r>
        <w:rPr>
          <w:rFonts w:ascii="宋体" w:hAnsi="宋体" w:eastAsia="宋体" w:cs="宋体"/>
          <w:kern w:val="0"/>
          <w:sz w:val="24"/>
          <w:szCs w:val="24"/>
        </w:rPr>
        <w:fldChar w:fldCharType="separate"/>
      </w:r>
    </w:p>
    <w:p w14:paraId="7DA2D9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C5CAF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31FC2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1" name="图片 2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05C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5" o:spt="201" alt="" type="#_x0000_t201" style="height:18pt;width:72pt;" o:ole="t" filled="f" o:preferrelative="t" stroked="f" coordsize="21600,21600">
            <v:path/>
            <v:fill on="f" focussize="0,0"/>
            <v:stroke on="f"/>
            <v:imagedata r:id="rId1103" o:title=""/>
            <o:lock v:ext="edit" aspectratio="t"/>
            <w10:wrap type="none"/>
            <w10:anchorlock/>
          </v:shape>
          <w:control r:id="rId1102" w:name="Control 871" w:shapeid="_x0000_i1895"/>
        </w:object>
      </w:r>
    </w:p>
    <w:p w14:paraId="2C8419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CPU处理数据的速度远远高于打印机的打印速度，为了解决这一矛盾，可采用（ ）。</w:t>
      </w:r>
    </w:p>
    <w:p w14:paraId="1DC011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CED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6" o:spt="201" alt="" type="#_x0000_t201" style="height:15.75pt;width:20.25pt;" o:ole="t" filled="f" o:preferrelative="t" stroked="f" coordsize="21600,21600">
            <v:path/>
            <v:fill on="f" focussize="0,0"/>
            <v:stroke on="f"/>
            <v:imagedata r:id="rId10" o:title=""/>
            <o:lock v:ext="edit" aspectratio="t"/>
            <w10:wrap type="none"/>
            <w10:anchorlock/>
          </v:shape>
          <w:control r:id="rId1104" w:name="Control 872" w:shapeid="_x0000_i1896"/>
        </w:object>
      </w:r>
      <w:r>
        <w:rPr>
          <w:rFonts w:hint="eastAsia" w:ascii="宋体" w:hAnsi="宋体" w:eastAsia="宋体" w:cs="宋体"/>
          <w:kern w:val="0"/>
          <w:sz w:val="24"/>
          <w:szCs w:val="24"/>
        </w:rPr>
        <w:t xml:space="preserve">A. 虚存技术 </w:t>
      </w:r>
    </w:p>
    <w:p w14:paraId="676D1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7" o:spt="201" alt="" type="#_x0000_t201" style="height:15.75pt;width:20.25pt;" o:ole="t" filled="f" o:preferrelative="t" stroked="f" coordsize="21600,21600">
            <v:path/>
            <v:fill on="f" focussize="0,0"/>
            <v:stroke on="f"/>
            <v:imagedata r:id="rId10" o:title=""/>
            <o:lock v:ext="edit" aspectratio="t"/>
            <w10:wrap type="none"/>
            <w10:anchorlock/>
          </v:shape>
          <w:control r:id="rId1105" w:name="Control 873" w:shapeid="_x0000_i1897"/>
        </w:object>
      </w:r>
      <w:r>
        <w:rPr>
          <w:rFonts w:hint="eastAsia" w:ascii="宋体" w:hAnsi="宋体" w:eastAsia="宋体" w:cs="宋体"/>
          <w:kern w:val="0"/>
          <w:sz w:val="24"/>
          <w:szCs w:val="24"/>
        </w:rPr>
        <w:t xml:space="preserve">B. 并行技术 </w:t>
      </w:r>
    </w:p>
    <w:p w14:paraId="5B0B47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8" o:spt="201" alt="" type="#_x0000_t201" style="height:15.75pt;width:20.25pt;" o:ole="t" filled="f" o:preferrelative="t" stroked="f" coordsize="21600,21600">
            <v:path/>
            <v:fill on="f" focussize="0,0"/>
            <v:stroke on="f"/>
            <v:imagedata r:id="rId10" o:title=""/>
            <o:lock v:ext="edit" aspectratio="t"/>
            <w10:wrap type="none"/>
            <w10:anchorlock/>
          </v:shape>
          <w:control r:id="rId1106" w:name="Control 874" w:shapeid="_x0000_i1898"/>
        </w:object>
      </w:r>
      <w:r>
        <w:rPr>
          <w:rFonts w:hint="eastAsia" w:ascii="宋体" w:hAnsi="宋体" w:eastAsia="宋体" w:cs="宋体"/>
          <w:kern w:val="0"/>
          <w:sz w:val="24"/>
          <w:szCs w:val="24"/>
        </w:rPr>
        <w:t xml:space="preserve">C. 通道技术 </w:t>
      </w:r>
    </w:p>
    <w:p w14:paraId="28B720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9" o:spt="201" alt="" type="#_x0000_t201" style="height:15.75pt;width:20.25pt;" o:ole="t" filled="f" o:preferrelative="t" stroked="f" coordsize="21600,21600">
            <v:path/>
            <v:fill on="f" focussize="0,0"/>
            <v:stroke on="f"/>
            <v:imagedata r:id="rId10" o:title=""/>
            <o:lock v:ext="edit" aspectratio="t"/>
            <w10:wrap type="none"/>
            <w10:anchorlock/>
          </v:shape>
          <w:control r:id="rId1107" w:name="Control 875" w:shapeid="_x0000_i1899"/>
        </w:object>
      </w:r>
      <w:r>
        <w:rPr>
          <w:rFonts w:hint="eastAsia" w:ascii="宋体" w:hAnsi="宋体" w:eastAsia="宋体" w:cs="宋体"/>
          <w:kern w:val="0"/>
          <w:sz w:val="24"/>
          <w:szCs w:val="24"/>
        </w:rPr>
        <w:t xml:space="preserve">D. 缓冲技术 </w:t>
      </w:r>
    </w:p>
    <w:p w14:paraId="7FB4E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【解析】缓冲技术  正确。只有缓冲技术可以解决CPU与打印机速度不匹配问题。</w:t>
      </w:r>
    </w:p>
    <w:p w14:paraId="6454BB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正确答案是：缓冲技术</w:t>
      </w:r>
    </w:p>
    <w:p w14:paraId="253418A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"http://sichuan.ouchn.cn/mod/quiz/comment.php?attempt=15226542&amp;slot=11" </w:instrText>
      </w:r>
      <w:r>
        <w:rPr>
          <w:rFonts w:ascii="宋体" w:hAnsi="宋体" w:eastAsia="宋体" w:cs="宋体"/>
          <w:kern w:val="0"/>
          <w:sz w:val="24"/>
          <w:szCs w:val="24"/>
        </w:rPr>
        <w:fldChar w:fldCharType="separate"/>
      </w:r>
    </w:p>
    <w:p w14:paraId="00D507B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92AA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EC4BA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0" name="图片 2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EAF2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0" o:spt="201" alt="" type="#_x0000_t201" style="height:18pt;width:72pt;" o:ole="t" filled="f" o:preferrelative="t" stroked="f" coordsize="21600,21600">
            <v:path/>
            <v:fill on="f" focussize="0,0"/>
            <v:stroke on="f"/>
            <v:imagedata r:id="rId1109" o:title=""/>
            <o:lock v:ext="edit" aspectratio="t"/>
            <w10:wrap type="none"/>
            <w10:anchorlock/>
          </v:shape>
          <w:control r:id="rId1108" w:name="Control 876" w:shapeid="_x0000_i1900"/>
        </w:object>
      </w:r>
    </w:p>
    <w:p w14:paraId="0A5CF3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用户编制的程序与实际使用的物理设备无关是由（）功能实现的。</w:t>
      </w:r>
    </w:p>
    <w:p w14:paraId="1395A0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0688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1" o:spt="201" alt="" type="#_x0000_t201" style="height:15.75pt;width:20.25pt;" o:ole="t" filled="f" o:preferrelative="t" stroked="f" coordsize="21600,21600">
            <v:path/>
            <v:fill on="f" focussize="0,0"/>
            <v:stroke on="f"/>
            <v:imagedata r:id="rId10" o:title=""/>
            <o:lock v:ext="edit" aspectratio="t"/>
            <w10:wrap type="none"/>
            <w10:anchorlock/>
          </v:shape>
          <w:control r:id="rId1110" w:name="Control 877" w:shapeid="_x0000_i1901"/>
        </w:object>
      </w:r>
      <w:r>
        <w:rPr>
          <w:rFonts w:hint="eastAsia" w:ascii="宋体" w:hAnsi="宋体" w:eastAsia="宋体" w:cs="宋体"/>
          <w:kern w:val="0"/>
          <w:sz w:val="24"/>
          <w:szCs w:val="24"/>
        </w:rPr>
        <w:t xml:space="preserve">A. 设备驱动 </w:t>
      </w:r>
    </w:p>
    <w:p w14:paraId="380DD0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2" o:spt="201" alt="" type="#_x0000_t201" style="height:15.75pt;width:20.25pt;" o:ole="t" filled="f" o:preferrelative="t" stroked="f" coordsize="21600,21600">
            <v:path/>
            <v:fill on="f" focussize="0,0"/>
            <v:stroke on="f"/>
            <v:imagedata r:id="rId10" o:title=""/>
            <o:lock v:ext="edit" aspectratio="t"/>
            <w10:wrap type="none"/>
            <w10:anchorlock/>
          </v:shape>
          <w:control r:id="rId1111" w:name="Control 878" w:shapeid="_x0000_i1902"/>
        </w:object>
      </w:r>
      <w:r>
        <w:rPr>
          <w:rFonts w:hint="eastAsia" w:ascii="宋体" w:hAnsi="宋体" w:eastAsia="宋体" w:cs="宋体"/>
          <w:kern w:val="0"/>
          <w:sz w:val="24"/>
          <w:szCs w:val="24"/>
        </w:rPr>
        <w:t xml:space="preserve">B. 设备独立性 </w:t>
      </w:r>
    </w:p>
    <w:p w14:paraId="27F531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3" o:spt="201" alt="" type="#_x0000_t201" style="height:15.75pt;width:20.25pt;" o:ole="t" filled="f" o:preferrelative="t" stroked="f" coordsize="21600,21600">
            <v:path/>
            <v:fill on="f" focussize="0,0"/>
            <v:stroke on="f"/>
            <v:imagedata r:id="rId10" o:title=""/>
            <o:lock v:ext="edit" aspectratio="t"/>
            <w10:wrap type="none"/>
            <w10:anchorlock/>
          </v:shape>
          <w:control r:id="rId1112" w:name="Control 879" w:shapeid="_x0000_i1903"/>
        </w:object>
      </w:r>
      <w:r>
        <w:rPr>
          <w:rFonts w:hint="eastAsia" w:ascii="宋体" w:hAnsi="宋体" w:eastAsia="宋体" w:cs="宋体"/>
          <w:kern w:val="0"/>
          <w:sz w:val="24"/>
          <w:szCs w:val="24"/>
        </w:rPr>
        <w:t xml:space="preserve">C. 虚拟设备 </w:t>
      </w:r>
    </w:p>
    <w:p w14:paraId="060DA7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4" o:spt="201" alt="" type="#_x0000_t201" style="height:15.75pt;width:20.25pt;" o:ole="t" filled="f" o:preferrelative="t" stroked="f" coordsize="21600,21600">
            <v:path/>
            <v:fill on="f" focussize="0,0"/>
            <v:stroke on="f"/>
            <v:imagedata r:id="rId10" o:title=""/>
            <o:lock v:ext="edit" aspectratio="t"/>
            <w10:wrap type="none"/>
            <w10:anchorlock/>
          </v:shape>
          <w:control r:id="rId1113" w:name="Control 880" w:shapeid="_x0000_i1904"/>
        </w:object>
      </w:r>
      <w:r>
        <w:rPr>
          <w:rFonts w:hint="eastAsia" w:ascii="宋体" w:hAnsi="宋体" w:eastAsia="宋体" w:cs="宋体"/>
          <w:kern w:val="0"/>
          <w:sz w:val="24"/>
          <w:szCs w:val="24"/>
        </w:rPr>
        <w:t xml:space="preserve">D. 设备分配 </w:t>
      </w:r>
    </w:p>
    <w:p w14:paraId="6FD65C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【解析】设备独立性  正确。与设备无关也称作设备独立性，即用户程序应与实际使用的物理设备无关，由操作系统来解决设备使用问题。</w:t>
      </w:r>
    </w:p>
    <w:p w14:paraId="324AEA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正确答案是：设备独立性</w:t>
      </w:r>
    </w:p>
    <w:p w14:paraId="3654399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"http://sichuan.ouchn.cn/mod/quiz/comment.php?attempt=15226542&amp;slot=12" </w:instrText>
      </w:r>
      <w:r>
        <w:rPr>
          <w:rFonts w:ascii="宋体" w:hAnsi="宋体" w:eastAsia="宋体" w:cs="宋体"/>
          <w:kern w:val="0"/>
          <w:sz w:val="24"/>
          <w:szCs w:val="24"/>
        </w:rPr>
        <w:fldChar w:fldCharType="separate"/>
      </w:r>
    </w:p>
    <w:p w14:paraId="1326271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27489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103C4C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9" name="图片 2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326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5" o:spt="201" alt="" type="#_x0000_t201" style="height:18pt;width:72pt;" o:ole="t" filled="f" o:preferrelative="t" stroked="f" coordsize="21600,21600">
            <v:path/>
            <v:fill on="f" focussize="0,0"/>
            <v:stroke on="f"/>
            <v:imagedata r:id="rId1115" o:title=""/>
            <o:lock v:ext="edit" aspectratio="t"/>
            <w10:wrap type="none"/>
            <w10:anchorlock/>
          </v:shape>
          <w:control r:id="rId1114" w:name="Control 881" w:shapeid="_x0000_i1905"/>
        </w:object>
      </w:r>
    </w:p>
    <w:p w14:paraId="5636C6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2A7935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254A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6" o:spt="201" alt="" type="#_x0000_t201" style="height:15.75pt;width:20.25pt;" o:ole="t" filled="f" o:preferrelative="t" stroked="f" coordsize="21600,21600">
            <v:path/>
            <v:fill on="f" focussize="0,0"/>
            <v:stroke on="f"/>
            <v:imagedata r:id="rId10" o:title=""/>
            <o:lock v:ext="edit" aspectratio="t"/>
            <w10:wrap type="none"/>
            <w10:anchorlock/>
          </v:shape>
          <w:control r:id="rId1116" w:name="Control 882" w:shapeid="_x0000_i1906"/>
        </w:object>
      </w:r>
      <w:r>
        <w:rPr>
          <w:rFonts w:hint="eastAsia" w:ascii="宋体" w:hAnsi="宋体" w:eastAsia="宋体" w:cs="宋体"/>
          <w:kern w:val="0"/>
          <w:sz w:val="24"/>
          <w:szCs w:val="24"/>
        </w:rPr>
        <w:t xml:space="preserve">A. 设备的相对号 </w:t>
      </w:r>
    </w:p>
    <w:p w14:paraId="62A263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7" o:spt="201" alt="" type="#_x0000_t201" style="height:15.75pt;width:20.25pt;" o:ole="t" filled="f" o:preferrelative="t" stroked="f" coordsize="21600,21600">
            <v:path/>
            <v:fill on="f" focussize="0,0"/>
            <v:stroke on="f"/>
            <v:imagedata r:id="rId10" o:title=""/>
            <o:lock v:ext="edit" aspectratio="t"/>
            <w10:wrap type="none"/>
            <w10:anchorlock/>
          </v:shape>
          <w:control r:id="rId1117" w:name="Control 883" w:shapeid="_x0000_i1907"/>
        </w:object>
      </w:r>
      <w:r>
        <w:rPr>
          <w:rFonts w:hint="eastAsia" w:ascii="宋体" w:hAnsi="宋体" w:eastAsia="宋体" w:cs="宋体"/>
          <w:kern w:val="0"/>
          <w:sz w:val="24"/>
          <w:szCs w:val="24"/>
        </w:rPr>
        <w:t xml:space="preserve">B. 设备名 </w:t>
      </w:r>
    </w:p>
    <w:p w14:paraId="593A8E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8" o:spt="201" alt="" type="#_x0000_t201" style="height:15.75pt;width:20.25pt;" o:ole="t" filled="f" o:preferrelative="t" stroked="f" coordsize="21600,21600">
            <v:path/>
            <v:fill on="f" focussize="0,0"/>
            <v:stroke on="f"/>
            <v:imagedata r:id="rId10" o:title=""/>
            <o:lock v:ext="edit" aspectratio="t"/>
            <w10:wrap type="none"/>
            <w10:anchorlock/>
          </v:shape>
          <w:control r:id="rId1118" w:name="Control 884" w:shapeid="_x0000_i1908"/>
        </w:object>
      </w:r>
      <w:r>
        <w:rPr>
          <w:rFonts w:hint="eastAsia" w:ascii="宋体" w:hAnsi="宋体" w:eastAsia="宋体" w:cs="宋体"/>
          <w:kern w:val="0"/>
          <w:sz w:val="24"/>
          <w:szCs w:val="24"/>
        </w:rPr>
        <w:t xml:space="preserve">C. 虚拟设备号 </w:t>
      </w:r>
    </w:p>
    <w:p w14:paraId="1DBBB5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9" o:spt="201" alt="" type="#_x0000_t201" style="height:15.75pt;width:20.25pt;" o:ole="t" filled="f" o:preferrelative="t" stroked="f" coordsize="21600,21600">
            <v:path/>
            <v:fill on="f" focussize="0,0"/>
            <v:stroke on="f"/>
            <v:imagedata r:id="rId10" o:title=""/>
            <o:lock v:ext="edit" aspectratio="t"/>
            <w10:wrap type="none"/>
            <w10:anchorlock/>
          </v:shape>
          <w:control r:id="rId1119" w:name="Control 885" w:shapeid="_x0000_i1909"/>
        </w:object>
      </w:r>
      <w:r>
        <w:rPr>
          <w:rFonts w:hint="eastAsia" w:ascii="宋体" w:hAnsi="宋体" w:eastAsia="宋体" w:cs="宋体"/>
          <w:kern w:val="0"/>
          <w:sz w:val="24"/>
          <w:szCs w:val="24"/>
        </w:rPr>
        <w:t xml:space="preserve">D. 设备的绝对号 </w:t>
      </w:r>
    </w:p>
    <w:p w14:paraId="5B3293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3815C1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7189D5E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"http://sichuan.ouchn.cn/mod/quiz/comment.php?attempt=15226542&amp;slot=13" </w:instrText>
      </w:r>
      <w:r>
        <w:rPr>
          <w:rFonts w:ascii="宋体" w:hAnsi="宋体" w:eastAsia="宋体" w:cs="宋体"/>
          <w:kern w:val="0"/>
          <w:sz w:val="24"/>
          <w:szCs w:val="24"/>
        </w:rPr>
        <w:fldChar w:fldCharType="separate"/>
      </w:r>
    </w:p>
    <w:p w14:paraId="5C4A4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9E469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7871A9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8" name="图片 2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A6EE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0" o:spt="201" alt="" type="#_x0000_t201" style="height:18pt;width:72pt;" o:ole="t" filled="f" o:preferrelative="t" stroked="f" coordsize="21600,21600">
            <v:path/>
            <v:fill on="f" focussize="0,0"/>
            <v:stroke on="f"/>
            <v:imagedata r:id="rId1121" o:title=""/>
            <o:lock v:ext="edit" aspectratio="t"/>
            <w10:wrap type="none"/>
            <w10:anchorlock/>
          </v:shape>
          <w:control r:id="rId1120" w:name="Control 886" w:shapeid="_x0000_i1910"/>
        </w:object>
      </w:r>
    </w:p>
    <w:p w14:paraId="6BEB7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132B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3000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1" o:spt="201" alt="" type="#_x0000_t201" style="height:15.75pt;width:20.25pt;" o:ole="t" filled="f" o:preferrelative="t" stroked="f" coordsize="21600,21600">
            <v:path/>
            <v:fill on="f" focussize="0,0"/>
            <v:stroke on="f"/>
            <v:imagedata r:id="rId10" o:title=""/>
            <o:lock v:ext="edit" aspectratio="t"/>
            <w10:wrap type="none"/>
            <w10:anchorlock/>
          </v:shape>
          <w:control r:id="rId1122" w:name="Control 887" w:shapeid="_x0000_i1911"/>
        </w:object>
      </w:r>
      <w:r>
        <w:rPr>
          <w:rFonts w:hint="eastAsia" w:ascii="宋体" w:hAnsi="宋体" w:eastAsia="宋体" w:cs="宋体"/>
          <w:kern w:val="0"/>
          <w:sz w:val="24"/>
          <w:szCs w:val="24"/>
        </w:rPr>
        <w:t xml:space="preserve">A. 虚拟 </w:t>
      </w:r>
    </w:p>
    <w:p w14:paraId="536C9E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2" o:spt="201" alt="" type="#_x0000_t201" style="height:15.75pt;width:20.25pt;" o:ole="t" filled="f" o:preferrelative="t" stroked="f" coordsize="21600,21600">
            <v:path/>
            <v:fill on="f" focussize="0,0"/>
            <v:stroke on="f"/>
            <v:imagedata r:id="rId10" o:title=""/>
            <o:lock v:ext="edit" aspectratio="t"/>
            <w10:wrap type="none"/>
            <w10:anchorlock/>
          </v:shape>
          <w:control r:id="rId1123" w:name="Control 888" w:shapeid="_x0000_i1912"/>
        </w:object>
      </w:r>
      <w:r>
        <w:rPr>
          <w:rFonts w:hint="eastAsia" w:ascii="宋体" w:hAnsi="宋体" w:eastAsia="宋体" w:cs="宋体"/>
          <w:kern w:val="0"/>
          <w:sz w:val="24"/>
          <w:szCs w:val="24"/>
        </w:rPr>
        <w:t xml:space="preserve">B. 物理 </w:t>
      </w:r>
    </w:p>
    <w:p w14:paraId="77634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3" o:spt="201" alt="" type="#_x0000_t201" style="height:15.75pt;width:20.25pt;" o:ole="t" filled="f" o:preferrelative="t" stroked="f" coordsize="21600,21600">
            <v:path/>
            <v:fill on="f" focussize="0,0"/>
            <v:stroke on="f"/>
            <v:imagedata r:id="rId10" o:title=""/>
            <o:lock v:ext="edit" aspectratio="t"/>
            <w10:wrap type="none"/>
            <w10:anchorlock/>
          </v:shape>
          <w:control r:id="rId1124" w:name="Control 889" w:shapeid="_x0000_i1913"/>
        </w:object>
      </w:r>
      <w:r>
        <w:rPr>
          <w:rFonts w:hint="eastAsia" w:ascii="宋体" w:hAnsi="宋体" w:eastAsia="宋体" w:cs="宋体"/>
          <w:kern w:val="0"/>
          <w:sz w:val="24"/>
          <w:szCs w:val="24"/>
        </w:rPr>
        <w:t xml:space="preserve">C. 独占 </w:t>
      </w:r>
    </w:p>
    <w:p w14:paraId="557185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4" o:spt="201" alt="" type="#_x0000_t201" style="height:15.75pt;width:20.25pt;" o:ole="t" filled="f" o:preferrelative="t" stroked="f" coordsize="21600,21600">
            <v:path/>
            <v:fill on="f" focussize="0,0"/>
            <v:stroke on="f"/>
            <v:imagedata r:id="rId10" o:title=""/>
            <o:lock v:ext="edit" aspectratio="t"/>
            <w10:wrap type="none"/>
            <w10:anchorlock/>
          </v:shape>
          <w:control r:id="rId1125" w:name="Control 890" w:shapeid="_x0000_i1914"/>
        </w:object>
      </w:r>
      <w:r>
        <w:rPr>
          <w:rFonts w:hint="eastAsia" w:ascii="宋体" w:hAnsi="宋体" w:eastAsia="宋体" w:cs="宋体"/>
          <w:kern w:val="0"/>
          <w:sz w:val="24"/>
          <w:szCs w:val="24"/>
        </w:rPr>
        <w:t xml:space="preserve">D. 共享 </w:t>
      </w:r>
    </w:p>
    <w:p w14:paraId="3635627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789EC4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77D922C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"http://sichuan.ouchn.cn/mod/quiz/comment.php?attempt=15226542&amp;slot=14" </w:instrText>
      </w:r>
      <w:r>
        <w:rPr>
          <w:rFonts w:ascii="宋体" w:hAnsi="宋体" w:eastAsia="宋体" w:cs="宋体"/>
          <w:kern w:val="0"/>
          <w:sz w:val="24"/>
          <w:szCs w:val="24"/>
        </w:rPr>
        <w:fldChar w:fldCharType="separate"/>
      </w:r>
    </w:p>
    <w:p w14:paraId="226173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F7C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9B54FC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7" name="图片 2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094F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5" o:spt="201" alt="" type="#_x0000_t201" style="height:18pt;width:72pt;" o:ole="t" filled="f" o:preferrelative="t" stroked="f" coordsize="21600,21600">
            <v:path/>
            <v:fill on="f" focussize="0,0"/>
            <v:stroke on="f"/>
            <v:imagedata r:id="rId1127" o:title=""/>
            <o:lock v:ext="edit" aspectratio="t"/>
            <w10:wrap type="none"/>
            <w10:anchorlock/>
          </v:shape>
          <w:control r:id="rId1126" w:name="Control 891" w:shapeid="_x0000_i1915"/>
        </w:object>
      </w:r>
    </w:p>
    <w:p w14:paraId="133EE4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23CE24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5545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6" o:spt="201" alt="" type="#_x0000_t201" style="height:15.75pt;width:20.25pt;" o:ole="t" filled="f" o:preferrelative="t" stroked="f" coordsize="21600,21600">
            <v:path/>
            <v:fill on="f" focussize="0,0"/>
            <v:stroke on="f"/>
            <v:imagedata r:id="rId10" o:title=""/>
            <o:lock v:ext="edit" aspectratio="t"/>
            <w10:wrap type="none"/>
            <w10:anchorlock/>
          </v:shape>
          <w:control r:id="rId1128" w:name="Control 892" w:shapeid="_x0000_i1916"/>
        </w:object>
      </w:r>
      <w:r>
        <w:rPr>
          <w:rFonts w:hint="eastAsia" w:ascii="宋体" w:hAnsi="宋体" w:eastAsia="宋体" w:cs="宋体"/>
          <w:kern w:val="0"/>
          <w:sz w:val="24"/>
          <w:szCs w:val="24"/>
        </w:rPr>
        <w:t xml:space="preserve">A. 磁盘属于字符设备 </w:t>
      </w:r>
    </w:p>
    <w:p w14:paraId="03696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7" o:spt="201" alt="" type="#_x0000_t201" style="height:15.75pt;width:20.25pt;" o:ole="t" filled="f" o:preferrelative="t" stroked="f" coordsize="21600,21600">
            <v:path/>
            <v:fill on="f" focussize="0,0"/>
            <v:stroke on="f"/>
            <v:imagedata r:id="rId10" o:title=""/>
            <o:lock v:ext="edit" aspectratio="t"/>
            <w10:wrap type="none"/>
            <w10:anchorlock/>
          </v:shape>
          <w:control r:id="rId1129" w:name="Control 893" w:shapeid="_x0000_i1917"/>
        </w:object>
      </w:r>
      <w:r>
        <w:rPr>
          <w:rFonts w:hint="eastAsia" w:ascii="宋体" w:hAnsi="宋体" w:eastAsia="宋体" w:cs="宋体"/>
          <w:kern w:val="0"/>
          <w:sz w:val="24"/>
          <w:szCs w:val="24"/>
        </w:rPr>
        <w:t xml:space="preserve">B. 减少磁盘的寻道时间可以显著改善系统性能 </w:t>
      </w:r>
    </w:p>
    <w:p w14:paraId="4D0BC7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8" o:spt="201" alt="" type="#_x0000_t201" style="height:15.75pt;width:20.25pt;" o:ole="t" filled="f" o:preferrelative="t" stroked="f" coordsize="21600,21600">
            <v:path/>
            <v:fill on="f" focussize="0,0"/>
            <v:stroke on="f"/>
            <v:imagedata r:id="rId10" o:title=""/>
            <o:lock v:ext="edit" aspectratio="t"/>
            <w10:wrap type="none"/>
            <w10:anchorlock/>
          </v:shape>
          <w:control r:id="rId1130" w:name="Control 894" w:shapeid="_x0000_i1918"/>
        </w:object>
      </w:r>
      <w:r>
        <w:rPr>
          <w:rFonts w:hint="eastAsia" w:ascii="宋体" w:hAnsi="宋体" w:eastAsia="宋体" w:cs="宋体"/>
          <w:kern w:val="0"/>
          <w:sz w:val="24"/>
          <w:szCs w:val="24"/>
        </w:rPr>
        <w:t xml:space="preserve">C. 磁盘的动作不局限于机械运动，可以无限快 </w:t>
      </w:r>
    </w:p>
    <w:p w14:paraId="7A2108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9" o:spt="201" alt="" type="#_x0000_t201" style="height:15.75pt;width:20.25pt;" o:ole="t" filled="f" o:preferrelative="t" stroked="f" coordsize="21600,21600">
            <v:path/>
            <v:fill on="f" focussize="0,0"/>
            <v:stroke on="f"/>
            <v:imagedata r:id="rId10" o:title=""/>
            <o:lock v:ext="edit" aspectratio="t"/>
            <w10:wrap type="none"/>
            <w10:anchorlock/>
          </v:shape>
          <w:control r:id="rId1131" w:name="Control 895" w:shapeid="_x0000_i1919"/>
        </w:object>
      </w:r>
      <w:r>
        <w:rPr>
          <w:rFonts w:hint="eastAsia" w:ascii="宋体" w:hAnsi="宋体" w:eastAsia="宋体" w:cs="宋体"/>
          <w:kern w:val="0"/>
          <w:sz w:val="24"/>
          <w:szCs w:val="24"/>
        </w:rPr>
        <w:t xml:space="preserve">D. 当关掉电源后，磁盘存储的内容丢失 </w:t>
      </w:r>
    </w:p>
    <w:p w14:paraId="194069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53DEEE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388957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"http://sichuan.ouchn.cn/mod/quiz/comment.php?attempt=15226542&amp;slot=15" </w:instrText>
      </w:r>
      <w:r>
        <w:rPr>
          <w:rFonts w:ascii="宋体" w:hAnsi="宋体" w:eastAsia="宋体" w:cs="宋体"/>
          <w:kern w:val="0"/>
          <w:sz w:val="24"/>
          <w:szCs w:val="24"/>
        </w:rPr>
        <w:fldChar w:fldCharType="separate"/>
      </w:r>
    </w:p>
    <w:p w14:paraId="5CE07A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733C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CBA703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6" name="图片 2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177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0" o:spt="201" alt="" type="#_x0000_t201" style="height:18pt;width:72pt;" o:ole="t" filled="f" o:preferrelative="t" stroked="f" coordsize="21600,21600">
            <v:path/>
            <v:fill on="f" focussize="0,0"/>
            <v:stroke on="f"/>
            <v:imagedata r:id="rId1133" o:title=""/>
            <o:lock v:ext="edit" aspectratio="t"/>
            <w10:wrap type="none"/>
            <w10:anchorlock/>
          </v:shape>
          <w:control r:id="rId1132" w:name="Control 896" w:shapeid="_x0000_i1920"/>
        </w:object>
      </w:r>
    </w:p>
    <w:p w14:paraId="2CBCEC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46615E6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8A25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1" o:spt="201" alt="" type="#_x0000_t201" style="height:15.75pt;width:20.25pt;" o:ole="t" filled="f" o:preferrelative="t" stroked="f" coordsize="21600,21600">
            <v:path/>
            <v:fill on="f" focussize="0,0"/>
            <v:stroke on="f"/>
            <v:imagedata r:id="rId10" o:title=""/>
            <o:lock v:ext="edit" aspectratio="t"/>
            <w10:wrap type="none"/>
            <w10:anchorlock/>
          </v:shape>
          <w:control r:id="rId1134" w:name="Control 897" w:shapeid="_x0000_i1921"/>
        </w:object>
      </w:r>
      <w:r>
        <w:rPr>
          <w:rFonts w:hint="eastAsia" w:ascii="宋体" w:hAnsi="宋体" w:eastAsia="宋体" w:cs="宋体"/>
          <w:kern w:val="0"/>
          <w:sz w:val="24"/>
          <w:szCs w:val="24"/>
        </w:rPr>
        <w:t xml:space="preserve">A. I/O专用处理机 </w:t>
      </w:r>
    </w:p>
    <w:p w14:paraId="431E39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2" o:spt="201" alt="" type="#_x0000_t201" style="height:15.75pt;width:20.25pt;" o:ole="t" filled="f" o:preferrelative="t" stroked="f" coordsize="21600,21600">
            <v:path/>
            <v:fill on="f" focussize="0,0"/>
            <v:stroke on="f"/>
            <v:imagedata r:id="rId10" o:title=""/>
            <o:lock v:ext="edit" aspectratio="t"/>
            <w10:wrap type="none"/>
            <w10:anchorlock/>
          </v:shape>
          <w:control r:id="rId1135" w:name="Control 898" w:shapeid="_x0000_i1922"/>
        </w:object>
      </w:r>
      <w:r>
        <w:rPr>
          <w:rFonts w:hint="eastAsia" w:ascii="宋体" w:hAnsi="宋体" w:eastAsia="宋体" w:cs="宋体"/>
          <w:kern w:val="0"/>
          <w:sz w:val="24"/>
          <w:szCs w:val="24"/>
        </w:rPr>
        <w:t xml:space="preserve">B. I/O端口 </w:t>
      </w:r>
    </w:p>
    <w:p w14:paraId="40B850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3" o:spt="201" alt="" type="#_x0000_t201" style="height:15.75pt;width:20.25pt;" o:ole="t" filled="f" o:preferrelative="t" stroked="f" coordsize="21600,21600">
            <v:path/>
            <v:fill on="f" focussize="0,0"/>
            <v:stroke on="f"/>
            <v:imagedata r:id="rId10" o:title=""/>
            <o:lock v:ext="edit" aspectratio="t"/>
            <w10:wrap type="none"/>
            <w10:anchorlock/>
          </v:shape>
          <w:control r:id="rId1136" w:name="Control 899" w:shapeid="_x0000_i1923"/>
        </w:object>
      </w:r>
      <w:r>
        <w:rPr>
          <w:rFonts w:hint="eastAsia" w:ascii="宋体" w:hAnsi="宋体" w:eastAsia="宋体" w:cs="宋体"/>
          <w:kern w:val="0"/>
          <w:sz w:val="24"/>
          <w:szCs w:val="24"/>
        </w:rPr>
        <w:t xml:space="preserve">C. 数据通道 </w:t>
      </w:r>
    </w:p>
    <w:p w14:paraId="1EC4E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4" o:spt="201" alt="" type="#_x0000_t201" style="height:15.75pt;width:20.25pt;" o:ole="t" filled="f" o:preferrelative="t" stroked="f" coordsize="21600,21600">
            <v:path/>
            <v:fill on="f" focussize="0,0"/>
            <v:stroke on="f"/>
            <v:imagedata r:id="rId10" o:title=""/>
            <o:lock v:ext="edit" aspectratio="t"/>
            <w10:wrap type="none"/>
            <w10:anchorlock/>
          </v:shape>
          <w:control r:id="rId1137" w:name="Control 900" w:shapeid="_x0000_i1924"/>
        </w:object>
      </w:r>
      <w:r>
        <w:rPr>
          <w:rFonts w:hint="eastAsia" w:ascii="宋体" w:hAnsi="宋体" w:eastAsia="宋体" w:cs="宋体"/>
          <w:kern w:val="0"/>
          <w:sz w:val="24"/>
          <w:szCs w:val="24"/>
        </w:rPr>
        <w:t xml:space="preserve">D. 软件工具 </w:t>
      </w:r>
    </w:p>
    <w:p w14:paraId="3BAD672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061287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62B98A4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"http://sichuan.ouchn.cn/mod/quiz/comment.php?attempt=15226542&amp;slot=16" </w:instrText>
      </w:r>
      <w:r>
        <w:rPr>
          <w:rFonts w:ascii="宋体" w:hAnsi="宋体" w:eastAsia="宋体" w:cs="宋体"/>
          <w:kern w:val="0"/>
          <w:sz w:val="24"/>
          <w:szCs w:val="24"/>
        </w:rPr>
        <w:fldChar w:fldCharType="separate"/>
      </w:r>
    </w:p>
    <w:p w14:paraId="416A51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E0D04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EC263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5" name="图片 2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3262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5" o:spt="201" alt="" type="#_x0000_t201" style="height:18pt;width:72pt;" o:ole="t" filled="f" o:preferrelative="t" stroked="f" coordsize="21600,21600">
            <v:path/>
            <v:fill on="f" focussize="0,0"/>
            <v:stroke on="f"/>
            <v:imagedata r:id="rId1139" o:title=""/>
            <o:lock v:ext="edit" aspectratio="t"/>
            <w10:wrap type="none"/>
            <w10:anchorlock/>
          </v:shape>
          <w:control r:id="rId1138" w:name="Control 901" w:shapeid="_x0000_i1925"/>
        </w:object>
      </w:r>
    </w:p>
    <w:p w14:paraId="1E04FE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1812DF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4272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6" o:spt="201" alt="" type="#_x0000_t201" style="height:15.75pt;width:20.25pt;" o:ole="t" filled="f" o:preferrelative="t" stroked="f" coordsize="21600,21600">
            <v:path/>
            <v:fill on="f" focussize="0,0"/>
            <v:stroke on="f"/>
            <v:imagedata r:id="rId10" o:title=""/>
            <o:lock v:ext="edit" aspectratio="t"/>
            <w10:wrap type="none"/>
            <w10:anchorlock/>
          </v:shape>
          <w:control r:id="rId1140" w:name="Control 902" w:shapeid="_x0000_i1926"/>
        </w:object>
      </w:r>
      <w:r>
        <w:rPr>
          <w:rFonts w:hint="eastAsia" w:ascii="宋体" w:hAnsi="宋体" w:eastAsia="宋体" w:cs="宋体"/>
          <w:kern w:val="0"/>
          <w:sz w:val="24"/>
          <w:szCs w:val="24"/>
        </w:rPr>
        <w:t xml:space="preserve">A. 提高程序的运行速度 </w:t>
      </w:r>
    </w:p>
    <w:p w14:paraId="32375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7" o:spt="201" alt="" type="#_x0000_t201" style="height:15.75pt;width:20.25pt;" o:ole="t" filled="f" o:preferrelative="t" stroked="f" coordsize="21600,21600">
            <v:path/>
            <v:fill on="f" focussize="0,0"/>
            <v:stroke on="f"/>
            <v:imagedata r:id="rId10" o:title=""/>
            <o:lock v:ext="edit" aspectratio="t"/>
            <w10:wrap type="none"/>
            <w10:anchorlock/>
          </v:shape>
          <w:control r:id="rId1141" w:name="Control 903" w:shapeid="_x0000_i1927"/>
        </w:object>
      </w:r>
      <w:r>
        <w:rPr>
          <w:rFonts w:hint="eastAsia" w:ascii="宋体" w:hAnsi="宋体" w:eastAsia="宋体" w:cs="宋体"/>
          <w:kern w:val="0"/>
          <w:sz w:val="24"/>
          <w:szCs w:val="24"/>
        </w:rPr>
        <w:t xml:space="preserve">B. 提高主机效率 </w:t>
      </w:r>
    </w:p>
    <w:p w14:paraId="531F88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8" o:spt="201" alt="" type="#_x0000_t201" style="height:15.75pt;width:20.25pt;" o:ole="t" filled="f" o:preferrelative="t" stroked="f" coordsize="21600,21600">
            <v:path/>
            <v:fill on="f" focussize="0,0"/>
            <v:stroke on="f"/>
            <v:imagedata r:id="rId10" o:title=""/>
            <o:lock v:ext="edit" aspectratio="t"/>
            <w10:wrap type="none"/>
            <w10:anchorlock/>
          </v:shape>
          <w:control r:id="rId1142" w:name="Control 904" w:shapeid="_x0000_i1928"/>
        </w:object>
      </w:r>
      <w:r>
        <w:rPr>
          <w:rFonts w:hint="eastAsia" w:ascii="宋体" w:hAnsi="宋体" w:eastAsia="宋体" w:cs="宋体"/>
          <w:kern w:val="0"/>
          <w:sz w:val="24"/>
          <w:szCs w:val="24"/>
        </w:rPr>
        <w:t xml:space="preserve">C. 提高独占设备的利用率 </w:t>
      </w:r>
    </w:p>
    <w:p w14:paraId="137F58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9" o:spt="201" alt="" type="#_x0000_t201" style="height:15.75pt;width:20.25pt;" o:ole="t" filled="f" o:preferrelative="t" stroked="f" coordsize="21600,21600">
            <v:path/>
            <v:fill on="f" focussize="0,0"/>
            <v:stroke on="f"/>
            <v:imagedata r:id="rId10" o:title=""/>
            <o:lock v:ext="edit" aspectratio="t"/>
            <w10:wrap type="none"/>
            <w10:anchorlock/>
          </v:shape>
          <w:control r:id="rId1143" w:name="Control 905" w:shapeid="_x0000_i1929"/>
        </w:object>
      </w:r>
      <w:r>
        <w:rPr>
          <w:rFonts w:hint="eastAsia" w:ascii="宋体" w:hAnsi="宋体" w:eastAsia="宋体" w:cs="宋体"/>
          <w:kern w:val="0"/>
          <w:sz w:val="24"/>
          <w:szCs w:val="24"/>
        </w:rPr>
        <w:t xml:space="preserve">D. 减轻用户编程负担 </w:t>
      </w:r>
    </w:p>
    <w:p w14:paraId="62CAE5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4E0A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2B8C45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"http://sichuan.ouchn.cn/mod/quiz/comment.php?attempt=15226542&amp;slot=17" </w:instrText>
      </w:r>
      <w:r>
        <w:rPr>
          <w:rFonts w:ascii="宋体" w:hAnsi="宋体" w:eastAsia="宋体" w:cs="宋体"/>
          <w:kern w:val="0"/>
          <w:sz w:val="24"/>
          <w:szCs w:val="24"/>
        </w:rPr>
        <w:fldChar w:fldCharType="separate"/>
      </w:r>
    </w:p>
    <w:p w14:paraId="5DD87E0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5A2A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F70F91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4" name="图片 2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79E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0" o:spt="201" alt="" type="#_x0000_t201" style="height:18pt;width:72pt;" o:ole="t" filled="f" o:preferrelative="t" stroked="f" coordsize="21600,21600">
            <v:path/>
            <v:fill on="f" focussize="0,0"/>
            <v:stroke on="f"/>
            <v:imagedata r:id="rId1145" o:title=""/>
            <o:lock v:ext="edit" aspectratio="t"/>
            <w10:wrap type="none"/>
            <w10:anchorlock/>
          </v:shape>
          <w:control r:id="rId1144" w:name="Control 906" w:shapeid="_x0000_i1930"/>
        </w:object>
      </w:r>
    </w:p>
    <w:p w14:paraId="6AD0B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172C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A24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1" o:spt="201" alt="" type="#_x0000_t201" style="height:15.75pt;width:20.25pt;" o:ole="t" filled="f" o:preferrelative="t" stroked="f" coordsize="21600,21600">
            <v:path/>
            <v:fill on="f" focussize="0,0"/>
            <v:stroke on="f"/>
            <v:imagedata r:id="rId10" o:title=""/>
            <o:lock v:ext="edit" aspectratio="t"/>
            <w10:wrap type="none"/>
            <w10:anchorlock/>
          </v:shape>
          <w:control r:id="rId1146" w:name="Control 907" w:shapeid="_x0000_i1931"/>
        </w:object>
      </w:r>
      <w:r>
        <w:rPr>
          <w:rFonts w:hint="eastAsia" w:ascii="宋体" w:hAnsi="宋体" w:eastAsia="宋体" w:cs="宋体"/>
          <w:kern w:val="0"/>
          <w:sz w:val="24"/>
          <w:szCs w:val="24"/>
        </w:rPr>
        <w:t xml:space="preserve">A. 1ms </w:t>
      </w:r>
    </w:p>
    <w:p w14:paraId="7BCED8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2" o:spt="201" alt="" type="#_x0000_t201" style="height:15.75pt;width:20.25pt;" o:ole="t" filled="f" o:preferrelative="t" stroked="f" coordsize="21600,21600">
            <v:path/>
            <v:fill on="f" focussize="0,0"/>
            <v:stroke on="f"/>
            <v:imagedata r:id="rId10" o:title=""/>
            <o:lock v:ext="edit" aspectratio="t"/>
            <w10:wrap type="none"/>
            <w10:anchorlock/>
          </v:shape>
          <w:control r:id="rId1147" w:name="Control 908" w:shapeid="_x0000_i1932"/>
        </w:object>
      </w:r>
      <w:r>
        <w:rPr>
          <w:rFonts w:hint="eastAsia" w:ascii="宋体" w:hAnsi="宋体" w:eastAsia="宋体" w:cs="宋体"/>
          <w:kern w:val="0"/>
          <w:sz w:val="24"/>
          <w:szCs w:val="24"/>
        </w:rPr>
        <w:t xml:space="preserve">B. 2ms </w:t>
      </w:r>
    </w:p>
    <w:p w14:paraId="245A69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3" o:spt="201" alt="" type="#_x0000_t201" style="height:15.75pt;width:20.25pt;" o:ole="t" filled="f" o:preferrelative="t" stroked="f" coordsize="21600,21600">
            <v:path/>
            <v:fill on="f" focussize="0,0"/>
            <v:stroke on="f"/>
            <v:imagedata r:id="rId10" o:title=""/>
            <o:lock v:ext="edit" aspectratio="t"/>
            <w10:wrap type="none"/>
            <w10:anchorlock/>
          </v:shape>
          <w:control r:id="rId1148" w:name="Control 909" w:shapeid="_x0000_i1933"/>
        </w:object>
      </w:r>
      <w:r>
        <w:rPr>
          <w:rFonts w:hint="eastAsia" w:ascii="宋体" w:hAnsi="宋体" w:eastAsia="宋体" w:cs="宋体"/>
          <w:kern w:val="0"/>
          <w:sz w:val="24"/>
          <w:szCs w:val="24"/>
        </w:rPr>
        <w:t xml:space="preserve">C. 3ms </w:t>
      </w:r>
    </w:p>
    <w:p w14:paraId="4DA589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4" o:spt="201" alt="" type="#_x0000_t201" style="height:15.75pt;width:20.25pt;" o:ole="t" filled="f" o:preferrelative="t" stroked="f" coordsize="21600,21600">
            <v:path/>
            <v:fill on="f" focussize="0,0"/>
            <v:stroke on="f"/>
            <v:imagedata r:id="rId10" o:title=""/>
            <o:lock v:ext="edit" aspectratio="t"/>
            <w10:wrap type="none"/>
            <w10:anchorlock/>
          </v:shape>
          <w:control r:id="rId1149" w:name="Control 910" w:shapeid="_x0000_i1934"/>
        </w:object>
      </w:r>
      <w:r>
        <w:rPr>
          <w:rFonts w:hint="eastAsia" w:ascii="宋体" w:hAnsi="宋体" w:eastAsia="宋体" w:cs="宋体"/>
          <w:kern w:val="0"/>
          <w:sz w:val="24"/>
          <w:szCs w:val="24"/>
        </w:rPr>
        <w:t xml:space="preserve">D. 20ms </w:t>
      </w:r>
    </w:p>
    <w:p w14:paraId="6BCB7C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3B7868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667132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7DFB4F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"http://sichuan.ouchn.cn/mod/quiz/comment.php?attempt=15226542&amp;slot=18" </w:instrText>
      </w:r>
      <w:r>
        <w:rPr>
          <w:rFonts w:ascii="宋体" w:hAnsi="宋体" w:eastAsia="宋体" w:cs="宋体"/>
          <w:kern w:val="0"/>
          <w:sz w:val="24"/>
          <w:szCs w:val="24"/>
        </w:rPr>
        <w:fldChar w:fldCharType="separate"/>
      </w:r>
    </w:p>
    <w:p w14:paraId="6E8AF60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447E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64EDE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3" name="图片 2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100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5" o:spt="201" alt="" type="#_x0000_t201" style="height:18pt;width:72pt;" o:ole="t" filled="f" o:preferrelative="t" stroked="f" coordsize="21600,21600">
            <v:path/>
            <v:fill on="f" focussize="0,0"/>
            <v:stroke on="f"/>
            <v:imagedata r:id="rId1151" o:title=""/>
            <o:lock v:ext="edit" aspectratio="t"/>
            <w10:wrap type="none"/>
            <w10:anchorlock/>
          </v:shape>
          <w:control r:id="rId1150" w:name="Control 911" w:shapeid="_x0000_i1935"/>
        </w:object>
      </w:r>
    </w:p>
    <w:p w14:paraId="3CEC5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4B9D36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4476F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6" o:spt="201" alt="" type="#_x0000_t201" style="height:15.75pt;width:20.25pt;" o:ole="t" filled="f" o:preferrelative="t" stroked="f" coordsize="21600,21600">
            <v:path/>
            <v:fill on="f" focussize="0,0"/>
            <v:stroke on="f"/>
            <v:imagedata r:id="rId10" o:title=""/>
            <o:lock v:ext="edit" aspectratio="t"/>
            <w10:wrap type="none"/>
            <w10:anchorlock/>
          </v:shape>
          <w:control r:id="rId1152" w:name="Control 912" w:shapeid="_x0000_i1936"/>
        </w:object>
      </w:r>
      <w:r>
        <w:rPr>
          <w:rFonts w:hint="eastAsia" w:ascii="宋体" w:hAnsi="宋体" w:eastAsia="宋体" w:cs="宋体"/>
          <w:kern w:val="0"/>
          <w:sz w:val="24"/>
          <w:szCs w:val="24"/>
        </w:rPr>
        <w:t xml:space="preserve">A. 通道执行用户程序来控制 </w:t>
      </w:r>
    </w:p>
    <w:p w14:paraId="3355BA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7" o:spt="201" alt="" type="#_x0000_t201" style="height:15.75pt;width:20.25pt;" o:ole="t" filled="f" o:preferrelative="t" stroked="f" coordsize="21600,21600">
            <v:path/>
            <v:fill on="f" focussize="0,0"/>
            <v:stroke on="f"/>
            <v:imagedata r:id="rId10" o:title=""/>
            <o:lock v:ext="edit" aspectratio="t"/>
            <w10:wrap type="none"/>
            <w10:anchorlock/>
          </v:shape>
          <w:control r:id="rId1153" w:name="Control 913" w:shapeid="_x0000_i1937"/>
        </w:object>
      </w:r>
      <w:r>
        <w:rPr>
          <w:rFonts w:hint="eastAsia" w:ascii="宋体" w:hAnsi="宋体" w:eastAsia="宋体" w:cs="宋体"/>
          <w:kern w:val="0"/>
          <w:sz w:val="24"/>
          <w:szCs w:val="24"/>
        </w:rPr>
        <w:t xml:space="preserve">B. CPU执行通道程序来控制 </w:t>
      </w:r>
    </w:p>
    <w:p w14:paraId="026E3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8" o:spt="201" alt="" type="#_x0000_t201" style="height:15.75pt;width:20.25pt;" o:ole="t" filled="f" o:preferrelative="t" stroked="f" coordsize="21600,21600">
            <v:path/>
            <v:fill on="f" focussize="0,0"/>
            <v:stroke on="f"/>
            <v:imagedata r:id="rId10" o:title=""/>
            <o:lock v:ext="edit" aspectratio="t"/>
            <w10:wrap type="none"/>
            <w10:anchorlock/>
          </v:shape>
          <w:control r:id="rId1154" w:name="Control 914" w:shapeid="_x0000_i1938"/>
        </w:object>
      </w:r>
      <w:r>
        <w:rPr>
          <w:rFonts w:hint="eastAsia" w:ascii="宋体" w:hAnsi="宋体" w:eastAsia="宋体" w:cs="宋体"/>
          <w:kern w:val="0"/>
          <w:sz w:val="24"/>
          <w:szCs w:val="24"/>
        </w:rPr>
        <w:t xml:space="preserve">C. CPU执行程序来控制 </w:t>
      </w:r>
    </w:p>
    <w:p w14:paraId="001F32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9" o:spt="201" alt="" type="#_x0000_t201" style="height:15.75pt;width:20.25pt;" o:ole="t" filled="f" o:preferrelative="t" stroked="f" coordsize="21600,21600">
            <v:path/>
            <v:fill on="f" focussize="0,0"/>
            <v:stroke on="f"/>
            <v:imagedata r:id="rId10" o:title=""/>
            <o:lock v:ext="edit" aspectratio="t"/>
            <w10:wrap type="none"/>
            <w10:anchorlock/>
          </v:shape>
          <w:control r:id="rId1155" w:name="Control 915" w:shapeid="_x0000_i1939"/>
        </w:object>
      </w:r>
      <w:r>
        <w:rPr>
          <w:rFonts w:hint="eastAsia" w:ascii="宋体" w:hAnsi="宋体" w:eastAsia="宋体" w:cs="宋体"/>
          <w:kern w:val="0"/>
          <w:sz w:val="24"/>
          <w:szCs w:val="24"/>
        </w:rPr>
        <w:t xml:space="preserve">D. 通道独立执行预先编好的通道程序来控制 </w:t>
      </w:r>
    </w:p>
    <w:p w14:paraId="1F7EF5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5AE390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41BA6F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"http://sichuan.ouchn.cn/mod/quiz/comment.php?attempt=15226542&amp;slot=19" </w:instrText>
      </w:r>
      <w:r>
        <w:rPr>
          <w:rFonts w:ascii="宋体" w:hAnsi="宋体" w:eastAsia="宋体" w:cs="宋体"/>
          <w:kern w:val="0"/>
          <w:sz w:val="24"/>
          <w:szCs w:val="24"/>
        </w:rPr>
        <w:fldChar w:fldCharType="separate"/>
      </w:r>
    </w:p>
    <w:p w14:paraId="064BFA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FEB0A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915E2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2" name="图片 2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DFCB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0" o:spt="201" alt="" type="#_x0000_t201" style="height:18pt;width:72pt;" o:ole="t" filled="f" o:preferrelative="t" stroked="f" coordsize="21600,21600">
            <v:path/>
            <v:fill on="f" focussize="0,0"/>
            <v:stroke on="f"/>
            <v:imagedata r:id="rId1157" o:title=""/>
            <o:lock v:ext="edit" aspectratio="t"/>
            <w10:wrap type="none"/>
            <w10:anchorlock/>
          </v:shape>
          <w:control r:id="rId1156" w:name="Control 916" w:shapeid="_x0000_i1940"/>
        </w:object>
      </w:r>
    </w:p>
    <w:p w14:paraId="3A98EB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嵌入式操作系统的最大特点是（）。</w:t>
      </w:r>
    </w:p>
    <w:p w14:paraId="1D0D91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0905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1" o:spt="201" alt="" type="#_x0000_t201" style="height:15.75pt;width:20.25pt;" o:ole="t" filled="f" o:preferrelative="t" stroked="f" coordsize="21600,21600">
            <v:path/>
            <v:fill on="f" focussize="0,0"/>
            <v:stroke on="f"/>
            <v:imagedata r:id="rId10" o:title=""/>
            <o:lock v:ext="edit" aspectratio="t"/>
            <w10:wrap type="none"/>
            <w10:anchorlock/>
          </v:shape>
          <w:control r:id="rId1158" w:name="Control 917" w:shapeid="_x0000_i1941"/>
        </w:object>
      </w:r>
      <w:r>
        <w:rPr>
          <w:rFonts w:hint="eastAsia" w:ascii="宋体" w:hAnsi="宋体" w:eastAsia="宋体" w:cs="宋体"/>
          <w:kern w:val="0"/>
          <w:sz w:val="24"/>
          <w:szCs w:val="24"/>
        </w:rPr>
        <w:t xml:space="preserve">A. 可定制性 </w:t>
      </w:r>
    </w:p>
    <w:p w14:paraId="0670D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2" o:spt="201" alt="" type="#_x0000_t201" style="height:15.75pt;width:20.25pt;" o:ole="t" filled="f" o:preferrelative="t" stroked="f" coordsize="21600,21600">
            <v:path/>
            <v:fill on="f" focussize="0,0"/>
            <v:stroke on="f"/>
            <v:imagedata r:id="rId10" o:title=""/>
            <o:lock v:ext="edit" aspectratio="t"/>
            <w10:wrap type="none"/>
            <w10:anchorlock/>
          </v:shape>
          <w:control r:id="rId1159" w:name="Control 918" w:shapeid="_x0000_i1942"/>
        </w:object>
      </w:r>
      <w:r>
        <w:rPr>
          <w:rFonts w:hint="eastAsia" w:ascii="宋体" w:hAnsi="宋体" w:eastAsia="宋体" w:cs="宋体"/>
          <w:kern w:val="0"/>
          <w:sz w:val="24"/>
          <w:szCs w:val="24"/>
        </w:rPr>
        <w:t xml:space="preserve">B. 分布性 </w:t>
      </w:r>
    </w:p>
    <w:p w14:paraId="4BF607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3" o:spt="201" alt="" type="#_x0000_t201" style="height:15.75pt;width:20.25pt;" o:ole="t" filled="f" o:preferrelative="t" stroked="f" coordsize="21600,21600">
            <v:path/>
            <v:fill on="f" focussize="0,0"/>
            <v:stroke on="f"/>
            <v:imagedata r:id="rId10" o:title=""/>
            <o:lock v:ext="edit" aspectratio="t"/>
            <w10:wrap type="none"/>
            <w10:anchorlock/>
          </v:shape>
          <w:control r:id="rId1160" w:name="Control 919" w:shapeid="_x0000_i1943"/>
        </w:object>
      </w:r>
      <w:r>
        <w:rPr>
          <w:rFonts w:hint="eastAsia" w:ascii="宋体" w:hAnsi="宋体" w:eastAsia="宋体" w:cs="宋体"/>
          <w:kern w:val="0"/>
          <w:sz w:val="24"/>
          <w:szCs w:val="24"/>
        </w:rPr>
        <w:t xml:space="preserve">C. 非实时性 </w:t>
      </w:r>
    </w:p>
    <w:p w14:paraId="64F61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4" o:spt="201" alt="" type="#_x0000_t201" style="height:15.75pt;width:20.25pt;" o:ole="t" filled="f" o:preferrelative="t" stroked="f" coordsize="21600,21600">
            <v:path/>
            <v:fill on="f" focussize="0,0"/>
            <v:stroke on="f"/>
            <v:imagedata r:id="rId10" o:title=""/>
            <o:lock v:ext="edit" aspectratio="t"/>
            <w10:wrap type="none"/>
            <w10:anchorlock/>
          </v:shape>
          <w:control r:id="rId1161" w:name="Control 920" w:shapeid="_x0000_i1944"/>
        </w:object>
      </w:r>
      <w:r>
        <w:rPr>
          <w:rFonts w:hint="eastAsia" w:ascii="宋体" w:hAnsi="宋体" w:eastAsia="宋体" w:cs="宋体"/>
          <w:kern w:val="0"/>
          <w:sz w:val="24"/>
          <w:szCs w:val="24"/>
        </w:rPr>
        <w:t xml:space="preserve">D. 实时性 </w:t>
      </w:r>
    </w:p>
    <w:p w14:paraId="5F6844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【解析】可定制性  正确。嵌入式操作系统的最大特点就是可定制性。</w:t>
      </w:r>
    </w:p>
    <w:p w14:paraId="28E4EB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正确答案是：可定制性</w:t>
      </w:r>
    </w:p>
    <w:p w14:paraId="3C55C5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"http://sichuan.ouchn.cn/mod/quiz/comment.php?attempt=15226542&amp;slot=20" </w:instrText>
      </w:r>
      <w:r>
        <w:rPr>
          <w:rFonts w:ascii="宋体" w:hAnsi="宋体" w:eastAsia="宋体" w:cs="宋体"/>
          <w:kern w:val="0"/>
          <w:sz w:val="24"/>
          <w:szCs w:val="24"/>
        </w:rPr>
        <w:fldChar w:fldCharType="separate"/>
      </w:r>
    </w:p>
    <w:p w14:paraId="4F72AB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81E3E2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1" name="图片 2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1DB9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0A4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5" o:spt="201" alt="" type="#_x0000_t201" style="height:18pt;width:72pt;" o:ole="t" filled="f" o:preferrelative="t" stroked="f" coordsize="21600,21600">
            <v:path/>
            <v:fill on="f" focussize="0,0"/>
            <v:stroke on="f"/>
            <v:imagedata r:id="rId1163" o:title=""/>
            <o:lock v:ext="edit" aspectratio="t"/>
            <w10:wrap type="none"/>
            <w10:anchorlock/>
          </v:shape>
          <w:control r:id="rId1162" w:name="Control 921" w:shapeid="_x0000_i1945"/>
        </w:object>
      </w:r>
    </w:p>
    <w:p w14:paraId="0F2CCD3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5FAAF41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5A87F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67923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0" name="图片 2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DA529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6" o:spt="201" alt="" type="#_x0000_t201" style="height:18pt;width:72pt;" o:ole="t" filled="f" o:preferrelative="t" stroked="f" coordsize="21600,21600">
            <v:path/>
            <v:fill on="f" focussize="0,0"/>
            <v:stroke on="f"/>
            <v:imagedata r:id="rId1165" o:title=""/>
            <o:lock v:ext="edit" aspectratio="t"/>
            <w10:wrap type="none"/>
            <w10:anchorlock/>
          </v:shape>
          <w:control r:id="rId1164" w:name="Control 922" w:shapeid="_x0000_i1946"/>
        </w:object>
      </w:r>
    </w:p>
    <w:p w14:paraId="72C78E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Linux的I节点是文件内容的一部分。（    ）</w:t>
      </w:r>
    </w:p>
    <w:p w14:paraId="36312D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6E1B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7" o:spt="201" alt="" type="#_x0000_t201" style="height:15.75pt;width:20.25pt;" o:ole="t" filled="f" o:preferrelative="t" stroked="f" coordsize="21600,21600">
            <v:path/>
            <v:fill on="f" focussize="0,0"/>
            <v:stroke on="f"/>
            <v:imagedata r:id="rId10" o:title=""/>
            <o:lock v:ext="edit" aspectratio="t"/>
            <w10:wrap type="none"/>
            <w10:anchorlock/>
          </v:shape>
          <w:control r:id="rId1166" w:name="Control 923" w:shapeid="_x0000_i1947"/>
        </w:object>
      </w:r>
      <w:r>
        <w:rPr>
          <w:rFonts w:hint="eastAsia" w:ascii="宋体" w:hAnsi="宋体" w:eastAsia="宋体" w:cs="宋体"/>
          <w:kern w:val="0"/>
          <w:sz w:val="24"/>
          <w:szCs w:val="24"/>
        </w:rPr>
        <w:t xml:space="preserve">对 </w:t>
      </w:r>
    </w:p>
    <w:p w14:paraId="4188F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8" o:spt="201" alt="" type="#_x0000_t201" style="height:15.75pt;width:20.25pt;" o:ole="t" filled="f" o:preferrelative="t" stroked="f" coordsize="21600,21600">
            <v:path/>
            <v:fill on="f" focussize="0,0"/>
            <v:stroke on="f"/>
            <v:imagedata r:id="rId10" o:title=""/>
            <o:lock v:ext="edit" aspectratio="t"/>
            <w10:wrap type="none"/>
            <w10:anchorlock/>
          </v:shape>
          <w:control r:id="rId1167" w:name="Control 924" w:shapeid="_x0000_i1948"/>
        </w:object>
      </w:r>
      <w:r>
        <w:rPr>
          <w:rFonts w:hint="eastAsia" w:ascii="宋体" w:hAnsi="宋体" w:eastAsia="宋体" w:cs="宋体"/>
          <w:kern w:val="0"/>
          <w:sz w:val="24"/>
          <w:szCs w:val="24"/>
        </w:rPr>
        <w:t xml:space="preserve">错 </w:t>
      </w:r>
    </w:p>
    <w:p w14:paraId="0CD6FE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【解析】这句话不正确。Linux的I节点相当于文件控制块，不是文件内容。</w:t>
      </w:r>
    </w:p>
    <w:p w14:paraId="5C2D7A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DEC8D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"http://sichuan.ouchn.cn/mod/quiz/comment.php?attempt=15226542&amp;slot=22" </w:instrText>
      </w:r>
      <w:r>
        <w:rPr>
          <w:rFonts w:ascii="宋体" w:hAnsi="宋体" w:eastAsia="宋体" w:cs="宋体"/>
          <w:kern w:val="0"/>
          <w:sz w:val="24"/>
          <w:szCs w:val="24"/>
        </w:rPr>
        <w:fldChar w:fldCharType="separate"/>
      </w:r>
    </w:p>
    <w:p w14:paraId="0CA26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D836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2B899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115C5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9" name="图片 2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B078B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9" o:spt="201" alt="" type="#_x0000_t201" style="height:18pt;width:72pt;" o:ole="t" filled="f" o:preferrelative="t" stroked="f" coordsize="21600,21600">
            <v:path/>
            <v:fill on="f" focussize="0,0"/>
            <v:stroke on="f"/>
            <v:imagedata r:id="rId1169" o:title=""/>
            <o:lock v:ext="edit" aspectratio="t"/>
            <w10:wrap type="none"/>
            <w10:anchorlock/>
          </v:shape>
          <w:control r:id="rId1168" w:name="Control 925" w:shapeid="_x0000_i1949"/>
        </w:object>
      </w:r>
    </w:p>
    <w:p w14:paraId="69C46C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操作系统在组织物理文件时根据存储介质的特性和用户选择的存取方法来决定存储结构。（  ）</w:t>
      </w:r>
    </w:p>
    <w:p w14:paraId="05787D1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43C3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0" o:spt="201" alt="" type="#_x0000_t201" style="height:15.75pt;width:20.25pt;" o:ole="t" filled="f" o:preferrelative="t" stroked="f" coordsize="21600,21600">
            <v:path/>
            <v:fill on="f" focussize="0,0"/>
            <v:stroke on="f"/>
            <v:imagedata r:id="rId10" o:title=""/>
            <o:lock v:ext="edit" aspectratio="t"/>
            <w10:wrap type="none"/>
            <w10:anchorlock/>
          </v:shape>
          <w:control r:id="rId1170" w:name="Control 926" w:shapeid="_x0000_i1950"/>
        </w:object>
      </w:r>
      <w:r>
        <w:rPr>
          <w:rFonts w:hint="eastAsia" w:ascii="宋体" w:hAnsi="宋体" w:eastAsia="宋体" w:cs="宋体"/>
          <w:kern w:val="0"/>
          <w:sz w:val="24"/>
          <w:szCs w:val="24"/>
        </w:rPr>
        <w:t xml:space="preserve">对 </w:t>
      </w:r>
    </w:p>
    <w:p w14:paraId="1D3D73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1" o:spt="201" alt="" type="#_x0000_t201" style="height:15.75pt;width:20.25pt;" o:ole="t" filled="f" o:preferrelative="t" stroked="f" coordsize="21600,21600">
            <v:path/>
            <v:fill on="f" focussize="0,0"/>
            <v:stroke on="f"/>
            <v:imagedata r:id="rId10" o:title=""/>
            <o:lock v:ext="edit" aspectratio="t"/>
            <w10:wrap type="none"/>
            <w10:anchorlock/>
          </v:shape>
          <w:control r:id="rId1171" w:name="Control 927" w:shapeid="_x0000_i1951"/>
        </w:object>
      </w:r>
      <w:r>
        <w:rPr>
          <w:rFonts w:hint="eastAsia" w:ascii="宋体" w:hAnsi="宋体" w:eastAsia="宋体" w:cs="宋体"/>
          <w:kern w:val="0"/>
          <w:sz w:val="24"/>
          <w:szCs w:val="24"/>
        </w:rPr>
        <w:t xml:space="preserve">错 </w:t>
      </w:r>
    </w:p>
    <w:p w14:paraId="0AA5518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【解析】这句话是正确的。文件的物理组织与文件的存储方法和存储设备的物理特性有关。</w:t>
      </w:r>
    </w:p>
    <w:p w14:paraId="5BC4196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89E48A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"http://sichuan.ouchn.cn/mod/quiz/comment.php?attempt=15226542&amp;slot=23" </w:instrText>
      </w:r>
      <w:r>
        <w:rPr>
          <w:rFonts w:ascii="宋体" w:hAnsi="宋体" w:eastAsia="宋体" w:cs="宋体"/>
          <w:kern w:val="0"/>
          <w:sz w:val="24"/>
          <w:szCs w:val="24"/>
        </w:rPr>
        <w:fldChar w:fldCharType="separate"/>
      </w:r>
    </w:p>
    <w:p w14:paraId="0012DD0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A251E7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B0A07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C6E40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8" name="图片 2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A2A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2" o:spt="201" alt="" type="#_x0000_t201" style="height:18pt;width:72pt;" o:ole="t" filled="f" o:preferrelative="t" stroked="f" coordsize="21600,21600">
            <v:path/>
            <v:fill on="f" focussize="0,0"/>
            <v:stroke on="f"/>
            <v:imagedata r:id="rId1173" o:title=""/>
            <o:lock v:ext="edit" aspectratio="t"/>
            <w10:wrap type="none"/>
            <w10:anchorlock/>
          </v:shape>
          <w:control r:id="rId1172" w:name="Control 928" w:shapeid="_x0000_i1952"/>
        </w:object>
      </w:r>
    </w:p>
    <w:p w14:paraId="4CBDE45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70140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087F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3" o:spt="201" alt="" type="#_x0000_t201" style="height:15.75pt;width:20.25pt;" o:ole="t" filled="f" o:preferrelative="t" stroked="f" coordsize="21600,21600">
            <v:path/>
            <v:fill on="f" focussize="0,0"/>
            <v:stroke on="f"/>
            <v:imagedata r:id="rId10" o:title=""/>
            <o:lock v:ext="edit" aspectratio="t"/>
            <w10:wrap type="none"/>
            <w10:anchorlock/>
          </v:shape>
          <w:control r:id="rId1174" w:name="Control 929" w:shapeid="_x0000_i1953"/>
        </w:object>
      </w:r>
      <w:r>
        <w:rPr>
          <w:rFonts w:hint="eastAsia" w:ascii="宋体" w:hAnsi="宋体" w:eastAsia="宋体" w:cs="宋体"/>
          <w:kern w:val="0"/>
          <w:sz w:val="24"/>
          <w:szCs w:val="24"/>
        </w:rPr>
        <w:t xml:space="preserve">对 </w:t>
      </w:r>
    </w:p>
    <w:p w14:paraId="39915D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4" o:spt="201" alt="" type="#_x0000_t201" style="height:15.75pt;width:20.25pt;" o:ole="t" filled="f" o:preferrelative="t" stroked="f" coordsize="21600,21600">
            <v:path/>
            <v:fill on="f" focussize="0,0"/>
            <v:stroke on="f"/>
            <v:imagedata r:id="rId10" o:title=""/>
            <o:lock v:ext="edit" aspectratio="t"/>
            <w10:wrap type="none"/>
            <w10:anchorlock/>
          </v:shape>
          <w:control r:id="rId1175" w:name="Control 930" w:shapeid="_x0000_i1954"/>
        </w:object>
      </w:r>
      <w:r>
        <w:rPr>
          <w:rFonts w:hint="eastAsia" w:ascii="宋体" w:hAnsi="宋体" w:eastAsia="宋体" w:cs="宋体"/>
          <w:kern w:val="0"/>
          <w:sz w:val="24"/>
          <w:szCs w:val="24"/>
        </w:rPr>
        <w:t xml:space="preserve">错 </w:t>
      </w:r>
    </w:p>
    <w:p w14:paraId="3B37AA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5A7FB4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FCE8B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"http://sichuan.ouchn.cn/mod/quiz/comment.php?attempt=15226542&amp;slot=24" </w:instrText>
      </w:r>
      <w:r>
        <w:rPr>
          <w:rFonts w:ascii="宋体" w:hAnsi="宋体" w:eastAsia="宋体" w:cs="宋体"/>
          <w:kern w:val="0"/>
          <w:sz w:val="24"/>
          <w:szCs w:val="24"/>
        </w:rPr>
        <w:fldChar w:fldCharType="separate"/>
      </w:r>
    </w:p>
    <w:p w14:paraId="646449F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EADD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CF20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A6715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7" name="图片 2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15C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5" o:spt="201" alt="" type="#_x0000_t201" style="height:18pt;width:72pt;" o:ole="t" filled="f" o:preferrelative="t" stroked="f" coordsize="21600,21600">
            <v:path/>
            <v:fill on="f" focussize="0,0"/>
            <v:stroke on="f"/>
            <v:imagedata r:id="rId1177" o:title=""/>
            <o:lock v:ext="edit" aspectratio="t"/>
            <w10:wrap type="none"/>
            <w10:anchorlock/>
          </v:shape>
          <w:control r:id="rId1176" w:name="Control 931" w:shapeid="_x0000_i1955"/>
        </w:object>
      </w:r>
    </w:p>
    <w:p w14:paraId="2DEAEA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共享分配技术适用于高速、大容量的直接存取存储设备，如磁盘等。</w:t>
      </w:r>
    </w:p>
    <w:p w14:paraId="5ACF63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7A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6" o:spt="201" alt="" type="#_x0000_t201" style="height:15.75pt;width:20.25pt;" o:ole="t" filled="f" o:preferrelative="t" stroked="f" coordsize="21600,21600">
            <v:path/>
            <v:fill on="f" focussize="0,0"/>
            <v:stroke on="f"/>
            <v:imagedata r:id="rId10" o:title=""/>
            <o:lock v:ext="edit" aspectratio="t"/>
            <w10:wrap type="none"/>
            <w10:anchorlock/>
          </v:shape>
          <w:control r:id="rId1178" w:name="Control 932" w:shapeid="_x0000_i1956"/>
        </w:object>
      </w:r>
      <w:r>
        <w:rPr>
          <w:rFonts w:hint="eastAsia" w:ascii="宋体" w:hAnsi="宋体" w:eastAsia="宋体" w:cs="宋体"/>
          <w:kern w:val="0"/>
          <w:sz w:val="24"/>
          <w:szCs w:val="24"/>
        </w:rPr>
        <w:t xml:space="preserve">对 </w:t>
      </w:r>
    </w:p>
    <w:p w14:paraId="5B184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7" o:spt="201" alt="" type="#_x0000_t201" style="height:15.75pt;width:20.25pt;" o:ole="t" filled="f" o:preferrelative="t" stroked="f" coordsize="21600,21600">
            <v:path/>
            <v:fill on="f" focussize="0,0"/>
            <v:stroke on="f"/>
            <v:imagedata r:id="rId10" o:title=""/>
            <o:lock v:ext="edit" aspectratio="t"/>
            <w10:wrap type="none"/>
            <w10:anchorlock/>
          </v:shape>
          <w:control r:id="rId1179" w:name="Control 933" w:shapeid="_x0000_i1957"/>
        </w:object>
      </w:r>
      <w:r>
        <w:rPr>
          <w:rFonts w:hint="eastAsia" w:ascii="宋体" w:hAnsi="宋体" w:eastAsia="宋体" w:cs="宋体"/>
          <w:kern w:val="0"/>
          <w:sz w:val="24"/>
          <w:szCs w:val="24"/>
        </w:rPr>
        <w:t xml:space="preserve">错 </w:t>
      </w:r>
    </w:p>
    <w:p w14:paraId="5EFE83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【解析】这句话是正确的。共享分配技术适用于共享设备，这类设备都是高速、大容量的直接存取存储设备，典型的共享设备就是磁盘。</w:t>
      </w:r>
    </w:p>
    <w:p w14:paraId="711AF7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8F7F13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"http://sichuan.ouchn.cn/mod/quiz/comment.php?attempt=15226542&amp;slot=25" </w:instrText>
      </w:r>
      <w:r>
        <w:rPr>
          <w:rFonts w:ascii="宋体" w:hAnsi="宋体" w:eastAsia="宋体" w:cs="宋体"/>
          <w:kern w:val="0"/>
          <w:sz w:val="24"/>
          <w:szCs w:val="24"/>
        </w:rPr>
        <w:fldChar w:fldCharType="separate"/>
      </w:r>
    </w:p>
    <w:p w14:paraId="27E9C6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28575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7B623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9D80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6" name="图片 2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AF21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8" o:spt="201" alt="" type="#_x0000_t201" style="height:18pt;width:72pt;" o:ole="t" filled="f" o:preferrelative="t" stroked="f" coordsize="21600,21600">
            <v:path/>
            <v:fill on="f" focussize="0,0"/>
            <v:stroke on="f"/>
            <v:imagedata r:id="rId1181" o:title=""/>
            <o:lock v:ext="edit" aspectratio="t"/>
            <w10:wrap type="none"/>
            <w10:anchorlock/>
          </v:shape>
          <w:control r:id="rId1180" w:name="Control 934" w:shapeid="_x0000_i1958"/>
        </w:object>
      </w:r>
    </w:p>
    <w:p w14:paraId="2DF441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0E7A38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D57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9" o:spt="201" alt="" type="#_x0000_t201" style="height:15.75pt;width:20.25pt;" o:ole="t" filled="f" o:preferrelative="t" stroked="f" coordsize="21600,21600">
            <v:path/>
            <v:fill on="f" focussize="0,0"/>
            <v:stroke on="f"/>
            <v:imagedata r:id="rId10" o:title=""/>
            <o:lock v:ext="edit" aspectratio="t"/>
            <w10:wrap type="none"/>
            <w10:anchorlock/>
          </v:shape>
          <w:control r:id="rId1182" w:name="Control 935" w:shapeid="_x0000_i1959"/>
        </w:object>
      </w:r>
      <w:r>
        <w:rPr>
          <w:rFonts w:hint="eastAsia" w:ascii="宋体" w:hAnsi="宋体" w:eastAsia="宋体" w:cs="宋体"/>
          <w:kern w:val="0"/>
          <w:sz w:val="24"/>
          <w:szCs w:val="24"/>
        </w:rPr>
        <w:t xml:space="preserve">对 </w:t>
      </w:r>
    </w:p>
    <w:p w14:paraId="54337F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0" o:spt="201" alt="" type="#_x0000_t201" style="height:15.75pt;width:20.25pt;" o:ole="t" filled="f" o:preferrelative="t" stroked="f" coordsize="21600,21600">
            <v:path/>
            <v:fill on="f" focussize="0,0"/>
            <v:stroke on="f"/>
            <v:imagedata r:id="rId10" o:title=""/>
            <o:lock v:ext="edit" aspectratio="t"/>
            <w10:wrap type="none"/>
            <w10:anchorlock/>
          </v:shape>
          <w:control r:id="rId1183" w:name="Control 936" w:shapeid="_x0000_i1960"/>
        </w:object>
      </w:r>
      <w:r>
        <w:rPr>
          <w:rFonts w:hint="eastAsia" w:ascii="宋体" w:hAnsi="宋体" w:eastAsia="宋体" w:cs="宋体"/>
          <w:kern w:val="0"/>
          <w:sz w:val="24"/>
          <w:szCs w:val="24"/>
        </w:rPr>
        <w:t xml:space="preserve">错 </w:t>
      </w:r>
    </w:p>
    <w:p w14:paraId="053B21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2D6951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C978C0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"http://sichuan.ouchn.cn/mod/quiz/comment.php?attempt=15226542&amp;slot=26" </w:instrText>
      </w:r>
      <w:r>
        <w:rPr>
          <w:rFonts w:ascii="宋体" w:hAnsi="宋体" w:eastAsia="宋体" w:cs="宋体"/>
          <w:kern w:val="0"/>
          <w:sz w:val="24"/>
          <w:szCs w:val="24"/>
        </w:rPr>
        <w:fldChar w:fldCharType="separate"/>
      </w:r>
    </w:p>
    <w:p w14:paraId="5D6581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6152C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E345B7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F3FBD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5" name="图片 2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77EA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1" o:spt="201" alt="" type="#_x0000_t201" style="height:18pt;width:72pt;" o:ole="t" filled="f" o:preferrelative="t" stroked="f" coordsize="21600,21600">
            <v:path/>
            <v:fill on="f" focussize="0,0"/>
            <v:stroke on="f"/>
            <v:imagedata r:id="rId1185" o:title=""/>
            <o:lock v:ext="edit" aspectratio="t"/>
            <w10:wrap type="none"/>
            <w10:anchorlock/>
          </v:shape>
          <w:control r:id="rId1184" w:name="Control 937" w:shapeid="_x0000_i1961"/>
        </w:object>
      </w:r>
    </w:p>
    <w:p w14:paraId="559D28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6A766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0449E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2" o:spt="201" alt="" type="#_x0000_t201" style="height:15.75pt;width:20.25pt;" o:ole="t" filled="f" o:preferrelative="t" stroked="f" coordsize="21600,21600">
            <v:path/>
            <v:fill on="f" focussize="0,0"/>
            <v:stroke on="f"/>
            <v:imagedata r:id="rId10" o:title=""/>
            <o:lock v:ext="edit" aspectratio="t"/>
            <w10:wrap type="none"/>
            <w10:anchorlock/>
          </v:shape>
          <w:control r:id="rId1186" w:name="Control 938" w:shapeid="_x0000_i1962"/>
        </w:object>
      </w:r>
      <w:r>
        <w:rPr>
          <w:rFonts w:hint="eastAsia" w:ascii="宋体" w:hAnsi="宋体" w:eastAsia="宋体" w:cs="宋体"/>
          <w:kern w:val="0"/>
          <w:sz w:val="24"/>
          <w:szCs w:val="24"/>
        </w:rPr>
        <w:t xml:space="preserve">对 </w:t>
      </w:r>
    </w:p>
    <w:p w14:paraId="417FD4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3" o:spt="201" alt="" type="#_x0000_t201" style="height:15.75pt;width:20.25pt;" o:ole="t" filled="f" o:preferrelative="t" stroked="f" coordsize="21600,21600">
            <v:path/>
            <v:fill on="f" focussize="0,0"/>
            <v:stroke on="f"/>
            <v:imagedata r:id="rId10" o:title=""/>
            <o:lock v:ext="edit" aspectratio="t"/>
            <w10:wrap type="none"/>
            <w10:anchorlock/>
          </v:shape>
          <w:control r:id="rId1187" w:name="Control 939" w:shapeid="_x0000_i1963"/>
        </w:object>
      </w:r>
      <w:r>
        <w:rPr>
          <w:rFonts w:hint="eastAsia" w:ascii="宋体" w:hAnsi="宋体" w:eastAsia="宋体" w:cs="宋体"/>
          <w:kern w:val="0"/>
          <w:sz w:val="24"/>
          <w:szCs w:val="24"/>
        </w:rPr>
        <w:t xml:space="preserve">错 </w:t>
      </w:r>
    </w:p>
    <w:p w14:paraId="63DB3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3C0153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7B56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"http://sichuan.ouchn.cn/mod/quiz/comment.php?attempt=15226542&amp;slot=27" </w:instrText>
      </w:r>
      <w:r>
        <w:rPr>
          <w:rFonts w:ascii="宋体" w:hAnsi="宋体" w:eastAsia="宋体" w:cs="宋体"/>
          <w:kern w:val="0"/>
          <w:sz w:val="24"/>
          <w:szCs w:val="24"/>
        </w:rPr>
        <w:fldChar w:fldCharType="separate"/>
      </w:r>
    </w:p>
    <w:p w14:paraId="2422582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B421E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D3293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F0E7A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4" name="图片 2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2B97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4" o:spt="201" alt="" type="#_x0000_t201" style="height:18pt;width:72pt;" o:ole="t" filled="f" o:preferrelative="t" stroked="f" coordsize="21600,21600">
            <v:path/>
            <v:fill on="f" focussize="0,0"/>
            <v:stroke on="f"/>
            <v:imagedata r:id="rId1189" o:title=""/>
            <o:lock v:ext="edit" aspectratio="t"/>
            <w10:wrap type="none"/>
            <w10:anchorlock/>
          </v:shape>
          <w:control r:id="rId1188" w:name="Control 940" w:shapeid="_x0000_i1964"/>
        </w:object>
      </w:r>
    </w:p>
    <w:p w14:paraId="76F6EA8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3A9151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F98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5" o:spt="201" alt="" type="#_x0000_t201" style="height:15.75pt;width:20.25pt;" o:ole="t" filled="f" o:preferrelative="t" stroked="f" coordsize="21600,21600">
            <v:path/>
            <v:fill on="f" focussize="0,0"/>
            <v:stroke on="f"/>
            <v:imagedata r:id="rId10" o:title=""/>
            <o:lock v:ext="edit" aspectratio="t"/>
            <w10:wrap type="none"/>
            <w10:anchorlock/>
          </v:shape>
          <w:control r:id="rId1190" w:name="Control 941" w:shapeid="_x0000_i1965"/>
        </w:object>
      </w:r>
      <w:r>
        <w:rPr>
          <w:rFonts w:hint="eastAsia" w:ascii="宋体" w:hAnsi="宋体" w:eastAsia="宋体" w:cs="宋体"/>
          <w:kern w:val="0"/>
          <w:sz w:val="24"/>
          <w:szCs w:val="24"/>
        </w:rPr>
        <w:t xml:space="preserve">对 </w:t>
      </w:r>
    </w:p>
    <w:p w14:paraId="0E9A82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6" o:spt="201" alt="" type="#_x0000_t201" style="height:15.75pt;width:20.25pt;" o:ole="t" filled="f" o:preferrelative="t" stroked="f" coordsize="21600,21600">
            <v:path/>
            <v:fill on="f" focussize="0,0"/>
            <v:stroke on="f"/>
            <v:imagedata r:id="rId10" o:title=""/>
            <o:lock v:ext="edit" aspectratio="t"/>
            <w10:wrap type="none"/>
            <w10:anchorlock/>
          </v:shape>
          <w:control r:id="rId1191" w:name="Control 942" w:shapeid="_x0000_i1966"/>
        </w:object>
      </w:r>
      <w:r>
        <w:rPr>
          <w:rFonts w:hint="eastAsia" w:ascii="宋体" w:hAnsi="宋体" w:eastAsia="宋体" w:cs="宋体"/>
          <w:kern w:val="0"/>
          <w:sz w:val="24"/>
          <w:szCs w:val="24"/>
        </w:rPr>
        <w:t xml:space="preserve">错 </w:t>
      </w:r>
    </w:p>
    <w:p w14:paraId="0EA624E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6FFACA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3F14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"http://sichuan.ouchn.cn/mod/quiz/comment.php?attempt=15226542&amp;slot=28" </w:instrText>
      </w:r>
      <w:r>
        <w:rPr>
          <w:rFonts w:ascii="宋体" w:hAnsi="宋体" w:eastAsia="宋体" w:cs="宋体"/>
          <w:kern w:val="0"/>
          <w:sz w:val="24"/>
          <w:szCs w:val="24"/>
        </w:rPr>
        <w:fldChar w:fldCharType="separate"/>
      </w:r>
    </w:p>
    <w:p w14:paraId="13F1C42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F40F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3" name="图片 2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93A76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25048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7" o:spt="201" alt="" type="#_x0000_t201" style="height:18pt;width:72pt;" o:ole="t" filled="f" o:preferrelative="t" stroked="f" coordsize="21600,21600">
            <v:path/>
            <v:fill on="f" focussize="0,0"/>
            <v:stroke on="f"/>
            <v:imagedata r:id="rId1193" o:title=""/>
            <o:lock v:ext="edit" aspectratio="t"/>
            <w10:wrap type="none"/>
            <w10:anchorlock/>
          </v:shape>
          <w:control r:id="rId1192" w:name="Control 943" w:shapeid="_x0000_i1967"/>
        </w:object>
      </w:r>
    </w:p>
    <w:p w14:paraId="4EF209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5A88B4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2551E2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2" name="图片 2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374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8" o:spt="201" alt="" type="#_x0000_t201" style="height:18pt;width:72pt;" o:ole="t" filled="f" o:preferrelative="t" stroked="f" coordsize="21600,21600">
            <v:path/>
            <v:fill on="f" focussize="0,0"/>
            <v:stroke on="f"/>
            <v:imagedata r:id="rId1195" o:title=""/>
            <o:lock v:ext="edit" aspectratio="t"/>
            <w10:wrap type="none"/>
            <w10:anchorlock/>
          </v:shape>
          <w:control r:id="rId1194" w:name="Control 944" w:shapeid="_x0000_i1968"/>
        </w:object>
      </w:r>
    </w:p>
    <w:p w14:paraId="5EA6FC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4911011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617806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问：为完成上述请求，采用电梯磁盘调度算法时自磁头移动的总量是（    ）。</w:t>
      </w:r>
    </w:p>
    <w:p w14:paraId="25C735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4D60D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9" o:spt="201" alt="" type="#_x0000_t201" style="height:15.75pt;width:20.25pt;" o:ole="t" filled="f" o:preferrelative="t" stroked="f" coordsize="21600,21600">
            <v:path/>
            <v:fill on="f" focussize="0,0"/>
            <v:stroke on="f"/>
            <v:imagedata r:id="rId10" o:title=""/>
            <o:lock v:ext="edit" aspectratio="t"/>
            <w10:wrap type="none"/>
            <w10:anchorlock/>
          </v:shape>
          <w:control r:id="rId1196" w:name="Control 945" w:shapeid="_x0000_i1969"/>
        </w:object>
      </w:r>
      <w:r>
        <w:rPr>
          <w:rFonts w:hint="eastAsia" w:ascii="宋体" w:hAnsi="宋体" w:eastAsia="宋体" w:cs="宋体"/>
          <w:kern w:val="0"/>
          <w:sz w:val="24"/>
          <w:szCs w:val="24"/>
        </w:rPr>
        <w:t xml:space="preserve">a. 565 </w:t>
      </w:r>
    </w:p>
    <w:p w14:paraId="18A898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0" o:spt="201" alt="" type="#_x0000_t201" style="height:15.75pt;width:20.25pt;" o:ole="t" filled="f" o:preferrelative="t" stroked="f" coordsize="21600,21600">
            <v:path/>
            <v:fill on="f" focussize="0,0"/>
            <v:stroke on="f"/>
            <v:imagedata r:id="rId10" o:title=""/>
            <o:lock v:ext="edit" aspectratio="t"/>
            <w10:wrap type="none"/>
            <w10:anchorlock/>
          </v:shape>
          <w:control r:id="rId1197" w:name="Control 946" w:shapeid="_x0000_i1970"/>
        </w:object>
      </w:r>
      <w:r>
        <w:rPr>
          <w:rFonts w:hint="eastAsia" w:ascii="宋体" w:hAnsi="宋体" w:eastAsia="宋体" w:cs="宋体"/>
          <w:kern w:val="0"/>
          <w:sz w:val="24"/>
          <w:szCs w:val="24"/>
        </w:rPr>
        <w:t xml:space="preserve">b. 576 </w:t>
      </w:r>
    </w:p>
    <w:p w14:paraId="66195E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1" o:spt="201" alt="" type="#_x0000_t201" style="height:15.75pt;width:20.25pt;" o:ole="t" filled="f" o:preferrelative="t" stroked="f" coordsize="21600,21600">
            <v:path/>
            <v:fill on="f" focussize="0,0"/>
            <v:stroke on="f"/>
            <v:imagedata r:id="rId10" o:title=""/>
            <o:lock v:ext="edit" aspectratio="t"/>
            <w10:wrap type="none"/>
            <w10:anchorlock/>
          </v:shape>
          <w:control r:id="rId1198" w:name="Control 947" w:shapeid="_x0000_i1971"/>
        </w:object>
      </w:r>
      <w:r>
        <w:rPr>
          <w:rFonts w:hint="eastAsia" w:ascii="宋体" w:hAnsi="宋体" w:eastAsia="宋体" w:cs="宋体"/>
          <w:kern w:val="0"/>
          <w:sz w:val="24"/>
          <w:szCs w:val="24"/>
        </w:rPr>
        <w:t xml:space="preserve">c. 162 </w:t>
      </w:r>
    </w:p>
    <w:p w14:paraId="3719C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2" o:spt="201" alt="" type="#_x0000_t201" style="height:15.75pt;width:20.25pt;" o:ole="t" filled="f" o:preferrelative="t" stroked="f" coordsize="21600,21600">
            <v:path/>
            <v:fill on="f" focussize="0,0"/>
            <v:stroke on="f"/>
            <v:imagedata r:id="rId10" o:title=""/>
            <o:lock v:ext="edit" aspectratio="t"/>
            <w10:wrap type="none"/>
            <w10:anchorlock/>
          </v:shape>
          <w:control r:id="rId1199" w:name="Control 948" w:shapeid="_x0000_i1972"/>
        </w:object>
      </w:r>
      <w:r>
        <w:rPr>
          <w:rFonts w:hint="eastAsia" w:ascii="宋体" w:hAnsi="宋体" w:eastAsia="宋体" w:cs="宋体"/>
          <w:kern w:val="0"/>
          <w:sz w:val="24"/>
          <w:szCs w:val="24"/>
        </w:rPr>
        <w:t xml:space="preserve">d. 125 </w:t>
      </w:r>
    </w:p>
    <w:p w14:paraId="667F461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578ABF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w:t>
      </w:r>
    </w:p>
    <w:p w14:paraId="2246A4C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639520F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3DAEFB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9" name="图片 2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B461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3" o:spt="201" alt="" type="#_x0000_t201" style="height:18pt;width:72pt;" o:ole="t" filled="f" o:preferrelative="t" stroked="f" coordsize="21600,21600">
            <v:path/>
            <v:fill on="f" focussize="0,0"/>
            <v:stroke on="f"/>
            <v:imagedata r:id="rId1201" o:title=""/>
            <o:lock v:ext="edit" aspectratio="t"/>
            <w10:wrap type="none"/>
            <w10:anchorlock/>
          </v:shape>
          <w:control r:id="rId1200" w:name="Control 949" w:shapeid="_x0000_i1973"/>
        </w:object>
      </w:r>
    </w:p>
    <w:p w14:paraId="6DC091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当前目录是/usr/meng，其下属文件prog/file.c的绝对路径名是（    ）。</w:t>
      </w:r>
    </w:p>
    <w:p w14:paraId="2E59ED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7136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4" o:spt="201" alt="" type="#_x0000_t201" style="height:15.75pt;width:20.25pt;" o:ole="t" filled="f" o:preferrelative="t" stroked="f" coordsize="21600,21600">
            <v:path/>
            <v:fill on="f" focussize="0,0"/>
            <v:stroke on="f"/>
            <v:imagedata r:id="rId10" o:title=""/>
            <o:lock v:ext="edit" aspectratio="t"/>
            <w10:wrap type="none"/>
            <w10:anchorlock/>
          </v:shape>
          <w:control r:id="rId1202" w:name="Control 950" w:shapeid="_x0000_i1974"/>
        </w:object>
      </w:r>
      <w:r>
        <w:rPr>
          <w:rFonts w:hint="eastAsia" w:ascii="宋体" w:hAnsi="宋体" w:eastAsia="宋体" w:cs="宋体"/>
          <w:kern w:val="0"/>
          <w:sz w:val="24"/>
          <w:szCs w:val="24"/>
        </w:rPr>
        <w:t xml:space="preserve">A. /prog/file.c  </w:t>
      </w:r>
    </w:p>
    <w:p w14:paraId="06E761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5" o:spt="201" alt="" type="#_x0000_t201" style="height:15.75pt;width:20.25pt;" o:ole="t" filled="f" o:preferrelative="t" stroked="f" coordsize="21600,21600">
            <v:path/>
            <v:fill on="f" focussize="0,0"/>
            <v:stroke on="f"/>
            <v:imagedata r:id="rId10" o:title=""/>
            <o:lock v:ext="edit" aspectratio="t"/>
            <w10:wrap type="none"/>
            <w10:anchorlock/>
          </v:shape>
          <w:control r:id="rId1203" w:name="Control 951" w:shapeid="_x0000_i1975"/>
        </w:object>
      </w:r>
      <w:r>
        <w:rPr>
          <w:rFonts w:hint="eastAsia" w:ascii="宋体" w:hAnsi="宋体" w:eastAsia="宋体" w:cs="宋体"/>
          <w:kern w:val="0"/>
          <w:sz w:val="24"/>
          <w:szCs w:val="24"/>
        </w:rPr>
        <w:t xml:space="preserve">B. /usr/meng/prog/file.c </w:t>
      </w:r>
    </w:p>
    <w:p w14:paraId="6FDED2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6" o:spt="201" alt="" type="#_x0000_t201" style="height:15.75pt;width:20.25pt;" o:ole="t" filled="f" o:preferrelative="t" stroked="f" coordsize="21600,21600">
            <v:path/>
            <v:fill on="f" focussize="0,0"/>
            <v:stroke on="f"/>
            <v:imagedata r:id="rId10" o:title=""/>
            <o:lock v:ext="edit" aspectratio="t"/>
            <w10:wrap type="none"/>
            <w10:anchorlock/>
          </v:shape>
          <w:control r:id="rId1204" w:name="Control 952" w:shapeid="_x0000_i1976"/>
        </w:object>
      </w:r>
      <w:r>
        <w:rPr>
          <w:rFonts w:hint="eastAsia" w:ascii="宋体" w:hAnsi="宋体" w:eastAsia="宋体" w:cs="宋体"/>
          <w:kern w:val="0"/>
          <w:sz w:val="24"/>
          <w:szCs w:val="24"/>
        </w:rPr>
        <w:t xml:space="preserve">C. /usr/file.c </w:t>
      </w:r>
    </w:p>
    <w:p w14:paraId="3C92B3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7" o:spt="201" alt="" type="#_x0000_t201" style="height:15.75pt;width:20.25pt;" o:ole="t" filled="f" o:preferrelative="t" stroked="f" coordsize="21600,21600">
            <v:path/>
            <v:fill on="f" focussize="0,0"/>
            <v:stroke on="f"/>
            <v:imagedata r:id="rId10" o:title=""/>
            <o:lock v:ext="edit" aspectratio="t"/>
            <w10:wrap type="none"/>
            <w10:anchorlock/>
          </v:shape>
          <w:control r:id="rId1205" w:name="Control 953" w:shapeid="_x0000_i1977"/>
        </w:object>
      </w:r>
      <w:r>
        <w:rPr>
          <w:rFonts w:hint="eastAsia" w:ascii="宋体" w:hAnsi="宋体" w:eastAsia="宋体" w:cs="宋体"/>
          <w:kern w:val="0"/>
          <w:sz w:val="24"/>
          <w:szCs w:val="24"/>
        </w:rPr>
        <w:t xml:space="preserve">D. /usr/meng/file.c </w:t>
      </w:r>
    </w:p>
    <w:p w14:paraId="5D3362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 /usr/meng/prog/file.c  正确。绝对路径名是从根目录（/）开始，沿着目录层次结构向下、直到指定文件的所有目录名连接而成的字符串。</w:t>
      </w:r>
    </w:p>
    <w:p w14:paraId="41660C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正确答案是：/usr/meng/prog/file.c</w:t>
      </w:r>
    </w:p>
    <w:p w14:paraId="447E07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 </w:instrText>
      </w:r>
      <w:r>
        <w:rPr>
          <w:rFonts w:ascii="宋体" w:hAnsi="宋体" w:eastAsia="宋体" w:cs="宋体"/>
          <w:kern w:val="0"/>
          <w:sz w:val="24"/>
          <w:szCs w:val="24"/>
        </w:rPr>
        <w:fldChar w:fldCharType="separate"/>
      </w:r>
    </w:p>
    <w:p w14:paraId="323207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56036F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18132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8" name="图片 2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1CCF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8" o:spt="201" alt="" type="#_x0000_t201" style="height:18pt;width:72pt;" o:ole="t" filled="f" o:preferrelative="t" stroked="f" coordsize="21600,21600">
            <v:path/>
            <v:fill on="f" focussize="0,0"/>
            <v:stroke on="f"/>
            <v:imagedata r:id="rId1207" o:title=""/>
            <o:lock v:ext="edit" aspectratio="t"/>
            <w10:wrap type="none"/>
            <w10:anchorlock/>
          </v:shape>
          <w:control r:id="rId1206" w:name="Control 954" w:shapeid="_x0000_i1978"/>
        </w:object>
      </w:r>
    </w:p>
    <w:p w14:paraId="6197DD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5A6D39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7D43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9" o:spt="201" alt="" type="#_x0000_t201" style="height:15.75pt;width:20.25pt;" o:ole="t" filled="f" o:preferrelative="t" stroked="f" coordsize="21600,21600">
            <v:path/>
            <v:fill on="f" focussize="0,0"/>
            <v:stroke on="f"/>
            <v:imagedata r:id="rId10" o:title=""/>
            <o:lock v:ext="edit" aspectratio="t"/>
            <w10:wrap type="none"/>
            <w10:anchorlock/>
          </v:shape>
          <w:control r:id="rId1208" w:name="Control 955" w:shapeid="_x0000_i1979"/>
        </w:object>
      </w:r>
      <w:r>
        <w:rPr>
          <w:rFonts w:hint="eastAsia" w:ascii="宋体" w:hAnsi="宋体" w:eastAsia="宋体" w:cs="宋体"/>
          <w:kern w:val="0"/>
          <w:sz w:val="24"/>
          <w:szCs w:val="24"/>
        </w:rPr>
        <w:t xml:space="preserve">A. 读、写、执行 </w:t>
      </w:r>
    </w:p>
    <w:p w14:paraId="722760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0" o:spt="201" alt="" type="#_x0000_t201" style="height:15.75pt;width:20.25pt;" o:ole="t" filled="f" o:preferrelative="t" stroked="f" coordsize="21600,21600">
            <v:path/>
            <v:fill on="f" focussize="0,0"/>
            <v:stroke on="f"/>
            <v:imagedata r:id="rId10" o:title=""/>
            <o:lock v:ext="edit" aspectratio="t"/>
            <w10:wrap type="none"/>
            <w10:anchorlock/>
          </v:shape>
          <w:control r:id="rId1209" w:name="Control 956" w:shapeid="_x0000_i1980"/>
        </w:object>
      </w:r>
      <w:r>
        <w:rPr>
          <w:rFonts w:hint="eastAsia" w:ascii="宋体" w:hAnsi="宋体" w:eastAsia="宋体" w:cs="宋体"/>
          <w:kern w:val="0"/>
          <w:sz w:val="24"/>
          <w:szCs w:val="24"/>
        </w:rPr>
        <w:t xml:space="preserve">B. 写和执行 </w:t>
      </w:r>
    </w:p>
    <w:p w14:paraId="253C8A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1" o:spt="201" alt="" type="#_x0000_t201" style="height:15.75pt;width:20.25pt;" o:ole="t" filled="f" o:preferrelative="t" stroked="f" coordsize="21600,21600">
            <v:path/>
            <v:fill on="f" focussize="0,0"/>
            <v:stroke on="f"/>
            <v:imagedata r:id="rId10" o:title=""/>
            <o:lock v:ext="edit" aspectratio="t"/>
            <w10:wrap type="none"/>
            <w10:anchorlock/>
          </v:shape>
          <w:control r:id="rId1210" w:name="Control 957" w:shapeid="_x0000_i1981"/>
        </w:object>
      </w:r>
      <w:r>
        <w:rPr>
          <w:rFonts w:hint="eastAsia" w:ascii="宋体" w:hAnsi="宋体" w:eastAsia="宋体" w:cs="宋体"/>
          <w:kern w:val="0"/>
          <w:sz w:val="24"/>
          <w:szCs w:val="24"/>
        </w:rPr>
        <w:t xml:space="preserve">C. 读和写 </w:t>
      </w:r>
    </w:p>
    <w:p w14:paraId="27C597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2" o:spt="201" alt="" type="#_x0000_t201" style="height:15.75pt;width:20.25pt;" o:ole="t" filled="f" o:preferrelative="t" stroked="f" coordsize="21600,21600">
            <v:path/>
            <v:fill on="f" focussize="0,0"/>
            <v:stroke on="f"/>
            <v:imagedata r:id="rId10" o:title=""/>
            <o:lock v:ext="edit" aspectratio="t"/>
            <w10:wrap type="none"/>
            <w10:anchorlock/>
          </v:shape>
          <w:control r:id="rId1211" w:name="Control 958" w:shapeid="_x0000_i1982"/>
        </w:object>
      </w:r>
      <w:r>
        <w:rPr>
          <w:rFonts w:hint="eastAsia" w:ascii="宋体" w:hAnsi="宋体" w:eastAsia="宋体" w:cs="宋体"/>
          <w:kern w:val="0"/>
          <w:sz w:val="24"/>
          <w:szCs w:val="24"/>
        </w:rPr>
        <w:t xml:space="preserve">D. 读和执行 </w:t>
      </w:r>
    </w:p>
    <w:p w14:paraId="18B4D8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367CFD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295D074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"http://sichuan.ouchn.cn/mod/quiz/comment.php?attempt=15226525&amp;slot=3" </w:instrText>
      </w:r>
      <w:r>
        <w:rPr>
          <w:rFonts w:ascii="宋体" w:hAnsi="宋体" w:eastAsia="宋体" w:cs="宋体"/>
          <w:kern w:val="0"/>
          <w:sz w:val="24"/>
          <w:szCs w:val="24"/>
        </w:rPr>
        <w:fldChar w:fldCharType="separate"/>
      </w:r>
    </w:p>
    <w:p w14:paraId="5D9F228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F1FB4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76F040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7" name="图片 2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1E20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3" o:spt="201" alt="" type="#_x0000_t201" style="height:18pt;width:72pt;" o:ole="t" filled="f" o:preferrelative="t" stroked="f" coordsize="21600,21600">
            <v:path/>
            <v:fill on="f" focussize="0,0"/>
            <v:stroke on="f"/>
            <v:imagedata r:id="rId1213" o:title=""/>
            <o:lock v:ext="edit" aspectratio="t"/>
            <w10:wrap type="none"/>
            <w10:anchorlock/>
          </v:shape>
          <w:control r:id="rId1212" w:name="Control 959" w:shapeid="_x0000_i1983"/>
        </w:object>
      </w:r>
    </w:p>
    <w:p w14:paraId="3ED98C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操作系统是通过（    ）来对文件进行编辑、修改、维护和检索。</w:t>
      </w:r>
    </w:p>
    <w:p w14:paraId="02786E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3566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4" o:spt="201" alt="" type="#_x0000_t201" style="height:15.75pt;width:20.25pt;" o:ole="t" filled="f" o:preferrelative="t" stroked="f" coordsize="21600,21600">
            <v:path/>
            <v:fill on="f" focussize="0,0"/>
            <v:stroke on="f"/>
            <v:imagedata r:id="rId10" o:title=""/>
            <o:lock v:ext="edit" aspectratio="t"/>
            <w10:wrap type="none"/>
            <w10:anchorlock/>
          </v:shape>
          <w:control r:id="rId1214" w:name="Control 960" w:shapeid="_x0000_i1984"/>
        </w:object>
      </w:r>
      <w:r>
        <w:rPr>
          <w:rFonts w:hint="eastAsia" w:ascii="宋体" w:hAnsi="宋体" w:eastAsia="宋体" w:cs="宋体"/>
          <w:kern w:val="0"/>
          <w:sz w:val="24"/>
          <w:szCs w:val="24"/>
        </w:rPr>
        <w:t xml:space="preserve">A. 文件属性 </w:t>
      </w:r>
    </w:p>
    <w:p w14:paraId="1B7123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5" o:spt="201" alt="" type="#_x0000_t201" style="height:15.75pt;width:20.25pt;" o:ole="t" filled="f" o:preferrelative="t" stroked="f" coordsize="21600,21600">
            <v:path/>
            <v:fill on="f" focussize="0,0"/>
            <v:stroke on="f"/>
            <v:imagedata r:id="rId10" o:title=""/>
            <o:lock v:ext="edit" aspectratio="t"/>
            <w10:wrap type="none"/>
            <w10:anchorlock/>
          </v:shape>
          <w:control r:id="rId1215" w:name="Control 961" w:shapeid="_x0000_i1985"/>
        </w:object>
      </w:r>
      <w:r>
        <w:rPr>
          <w:rFonts w:hint="eastAsia" w:ascii="宋体" w:hAnsi="宋体" w:eastAsia="宋体" w:cs="宋体"/>
          <w:kern w:val="0"/>
          <w:sz w:val="24"/>
          <w:szCs w:val="24"/>
        </w:rPr>
        <w:t xml:space="preserve">B. 数据逻辑地址 </w:t>
      </w:r>
    </w:p>
    <w:p w14:paraId="5BB23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6" o:spt="201" alt="" type="#_x0000_t201" style="height:15.75pt;width:20.25pt;" o:ole="t" filled="f" o:preferrelative="t" stroked="f" coordsize="21600,21600">
            <v:path/>
            <v:fill on="f" focussize="0,0"/>
            <v:stroke on="f"/>
            <v:imagedata r:id="rId10" o:title=""/>
            <o:lock v:ext="edit" aspectratio="t"/>
            <w10:wrap type="none"/>
            <w10:anchorlock/>
          </v:shape>
          <w:control r:id="rId1216" w:name="Control 962" w:shapeid="_x0000_i1986"/>
        </w:object>
      </w:r>
      <w:r>
        <w:rPr>
          <w:rFonts w:hint="eastAsia" w:ascii="宋体" w:hAnsi="宋体" w:eastAsia="宋体" w:cs="宋体"/>
          <w:kern w:val="0"/>
          <w:sz w:val="24"/>
          <w:szCs w:val="24"/>
        </w:rPr>
        <w:t xml:space="preserve">C. 按名存取 </w:t>
      </w:r>
    </w:p>
    <w:p w14:paraId="459439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7" o:spt="201" alt="" type="#_x0000_t201" style="height:15.75pt;width:20.25pt;" o:ole="t" filled="f" o:preferrelative="t" stroked="f" coordsize="21600,21600">
            <v:path/>
            <v:fill on="f" focussize="0,0"/>
            <v:stroke on="f"/>
            <v:imagedata r:id="rId10" o:title=""/>
            <o:lock v:ext="edit" aspectratio="t"/>
            <w10:wrap type="none"/>
            <w10:anchorlock/>
          </v:shape>
          <w:control r:id="rId1217" w:name="Control 963" w:shapeid="_x0000_i1987"/>
        </w:object>
      </w:r>
      <w:r>
        <w:rPr>
          <w:rFonts w:hint="eastAsia" w:ascii="宋体" w:hAnsi="宋体" w:eastAsia="宋体" w:cs="宋体"/>
          <w:kern w:val="0"/>
          <w:sz w:val="24"/>
          <w:szCs w:val="24"/>
        </w:rPr>
        <w:t xml:space="preserve">D. 数据物理地址 </w:t>
      </w:r>
    </w:p>
    <w:p w14:paraId="19DA72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【解析】按名存取   正确。操作系统是通过按名存取来对文件进行编辑、修改、维护和检索。</w:t>
      </w:r>
    </w:p>
    <w:p w14:paraId="38794F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正确答案是：按名存取</w:t>
      </w:r>
    </w:p>
    <w:p w14:paraId="369FD9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"http://sichuan.ouchn.cn/mod/quiz/comment.php?attempt=15226525&amp;slot=4" </w:instrText>
      </w:r>
      <w:r>
        <w:rPr>
          <w:rFonts w:ascii="宋体" w:hAnsi="宋体" w:eastAsia="宋体" w:cs="宋体"/>
          <w:kern w:val="0"/>
          <w:sz w:val="24"/>
          <w:szCs w:val="24"/>
        </w:rPr>
        <w:fldChar w:fldCharType="separate"/>
      </w:r>
    </w:p>
    <w:p w14:paraId="5C5DB3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6549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26EA01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6" name="图片 2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9BAD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8" o:spt="201" alt="" type="#_x0000_t201" style="height:18pt;width:72pt;" o:ole="t" filled="f" o:preferrelative="t" stroked="f" coordsize="21600,21600">
            <v:path/>
            <v:fill on="f" focussize="0,0"/>
            <v:stroke on="f"/>
            <v:imagedata r:id="rId1219" o:title=""/>
            <o:lock v:ext="edit" aspectratio="t"/>
            <w10:wrap type="none"/>
            <w10:anchorlock/>
          </v:shape>
          <w:control r:id="rId1218" w:name="Control 964" w:shapeid="_x0000_i1988"/>
        </w:object>
      </w:r>
    </w:p>
    <w:p w14:paraId="5ECD8B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由一串字符序列组成，文件内的信息不再划分可独立的单位，这是指（    ）。</w:t>
      </w:r>
    </w:p>
    <w:p w14:paraId="02EA7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60BB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9" o:spt="201" alt="" type="#_x0000_t201" style="height:15.75pt;width:20.25pt;" o:ole="t" filled="f" o:preferrelative="t" stroked="f" coordsize="21600,21600">
            <v:path/>
            <v:fill on="f" focussize="0,0"/>
            <v:stroke on="f"/>
            <v:imagedata r:id="rId10" o:title=""/>
            <o:lock v:ext="edit" aspectratio="t"/>
            <w10:wrap type="none"/>
            <w10:anchorlock/>
          </v:shape>
          <w:control r:id="rId1220" w:name="Control 965" w:shapeid="_x0000_i1989"/>
        </w:object>
      </w:r>
      <w:r>
        <w:rPr>
          <w:rFonts w:hint="eastAsia" w:ascii="宋体" w:hAnsi="宋体" w:eastAsia="宋体" w:cs="宋体"/>
          <w:kern w:val="0"/>
          <w:sz w:val="24"/>
          <w:szCs w:val="24"/>
        </w:rPr>
        <w:t xml:space="preserve">A. 顺序文件 </w:t>
      </w:r>
    </w:p>
    <w:p w14:paraId="176254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0" o:spt="201" alt="" type="#_x0000_t201" style="height:15.75pt;width:20.25pt;" o:ole="t" filled="f" o:preferrelative="t" stroked="f" coordsize="21600,21600">
            <v:path/>
            <v:fill on="f" focussize="0,0"/>
            <v:stroke on="f"/>
            <v:imagedata r:id="rId10" o:title=""/>
            <o:lock v:ext="edit" aspectratio="t"/>
            <w10:wrap type="none"/>
            <w10:anchorlock/>
          </v:shape>
          <w:control r:id="rId1221" w:name="Control 966" w:shapeid="_x0000_i1990"/>
        </w:object>
      </w:r>
      <w:r>
        <w:rPr>
          <w:rFonts w:hint="eastAsia" w:ascii="宋体" w:hAnsi="宋体" w:eastAsia="宋体" w:cs="宋体"/>
          <w:kern w:val="0"/>
          <w:sz w:val="24"/>
          <w:szCs w:val="24"/>
        </w:rPr>
        <w:t xml:space="preserve">B. 记录式文件 </w:t>
      </w:r>
    </w:p>
    <w:p w14:paraId="77CEC0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1" o:spt="201" alt="" type="#_x0000_t201" style="height:15.75pt;width:20.25pt;" o:ole="t" filled="f" o:preferrelative="t" stroked="f" coordsize="21600,21600">
            <v:path/>
            <v:fill on="f" focussize="0,0"/>
            <v:stroke on="f"/>
            <v:imagedata r:id="rId10" o:title=""/>
            <o:lock v:ext="edit" aspectratio="t"/>
            <w10:wrap type="none"/>
            <w10:anchorlock/>
          </v:shape>
          <w:control r:id="rId1222" w:name="Control 967" w:shapeid="_x0000_i1991"/>
        </w:object>
      </w:r>
      <w:r>
        <w:rPr>
          <w:rFonts w:hint="eastAsia" w:ascii="宋体" w:hAnsi="宋体" w:eastAsia="宋体" w:cs="宋体"/>
          <w:kern w:val="0"/>
          <w:sz w:val="24"/>
          <w:szCs w:val="24"/>
        </w:rPr>
        <w:t xml:space="preserve">C. 链接文件 </w:t>
      </w:r>
    </w:p>
    <w:p w14:paraId="1D2DC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2" o:spt="201" alt="" type="#_x0000_t201" style="height:15.75pt;width:20.25pt;" o:ole="t" filled="f" o:preferrelative="t" stroked="f" coordsize="21600,21600">
            <v:path/>
            <v:fill on="f" focussize="0,0"/>
            <v:stroke on="f"/>
            <v:imagedata r:id="rId10" o:title=""/>
            <o:lock v:ext="edit" aspectratio="t"/>
            <w10:wrap type="none"/>
            <w10:anchorlock/>
          </v:shape>
          <w:control r:id="rId1223" w:name="Control 968" w:shapeid="_x0000_i1992"/>
        </w:object>
      </w:r>
      <w:r>
        <w:rPr>
          <w:rFonts w:hint="eastAsia" w:ascii="宋体" w:hAnsi="宋体" w:eastAsia="宋体" w:cs="宋体"/>
          <w:kern w:val="0"/>
          <w:sz w:val="24"/>
          <w:szCs w:val="24"/>
        </w:rPr>
        <w:t xml:space="preserve">D. 流式文件 </w:t>
      </w:r>
    </w:p>
    <w:p w14:paraId="4A9911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【解析】流式文件  正确。一串字符序列就是字符流，为流式文件。</w:t>
      </w:r>
    </w:p>
    <w:p w14:paraId="7D66E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正确答案是：流式文件</w:t>
      </w:r>
    </w:p>
    <w:p w14:paraId="6F2670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"http://sichuan.ouchn.cn/mod/quiz/comment.php?attempt=15226525&amp;slot=5" </w:instrText>
      </w:r>
      <w:r>
        <w:rPr>
          <w:rFonts w:ascii="宋体" w:hAnsi="宋体" w:eastAsia="宋体" w:cs="宋体"/>
          <w:kern w:val="0"/>
          <w:sz w:val="24"/>
          <w:szCs w:val="24"/>
        </w:rPr>
        <w:fldChar w:fldCharType="separate"/>
      </w:r>
    </w:p>
    <w:p w14:paraId="024642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607FD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EFD5E6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5" name="图片 2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9AE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3" o:spt="201" alt="" type="#_x0000_t201" style="height:18pt;width:72pt;" o:ole="t" filled="f" o:preferrelative="t" stroked="f" coordsize="21600,21600">
            <v:path/>
            <v:fill on="f" focussize="0,0"/>
            <v:stroke on="f"/>
            <v:imagedata r:id="rId1225" o:title=""/>
            <o:lock v:ext="edit" aspectratio="t"/>
            <w10:wrap type="none"/>
            <w10:anchorlock/>
          </v:shape>
          <w:control r:id="rId1224" w:name="Control 969" w:shapeid="_x0000_i1993"/>
        </w:object>
      </w:r>
    </w:p>
    <w:p w14:paraId="502A53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文件名与（    ）的转化是通过文件目录来实现的。</w:t>
      </w:r>
    </w:p>
    <w:p w14:paraId="690E0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18D2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4" o:spt="201" alt="" type="#_x0000_t201" style="height:15.75pt;width:20.25pt;" o:ole="t" filled="f" o:preferrelative="t" stroked="f" coordsize="21600,21600">
            <v:path/>
            <v:fill on="f" focussize="0,0"/>
            <v:stroke on="f"/>
            <v:imagedata r:id="rId10" o:title=""/>
            <o:lock v:ext="edit" aspectratio="t"/>
            <w10:wrap type="none"/>
            <w10:anchorlock/>
          </v:shape>
          <w:control r:id="rId1226" w:name="Control 970" w:shapeid="_x0000_i1994"/>
        </w:object>
      </w:r>
      <w:r>
        <w:rPr>
          <w:rFonts w:hint="eastAsia" w:ascii="宋体" w:hAnsi="宋体" w:eastAsia="宋体" w:cs="宋体"/>
          <w:kern w:val="0"/>
          <w:sz w:val="24"/>
          <w:szCs w:val="24"/>
        </w:rPr>
        <w:t xml:space="preserve">A. 物理地址 </w:t>
      </w:r>
    </w:p>
    <w:p w14:paraId="32C2C5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5" o:spt="201" alt="" type="#_x0000_t201" style="height:15.75pt;width:20.25pt;" o:ole="t" filled="f" o:preferrelative="t" stroked="f" coordsize="21600,21600">
            <v:path/>
            <v:fill on="f" focussize="0,0"/>
            <v:stroke on="f"/>
            <v:imagedata r:id="rId10" o:title=""/>
            <o:lock v:ext="edit" aspectratio="t"/>
            <w10:wrap type="none"/>
            <w10:anchorlock/>
          </v:shape>
          <w:control r:id="rId1227" w:name="Control 971" w:shapeid="_x0000_i1995"/>
        </w:object>
      </w:r>
      <w:r>
        <w:rPr>
          <w:rFonts w:hint="eastAsia" w:ascii="宋体" w:hAnsi="宋体" w:eastAsia="宋体" w:cs="宋体"/>
          <w:kern w:val="0"/>
          <w:sz w:val="24"/>
          <w:szCs w:val="24"/>
        </w:rPr>
        <w:t xml:space="preserve">B. 文件记录 </w:t>
      </w:r>
    </w:p>
    <w:p w14:paraId="28652B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6" o:spt="201" alt="" type="#_x0000_t201" style="height:15.75pt;width:20.25pt;" o:ole="t" filled="f" o:preferrelative="t" stroked="f" coordsize="21600,21600">
            <v:path/>
            <v:fill on="f" focussize="0,0"/>
            <v:stroke on="f"/>
            <v:imagedata r:id="rId10" o:title=""/>
            <o:lock v:ext="edit" aspectratio="t"/>
            <w10:wrap type="none"/>
            <w10:anchorlock/>
          </v:shape>
          <w:control r:id="rId1228" w:name="Control 972" w:shapeid="_x0000_i1996"/>
        </w:object>
      </w:r>
      <w:r>
        <w:rPr>
          <w:rFonts w:hint="eastAsia" w:ascii="宋体" w:hAnsi="宋体" w:eastAsia="宋体" w:cs="宋体"/>
          <w:kern w:val="0"/>
          <w:sz w:val="24"/>
          <w:szCs w:val="24"/>
        </w:rPr>
        <w:t xml:space="preserve">C. 逻辑地址 </w:t>
      </w:r>
    </w:p>
    <w:p w14:paraId="065F733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7" o:spt="201" alt="" type="#_x0000_t201" style="height:15.75pt;width:20.25pt;" o:ole="t" filled="f" o:preferrelative="t" stroked="f" coordsize="21600,21600">
            <v:path/>
            <v:fill on="f" focussize="0,0"/>
            <v:stroke on="f"/>
            <v:imagedata r:id="rId10" o:title=""/>
            <o:lock v:ext="edit" aspectratio="t"/>
            <w10:wrap type="none"/>
            <w10:anchorlock/>
          </v:shape>
          <w:control r:id="rId1229" w:name="Control 973" w:shapeid="_x0000_i1997"/>
        </w:object>
      </w:r>
      <w:r>
        <w:rPr>
          <w:rFonts w:hint="eastAsia" w:ascii="宋体" w:hAnsi="宋体" w:eastAsia="宋体" w:cs="宋体"/>
          <w:kern w:val="0"/>
          <w:sz w:val="24"/>
          <w:szCs w:val="24"/>
        </w:rPr>
        <w:t xml:space="preserve">D. 文件内部名 </w:t>
      </w:r>
    </w:p>
    <w:p w14:paraId="4F590D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【解析】物理地址  正确。文件目录具有将文件名转换成该文件在外存的物理位置的功能。</w:t>
      </w:r>
    </w:p>
    <w:p w14:paraId="38529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正确答案是：物理地址</w:t>
      </w:r>
    </w:p>
    <w:p w14:paraId="09A2CC1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"http://sichuan.ouchn.cn/mod/quiz/comment.php?attempt=15226525&amp;slot=6" </w:instrText>
      </w:r>
      <w:r>
        <w:rPr>
          <w:rFonts w:ascii="宋体" w:hAnsi="宋体" w:eastAsia="宋体" w:cs="宋体"/>
          <w:kern w:val="0"/>
          <w:sz w:val="24"/>
          <w:szCs w:val="24"/>
        </w:rPr>
        <w:fldChar w:fldCharType="separate"/>
      </w:r>
    </w:p>
    <w:p w14:paraId="324742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0B531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5D9C72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4" name="图片 2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8759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8" o:spt="201" alt="" type="#_x0000_t201" style="height:18pt;width:72pt;" o:ole="t" filled="f" o:preferrelative="t" stroked="f" coordsize="21600,21600">
            <v:path/>
            <v:fill on="f" focussize="0,0"/>
            <v:stroke on="f"/>
            <v:imagedata r:id="rId1231" o:title=""/>
            <o:lock v:ext="edit" aspectratio="t"/>
            <w10:wrap type="none"/>
            <w10:anchorlock/>
          </v:shape>
          <w:control r:id="rId1230" w:name="Control 974" w:shapeid="_x0000_i1998"/>
        </w:object>
      </w:r>
    </w:p>
    <w:p w14:paraId="31C9B9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文件系统为每个文件另建立一张指示逻辑记录和物理记录之间的对应关系表，由此表和文件本身构成的文件是（    ）。</w:t>
      </w:r>
    </w:p>
    <w:p w14:paraId="3B1DC6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40F4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9" o:spt="201" alt="" type="#_x0000_t201" style="height:15.75pt;width:20.25pt;" o:ole="t" filled="f" o:preferrelative="t" stroked="f" coordsize="21600,21600">
            <v:path/>
            <v:fill on="f" focussize="0,0"/>
            <v:stroke on="f"/>
            <v:imagedata r:id="rId10" o:title=""/>
            <o:lock v:ext="edit" aspectratio="t"/>
            <w10:wrap type="none"/>
            <w10:anchorlock/>
          </v:shape>
          <w:control r:id="rId1232" w:name="Control 975" w:shapeid="_x0000_i1999"/>
        </w:object>
      </w:r>
      <w:r>
        <w:rPr>
          <w:rFonts w:hint="eastAsia" w:ascii="宋体" w:hAnsi="宋体" w:eastAsia="宋体" w:cs="宋体"/>
          <w:kern w:val="0"/>
          <w:sz w:val="24"/>
          <w:szCs w:val="24"/>
        </w:rPr>
        <w:t xml:space="preserve">A. 链接文件 </w:t>
      </w:r>
    </w:p>
    <w:p w14:paraId="696D99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0" o:spt="201" alt="" type="#_x0000_t201" style="height:15.75pt;width:20.25pt;" o:ole="t" filled="f" o:preferrelative="t" stroked="f" coordsize="21600,21600">
            <v:path/>
            <v:fill on="f" focussize="0,0"/>
            <v:stroke on="f"/>
            <v:imagedata r:id="rId10" o:title=""/>
            <o:lock v:ext="edit" aspectratio="t"/>
            <w10:wrap type="none"/>
            <w10:anchorlock/>
          </v:shape>
          <w:control r:id="rId1233" w:name="Control 976" w:shapeid="_x0000_i2000"/>
        </w:object>
      </w:r>
      <w:r>
        <w:rPr>
          <w:rFonts w:hint="eastAsia" w:ascii="宋体" w:hAnsi="宋体" w:eastAsia="宋体" w:cs="宋体"/>
          <w:kern w:val="0"/>
          <w:sz w:val="24"/>
          <w:szCs w:val="24"/>
        </w:rPr>
        <w:t xml:space="preserve">B. 连续文件 </w:t>
      </w:r>
    </w:p>
    <w:p w14:paraId="7C6062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1" o:spt="201" alt="" type="#_x0000_t201" style="height:15.75pt;width:20.25pt;" o:ole="t" filled="f" o:preferrelative="t" stroked="f" coordsize="21600,21600">
            <v:path/>
            <v:fill on="f" focussize="0,0"/>
            <v:stroke on="f"/>
            <v:imagedata r:id="rId10" o:title=""/>
            <o:lock v:ext="edit" aspectratio="t"/>
            <w10:wrap type="none"/>
            <w10:anchorlock/>
          </v:shape>
          <w:control r:id="rId1234" w:name="Control 977" w:shapeid="_x0000_i2001"/>
        </w:object>
      </w:r>
      <w:r>
        <w:rPr>
          <w:rFonts w:hint="eastAsia" w:ascii="宋体" w:hAnsi="宋体" w:eastAsia="宋体" w:cs="宋体"/>
          <w:kern w:val="0"/>
          <w:sz w:val="24"/>
          <w:szCs w:val="24"/>
        </w:rPr>
        <w:t xml:space="preserve">C. 逻辑文件 </w:t>
      </w:r>
    </w:p>
    <w:p w14:paraId="234AF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2" o:spt="201" alt="" type="#_x0000_t201" style="height:15.75pt;width:20.25pt;" o:ole="t" filled="f" o:preferrelative="t" stroked="f" coordsize="21600,21600">
            <v:path/>
            <v:fill on="f" focussize="0,0"/>
            <v:stroke on="f"/>
            <v:imagedata r:id="rId10" o:title=""/>
            <o:lock v:ext="edit" aspectratio="t"/>
            <w10:wrap type="none"/>
            <w10:anchorlock/>
          </v:shape>
          <w:control r:id="rId1235" w:name="Control 978" w:shapeid="_x0000_i2002"/>
        </w:object>
      </w:r>
      <w:r>
        <w:rPr>
          <w:rFonts w:hint="eastAsia" w:ascii="宋体" w:hAnsi="宋体" w:eastAsia="宋体" w:cs="宋体"/>
          <w:kern w:val="0"/>
          <w:sz w:val="24"/>
          <w:szCs w:val="24"/>
        </w:rPr>
        <w:t xml:space="preserve">D. 索引文件 </w:t>
      </w:r>
    </w:p>
    <w:p w14:paraId="61AAEE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【解析】索引文件  正确。指示逻辑记录和物理记录之间的对应关系的表就是索引表。</w:t>
      </w:r>
    </w:p>
    <w:p w14:paraId="2C470E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正确答案是：索引文件</w:t>
      </w:r>
    </w:p>
    <w:p w14:paraId="08178EF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"http://sichuan.ouchn.cn/mod/quiz/comment.php?attempt=15226525&amp;slot=7" </w:instrText>
      </w:r>
      <w:r>
        <w:rPr>
          <w:rFonts w:ascii="宋体" w:hAnsi="宋体" w:eastAsia="宋体" w:cs="宋体"/>
          <w:kern w:val="0"/>
          <w:sz w:val="24"/>
          <w:szCs w:val="24"/>
        </w:rPr>
        <w:fldChar w:fldCharType="separate"/>
      </w:r>
    </w:p>
    <w:p w14:paraId="56447F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832B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09ABB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3" name="图片 2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9BCA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3" o:spt="201" alt="" type="#_x0000_t201" style="height:18pt;width:72pt;" o:ole="t" filled="f" o:preferrelative="t" stroked="f" coordsize="21600,21600">
            <v:path/>
            <v:fill on="f" focussize="0,0"/>
            <v:stroke on="f"/>
            <v:imagedata r:id="rId1237" o:title=""/>
            <o:lock v:ext="edit" aspectratio="t"/>
            <w10:wrap type="none"/>
            <w10:anchorlock/>
          </v:shape>
          <w:control r:id="rId1236" w:name="Control 979" w:shapeid="_x0000_i2003"/>
        </w:object>
      </w:r>
    </w:p>
    <w:p w14:paraId="1E3FB8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数据库文件的逻辑结构形式是（    ）。</w:t>
      </w:r>
    </w:p>
    <w:p w14:paraId="6654C3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92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4" o:spt="201" alt="" type="#_x0000_t201" style="height:15.75pt;width:20.25pt;" o:ole="t" filled="f" o:preferrelative="t" stroked="f" coordsize="21600,21600">
            <v:path/>
            <v:fill on="f" focussize="0,0"/>
            <v:stroke on="f"/>
            <v:imagedata r:id="rId10" o:title=""/>
            <o:lock v:ext="edit" aspectratio="t"/>
            <w10:wrap type="none"/>
            <w10:anchorlock/>
          </v:shape>
          <w:control r:id="rId1238" w:name="Control 980" w:shapeid="_x0000_i2004"/>
        </w:object>
      </w:r>
      <w:r>
        <w:rPr>
          <w:rFonts w:hint="eastAsia" w:ascii="宋体" w:hAnsi="宋体" w:eastAsia="宋体" w:cs="宋体"/>
          <w:kern w:val="0"/>
          <w:sz w:val="24"/>
          <w:szCs w:val="24"/>
        </w:rPr>
        <w:t xml:space="preserve">A. 只读文件 </w:t>
      </w:r>
    </w:p>
    <w:p w14:paraId="0E65F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5" o:spt="201" alt="" type="#_x0000_t201" style="height:15.75pt;width:20.25pt;" o:ole="t" filled="f" o:preferrelative="t" stroked="f" coordsize="21600,21600">
            <v:path/>
            <v:fill on="f" focussize="0,0"/>
            <v:stroke on="f"/>
            <v:imagedata r:id="rId10" o:title=""/>
            <o:lock v:ext="edit" aspectratio="t"/>
            <w10:wrap type="none"/>
            <w10:anchorlock/>
          </v:shape>
          <w:control r:id="rId1239" w:name="Control 981" w:shapeid="_x0000_i2005"/>
        </w:object>
      </w:r>
      <w:r>
        <w:rPr>
          <w:rFonts w:hint="eastAsia" w:ascii="宋体" w:hAnsi="宋体" w:eastAsia="宋体" w:cs="宋体"/>
          <w:kern w:val="0"/>
          <w:sz w:val="24"/>
          <w:szCs w:val="24"/>
        </w:rPr>
        <w:t xml:space="preserve">B. 档案文件 </w:t>
      </w:r>
    </w:p>
    <w:p w14:paraId="27D5C4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6" o:spt="201" alt="" type="#_x0000_t201" style="height:15.75pt;width:20.25pt;" o:ole="t" filled="f" o:preferrelative="t" stroked="f" coordsize="21600,21600">
            <v:path/>
            <v:fill on="f" focussize="0,0"/>
            <v:stroke on="f"/>
            <v:imagedata r:id="rId10" o:title=""/>
            <o:lock v:ext="edit" aspectratio="t"/>
            <w10:wrap type="none"/>
            <w10:anchorlock/>
          </v:shape>
          <w:control r:id="rId1240" w:name="Control 982" w:shapeid="_x0000_i2006"/>
        </w:object>
      </w:r>
      <w:r>
        <w:rPr>
          <w:rFonts w:hint="eastAsia" w:ascii="宋体" w:hAnsi="宋体" w:eastAsia="宋体" w:cs="宋体"/>
          <w:kern w:val="0"/>
          <w:sz w:val="24"/>
          <w:szCs w:val="24"/>
        </w:rPr>
        <w:t xml:space="preserve">C. 记录式文件 </w:t>
      </w:r>
    </w:p>
    <w:p w14:paraId="26D0A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7" o:spt="201" alt="" type="#_x0000_t201" style="height:15.75pt;width:20.25pt;" o:ole="t" filled="f" o:preferrelative="t" stroked="f" coordsize="21600,21600">
            <v:path/>
            <v:fill on="f" focussize="0,0"/>
            <v:stroke on="f"/>
            <v:imagedata r:id="rId10" o:title=""/>
            <o:lock v:ext="edit" aspectratio="t"/>
            <w10:wrap type="none"/>
            <w10:anchorlock/>
          </v:shape>
          <w:control r:id="rId1241" w:name="Control 983" w:shapeid="_x0000_i2007"/>
        </w:object>
      </w:r>
      <w:r>
        <w:rPr>
          <w:rFonts w:hint="eastAsia" w:ascii="宋体" w:hAnsi="宋体" w:eastAsia="宋体" w:cs="宋体"/>
          <w:kern w:val="0"/>
          <w:sz w:val="24"/>
          <w:szCs w:val="24"/>
        </w:rPr>
        <w:t xml:space="preserve">D. 流式文件 </w:t>
      </w:r>
    </w:p>
    <w:p w14:paraId="546BC4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【解析】记录式文件  正确。数据库文件的内部是按照记录组织的，为记录式文件。</w:t>
      </w:r>
    </w:p>
    <w:p w14:paraId="6E3E28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正确答案是：记录式文件</w:t>
      </w:r>
    </w:p>
    <w:p w14:paraId="25FD73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"http://sichuan.ouchn.cn/mod/quiz/comment.php?attempt=15226525&amp;slot=8" </w:instrText>
      </w:r>
      <w:r>
        <w:rPr>
          <w:rFonts w:ascii="宋体" w:hAnsi="宋体" w:eastAsia="宋体" w:cs="宋体"/>
          <w:kern w:val="0"/>
          <w:sz w:val="24"/>
          <w:szCs w:val="24"/>
        </w:rPr>
        <w:fldChar w:fldCharType="separate"/>
      </w:r>
    </w:p>
    <w:p w14:paraId="00AA69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AE79A8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37C75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2" name="图片 2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ED83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8" o:spt="201" alt="" type="#_x0000_t201" style="height:18pt;width:72pt;" o:ole="t" filled="f" o:preferrelative="t" stroked="f" coordsize="21600,21600">
            <v:path/>
            <v:fill on="f" focussize="0,0"/>
            <v:stroke on="f"/>
            <v:imagedata r:id="rId1243" o:title=""/>
            <o:lock v:ext="edit" aspectratio="t"/>
            <w10:wrap type="none"/>
            <w10:anchorlock/>
          </v:shape>
          <w:control r:id="rId1242" w:name="Control 984" w:shapeid="_x0000_i2008"/>
        </w:object>
      </w:r>
    </w:p>
    <w:p w14:paraId="70248D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下列描述不属于文件系统功能的是（    ）。</w:t>
      </w:r>
    </w:p>
    <w:p w14:paraId="0B4B42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1BF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9" o:spt="201" alt="" type="#_x0000_t201" style="height:15.75pt;width:20.25pt;" o:ole="t" filled="f" o:preferrelative="t" stroked="f" coordsize="21600,21600">
            <v:path/>
            <v:fill on="f" focussize="0,0"/>
            <v:stroke on="f"/>
            <v:imagedata r:id="rId10" o:title=""/>
            <o:lock v:ext="edit" aspectratio="t"/>
            <w10:wrap type="none"/>
            <w10:anchorlock/>
          </v:shape>
          <w:control r:id="rId1244" w:name="Control 985" w:shapeid="_x0000_i2009"/>
        </w:object>
      </w:r>
      <w:r>
        <w:rPr>
          <w:rFonts w:hint="eastAsia" w:ascii="宋体" w:hAnsi="宋体" w:eastAsia="宋体" w:cs="宋体"/>
          <w:kern w:val="0"/>
          <w:sz w:val="24"/>
          <w:szCs w:val="24"/>
        </w:rPr>
        <w:t xml:space="preserve">A. 管理文件存储空间 </w:t>
      </w:r>
    </w:p>
    <w:p w14:paraId="7228C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0" o:spt="201" alt="" type="#_x0000_t201" style="height:15.75pt;width:20.25pt;" o:ole="t" filled="f" o:preferrelative="t" stroked="f" coordsize="21600,21600">
            <v:path/>
            <v:fill on="f" focussize="0,0"/>
            <v:stroke on="f"/>
            <v:imagedata r:id="rId10" o:title=""/>
            <o:lock v:ext="edit" aspectratio="t"/>
            <w10:wrap type="none"/>
            <w10:anchorlock/>
          </v:shape>
          <w:control r:id="rId1245" w:name="Control 986" w:shapeid="_x0000_i2010"/>
        </w:object>
      </w:r>
      <w:r>
        <w:rPr>
          <w:rFonts w:hint="eastAsia" w:ascii="宋体" w:hAnsi="宋体" w:eastAsia="宋体" w:cs="宋体"/>
          <w:kern w:val="0"/>
          <w:sz w:val="24"/>
          <w:szCs w:val="24"/>
        </w:rPr>
        <w:t xml:space="preserve">B. 提供一组文件操作 </w:t>
      </w:r>
    </w:p>
    <w:p w14:paraId="36A6A0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1" o:spt="201" alt="" type="#_x0000_t201" style="height:15.75pt;width:20.25pt;" o:ole="t" filled="f" o:preferrelative="t" stroked="f" coordsize="21600,21600">
            <v:path/>
            <v:fill on="f" focussize="0,0"/>
            <v:stroke on="f"/>
            <v:imagedata r:id="rId10" o:title=""/>
            <o:lock v:ext="edit" aspectratio="t"/>
            <w10:wrap type="none"/>
            <w10:anchorlock/>
          </v:shape>
          <w:control r:id="rId1246" w:name="Control 987" w:shapeid="_x0000_i2011"/>
        </w:object>
      </w:r>
      <w:r>
        <w:rPr>
          <w:rFonts w:hint="eastAsia" w:ascii="宋体" w:hAnsi="宋体" w:eastAsia="宋体" w:cs="宋体"/>
          <w:kern w:val="0"/>
          <w:sz w:val="24"/>
          <w:szCs w:val="24"/>
        </w:rPr>
        <w:t xml:space="preserve">C. 建立文件目录 </w:t>
      </w:r>
    </w:p>
    <w:p w14:paraId="31D403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2" o:spt="201" alt="" type="#_x0000_t201" style="height:15.75pt;width:20.25pt;" o:ole="t" filled="f" o:preferrelative="t" stroked="f" coordsize="21600,21600">
            <v:path/>
            <v:fill on="f" focussize="0,0"/>
            <v:stroke on="f"/>
            <v:imagedata r:id="rId10" o:title=""/>
            <o:lock v:ext="edit" aspectratio="t"/>
            <w10:wrap type="none"/>
            <w10:anchorlock/>
          </v:shape>
          <w:control r:id="rId1247" w:name="Control 988" w:shapeid="_x0000_i2012"/>
        </w:object>
      </w:r>
      <w:r>
        <w:rPr>
          <w:rFonts w:hint="eastAsia" w:ascii="宋体" w:hAnsi="宋体" w:eastAsia="宋体" w:cs="宋体"/>
          <w:kern w:val="0"/>
          <w:sz w:val="24"/>
          <w:szCs w:val="24"/>
        </w:rPr>
        <w:t xml:space="preserve">D. 实现对磁盘的驱动调度 </w:t>
      </w:r>
    </w:p>
    <w:p w14:paraId="68D56BE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【解析】文件虽然存储在磁盘上，但对磁盘的驱动调度属于设备管理的内容，因此选  实现对磁盘的驱动调度。</w:t>
      </w:r>
    </w:p>
    <w:p w14:paraId="1EDA6B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正确答案是：实现对磁盘的驱动调度</w:t>
      </w:r>
    </w:p>
    <w:p w14:paraId="16273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"http://sichuan.ouchn.cn/mod/quiz/comment.php?attempt=15226525&amp;slot=9" </w:instrText>
      </w:r>
      <w:r>
        <w:rPr>
          <w:rFonts w:ascii="宋体" w:hAnsi="宋体" w:eastAsia="宋体" w:cs="宋体"/>
          <w:kern w:val="0"/>
          <w:sz w:val="24"/>
          <w:szCs w:val="24"/>
        </w:rPr>
        <w:fldChar w:fldCharType="separate"/>
      </w:r>
    </w:p>
    <w:p w14:paraId="4F5FFD1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863A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4FF635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1" name="图片 2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F97D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3" o:spt="201" alt="" type="#_x0000_t201" style="height:18pt;width:72pt;" o:ole="t" filled="f" o:preferrelative="t" stroked="f" coordsize="21600,21600">
            <v:path/>
            <v:fill on="f" focussize="0,0"/>
            <v:stroke on="f"/>
            <v:imagedata r:id="rId1249" o:title=""/>
            <o:lock v:ext="edit" aspectratio="t"/>
            <w10:wrap type="none"/>
            <w10:anchorlock/>
          </v:shape>
          <w:control r:id="rId1248" w:name="Control 989" w:shapeid="_x0000_i2013"/>
        </w:object>
      </w:r>
    </w:p>
    <w:p w14:paraId="520A97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744C00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DF86E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4" o:spt="201" alt="" type="#_x0000_t201" style="height:15.75pt;width:20.25pt;" o:ole="t" filled="f" o:preferrelative="t" stroked="f" coordsize="21600,21600">
            <v:path/>
            <v:fill on="f" focussize="0,0"/>
            <v:stroke on="f"/>
            <v:imagedata r:id="rId10" o:title=""/>
            <o:lock v:ext="edit" aspectratio="t"/>
            <w10:wrap type="none"/>
            <w10:anchorlock/>
          </v:shape>
          <w:control r:id="rId1250" w:name="Control 990" w:shapeid="_x0000_i2014"/>
        </w:object>
      </w:r>
      <w:r>
        <w:rPr>
          <w:rFonts w:hint="eastAsia" w:ascii="宋体" w:hAnsi="宋体" w:eastAsia="宋体" w:cs="宋体"/>
          <w:kern w:val="0"/>
          <w:sz w:val="24"/>
          <w:szCs w:val="24"/>
        </w:rPr>
        <w:t xml:space="preserve">A. 索引文件 </w:t>
      </w:r>
    </w:p>
    <w:p w14:paraId="4AF327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5" o:spt="201" alt="" type="#_x0000_t201" style="height:15.75pt;width:20.25pt;" o:ole="t" filled="f" o:preferrelative="t" stroked="f" coordsize="21600,21600">
            <v:path/>
            <v:fill on="f" focussize="0,0"/>
            <v:stroke on="f"/>
            <v:imagedata r:id="rId10" o:title=""/>
            <o:lock v:ext="edit" aspectratio="t"/>
            <w10:wrap type="none"/>
            <w10:anchorlock/>
          </v:shape>
          <w:control r:id="rId1251" w:name="Control 991" w:shapeid="_x0000_i2015"/>
        </w:object>
      </w:r>
      <w:r>
        <w:rPr>
          <w:rFonts w:hint="eastAsia" w:ascii="宋体" w:hAnsi="宋体" w:eastAsia="宋体" w:cs="宋体"/>
          <w:kern w:val="0"/>
          <w:sz w:val="24"/>
          <w:szCs w:val="24"/>
        </w:rPr>
        <w:t xml:space="preserve">B. 多重索引文件 </w:t>
      </w:r>
    </w:p>
    <w:p w14:paraId="53BEF9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6" o:spt="201" alt="" type="#_x0000_t201" style="height:15.75pt;width:20.25pt;" o:ole="t" filled="f" o:preferrelative="t" stroked="f" coordsize="21600,21600">
            <v:path/>
            <v:fill on="f" focussize="0,0"/>
            <v:stroke on="f"/>
            <v:imagedata r:id="rId10" o:title=""/>
            <o:lock v:ext="edit" aspectratio="t"/>
            <w10:wrap type="none"/>
            <w10:anchorlock/>
          </v:shape>
          <w:control r:id="rId1252" w:name="Control 992" w:shapeid="_x0000_i2016"/>
        </w:object>
      </w:r>
      <w:r>
        <w:rPr>
          <w:rFonts w:hint="eastAsia" w:ascii="宋体" w:hAnsi="宋体" w:eastAsia="宋体" w:cs="宋体"/>
          <w:kern w:val="0"/>
          <w:sz w:val="24"/>
          <w:szCs w:val="24"/>
        </w:rPr>
        <w:t xml:space="preserve">C. 连续文件 </w:t>
      </w:r>
    </w:p>
    <w:p w14:paraId="4D08AA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7" o:spt="201" alt="" type="#_x0000_t201" style="height:15.75pt;width:20.25pt;" o:ole="t" filled="f" o:preferrelative="t" stroked="f" coordsize="21600,21600">
            <v:path/>
            <v:fill on="f" focussize="0,0"/>
            <v:stroke on="f"/>
            <v:imagedata r:id="rId10" o:title=""/>
            <o:lock v:ext="edit" aspectratio="t"/>
            <w10:wrap type="none"/>
            <w10:anchorlock/>
          </v:shape>
          <w:control r:id="rId1253" w:name="Control 993" w:shapeid="_x0000_i2017"/>
        </w:object>
      </w:r>
      <w:r>
        <w:rPr>
          <w:rFonts w:hint="eastAsia" w:ascii="宋体" w:hAnsi="宋体" w:eastAsia="宋体" w:cs="宋体"/>
          <w:kern w:val="0"/>
          <w:sz w:val="24"/>
          <w:szCs w:val="24"/>
        </w:rPr>
        <w:t xml:space="preserve">D. 链接文件 </w:t>
      </w:r>
    </w:p>
    <w:p w14:paraId="46F90A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FBEB5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45932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"http://sichuan.ouchn.cn/mod/quiz/comment.php?attempt=15226525&amp;slot=10" </w:instrText>
      </w:r>
      <w:r>
        <w:rPr>
          <w:rFonts w:ascii="宋体" w:hAnsi="宋体" w:eastAsia="宋体" w:cs="宋体"/>
          <w:kern w:val="0"/>
          <w:sz w:val="24"/>
          <w:szCs w:val="24"/>
        </w:rPr>
        <w:fldChar w:fldCharType="separate"/>
      </w:r>
    </w:p>
    <w:p w14:paraId="4F3C1F4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58F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FC2AB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0" name="图片 2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289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8" o:spt="201" alt="" type="#_x0000_t201" style="height:18pt;width:72pt;" o:ole="t" filled="f" o:preferrelative="t" stroked="f" coordsize="21600,21600">
            <v:path/>
            <v:fill on="f" focussize="0,0"/>
            <v:stroke on="f"/>
            <v:imagedata r:id="rId1255" o:title=""/>
            <o:lock v:ext="edit" aspectratio="t"/>
            <w10:wrap type="none"/>
            <w10:anchorlock/>
          </v:shape>
          <w:control r:id="rId1254" w:name="Control 994" w:shapeid="_x0000_i2018"/>
        </w:object>
      </w:r>
    </w:p>
    <w:p w14:paraId="1177E6B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下列设备中，不属于独占设备的是（ ）。</w:t>
      </w:r>
    </w:p>
    <w:p w14:paraId="402AF8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4E46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9" o:spt="201" alt="" type="#_x0000_t201" style="height:15.75pt;width:20.25pt;" o:ole="t" filled="f" o:preferrelative="t" stroked="f" coordsize="21600,21600">
            <v:path/>
            <v:fill on="f" focussize="0,0"/>
            <v:stroke on="f"/>
            <v:imagedata r:id="rId10" o:title=""/>
            <o:lock v:ext="edit" aspectratio="t"/>
            <w10:wrap type="none"/>
            <w10:anchorlock/>
          </v:shape>
          <w:control r:id="rId1256" w:name="Control 995" w:shapeid="_x0000_i2019"/>
        </w:object>
      </w:r>
      <w:r>
        <w:rPr>
          <w:rFonts w:hint="eastAsia" w:ascii="宋体" w:hAnsi="宋体" w:eastAsia="宋体" w:cs="宋体"/>
          <w:kern w:val="0"/>
          <w:sz w:val="24"/>
          <w:szCs w:val="24"/>
        </w:rPr>
        <w:t xml:space="preserve">A. 打印机 </w:t>
      </w:r>
    </w:p>
    <w:p w14:paraId="79EA9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0" o:spt="201" alt="" type="#_x0000_t201" style="height:15.75pt;width:20.25pt;" o:ole="t" filled="f" o:preferrelative="t" stroked="f" coordsize="21600,21600">
            <v:path/>
            <v:fill on="f" focussize="0,0"/>
            <v:stroke on="f"/>
            <v:imagedata r:id="rId10" o:title=""/>
            <o:lock v:ext="edit" aspectratio="t"/>
            <w10:wrap type="none"/>
            <w10:anchorlock/>
          </v:shape>
          <w:control r:id="rId1257" w:name="Control 996" w:shapeid="_x0000_i2020"/>
        </w:object>
      </w:r>
      <w:r>
        <w:rPr>
          <w:rFonts w:hint="eastAsia" w:ascii="宋体" w:hAnsi="宋体" w:eastAsia="宋体" w:cs="宋体"/>
          <w:kern w:val="0"/>
          <w:sz w:val="24"/>
          <w:szCs w:val="24"/>
        </w:rPr>
        <w:t xml:space="preserve">B. 终端 </w:t>
      </w:r>
    </w:p>
    <w:p w14:paraId="0BD1C9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1" o:spt="201" alt="" type="#_x0000_t201" style="height:15.75pt;width:20.25pt;" o:ole="t" filled="f" o:preferrelative="t" stroked="f" coordsize="21600,21600">
            <v:path/>
            <v:fill on="f" focussize="0,0"/>
            <v:stroke on="f"/>
            <v:imagedata r:id="rId10" o:title=""/>
            <o:lock v:ext="edit" aspectratio="t"/>
            <w10:wrap type="none"/>
            <w10:anchorlock/>
          </v:shape>
          <w:control r:id="rId1258" w:name="Control 997" w:shapeid="_x0000_i2021"/>
        </w:object>
      </w:r>
      <w:r>
        <w:rPr>
          <w:rFonts w:hint="eastAsia" w:ascii="宋体" w:hAnsi="宋体" w:eastAsia="宋体" w:cs="宋体"/>
          <w:kern w:val="0"/>
          <w:sz w:val="24"/>
          <w:szCs w:val="24"/>
        </w:rPr>
        <w:t xml:space="preserve">C. 磁带 </w:t>
      </w:r>
    </w:p>
    <w:p w14:paraId="77BECC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2" o:spt="201" alt="" type="#_x0000_t201" style="height:15.75pt;width:20.25pt;" o:ole="t" filled="f" o:preferrelative="t" stroked="f" coordsize="21600,21600">
            <v:path/>
            <v:fill on="f" focussize="0,0"/>
            <v:stroke on="f"/>
            <v:imagedata r:id="rId10" o:title=""/>
            <o:lock v:ext="edit" aspectratio="t"/>
            <w10:wrap type="none"/>
            <w10:anchorlock/>
          </v:shape>
          <w:control r:id="rId1259" w:name="Control 998" w:shapeid="_x0000_i2022"/>
        </w:object>
      </w:r>
      <w:r>
        <w:rPr>
          <w:rFonts w:hint="eastAsia" w:ascii="宋体" w:hAnsi="宋体" w:eastAsia="宋体" w:cs="宋体"/>
          <w:kern w:val="0"/>
          <w:sz w:val="24"/>
          <w:szCs w:val="24"/>
        </w:rPr>
        <w:t xml:space="preserve">D. 磁盘 </w:t>
      </w:r>
    </w:p>
    <w:p w14:paraId="2DD3C0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【解析】磁盘  正确。独占设备是多个进程不能同时共用的设备。选项中的打印机、终端和磁带都属于独占设备，只有磁盘是共享设备，因此选磁盘。</w:t>
      </w:r>
    </w:p>
    <w:p w14:paraId="3EA3F4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正确答案是：磁盘</w:t>
      </w:r>
    </w:p>
    <w:p w14:paraId="33A115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"http://sichuan.ouchn.cn/mod/quiz/comment.php?attempt=15226525&amp;slot=11" </w:instrText>
      </w:r>
      <w:r>
        <w:rPr>
          <w:rFonts w:ascii="宋体" w:hAnsi="宋体" w:eastAsia="宋体" w:cs="宋体"/>
          <w:kern w:val="0"/>
          <w:sz w:val="24"/>
          <w:szCs w:val="24"/>
        </w:rPr>
        <w:fldChar w:fldCharType="separate"/>
      </w:r>
    </w:p>
    <w:p w14:paraId="5C800BB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9CC2D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0D1C90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9" name="图片 2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B1DA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3" o:spt="201" alt="" type="#_x0000_t201" style="height:18pt;width:72pt;" o:ole="t" filled="f" o:preferrelative="t" stroked="f" coordsize="21600,21600">
            <v:path/>
            <v:fill on="f" focussize="0,0"/>
            <v:stroke on="f"/>
            <v:imagedata r:id="rId1261" o:title=""/>
            <o:lock v:ext="edit" aspectratio="t"/>
            <w10:wrap type="none"/>
            <w10:anchorlock/>
          </v:shape>
          <w:control r:id="rId1260" w:name="Control 999" w:shapeid="_x0000_i2023"/>
        </w:object>
      </w:r>
    </w:p>
    <w:p w14:paraId="2FBBF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下列不属于设备分配技术的是（    ）。</w:t>
      </w:r>
    </w:p>
    <w:p w14:paraId="1EE94C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C19E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4" o:spt="201" alt="" type="#_x0000_t201" style="height:15.75pt;width:20.25pt;" o:ole="t" filled="f" o:preferrelative="t" stroked="f" coordsize="21600,21600">
            <v:path/>
            <v:fill on="f" focussize="0,0"/>
            <v:stroke on="f"/>
            <v:imagedata r:id="rId10" o:title=""/>
            <o:lock v:ext="edit" aspectratio="t"/>
            <w10:wrap type="none"/>
            <w10:anchorlock/>
          </v:shape>
          <w:control r:id="rId1262" w:name="Control 1000" w:shapeid="_x0000_i2024"/>
        </w:object>
      </w:r>
      <w:r>
        <w:rPr>
          <w:rFonts w:hint="eastAsia" w:ascii="宋体" w:hAnsi="宋体" w:eastAsia="宋体" w:cs="宋体"/>
          <w:kern w:val="0"/>
          <w:sz w:val="24"/>
          <w:szCs w:val="24"/>
        </w:rPr>
        <w:t xml:space="preserve">A. 共享分配技术 </w:t>
      </w:r>
    </w:p>
    <w:p w14:paraId="44F6C8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5" o:spt="201" alt="" type="#_x0000_t201" style="height:15.75pt;width:20.25pt;" o:ole="t" filled="f" o:preferrelative="t" stroked="f" coordsize="21600,21600">
            <v:path/>
            <v:fill on="f" focussize="0,0"/>
            <v:stroke on="f"/>
            <v:imagedata r:id="rId10" o:title=""/>
            <o:lock v:ext="edit" aspectratio="t"/>
            <w10:wrap type="none"/>
            <w10:anchorlock/>
          </v:shape>
          <w:control r:id="rId1263" w:name="Control 1001" w:shapeid="_x0000_i2025"/>
        </w:object>
      </w:r>
      <w:r>
        <w:rPr>
          <w:rFonts w:hint="eastAsia" w:ascii="宋体" w:hAnsi="宋体" w:eastAsia="宋体" w:cs="宋体"/>
          <w:kern w:val="0"/>
          <w:sz w:val="24"/>
          <w:szCs w:val="24"/>
        </w:rPr>
        <w:t xml:space="preserve">B. 独占分配技术 </w:t>
      </w:r>
    </w:p>
    <w:p w14:paraId="13FABD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6" o:spt="201" alt="" type="#_x0000_t201" style="height:15.75pt;width:20.25pt;" o:ole="t" filled="f" o:preferrelative="t" stroked="f" coordsize="21600,21600">
            <v:path/>
            <v:fill on="f" focussize="0,0"/>
            <v:stroke on="f"/>
            <v:imagedata r:id="rId10" o:title=""/>
            <o:lock v:ext="edit" aspectratio="t"/>
            <w10:wrap type="none"/>
            <w10:anchorlock/>
          </v:shape>
          <w:control r:id="rId1264" w:name="Control 1002" w:shapeid="_x0000_i2026"/>
        </w:object>
      </w:r>
      <w:r>
        <w:rPr>
          <w:rFonts w:hint="eastAsia" w:ascii="宋体" w:hAnsi="宋体" w:eastAsia="宋体" w:cs="宋体"/>
          <w:kern w:val="0"/>
          <w:sz w:val="24"/>
          <w:szCs w:val="24"/>
        </w:rPr>
        <w:t xml:space="preserve">C. 通道分配技术 </w:t>
      </w:r>
    </w:p>
    <w:p w14:paraId="67B3D8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7" o:spt="201" alt="" type="#_x0000_t201" style="height:15.75pt;width:20.25pt;" o:ole="t" filled="f" o:preferrelative="t" stroked="f" coordsize="21600,21600">
            <v:path/>
            <v:fill on="f" focussize="0,0"/>
            <v:stroke on="f"/>
            <v:imagedata r:id="rId10" o:title=""/>
            <o:lock v:ext="edit" aspectratio="t"/>
            <w10:wrap type="none"/>
            <w10:anchorlock/>
          </v:shape>
          <w:control r:id="rId1265" w:name="Control 1003" w:shapeid="_x0000_i2027"/>
        </w:object>
      </w:r>
      <w:r>
        <w:rPr>
          <w:rFonts w:hint="eastAsia" w:ascii="宋体" w:hAnsi="宋体" w:eastAsia="宋体" w:cs="宋体"/>
          <w:kern w:val="0"/>
          <w:sz w:val="24"/>
          <w:szCs w:val="24"/>
        </w:rPr>
        <w:t xml:space="preserve">D. 虚拟分配技术 </w:t>
      </w:r>
    </w:p>
    <w:p w14:paraId="79F80E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【解析】通道分配技术  正确。独占、共享和虚拟属于三种设备分配技术，通道作为专门用于I/O的小型处理机，不属于设备分配技术。</w:t>
      </w:r>
    </w:p>
    <w:p w14:paraId="79DF2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正确答案是：通道分配技术</w:t>
      </w:r>
    </w:p>
    <w:p w14:paraId="474326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"http://sichuan.ouchn.cn/mod/quiz/comment.php?attempt=15226525&amp;slot=12" </w:instrText>
      </w:r>
      <w:r>
        <w:rPr>
          <w:rFonts w:ascii="宋体" w:hAnsi="宋体" w:eastAsia="宋体" w:cs="宋体"/>
          <w:kern w:val="0"/>
          <w:sz w:val="24"/>
          <w:szCs w:val="24"/>
        </w:rPr>
        <w:fldChar w:fldCharType="separate"/>
      </w:r>
    </w:p>
    <w:p w14:paraId="361D1C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9C4A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ADA525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8" name="图片 2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C1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8" o:spt="201" alt="" type="#_x0000_t201" style="height:18pt;width:72pt;" o:ole="t" filled="f" o:preferrelative="t" stroked="f" coordsize="21600,21600">
            <v:path/>
            <v:fill on="f" focussize="0,0"/>
            <v:stroke on="f"/>
            <v:imagedata r:id="rId1267" o:title=""/>
            <o:lock v:ext="edit" aspectratio="t"/>
            <w10:wrap type="none"/>
            <w10:anchorlock/>
          </v:shape>
          <w:control r:id="rId1266" w:name="Control 1004" w:shapeid="_x0000_i2028"/>
        </w:object>
      </w:r>
    </w:p>
    <w:p w14:paraId="46EFA13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下列描述中，不是设备管理的功能的是（）。</w:t>
      </w:r>
    </w:p>
    <w:p w14:paraId="55FC53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8002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9" o:spt="201" alt="" type="#_x0000_t201" style="height:15.75pt;width:20.25pt;" o:ole="t" filled="f" o:preferrelative="t" stroked="f" coordsize="21600,21600">
            <v:path/>
            <v:fill on="f" focussize="0,0"/>
            <v:stroke on="f"/>
            <v:imagedata r:id="rId10" o:title=""/>
            <o:lock v:ext="edit" aspectratio="t"/>
            <w10:wrap type="none"/>
            <w10:anchorlock/>
          </v:shape>
          <w:control r:id="rId1268" w:name="Control 1005" w:shapeid="_x0000_i2029"/>
        </w:object>
      </w:r>
      <w:r>
        <w:rPr>
          <w:rFonts w:hint="eastAsia" w:ascii="宋体" w:hAnsi="宋体" w:eastAsia="宋体" w:cs="宋体"/>
          <w:kern w:val="0"/>
          <w:sz w:val="24"/>
          <w:szCs w:val="24"/>
        </w:rPr>
        <w:t xml:space="preserve">A. 进行设备分配 </w:t>
      </w:r>
    </w:p>
    <w:p w14:paraId="093430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0" o:spt="201" alt="" type="#_x0000_t201" style="height:15.75pt;width:20.25pt;" o:ole="t" filled="f" o:preferrelative="t" stroked="f" coordsize="21600,21600">
            <v:path/>
            <v:fill on="f" focussize="0,0"/>
            <v:stroke on="f"/>
            <v:imagedata r:id="rId10" o:title=""/>
            <o:lock v:ext="edit" aspectratio="t"/>
            <w10:wrap type="none"/>
            <w10:anchorlock/>
          </v:shape>
          <w:control r:id="rId1269" w:name="Control 1006" w:shapeid="_x0000_i2030"/>
        </w:object>
      </w:r>
      <w:r>
        <w:rPr>
          <w:rFonts w:hint="eastAsia" w:ascii="宋体" w:hAnsi="宋体" w:eastAsia="宋体" w:cs="宋体"/>
          <w:kern w:val="0"/>
          <w:sz w:val="24"/>
          <w:szCs w:val="24"/>
        </w:rPr>
        <w:t xml:space="preserve">B. 实现缓冲区管理  </w:t>
      </w:r>
    </w:p>
    <w:p w14:paraId="72AA85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1" o:spt="201" alt="" type="#_x0000_t201" style="height:15.75pt;width:20.25pt;" o:ole="t" filled="f" o:preferrelative="t" stroked="f" coordsize="21600,21600">
            <v:path/>
            <v:fill on="f" focussize="0,0"/>
            <v:stroke on="f"/>
            <v:imagedata r:id="rId10" o:title=""/>
            <o:lock v:ext="edit" aspectratio="t"/>
            <w10:wrap type="none"/>
            <w10:anchorlock/>
          </v:shape>
          <w:control r:id="rId1270" w:name="Control 1007" w:shapeid="_x0000_i2031"/>
        </w:object>
      </w:r>
      <w:r>
        <w:rPr>
          <w:rFonts w:hint="eastAsia" w:ascii="宋体" w:hAnsi="宋体" w:eastAsia="宋体" w:cs="宋体"/>
          <w:kern w:val="0"/>
          <w:sz w:val="24"/>
          <w:szCs w:val="24"/>
        </w:rPr>
        <w:t xml:space="preserve">C. 完成I/O操作 </w:t>
      </w:r>
    </w:p>
    <w:p w14:paraId="598657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2" o:spt="201" alt="" type="#_x0000_t201" style="height:15.75pt;width:20.25pt;" o:ole="t" filled="f" o:preferrelative="t" stroked="f" coordsize="21600,21600">
            <v:path/>
            <v:fill on="f" focussize="0,0"/>
            <v:stroke on="f"/>
            <v:imagedata r:id="rId10" o:title=""/>
            <o:lock v:ext="edit" aspectratio="t"/>
            <w10:wrap type="none"/>
            <w10:anchorlock/>
          </v:shape>
          <w:control r:id="rId1271" w:name="Control 1008" w:shapeid="_x0000_i2032"/>
        </w:object>
      </w:r>
      <w:r>
        <w:rPr>
          <w:rFonts w:hint="eastAsia" w:ascii="宋体" w:hAnsi="宋体" w:eastAsia="宋体" w:cs="宋体"/>
          <w:kern w:val="0"/>
          <w:sz w:val="24"/>
          <w:szCs w:val="24"/>
        </w:rPr>
        <w:t xml:space="preserve">D. 实现中断处理 </w:t>
      </w:r>
    </w:p>
    <w:p w14:paraId="5E1E66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【解析】实现中断处理  正确。设备管理主要有4个功能，监视设备、分配设备、完成I/O操作、缓冲管理与地址转换。可见选项C不是设备管理的功能，中断是处理机调度的功能之一。</w:t>
      </w:r>
    </w:p>
    <w:p w14:paraId="4B29B5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正确答案是：实现中断处理</w:t>
      </w:r>
    </w:p>
    <w:p w14:paraId="7431B38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"http://sichuan.ouchn.cn/mod/quiz/comment.php?attempt=15226525&amp;slot=13" </w:instrText>
      </w:r>
      <w:r>
        <w:rPr>
          <w:rFonts w:ascii="宋体" w:hAnsi="宋体" w:eastAsia="宋体" w:cs="宋体"/>
          <w:kern w:val="0"/>
          <w:sz w:val="24"/>
          <w:szCs w:val="24"/>
        </w:rPr>
        <w:fldChar w:fldCharType="separate"/>
      </w:r>
    </w:p>
    <w:p w14:paraId="739781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32D6D1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50CCC6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7" name="图片 2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A5D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3" o:spt="201" alt="" type="#_x0000_t201" style="height:18pt;width:72pt;" o:ole="t" filled="f" o:preferrelative="t" stroked="f" coordsize="21600,21600">
            <v:path/>
            <v:fill on="f" focussize="0,0"/>
            <v:stroke on="f"/>
            <v:imagedata r:id="rId1273" o:title=""/>
            <o:lock v:ext="edit" aspectratio="t"/>
            <w10:wrap type="none"/>
            <w10:anchorlock/>
          </v:shape>
          <w:control r:id="rId1272" w:name="Control 1009" w:shapeid="_x0000_i2033"/>
        </w:object>
      </w:r>
    </w:p>
    <w:p w14:paraId="56484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49F8A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2BD8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4" o:spt="201" alt="" type="#_x0000_t201" style="height:15.75pt;width:20.25pt;" o:ole="t" filled="f" o:preferrelative="t" stroked="f" coordsize="21600,21600">
            <v:path/>
            <v:fill on="f" focussize="0,0"/>
            <v:stroke on="f"/>
            <v:imagedata r:id="rId10" o:title=""/>
            <o:lock v:ext="edit" aspectratio="t"/>
            <w10:wrap type="none"/>
            <w10:anchorlock/>
          </v:shape>
          <w:control r:id="rId1274" w:name="Control 1010" w:shapeid="_x0000_i2034"/>
        </w:object>
      </w:r>
      <w:r>
        <w:rPr>
          <w:rFonts w:hint="eastAsia" w:ascii="宋体" w:hAnsi="宋体" w:eastAsia="宋体" w:cs="宋体"/>
          <w:kern w:val="0"/>
          <w:sz w:val="24"/>
          <w:szCs w:val="24"/>
        </w:rPr>
        <w:t xml:space="preserve">A. 磁盘属于字符设备 </w:t>
      </w:r>
    </w:p>
    <w:p w14:paraId="4AF868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5" o:spt="201" alt="" type="#_x0000_t201" style="height:15.75pt;width:20.25pt;" o:ole="t" filled="f" o:preferrelative="t" stroked="f" coordsize="21600,21600">
            <v:path/>
            <v:fill on="f" focussize="0,0"/>
            <v:stroke on="f"/>
            <v:imagedata r:id="rId10" o:title=""/>
            <o:lock v:ext="edit" aspectratio="t"/>
            <w10:wrap type="none"/>
            <w10:anchorlock/>
          </v:shape>
          <w:control r:id="rId1275" w:name="Control 1011" w:shapeid="_x0000_i2035"/>
        </w:object>
      </w:r>
      <w:r>
        <w:rPr>
          <w:rFonts w:hint="eastAsia" w:ascii="宋体" w:hAnsi="宋体" w:eastAsia="宋体" w:cs="宋体"/>
          <w:kern w:val="0"/>
          <w:sz w:val="24"/>
          <w:szCs w:val="24"/>
        </w:rPr>
        <w:t xml:space="preserve">B. 减少磁盘的寻道时间可以显著改善系统性能 </w:t>
      </w:r>
    </w:p>
    <w:p w14:paraId="2434D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6" o:spt="201" alt="" type="#_x0000_t201" style="height:15.75pt;width:20.25pt;" o:ole="t" filled="f" o:preferrelative="t" stroked="f" coordsize="21600,21600">
            <v:path/>
            <v:fill on="f" focussize="0,0"/>
            <v:stroke on="f"/>
            <v:imagedata r:id="rId10" o:title=""/>
            <o:lock v:ext="edit" aspectratio="t"/>
            <w10:wrap type="none"/>
            <w10:anchorlock/>
          </v:shape>
          <w:control r:id="rId1276" w:name="Control 1012" w:shapeid="_x0000_i2036"/>
        </w:object>
      </w:r>
      <w:r>
        <w:rPr>
          <w:rFonts w:hint="eastAsia" w:ascii="宋体" w:hAnsi="宋体" w:eastAsia="宋体" w:cs="宋体"/>
          <w:kern w:val="0"/>
          <w:sz w:val="24"/>
          <w:szCs w:val="24"/>
        </w:rPr>
        <w:t xml:space="preserve">C. 磁盘的动作不局限于机械运动，可以无限快 </w:t>
      </w:r>
    </w:p>
    <w:p w14:paraId="5961DD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7" o:spt="201" alt="" type="#_x0000_t201" style="height:15.75pt;width:20.25pt;" o:ole="t" filled="f" o:preferrelative="t" stroked="f" coordsize="21600,21600">
            <v:path/>
            <v:fill on="f" focussize="0,0"/>
            <v:stroke on="f"/>
            <v:imagedata r:id="rId10" o:title=""/>
            <o:lock v:ext="edit" aspectratio="t"/>
            <w10:wrap type="none"/>
            <w10:anchorlock/>
          </v:shape>
          <w:control r:id="rId1277" w:name="Control 1013" w:shapeid="_x0000_i2037"/>
        </w:object>
      </w:r>
      <w:r>
        <w:rPr>
          <w:rFonts w:hint="eastAsia" w:ascii="宋体" w:hAnsi="宋体" w:eastAsia="宋体" w:cs="宋体"/>
          <w:kern w:val="0"/>
          <w:sz w:val="24"/>
          <w:szCs w:val="24"/>
        </w:rPr>
        <w:t xml:space="preserve">D. 当关掉电源后，磁盘存储的内容丢失 </w:t>
      </w:r>
    </w:p>
    <w:p w14:paraId="63D472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635CB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7F6054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"http://sichuan.ouchn.cn/mod/quiz/comment.php?attempt=15226525&amp;slot=14" </w:instrText>
      </w:r>
      <w:r>
        <w:rPr>
          <w:rFonts w:ascii="宋体" w:hAnsi="宋体" w:eastAsia="宋体" w:cs="宋体"/>
          <w:kern w:val="0"/>
          <w:sz w:val="24"/>
          <w:szCs w:val="24"/>
        </w:rPr>
        <w:fldChar w:fldCharType="separate"/>
      </w:r>
    </w:p>
    <w:p w14:paraId="096877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23FE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4991E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6" name="图片 2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680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8" o:spt="201" alt="" type="#_x0000_t201" style="height:18pt;width:72pt;" o:ole="t" filled="f" o:preferrelative="t" stroked="f" coordsize="21600,21600">
            <v:path/>
            <v:fill on="f" focussize="0,0"/>
            <v:stroke on="f"/>
            <v:imagedata r:id="rId1279" o:title=""/>
            <o:lock v:ext="edit" aspectratio="t"/>
            <w10:wrap type="none"/>
            <w10:anchorlock/>
          </v:shape>
          <w:control r:id="rId1278" w:name="Control 1014" w:shapeid="_x0000_i2038"/>
        </w:object>
      </w:r>
    </w:p>
    <w:p w14:paraId="6334D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5F23B3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3B7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9" o:spt="201" alt="" type="#_x0000_t201" style="height:15.75pt;width:20.25pt;" o:ole="t" filled="f" o:preferrelative="t" stroked="f" coordsize="21600,21600">
            <v:path/>
            <v:fill on="f" focussize="0,0"/>
            <v:stroke on="f"/>
            <v:imagedata r:id="rId10" o:title=""/>
            <o:lock v:ext="edit" aspectratio="t"/>
            <w10:wrap type="none"/>
            <w10:anchorlock/>
          </v:shape>
          <w:control r:id="rId1280" w:name="Control 1015" w:shapeid="_x0000_i2039"/>
        </w:object>
      </w:r>
      <w:r>
        <w:rPr>
          <w:rFonts w:hint="eastAsia" w:ascii="宋体" w:hAnsi="宋体" w:eastAsia="宋体" w:cs="宋体"/>
          <w:kern w:val="0"/>
          <w:sz w:val="24"/>
          <w:szCs w:val="24"/>
        </w:rPr>
        <w:t xml:space="preserve">A. 提高主机效率 </w:t>
      </w:r>
    </w:p>
    <w:p w14:paraId="0BCA88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0" o:spt="201" alt="" type="#_x0000_t201" style="height:15.75pt;width:20.25pt;" o:ole="t" filled="f" o:preferrelative="t" stroked="f" coordsize="21600,21600">
            <v:path/>
            <v:fill on="f" focussize="0,0"/>
            <v:stroke on="f"/>
            <v:imagedata r:id="rId10" o:title=""/>
            <o:lock v:ext="edit" aspectratio="t"/>
            <w10:wrap type="none"/>
            <w10:anchorlock/>
          </v:shape>
          <w:control r:id="rId1281" w:name="Control 1016" w:shapeid="_x0000_i2040"/>
        </w:object>
      </w:r>
      <w:r>
        <w:rPr>
          <w:rFonts w:hint="eastAsia" w:ascii="宋体" w:hAnsi="宋体" w:eastAsia="宋体" w:cs="宋体"/>
          <w:kern w:val="0"/>
          <w:sz w:val="24"/>
          <w:szCs w:val="24"/>
        </w:rPr>
        <w:t xml:space="preserve">B. 减轻用户编程负担 </w:t>
      </w:r>
    </w:p>
    <w:p w14:paraId="69BE2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1" o:spt="201" alt="" type="#_x0000_t201" style="height:15.75pt;width:20.25pt;" o:ole="t" filled="f" o:preferrelative="t" stroked="f" coordsize="21600,21600">
            <v:path/>
            <v:fill on="f" focussize="0,0"/>
            <v:stroke on="f"/>
            <v:imagedata r:id="rId10" o:title=""/>
            <o:lock v:ext="edit" aspectratio="t"/>
            <w10:wrap type="none"/>
            <w10:anchorlock/>
          </v:shape>
          <w:control r:id="rId1282" w:name="Control 1017" w:shapeid="_x0000_i2041"/>
        </w:object>
      </w:r>
      <w:r>
        <w:rPr>
          <w:rFonts w:hint="eastAsia" w:ascii="宋体" w:hAnsi="宋体" w:eastAsia="宋体" w:cs="宋体"/>
          <w:kern w:val="0"/>
          <w:sz w:val="24"/>
          <w:szCs w:val="24"/>
        </w:rPr>
        <w:t xml:space="preserve">C. 提高程序的运行速度 </w:t>
      </w:r>
    </w:p>
    <w:p w14:paraId="173696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2" o:spt="201" alt="" type="#_x0000_t201" style="height:15.75pt;width:20.25pt;" o:ole="t" filled="f" o:preferrelative="t" stroked="f" coordsize="21600,21600">
            <v:path/>
            <v:fill on="f" focussize="0,0"/>
            <v:stroke on="f"/>
            <v:imagedata r:id="rId10" o:title=""/>
            <o:lock v:ext="edit" aspectratio="t"/>
            <w10:wrap type="none"/>
            <w10:anchorlock/>
          </v:shape>
          <w:control r:id="rId1283" w:name="Control 1018" w:shapeid="_x0000_i2042"/>
        </w:object>
      </w:r>
      <w:r>
        <w:rPr>
          <w:rFonts w:hint="eastAsia" w:ascii="宋体" w:hAnsi="宋体" w:eastAsia="宋体" w:cs="宋体"/>
          <w:kern w:val="0"/>
          <w:sz w:val="24"/>
          <w:szCs w:val="24"/>
        </w:rPr>
        <w:t xml:space="preserve">D. 提高独占设备的利用率 </w:t>
      </w:r>
    </w:p>
    <w:p w14:paraId="62D195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63473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384426A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"http://sichuan.ouchn.cn/mod/quiz/comment.php?attempt=15226525&amp;slot=15" </w:instrText>
      </w:r>
      <w:r>
        <w:rPr>
          <w:rFonts w:ascii="宋体" w:hAnsi="宋体" w:eastAsia="宋体" w:cs="宋体"/>
          <w:kern w:val="0"/>
          <w:sz w:val="24"/>
          <w:szCs w:val="24"/>
        </w:rPr>
        <w:fldChar w:fldCharType="separate"/>
      </w:r>
    </w:p>
    <w:p w14:paraId="73F55FE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661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62FB42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5" name="图片 2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CA0E5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3" o:spt="201" alt="" type="#_x0000_t201" style="height:18pt;width:72pt;" o:ole="t" filled="f" o:preferrelative="t" stroked="f" coordsize="21600,21600">
            <v:path/>
            <v:fill on="f" focussize="0,0"/>
            <v:stroke on="f"/>
            <v:imagedata r:id="rId1285" o:title=""/>
            <o:lock v:ext="edit" aspectratio="t"/>
            <w10:wrap type="none"/>
            <w10:anchorlock/>
          </v:shape>
          <w:control r:id="rId1284" w:name="Control 1019" w:shapeid="_x0000_i2043"/>
        </w:object>
      </w:r>
    </w:p>
    <w:p w14:paraId="09F1C4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引入缓冲技术的主要目的是（    ）。</w:t>
      </w:r>
    </w:p>
    <w:p w14:paraId="2CEAAC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C05A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4" o:spt="201" alt="" type="#_x0000_t201" style="height:15.75pt;width:20.25pt;" o:ole="t" filled="f" o:preferrelative="t" stroked="f" coordsize="21600,21600">
            <v:path/>
            <v:fill on="f" focussize="0,0"/>
            <v:stroke on="f"/>
            <v:imagedata r:id="rId10" o:title=""/>
            <o:lock v:ext="edit" aspectratio="t"/>
            <w10:wrap type="none"/>
            <w10:anchorlock/>
          </v:shape>
          <w:control r:id="rId1286" w:name="Control 1020" w:shapeid="_x0000_i2044"/>
        </w:object>
      </w:r>
      <w:r>
        <w:rPr>
          <w:rFonts w:hint="eastAsia" w:ascii="宋体" w:hAnsi="宋体" w:eastAsia="宋体" w:cs="宋体"/>
          <w:kern w:val="0"/>
          <w:sz w:val="24"/>
          <w:szCs w:val="24"/>
        </w:rPr>
        <w:t xml:space="preserve">A. 提高CPU的处理速度 </w:t>
      </w:r>
    </w:p>
    <w:p w14:paraId="683C68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5" o:spt="201" alt="" type="#_x0000_t201" style="height:15.75pt;width:20.25pt;" o:ole="t" filled="f" o:preferrelative="t" stroked="f" coordsize="21600,21600">
            <v:path/>
            <v:fill on="f" focussize="0,0"/>
            <v:stroke on="f"/>
            <v:imagedata r:id="rId10" o:title=""/>
            <o:lock v:ext="edit" aspectratio="t"/>
            <w10:wrap type="none"/>
            <w10:anchorlock/>
          </v:shape>
          <w:control r:id="rId1287" w:name="Control 1021" w:shapeid="_x0000_i2045"/>
        </w:object>
      </w:r>
      <w:r>
        <w:rPr>
          <w:rFonts w:hint="eastAsia" w:ascii="宋体" w:hAnsi="宋体" w:eastAsia="宋体" w:cs="宋体"/>
          <w:kern w:val="0"/>
          <w:sz w:val="24"/>
          <w:szCs w:val="24"/>
        </w:rPr>
        <w:t xml:space="preserve">B. 改善用户编程环境 </w:t>
      </w:r>
    </w:p>
    <w:p w14:paraId="3BC77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6" o:spt="201" alt="" type="#_x0000_t201" style="height:15.75pt;width:20.25pt;" o:ole="t" filled="f" o:preferrelative="t" stroked="f" coordsize="21600,21600">
            <v:path/>
            <v:fill on="f" focussize="0,0"/>
            <v:stroke on="f"/>
            <v:imagedata r:id="rId10" o:title=""/>
            <o:lock v:ext="edit" aspectratio="t"/>
            <w10:wrap type="none"/>
            <w10:anchorlock/>
          </v:shape>
          <w:control r:id="rId1288" w:name="Control 1022" w:shapeid="_x0000_i2046"/>
        </w:object>
      </w:r>
      <w:r>
        <w:rPr>
          <w:rFonts w:hint="eastAsia" w:ascii="宋体" w:hAnsi="宋体" w:eastAsia="宋体" w:cs="宋体"/>
          <w:kern w:val="0"/>
          <w:sz w:val="24"/>
          <w:szCs w:val="24"/>
        </w:rPr>
        <w:t xml:space="preserve">C. 降低计算机的硬件成本 </w:t>
      </w:r>
    </w:p>
    <w:p w14:paraId="075A71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7" o:spt="201" alt="" type="#_x0000_t201" style="height:15.75pt;width:20.25pt;" o:ole="t" filled="f" o:preferrelative="t" stroked="f" coordsize="21600,21600">
            <v:path/>
            <v:fill on="f" focussize="0,0"/>
            <v:stroke on="f"/>
            <v:imagedata r:id="rId10" o:title=""/>
            <o:lock v:ext="edit" aspectratio="t"/>
            <w10:wrap type="none"/>
            <w10:anchorlock/>
          </v:shape>
          <w:control r:id="rId1289" w:name="Control 1023" w:shapeid="_x0000_i2047"/>
        </w:object>
      </w:r>
      <w:r>
        <w:rPr>
          <w:rFonts w:hint="eastAsia" w:ascii="宋体" w:hAnsi="宋体" w:eastAsia="宋体" w:cs="宋体"/>
          <w:kern w:val="0"/>
          <w:sz w:val="24"/>
          <w:szCs w:val="24"/>
        </w:rPr>
        <w:t xml:space="preserve">D. 提高CPU与设备之间的并行程度 </w:t>
      </w:r>
    </w:p>
    <w:p w14:paraId="1B2A90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【解析】提高CPU与设备之间的并行程度  正确。引入缓冲技术的主要目的就是缓和CPU与I/O设备之间速度不匹配的矛盾，提供它们之间的并行性。</w:t>
      </w:r>
    </w:p>
    <w:p w14:paraId="47A95C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正确答案是：提高CPU与设备之间的并行程度</w:t>
      </w:r>
    </w:p>
    <w:p w14:paraId="3BD643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"http://sichuan.ouchn.cn/mod/quiz/comment.php?attempt=15226525&amp;slot=16" </w:instrText>
      </w:r>
      <w:r>
        <w:rPr>
          <w:rFonts w:ascii="宋体" w:hAnsi="宋体" w:eastAsia="宋体" w:cs="宋体"/>
          <w:kern w:val="0"/>
          <w:sz w:val="24"/>
          <w:szCs w:val="24"/>
        </w:rPr>
        <w:fldChar w:fldCharType="separate"/>
      </w:r>
    </w:p>
    <w:p w14:paraId="4C91C1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8596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CF3822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4" name="图片 2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F1A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8" o:spt="201" alt="" type="#_x0000_t201" style="height:18pt;width:72pt;" o:ole="t" filled="f" o:preferrelative="t" stroked="f" coordsize="21600,21600">
            <v:path/>
            <v:fill on="f" focussize="0,0"/>
            <v:stroke on="f"/>
            <v:imagedata r:id="rId1291" o:title=""/>
            <o:lock v:ext="edit" aspectratio="t"/>
            <w10:wrap type="none"/>
            <w10:anchorlock/>
          </v:shape>
          <w:control r:id="rId1290" w:name="Control 1024" w:shapeid="_x0000_i2048"/>
        </w:object>
      </w:r>
    </w:p>
    <w:p w14:paraId="48CB9B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5A5B36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3EC8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9" o:spt="201" alt="" type="#_x0000_t201" style="height:15.75pt;width:20.25pt;" o:ole="t" filled="f" o:preferrelative="t" stroked="f" coordsize="21600,21600">
            <v:path/>
            <v:fill on="f" focussize="0,0"/>
            <v:stroke on="f"/>
            <v:imagedata r:id="rId10" o:title=""/>
            <o:lock v:ext="edit" aspectratio="t"/>
            <w10:wrap type="none"/>
            <w10:anchorlock/>
          </v:shape>
          <w:control r:id="rId1292" w:name="Control 1025" w:shapeid="_x0000_i2049"/>
        </w:object>
      </w:r>
      <w:r>
        <w:rPr>
          <w:rFonts w:hint="eastAsia" w:ascii="宋体" w:hAnsi="宋体" w:eastAsia="宋体" w:cs="宋体"/>
          <w:kern w:val="0"/>
          <w:sz w:val="24"/>
          <w:szCs w:val="24"/>
        </w:rPr>
        <w:t xml:space="preserve">A. 通道执行用户程序来控制 </w:t>
      </w:r>
    </w:p>
    <w:p w14:paraId="247A3D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0" o:spt="201" alt="" type="#_x0000_t201" style="height:15.75pt;width:20.25pt;" o:ole="t" filled="f" o:preferrelative="t" stroked="f" coordsize="21600,21600">
            <v:path/>
            <v:fill on="f" focussize="0,0"/>
            <v:stroke on="f"/>
            <v:imagedata r:id="rId10" o:title=""/>
            <o:lock v:ext="edit" aspectratio="t"/>
            <w10:wrap type="none"/>
            <w10:anchorlock/>
          </v:shape>
          <w:control r:id="rId1293" w:name="Control 1026" w:shapeid="_x0000_i2050"/>
        </w:object>
      </w:r>
      <w:r>
        <w:rPr>
          <w:rFonts w:hint="eastAsia" w:ascii="宋体" w:hAnsi="宋体" w:eastAsia="宋体" w:cs="宋体"/>
          <w:kern w:val="0"/>
          <w:sz w:val="24"/>
          <w:szCs w:val="24"/>
        </w:rPr>
        <w:t xml:space="preserve">B. CPU执行通道程序来控制 </w:t>
      </w:r>
    </w:p>
    <w:p w14:paraId="417B24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1" o:spt="201" alt="" type="#_x0000_t201" style="height:15.75pt;width:20.25pt;" o:ole="t" filled="f" o:preferrelative="t" stroked="f" coordsize="21600,21600">
            <v:path/>
            <v:fill on="f" focussize="0,0"/>
            <v:stroke on="f"/>
            <v:imagedata r:id="rId10" o:title=""/>
            <o:lock v:ext="edit" aspectratio="t"/>
            <w10:wrap type="none"/>
            <w10:anchorlock/>
          </v:shape>
          <w:control r:id="rId1294" w:name="Control 1027" w:shapeid="_x0000_i2051"/>
        </w:object>
      </w:r>
      <w:r>
        <w:rPr>
          <w:rFonts w:hint="eastAsia" w:ascii="宋体" w:hAnsi="宋体" w:eastAsia="宋体" w:cs="宋体"/>
          <w:kern w:val="0"/>
          <w:sz w:val="24"/>
          <w:szCs w:val="24"/>
        </w:rPr>
        <w:t xml:space="preserve">C. 通道独立执行预先编好的通道程序来控制 </w:t>
      </w:r>
    </w:p>
    <w:p w14:paraId="21B94B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2" o:spt="201" alt="" type="#_x0000_t201" style="height:15.75pt;width:20.25pt;" o:ole="t" filled="f" o:preferrelative="t" stroked="f" coordsize="21600,21600">
            <v:path/>
            <v:fill on="f" focussize="0,0"/>
            <v:stroke on="f"/>
            <v:imagedata r:id="rId10" o:title=""/>
            <o:lock v:ext="edit" aspectratio="t"/>
            <w10:wrap type="none"/>
            <w10:anchorlock/>
          </v:shape>
          <w:control r:id="rId1295" w:name="Control 1028" w:shapeid="_x0000_i2052"/>
        </w:object>
      </w:r>
      <w:r>
        <w:rPr>
          <w:rFonts w:hint="eastAsia" w:ascii="宋体" w:hAnsi="宋体" w:eastAsia="宋体" w:cs="宋体"/>
          <w:kern w:val="0"/>
          <w:sz w:val="24"/>
          <w:szCs w:val="24"/>
        </w:rPr>
        <w:t xml:space="preserve">D. CPU执行程序来控制 </w:t>
      </w:r>
    </w:p>
    <w:p w14:paraId="3B5FA44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209861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3325241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"http://sichuan.ouchn.cn/mod/quiz/comment.php?attempt=15226525&amp;slot=17" </w:instrText>
      </w:r>
      <w:r>
        <w:rPr>
          <w:rFonts w:ascii="宋体" w:hAnsi="宋体" w:eastAsia="宋体" w:cs="宋体"/>
          <w:kern w:val="0"/>
          <w:sz w:val="24"/>
          <w:szCs w:val="24"/>
        </w:rPr>
        <w:fldChar w:fldCharType="separate"/>
      </w:r>
    </w:p>
    <w:p w14:paraId="6C1BDD4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A5ABA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0AADBC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3" name="图片 2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C505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3" o:spt="201" alt="" type="#_x0000_t201" style="height:18pt;width:72pt;" o:ole="t" filled="f" o:preferrelative="t" stroked="f" coordsize="21600,21600">
            <v:path/>
            <v:fill on="f" focussize="0,0"/>
            <v:stroke on="f"/>
            <v:imagedata r:id="rId1297" o:title=""/>
            <o:lock v:ext="edit" aspectratio="t"/>
            <w10:wrap type="none"/>
            <w10:anchorlock/>
          </v:shape>
          <w:control r:id="rId1296" w:name="Control 1029" w:shapeid="_x0000_i2053"/>
        </w:object>
      </w:r>
    </w:p>
    <w:p w14:paraId="6F5BBB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为了使多个进程能有效地同时处理阵发性的输入和输出，最好使用（）结构的缓冲技术。</w:t>
      </w:r>
    </w:p>
    <w:p w14:paraId="0C80E6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B962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4" o:spt="201" alt="" type="#_x0000_t201" style="height:15.75pt;width:20.25pt;" o:ole="t" filled="f" o:preferrelative="t" stroked="f" coordsize="21600,21600">
            <v:path/>
            <v:fill on="f" focussize="0,0"/>
            <v:stroke on="f"/>
            <v:imagedata r:id="rId10" o:title=""/>
            <o:lock v:ext="edit" aspectratio="t"/>
            <w10:wrap type="none"/>
            <w10:anchorlock/>
          </v:shape>
          <w:control r:id="rId1298" w:name="Control 1030" w:shapeid="_x0000_i2054"/>
        </w:object>
      </w:r>
      <w:r>
        <w:rPr>
          <w:rFonts w:hint="eastAsia" w:ascii="宋体" w:hAnsi="宋体" w:eastAsia="宋体" w:cs="宋体"/>
          <w:kern w:val="0"/>
          <w:sz w:val="24"/>
          <w:szCs w:val="24"/>
        </w:rPr>
        <w:t xml:space="preserve">A. 多缓冲 </w:t>
      </w:r>
    </w:p>
    <w:p w14:paraId="06B1DC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5" o:spt="201" alt="" type="#_x0000_t201" style="height:15.75pt;width:20.25pt;" o:ole="t" filled="f" o:preferrelative="t" stroked="f" coordsize="21600,21600">
            <v:path/>
            <v:fill on="f" focussize="0,0"/>
            <v:stroke on="f"/>
            <v:imagedata r:id="rId10" o:title=""/>
            <o:lock v:ext="edit" aspectratio="t"/>
            <w10:wrap type="none"/>
            <w10:anchorlock/>
          </v:shape>
          <w:control r:id="rId1299" w:name="Control 1031" w:shapeid="_x0000_i2055"/>
        </w:object>
      </w:r>
      <w:r>
        <w:rPr>
          <w:rFonts w:hint="eastAsia" w:ascii="宋体" w:hAnsi="宋体" w:eastAsia="宋体" w:cs="宋体"/>
          <w:kern w:val="0"/>
          <w:sz w:val="24"/>
          <w:szCs w:val="24"/>
        </w:rPr>
        <w:t xml:space="preserve">B. SPOOLing </w:t>
      </w:r>
    </w:p>
    <w:p w14:paraId="44CB36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6" o:spt="201" alt="" type="#_x0000_t201" style="height:15.75pt;width:20.25pt;" o:ole="t" filled="f" o:preferrelative="t" stroked="f" coordsize="21600,21600">
            <v:path/>
            <v:fill on="f" focussize="0,0"/>
            <v:stroke on="f"/>
            <v:imagedata r:id="rId10" o:title=""/>
            <o:lock v:ext="edit" aspectratio="t"/>
            <w10:wrap type="none"/>
            <w10:anchorlock/>
          </v:shape>
          <w:control r:id="rId1300" w:name="Control 1032" w:shapeid="_x0000_i2056"/>
        </w:object>
      </w:r>
      <w:r>
        <w:rPr>
          <w:rFonts w:hint="eastAsia" w:ascii="宋体" w:hAnsi="宋体" w:eastAsia="宋体" w:cs="宋体"/>
          <w:kern w:val="0"/>
          <w:sz w:val="24"/>
          <w:szCs w:val="24"/>
        </w:rPr>
        <w:t xml:space="preserve">C. 双缓冲区 </w:t>
      </w:r>
    </w:p>
    <w:p w14:paraId="488800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7" o:spt="201" alt="" type="#_x0000_t201" style="height:15.75pt;width:20.25pt;" o:ole="t" filled="f" o:preferrelative="t" stroked="f" coordsize="21600,21600">
            <v:path/>
            <v:fill on="f" focussize="0,0"/>
            <v:stroke on="f"/>
            <v:imagedata r:id="rId10" o:title=""/>
            <o:lock v:ext="edit" aspectratio="t"/>
            <w10:wrap type="none"/>
            <w10:anchorlock/>
          </v:shape>
          <w:control r:id="rId1301" w:name="Control 1033" w:shapeid="_x0000_i2057"/>
        </w:object>
      </w:r>
      <w:r>
        <w:rPr>
          <w:rFonts w:hint="eastAsia" w:ascii="宋体" w:hAnsi="宋体" w:eastAsia="宋体" w:cs="宋体"/>
          <w:kern w:val="0"/>
          <w:sz w:val="24"/>
          <w:szCs w:val="24"/>
        </w:rPr>
        <w:t xml:space="preserve">D. 单缓冲区 </w:t>
      </w:r>
    </w:p>
    <w:p w14:paraId="7EC690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【解析】多缓冲  正确。对于阵发性的输入输出，双缓冲区就不够用了，这时要设立多个缓冲区。</w:t>
      </w:r>
    </w:p>
    <w:p w14:paraId="703596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正确答案是：多缓冲</w:t>
      </w:r>
    </w:p>
    <w:p w14:paraId="611218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"http://sichuan.ouchn.cn/mod/quiz/comment.php?attempt=15226525&amp;slot=18" </w:instrText>
      </w:r>
      <w:r>
        <w:rPr>
          <w:rFonts w:ascii="宋体" w:hAnsi="宋体" w:eastAsia="宋体" w:cs="宋体"/>
          <w:kern w:val="0"/>
          <w:sz w:val="24"/>
          <w:szCs w:val="24"/>
        </w:rPr>
        <w:fldChar w:fldCharType="separate"/>
      </w:r>
    </w:p>
    <w:p w14:paraId="2BF6AE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E7A729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8E52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2" name="图片 2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B9E7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8" o:spt="201" alt="" type="#_x0000_t201" style="height:18pt;width:72pt;" o:ole="t" filled="f" o:preferrelative="t" stroked="f" coordsize="21600,21600">
            <v:path/>
            <v:fill on="f" focussize="0,0"/>
            <v:stroke on="f"/>
            <v:imagedata r:id="rId1303" o:title=""/>
            <o:lock v:ext="edit" aspectratio="t"/>
            <w10:wrap type="none"/>
            <w10:anchorlock/>
          </v:shape>
          <w:control r:id="rId1302" w:name="Control 1034" w:shapeid="_x0000_i2058"/>
        </w:object>
      </w:r>
    </w:p>
    <w:p w14:paraId="54503E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7F5CAC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7650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9" o:spt="201" alt="" type="#_x0000_t201" style="height:15.75pt;width:20.25pt;" o:ole="t" filled="f" o:preferrelative="t" stroked="f" coordsize="21600,21600">
            <v:path/>
            <v:fill on="f" focussize="0,0"/>
            <v:stroke on="f"/>
            <v:imagedata r:id="rId10" o:title=""/>
            <o:lock v:ext="edit" aspectratio="t"/>
            <w10:wrap type="none"/>
            <w10:anchorlock/>
          </v:shape>
          <w:control r:id="rId1304" w:name="Control 1035" w:shapeid="_x0000_i2059"/>
        </w:object>
      </w:r>
      <w:r>
        <w:rPr>
          <w:rFonts w:hint="eastAsia" w:ascii="宋体" w:hAnsi="宋体" w:eastAsia="宋体" w:cs="宋体"/>
          <w:kern w:val="0"/>
          <w:sz w:val="24"/>
          <w:szCs w:val="24"/>
        </w:rPr>
        <w:t xml:space="preserve">A. 设备的绝对号 </w:t>
      </w:r>
    </w:p>
    <w:p w14:paraId="217C78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0" o:spt="201" alt="" type="#_x0000_t201" style="height:15.75pt;width:20.25pt;" o:ole="t" filled="f" o:preferrelative="t" stroked="f" coordsize="21600,21600">
            <v:path/>
            <v:fill on="f" focussize="0,0"/>
            <v:stroke on="f"/>
            <v:imagedata r:id="rId10" o:title=""/>
            <o:lock v:ext="edit" aspectratio="t"/>
            <w10:wrap type="none"/>
            <w10:anchorlock/>
          </v:shape>
          <w:control r:id="rId1305" w:name="Control 1036" w:shapeid="_x0000_i2060"/>
        </w:object>
      </w:r>
      <w:r>
        <w:rPr>
          <w:rFonts w:hint="eastAsia" w:ascii="宋体" w:hAnsi="宋体" w:eastAsia="宋体" w:cs="宋体"/>
          <w:kern w:val="0"/>
          <w:sz w:val="24"/>
          <w:szCs w:val="24"/>
        </w:rPr>
        <w:t xml:space="preserve">B. 虚拟设备号 </w:t>
      </w:r>
    </w:p>
    <w:p w14:paraId="41946F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1" o:spt="201" alt="" type="#_x0000_t201" style="height:15.75pt;width:20.25pt;" o:ole="t" filled="f" o:preferrelative="t" stroked="f" coordsize="21600,21600">
            <v:path/>
            <v:fill on="f" focussize="0,0"/>
            <v:stroke on="f"/>
            <v:imagedata r:id="rId10" o:title=""/>
            <o:lock v:ext="edit" aspectratio="t"/>
            <w10:wrap type="none"/>
            <w10:anchorlock/>
          </v:shape>
          <w:control r:id="rId1306" w:name="Control 1037" w:shapeid="_x0000_i2061"/>
        </w:object>
      </w:r>
      <w:r>
        <w:rPr>
          <w:rFonts w:hint="eastAsia" w:ascii="宋体" w:hAnsi="宋体" w:eastAsia="宋体" w:cs="宋体"/>
          <w:kern w:val="0"/>
          <w:sz w:val="24"/>
          <w:szCs w:val="24"/>
        </w:rPr>
        <w:t xml:space="preserve">C. 设备名 </w:t>
      </w:r>
    </w:p>
    <w:p w14:paraId="482722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2" o:spt="201" alt="" type="#_x0000_t201" style="height:15.75pt;width:20.25pt;" o:ole="t" filled="f" o:preferrelative="t" stroked="f" coordsize="21600,21600">
            <v:path/>
            <v:fill on="f" focussize="0,0"/>
            <v:stroke on="f"/>
            <v:imagedata r:id="rId10" o:title=""/>
            <o:lock v:ext="edit" aspectratio="t"/>
            <w10:wrap type="none"/>
            <w10:anchorlock/>
          </v:shape>
          <w:control r:id="rId1307" w:name="Control 1038" w:shapeid="_x0000_i2062"/>
        </w:object>
      </w:r>
      <w:r>
        <w:rPr>
          <w:rFonts w:hint="eastAsia" w:ascii="宋体" w:hAnsi="宋体" w:eastAsia="宋体" w:cs="宋体"/>
          <w:kern w:val="0"/>
          <w:sz w:val="24"/>
          <w:szCs w:val="24"/>
        </w:rPr>
        <w:t xml:space="preserve">D. 设备的相对号 </w:t>
      </w:r>
    </w:p>
    <w:p w14:paraId="1F4A3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5ED1FC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076EC2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"http://sichuan.ouchn.cn/mod/quiz/comment.php?attempt=15226525&amp;slot=19" </w:instrText>
      </w:r>
      <w:r>
        <w:rPr>
          <w:rFonts w:ascii="宋体" w:hAnsi="宋体" w:eastAsia="宋体" w:cs="宋体"/>
          <w:kern w:val="0"/>
          <w:sz w:val="24"/>
          <w:szCs w:val="24"/>
        </w:rPr>
        <w:fldChar w:fldCharType="separate"/>
      </w:r>
    </w:p>
    <w:p w14:paraId="40113A2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8133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AD0C2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1" name="图片 2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1FD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3" o:spt="201" alt="" type="#_x0000_t201" style="height:18pt;width:72pt;" o:ole="t" filled="f" o:preferrelative="t" stroked="f" coordsize="21600,21600">
            <v:path/>
            <v:fill on="f" focussize="0,0"/>
            <v:stroke on="f"/>
            <v:imagedata r:id="rId1309" o:title=""/>
            <o:lock v:ext="edit" aspectratio="t"/>
            <w10:wrap type="none"/>
            <w10:anchorlock/>
          </v:shape>
          <w:control r:id="rId1308" w:name="Control 1039" w:shapeid="_x0000_i2063"/>
        </w:object>
      </w:r>
    </w:p>
    <w:p w14:paraId="2BB853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以下不属于分布式操作系统基本功能的是（）。</w:t>
      </w:r>
    </w:p>
    <w:p w14:paraId="1DD61D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94D9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4" o:spt="201" alt="" type="#_x0000_t201" style="height:15.75pt;width:20.25pt;" o:ole="t" filled="f" o:preferrelative="t" stroked="f" coordsize="21600,21600">
            <v:path/>
            <v:fill on="f" focussize="0,0"/>
            <v:stroke on="f"/>
            <v:imagedata r:id="rId10" o:title=""/>
            <o:lock v:ext="edit" aspectratio="t"/>
            <w10:wrap type="none"/>
            <w10:anchorlock/>
          </v:shape>
          <w:control r:id="rId1310" w:name="Control 1040" w:shapeid="_x0000_i2064"/>
        </w:object>
      </w:r>
      <w:r>
        <w:rPr>
          <w:rFonts w:hint="eastAsia" w:ascii="宋体" w:hAnsi="宋体" w:eastAsia="宋体" w:cs="宋体"/>
          <w:kern w:val="0"/>
          <w:sz w:val="24"/>
          <w:szCs w:val="24"/>
        </w:rPr>
        <w:t xml:space="preserve">A. 进程管理 </w:t>
      </w:r>
    </w:p>
    <w:p w14:paraId="4AC1E6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5" o:spt="201" alt="" type="#_x0000_t201" style="height:15.75pt;width:20.25pt;" o:ole="t" filled="f" o:preferrelative="t" stroked="f" coordsize="21600,21600">
            <v:path/>
            <v:fill on="f" focussize="0,0"/>
            <v:stroke on="f"/>
            <v:imagedata r:id="rId10" o:title=""/>
            <o:lock v:ext="edit" aspectratio="t"/>
            <w10:wrap type="none"/>
            <w10:anchorlock/>
          </v:shape>
          <w:control r:id="rId1311" w:name="Control 1041" w:shapeid="_x0000_i2065"/>
        </w:object>
      </w:r>
      <w:r>
        <w:rPr>
          <w:rFonts w:hint="eastAsia" w:ascii="宋体" w:hAnsi="宋体" w:eastAsia="宋体" w:cs="宋体"/>
          <w:kern w:val="0"/>
          <w:sz w:val="24"/>
          <w:szCs w:val="24"/>
        </w:rPr>
        <w:t xml:space="preserve">B. 通信管理 </w:t>
      </w:r>
    </w:p>
    <w:p w14:paraId="1423E9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6" o:spt="201" alt="" type="#_x0000_t201" style="height:15.75pt;width:20.25pt;" o:ole="t" filled="f" o:preferrelative="t" stroked="f" coordsize="21600,21600">
            <v:path/>
            <v:fill on="f" focussize="0,0"/>
            <v:stroke on="f"/>
            <v:imagedata r:id="rId10" o:title=""/>
            <o:lock v:ext="edit" aspectratio="t"/>
            <w10:wrap type="none"/>
            <w10:anchorlock/>
          </v:shape>
          <w:control r:id="rId1312" w:name="Control 1042" w:shapeid="_x0000_i2066"/>
        </w:object>
      </w:r>
      <w:r>
        <w:rPr>
          <w:rFonts w:hint="eastAsia" w:ascii="宋体" w:hAnsi="宋体" w:eastAsia="宋体" w:cs="宋体"/>
          <w:kern w:val="0"/>
          <w:sz w:val="24"/>
          <w:szCs w:val="24"/>
        </w:rPr>
        <w:t xml:space="preserve">C. 用户界面管理 </w:t>
      </w:r>
    </w:p>
    <w:p w14:paraId="634ED8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7" o:spt="201" alt="" type="#_x0000_t201" style="height:15.75pt;width:20.25pt;" o:ole="t" filled="f" o:preferrelative="t" stroked="f" coordsize="21600,21600">
            <v:path/>
            <v:fill on="f" focussize="0,0"/>
            <v:stroke on="f"/>
            <v:imagedata r:id="rId10" o:title=""/>
            <o:lock v:ext="edit" aspectratio="t"/>
            <w10:wrap type="none"/>
            <w10:anchorlock/>
          </v:shape>
          <w:control r:id="rId1313" w:name="Control 1043" w:shapeid="_x0000_i2067"/>
        </w:object>
      </w:r>
      <w:r>
        <w:rPr>
          <w:rFonts w:hint="eastAsia" w:ascii="宋体" w:hAnsi="宋体" w:eastAsia="宋体" w:cs="宋体"/>
          <w:kern w:val="0"/>
          <w:sz w:val="24"/>
          <w:szCs w:val="24"/>
        </w:rPr>
        <w:t xml:space="preserve">D. 资源管理 </w:t>
      </w:r>
    </w:p>
    <w:p w14:paraId="7B434B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【解析】分布式操作系统有三个基本功能：进程管理、通信管理和资源管理。用户界面管理不是分布式系统的基本功能，因此应选  用户界面管理。</w:t>
      </w:r>
    </w:p>
    <w:p w14:paraId="0F9A0D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正确答案是：用户界面管理</w:t>
      </w:r>
    </w:p>
    <w:p w14:paraId="3D9E5B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"http://sichuan.ouchn.cn/mod/quiz/comment.php?attempt=15226525&amp;slot=20" </w:instrText>
      </w:r>
      <w:r>
        <w:rPr>
          <w:rFonts w:ascii="宋体" w:hAnsi="宋体" w:eastAsia="宋体" w:cs="宋体"/>
          <w:kern w:val="0"/>
          <w:sz w:val="24"/>
          <w:szCs w:val="24"/>
        </w:rPr>
        <w:fldChar w:fldCharType="separate"/>
      </w:r>
    </w:p>
    <w:p w14:paraId="62D51C1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1A23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0" name="图片 2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EC25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7B54AE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8" o:spt="201" alt="" type="#_x0000_t201" style="height:18pt;width:72pt;" o:ole="t" filled="f" o:preferrelative="t" stroked="f" coordsize="21600,21600">
            <v:path/>
            <v:fill on="f" focussize="0,0"/>
            <v:stroke on="f"/>
            <v:imagedata r:id="rId1315" o:title=""/>
            <o:lock v:ext="edit" aspectratio="t"/>
            <w10:wrap type="none"/>
            <w10:anchorlock/>
          </v:shape>
          <w:control r:id="rId1314" w:name="Control 1044" w:shapeid="_x0000_i2068"/>
        </w:object>
      </w:r>
    </w:p>
    <w:p w14:paraId="323BF1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4C2AFD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A241C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E209B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9" name="图片 2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D627F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9" o:spt="201" alt="" type="#_x0000_t201" style="height:18pt;width:72pt;" o:ole="t" filled="f" o:preferrelative="t" stroked="f" coordsize="21600,21600">
            <v:path/>
            <v:fill on="f" focussize="0,0"/>
            <v:stroke on="f"/>
            <v:imagedata r:id="rId1317" o:title=""/>
            <o:lock v:ext="edit" aspectratio="t"/>
            <w10:wrap type="none"/>
            <w10:anchorlock/>
          </v:shape>
          <w:control r:id="rId1316" w:name="Control 1045" w:shapeid="_x0000_i2069"/>
        </w:object>
      </w:r>
    </w:p>
    <w:p w14:paraId="081D67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可顺序存取的文件不一定能随机存取；但可随机存取的文件都可以顺序存取。（  ）</w:t>
      </w:r>
    </w:p>
    <w:p w14:paraId="2DE7FA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6D0F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0" o:spt="201" alt="" type="#_x0000_t201" style="height:15.75pt;width:20.25pt;" o:ole="t" filled="f" o:preferrelative="t" stroked="f" coordsize="21600,21600">
            <v:path/>
            <v:fill on="f" focussize="0,0"/>
            <v:stroke on="f"/>
            <v:imagedata r:id="rId10" o:title=""/>
            <o:lock v:ext="edit" aspectratio="t"/>
            <w10:wrap type="none"/>
            <w10:anchorlock/>
          </v:shape>
          <w:control r:id="rId1318" w:name="Control 1046" w:shapeid="_x0000_i2070"/>
        </w:object>
      </w:r>
      <w:r>
        <w:rPr>
          <w:rFonts w:hint="eastAsia" w:ascii="宋体" w:hAnsi="宋体" w:eastAsia="宋体" w:cs="宋体"/>
          <w:kern w:val="0"/>
          <w:sz w:val="24"/>
          <w:szCs w:val="24"/>
        </w:rPr>
        <w:t xml:space="preserve">对 </w:t>
      </w:r>
    </w:p>
    <w:p w14:paraId="2BC4AC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1" o:spt="201" alt="" type="#_x0000_t201" style="height:15.75pt;width:20.25pt;" o:ole="t" filled="f" o:preferrelative="t" stroked="f" coordsize="21600,21600">
            <v:path/>
            <v:fill on="f" focussize="0,0"/>
            <v:stroke on="f"/>
            <v:imagedata r:id="rId10" o:title=""/>
            <o:lock v:ext="edit" aspectratio="t"/>
            <w10:wrap type="none"/>
            <w10:anchorlock/>
          </v:shape>
          <w:control r:id="rId1319" w:name="Control 1047" w:shapeid="_x0000_i2071"/>
        </w:object>
      </w:r>
      <w:r>
        <w:rPr>
          <w:rFonts w:hint="eastAsia" w:ascii="宋体" w:hAnsi="宋体" w:eastAsia="宋体" w:cs="宋体"/>
          <w:kern w:val="0"/>
          <w:sz w:val="24"/>
          <w:szCs w:val="24"/>
        </w:rPr>
        <w:t xml:space="preserve">错 </w:t>
      </w:r>
    </w:p>
    <w:p w14:paraId="033019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【解析】这句话是正确的。随机存取方式能以任意顺序读取文件中的信息。当可随机存取文件按照文件排列的先后次序存取时，就相当于顺序存取。</w:t>
      </w:r>
    </w:p>
    <w:p w14:paraId="62CC7F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3B057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"http://sichuan.ouchn.cn/mod/quiz/comment.php?attempt=15226525&amp;slot=22" </w:instrText>
      </w:r>
      <w:r>
        <w:rPr>
          <w:rFonts w:ascii="宋体" w:hAnsi="宋体" w:eastAsia="宋体" w:cs="宋体"/>
          <w:kern w:val="0"/>
          <w:sz w:val="24"/>
          <w:szCs w:val="24"/>
        </w:rPr>
        <w:fldChar w:fldCharType="separate"/>
      </w:r>
    </w:p>
    <w:p w14:paraId="3DBCC84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BFA3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677ECBF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206D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8" name="图片 2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29AB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2" o:spt="201" alt="" type="#_x0000_t201" style="height:18pt;width:72pt;" o:ole="t" filled="f" o:preferrelative="t" stroked="f" coordsize="21600,21600">
            <v:path/>
            <v:fill on="f" focussize="0,0"/>
            <v:stroke on="f"/>
            <v:imagedata r:id="rId1321" o:title=""/>
            <o:lock v:ext="edit" aspectratio="t"/>
            <w10:wrap type="none"/>
            <w10:anchorlock/>
          </v:shape>
          <w:control r:id="rId1320" w:name="Control 1048" w:shapeid="_x0000_i2072"/>
        </w:object>
      </w:r>
    </w:p>
    <w:p w14:paraId="7621C5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在Linux系统中，常采用单空闲块链接法来实施存储空间的分配与回收。（   ）</w:t>
      </w:r>
    </w:p>
    <w:p w14:paraId="3ABAC1D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E0A0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3" o:spt="201" alt="" type="#_x0000_t201" style="height:15.75pt;width:20.25pt;" o:ole="t" filled="f" o:preferrelative="t" stroked="f" coordsize="21600,21600">
            <v:path/>
            <v:fill on="f" focussize="0,0"/>
            <v:stroke on="f"/>
            <v:imagedata r:id="rId10" o:title=""/>
            <o:lock v:ext="edit" aspectratio="t"/>
            <w10:wrap type="none"/>
            <w10:anchorlock/>
          </v:shape>
          <w:control r:id="rId1322" w:name="Control 1049" w:shapeid="_x0000_i2073"/>
        </w:object>
      </w:r>
      <w:r>
        <w:rPr>
          <w:rFonts w:hint="eastAsia" w:ascii="宋体" w:hAnsi="宋体" w:eastAsia="宋体" w:cs="宋体"/>
          <w:kern w:val="0"/>
          <w:sz w:val="24"/>
          <w:szCs w:val="24"/>
        </w:rPr>
        <w:t xml:space="preserve">对 </w:t>
      </w:r>
    </w:p>
    <w:p w14:paraId="4ADCB2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4" o:spt="201" alt="" type="#_x0000_t201" style="height:15.75pt;width:20.25pt;" o:ole="t" filled="f" o:preferrelative="t" stroked="f" coordsize="21600,21600">
            <v:path/>
            <v:fill on="f" focussize="0,0"/>
            <v:stroke on="f"/>
            <v:imagedata r:id="rId10" o:title=""/>
            <o:lock v:ext="edit" aspectratio="t"/>
            <w10:wrap type="none"/>
            <w10:anchorlock/>
          </v:shape>
          <w:control r:id="rId1323" w:name="Control 1050" w:shapeid="_x0000_i2074"/>
        </w:object>
      </w:r>
      <w:r>
        <w:rPr>
          <w:rFonts w:hint="eastAsia" w:ascii="宋体" w:hAnsi="宋体" w:eastAsia="宋体" w:cs="宋体"/>
          <w:kern w:val="0"/>
          <w:sz w:val="24"/>
          <w:szCs w:val="24"/>
        </w:rPr>
        <w:t xml:space="preserve">错 </w:t>
      </w:r>
    </w:p>
    <w:p w14:paraId="0163E3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【解析】这句话不正确。在Linux系统中，采用空闲块成组链接法来实施存储空间的分配与回收。</w:t>
      </w:r>
    </w:p>
    <w:p w14:paraId="6422C2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66B97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"http://sichuan.ouchn.cn/mod/quiz/comment.php?attempt=15226525&amp;slot=23" </w:instrText>
      </w:r>
      <w:r>
        <w:rPr>
          <w:rFonts w:ascii="宋体" w:hAnsi="宋体" w:eastAsia="宋体" w:cs="宋体"/>
          <w:kern w:val="0"/>
          <w:sz w:val="24"/>
          <w:szCs w:val="24"/>
        </w:rPr>
        <w:fldChar w:fldCharType="separate"/>
      </w:r>
    </w:p>
    <w:p w14:paraId="21679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8B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5DA508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1A7F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7" name="图片 2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C8B70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5" o:spt="201" alt="" type="#_x0000_t201" style="height:18pt;width:72pt;" o:ole="t" filled="f" o:preferrelative="t" stroked="f" coordsize="21600,21600">
            <v:path/>
            <v:fill on="f" focussize="0,0"/>
            <v:stroke on="f"/>
            <v:imagedata r:id="rId1325" o:title=""/>
            <o:lock v:ext="edit" aspectratio="t"/>
            <w10:wrap type="none"/>
            <w10:anchorlock/>
          </v:shape>
          <w:control r:id="rId1324" w:name="Control 1051" w:shapeid="_x0000_i2075"/>
        </w:object>
      </w:r>
    </w:p>
    <w:p w14:paraId="0DCD57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一般的文件系统都是基于磁盘设备的，而磁带设备可以作为转储设备使用，以提高系统的可靠性。（  ）</w:t>
      </w:r>
    </w:p>
    <w:p w14:paraId="671789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16CD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6" o:spt="201" alt="" type="#_x0000_t201" style="height:15.75pt;width:20.25pt;" o:ole="t" filled="f" o:preferrelative="t" stroked="f" coordsize="21600,21600">
            <v:path/>
            <v:fill on="f" focussize="0,0"/>
            <v:stroke on="f"/>
            <v:imagedata r:id="rId10" o:title=""/>
            <o:lock v:ext="edit" aspectratio="t"/>
            <w10:wrap type="none"/>
            <w10:anchorlock/>
          </v:shape>
          <w:control r:id="rId1326" w:name="Control 1052" w:shapeid="_x0000_i2076"/>
        </w:object>
      </w:r>
      <w:r>
        <w:rPr>
          <w:rFonts w:hint="eastAsia" w:ascii="宋体" w:hAnsi="宋体" w:eastAsia="宋体" w:cs="宋体"/>
          <w:kern w:val="0"/>
          <w:sz w:val="24"/>
          <w:szCs w:val="24"/>
        </w:rPr>
        <w:t xml:space="preserve">对 </w:t>
      </w:r>
    </w:p>
    <w:p w14:paraId="42B387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7" o:spt="201" alt="" type="#_x0000_t201" style="height:15.75pt;width:20.25pt;" o:ole="t" filled="f" o:preferrelative="t" stroked="f" coordsize="21600,21600">
            <v:path/>
            <v:fill on="f" focussize="0,0"/>
            <v:stroke on="f"/>
            <v:imagedata r:id="rId10" o:title=""/>
            <o:lock v:ext="edit" aspectratio="t"/>
            <w10:wrap type="none"/>
            <w10:anchorlock/>
          </v:shape>
          <w:control r:id="rId1327" w:name="Control 1053" w:shapeid="_x0000_i2077"/>
        </w:object>
      </w:r>
      <w:r>
        <w:rPr>
          <w:rFonts w:hint="eastAsia" w:ascii="宋体" w:hAnsi="宋体" w:eastAsia="宋体" w:cs="宋体"/>
          <w:kern w:val="0"/>
          <w:sz w:val="24"/>
          <w:szCs w:val="24"/>
        </w:rPr>
        <w:t xml:space="preserve">错 </w:t>
      </w:r>
    </w:p>
    <w:p w14:paraId="1A7EB39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【解析】这句话是正确的。基于磁盘设备的文件系统支持随机存取方式，使用方便；基于磁带设备的文件系统在顺序存取时速度较快，一般用于文件转储。</w:t>
      </w:r>
    </w:p>
    <w:p w14:paraId="3F7FFC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D7834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"http://sichuan.ouchn.cn/mod/quiz/comment.php?attempt=15226525&amp;slot=24" </w:instrText>
      </w:r>
      <w:r>
        <w:rPr>
          <w:rFonts w:ascii="宋体" w:hAnsi="宋体" w:eastAsia="宋体" w:cs="宋体"/>
          <w:kern w:val="0"/>
          <w:sz w:val="24"/>
          <w:szCs w:val="24"/>
        </w:rPr>
        <w:fldChar w:fldCharType="separate"/>
      </w:r>
    </w:p>
    <w:p w14:paraId="7B2261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8D82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16B48B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27B9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6" name="图片 2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9152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8" o:spt="201" alt="" type="#_x0000_t201" style="height:18pt;width:72pt;" o:ole="t" filled="f" o:preferrelative="t" stroked="f" coordsize="21600,21600">
            <v:path/>
            <v:fill on="f" focussize="0,0"/>
            <v:stroke on="f"/>
            <v:imagedata r:id="rId1329" o:title=""/>
            <o:lock v:ext="edit" aspectratio="t"/>
            <w10:wrap type="none"/>
            <w10:anchorlock/>
          </v:shape>
          <w:control r:id="rId1328" w:name="Control 1054" w:shapeid="_x0000_i2078"/>
        </w:object>
      </w:r>
    </w:p>
    <w:p w14:paraId="17EB2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实现设备虚拟分配最成功的技术是SPOOLing。</w:t>
      </w:r>
    </w:p>
    <w:p w14:paraId="0EA48A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4FBC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9" o:spt="201" alt="" type="#_x0000_t201" style="height:15.75pt;width:20.25pt;" o:ole="t" filled="f" o:preferrelative="t" stroked="f" coordsize="21600,21600">
            <v:path/>
            <v:fill on="f" focussize="0,0"/>
            <v:stroke on="f"/>
            <v:imagedata r:id="rId10" o:title=""/>
            <o:lock v:ext="edit" aspectratio="t"/>
            <w10:wrap type="none"/>
            <w10:anchorlock/>
          </v:shape>
          <w:control r:id="rId1330" w:name="Control 1055" w:shapeid="_x0000_i2079"/>
        </w:object>
      </w:r>
      <w:r>
        <w:rPr>
          <w:rFonts w:hint="eastAsia" w:ascii="宋体" w:hAnsi="宋体" w:eastAsia="宋体" w:cs="宋体"/>
          <w:kern w:val="0"/>
          <w:sz w:val="24"/>
          <w:szCs w:val="24"/>
        </w:rPr>
        <w:t xml:space="preserve">对 </w:t>
      </w:r>
    </w:p>
    <w:p w14:paraId="7E307B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0" o:spt="201" alt="" type="#_x0000_t201" style="height:15.75pt;width:20.25pt;" o:ole="t" filled="f" o:preferrelative="t" stroked="f" coordsize="21600,21600">
            <v:path/>
            <v:fill on="f" focussize="0,0"/>
            <v:stroke on="f"/>
            <v:imagedata r:id="rId10" o:title=""/>
            <o:lock v:ext="edit" aspectratio="t"/>
            <w10:wrap type="none"/>
            <w10:anchorlock/>
          </v:shape>
          <w:control r:id="rId1331" w:name="Control 1056" w:shapeid="_x0000_i2080"/>
        </w:object>
      </w:r>
      <w:r>
        <w:rPr>
          <w:rFonts w:hint="eastAsia" w:ascii="宋体" w:hAnsi="宋体" w:eastAsia="宋体" w:cs="宋体"/>
          <w:kern w:val="0"/>
          <w:sz w:val="24"/>
          <w:szCs w:val="24"/>
        </w:rPr>
        <w:t xml:space="preserve">错 </w:t>
      </w:r>
    </w:p>
    <w:p w14:paraId="1B6572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【解析】这句话是正确的。SPOOLing为假脱机技术，把打印机等独占设备改造为可共享的设备，体现了虚拟分配技术。</w:t>
      </w:r>
    </w:p>
    <w:p w14:paraId="55EA05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DD2A2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"http://sichuan.ouchn.cn/mod/quiz/comment.php?attempt=15226525&amp;slot=25" </w:instrText>
      </w:r>
      <w:r>
        <w:rPr>
          <w:rFonts w:ascii="宋体" w:hAnsi="宋体" w:eastAsia="宋体" w:cs="宋体"/>
          <w:kern w:val="0"/>
          <w:sz w:val="24"/>
          <w:szCs w:val="24"/>
        </w:rPr>
        <w:fldChar w:fldCharType="separate"/>
      </w:r>
    </w:p>
    <w:p w14:paraId="0AE64EF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21C11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9BB5E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DD0CF2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5" name="图片 2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991C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1" o:spt="201" alt="" type="#_x0000_t201" style="height:18pt;width:72pt;" o:ole="t" filled="f" o:preferrelative="t" stroked="f" coordsize="21600,21600">
            <v:path/>
            <v:fill on="f" focussize="0,0"/>
            <v:stroke on="f"/>
            <v:imagedata r:id="rId1333" o:title=""/>
            <o:lock v:ext="edit" aspectratio="t"/>
            <w10:wrap type="none"/>
            <w10:anchorlock/>
          </v:shape>
          <w:control r:id="rId1332" w:name="Control 1057" w:shapeid="_x0000_i2081"/>
        </w:object>
      </w:r>
    </w:p>
    <w:p w14:paraId="52DBBC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一个设备驱动程序可以控制同一类型的多个物理设备。</w:t>
      </w:r>
    </w:p>
    <w:p w14:paraId="54A829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D0359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2" o:spt="201" alt="" type="#_x0000_t201" style="height:15.75pt;width:20.25pt;" o:ole="t" filled="f" o:preferrelative="t" stroked="f" coordsize="21600,21600">
            <v:path/>
            <v:fill on="f" focussize="0,0"/>
            <v:stroke on="f"/>
            <v:imagedata r:id="rId10" o:title=""/>
            <o:lock v:ext="edit" aspectratio="t"/>
            <w10:wrap type="none"/>
            <w10:anchorlock/>
          </v:shape>
          <w:control r:id="rId1334" w:name="Control 1058" w:shapeid="_x0000_i2082"/>
        </w:object>
      </w:r>
      <w:r>
        <w:rPr>
          <w:rFonts w:hint="eastAsia" w:ascii="宋体" w:hAnsi="宋体" w:eastAsia="宋体" w:cs="宋体"/>
          <w:kern w:val="0"/>
          <w:sz w:val="24"/>
          <w:szCs w:val="24"/>
        </w:rPr>
        <w:t xml:space="preserve">对 </w:t>
      </w:r>
    </w:p>
    <w:p w14:paraId="50CE4B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3" o:spt="201" alt="" type="#_x0000_t201" style="height:15.75pt;width:20.25pt;" o:ole="t" filled="f" o:preferrelative="t" stroked="f" coordsize="21600,21600">
            <v:path/>
            <v:fill on="f" focussize="0,0"/>
            <v:stroke on="f"/>
            <v:imagedata r:id="rId10" o:title=""/>
            <o:lock v:ext="edit" aspectratio="t"/>
            <w10:wrap type="none"/>
            <w10:anchorlock/>
          </v:shape>
          <w:control r:id="rId1335" w:name="Control 1059" w:shapeid="_x0000_i2083"/>
        </w:object>
      </w:r>
      <w:r>
        <w:rPr>
          <w:rFonts w:hint="eastAsia" w:ascii="宋体" w:hAnsi="宋体" w:eastAsia="宋体" w:cs="宋体"/>
          <w:kern w:val="0"/>
          <w:sz w:val="24"/>
          <w:szCs w:val="24"/>
        </w:rPr>
        <w:t xml:space="preserve">错 </w:t>
      </w:r>
    </w:p>
    <w:p w14:paraId="072428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【解析】这句话是正确的。通常，设备驱动程序与设备类型是一一对应的，也就是说，对于一个类型的多个设备，需要一个驱动程序即可。</w:t>
      </w:r>
    </w:p>
    <w:p w14:paraId="5B2AE8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CD0AF6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"http://sichuan.ouchn.cn/mod/quiz/comment.php?attempt=15226525&amp;slot=26" </w:instrText>
      </w:r>
      <w:r>
        <w:rPr>
          <w:rFonts w:ascii="宋体" w:hAnsi="宋体" w:eastAsia="宋体" w:cs="宋体"/>
          <w:kern w:val="0"/>
          <w:sz w:val="24"/>
          <w:szCs w:val="24"/>
        </w:rPr>
        <w:fldChar w:fldCharType="separate"/>
      </w:r>
    </w:p>
    <w:p w14:paraId="023D0E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8F44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6F0FC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BD7C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4" name="图片 2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CA8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4" o:spt="201" alt="" type="#_x0000_t201" style="height:18pt;width:72pt;" o:ole="t" filled="f" o:preferrelative="t" stroked="f" coordsize="21600,21600">
            <v:path/>
            <v:fill on="f" focussize="0,0"/>
            <v:stroke on="f"/>
            <v:imagedata r:id="rId1337" o:title=""/>
            <o:lock v:ext="edit" aspectratio="t"/>
            <w10:wrap type="none"/>
            <w10:anchorlock/>
          </v:shape>
          <w:control r:id="rId1336" w:name="Control 1060" w:shapeid="_x0000_i2084"/>
        </w:object>
      </w:r>
    </w:p>
    <w:p w14:paraId="7A091B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59A926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DE48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5" o:spt="201" alt="" type="#_x0000_t201" style="height:15.75pt;width:20.25pt;" o:ole="t" filled="f" o:preferrelative="t" stroked="f" coordsize="21600,21600">
            <v:path/>
            <v:fill on="f" focussize="0,0"/>
            <v:stroke on="f"/>
            <v:imagedata r:id="rId10" o:title=""/>
            <o:lock v:ext="edit" aspectratio="t"/>
            <w10:wrap type="none"/>
            <w10:anchorlock/>
          </v:shape>
          <w:control r:id="rId1338" w:name="Control 1061" w:shapeid="_x0000_i2085"/>
        </w:object>
      </w:r>
      <w:r>
        <w:rPr>
          <w:rFonts w:hint="eastAsia" w:ascii="宋体" w:hAnsi="宋体" w:eastAsia="宋体" w:cs="宋体"/>
          <w:kern w:val="0"/>
          <w:sz w:val="24"/>
          <w:szCs w:val="24"/>
        </w:rPr>
        <w:t xml:space="preserve">对 </w:t>
      </w:r>
    </w:p>
    <w:p w14:paraId="2481DB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6" o:spt="201" alt="" type="#_x0000_t201" style="height:15.75pt;width:20.25pt;" o:ole="t" filled="f" o:preferrelative="t" stroked="f" coordsize="21600,21600">
            <v:path/>
            <v:fill on="f" focussize="0,0"/>
            <v:stroke on="f"/>
            <v:imagedata r:id="rId10" o:title=""/>
            <o:lock v:ext="edit" aspectratio="t"/>
            <w10:wrap type="none"/>
            <w10:anchorlock/>
          </v:shape>
          <w:control r:id="rId1339" w:name="Control 1062" w:shapeid="_x0000_i2086"/>
        </w:object>
      </w:r>
      <w:r>
        <w:rPr>
          <w:rFonts w:hint="eastAsia" w:ascii="宋体" w:hAnsi="宋体" w:eastAsia="宋体" w:cs="宋体"/>
          <w:kern w:val="0"/>
          <w:sz w:val="24"/>
          <w:szCs w:val="24"/>
        </w:rPr>
        <w:t xml:space="preserve">错 </w:t>
      </w:r>
    </w:p>
    <w:p w14:paraId="4DC05C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0C9CE3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6319A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"http://sichuan.ouchn.cn/mod/quiz/comment.php?attempt=15226525&amp;slot=27" </w:instrText>
      </w:r>
      <w:r>
        <w:rPr>
          <w:rFonts w:ascii="宋体" w:hAnsi="宋体" w:eastAsia="宋体" w:cs="宋体"/>
          <w:kern w:val="0"/>
          <w:sz w:val="24"/>
          <w:szCs w:val="24"/>
        </w:rPr>
        <w:fldChar w:fldCharType="separate"/>
      </w:r>
    </w:p>
    <w:p w14:paraId="7A5E989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BC822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16E477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FA02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3" name="图片 2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FF5C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7" o:spt="201" alt="" type="#_x0000_t201" style="height:18pt;width:72pt;" o:ole="t" filled="f" o:preferrelative="t" stroked="f" coordsize="21600,21600">
            <v:path/>
            <v:fill on="f" focussize="0,0"/>
            <v:stroke on="f"/>
            <v:imagedata r:id="rId1341" o:title=""/>
            <o:lock v:ext="edit" aspectratio="t"/>
            <w10:wrap type="none"/>
            <w10:anchorlock/>
          </v:shape>
          <w:control r:id="rId1340" w:name="Control 1063" w:shapeid="_x0000_i2087"/>
        </w:object>
      </w:r>
    </w:p>
    <w:p w14:paraId="10DF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7D5C64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A013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8" o:spt="201" alt="" type="#_x0000_t201" style="height:15.75pt;width:20.25pt;" o:ole="t" filled="f" o:preferrelative="t" stroked="f" coordsize="21600,21600">
            <v:path/>
            <v:fill on="f" focussize="0,0"/>
            <v:stroke on="f"/>
            <v:imagedata r:id="rId10" o:title=""/>
            <o:lock v:ext="edit" aspectratio="t"/>
            <w10:wrap type="none"/>
            <w10:anchorlock/>
          </v:shape>
          <w:control r:id="rId1342" w:name="Control 1064" w:shapeid="_x0000_i2088"/>
        </w:object>
      </w:r>
      <w:r>
        <w:rPr>
          <w:rFonts w:hint="eastAsia" w:ascii="宋体" w:hAnsi="宋体" w:eastAsia="宋体" w:cs="宋体"/>
          <w:kern w:val="0"/>
          <w:sz w:val="24"/>
          <w:szCs w:val="24"/>
        </w:rPr>
        <w:t xml:space="preserve">对 </w:t>
      </w:r>
    </w:p>
    <w:p w14:paraId="7F750B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9" o:spt="201" alt="" type="#_x0000_t201" style="height:15.75pt;width:20.25pt;" o:ole="t" filled="f" o:preferrelative="t" stroked="f" coordsize="21600,21600">
            <v:path/>
            <v:fill on="f" focussize="0,0"/>
            <v:stroke on="f"/>
            <v:imagedata r:id="rId10" o:title=""/>
            <o:lock v:ext="edit" aspectratio="t"/>
            <w10:wrap type="none"/>
            <w10:anchorlock/>
          </v:shape>
          <w:control r:id="rId1343" w:name="Control 1065" w:shapeid="_x0000_i2089"/>
        </w:object>
      </w:r>
      <w:r>
        <w:rPr>
          <w:rFonts w:hint="eastAsia" w:ascii="宋体" w:hAnsi="宋体" w:eastAsia="宋体" w:cs="宋体"/>
          <w:kern w:val="0"/>
          <w:sz w:val="24"/>
          <w:szCs w:val="24"/>
        </w:rPr>
        <w:t xml:space="preserve">错 </w:t>
      </w:r>
    </w:p>
    <w:p w14:paraId="704D82C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041D9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B736C3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"http://sichuan.ouchn.cn/mod/quiz/comment.php?attempt=15226525&amp;slot=28" </w:instrText>
      </w:r>
      <w:r>
        <w:rPr>
          <w:rFonts w:ascii="宋体" w:hAnsi="宋体" w:eastAsia="宋体" w:cs="宋体"/>
          <w:kern w:val="0"/>
          <w:sz w:val="24"/>
          <w:szCs w:val="24"/>
        </w:rPr>
        <w:fldChar w:fldCharType="separate"/>
      </w:r>
    </w:p>
    <w:p w14:paraId="106519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8C387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2" name="图片 2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55774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0044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0" o:spt="201" alt="" type="#_x0000_t201" style="height:18pt;width:72pt;" o:ole="t" filled="f" o:preferrelative="t" stroked="f" coordsize="21600,21600">
            <v:path/>
            <v:fill on="f" focussize="0,0"/>
            <v:stroke on="f"/>
            <v:imagedata r:id="rId1345" o:title=""/>
            <o:lock v:ext="edit" aspectratio="t"/>
            <w10:wrap type="none"/>
            <w10:anchorlock/>
          </v:shape>
          <w:control r:id="rId1344" w:name="Control 1066" w:shapeid="_x0000_i2090"/>
        </w:object>
      </w:r>
    </w:p>
    <w:p w14:paraId="0FF83E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31AD4A2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B3FEE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1" name="图片 2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6BC13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1" o:spt="201" alt="" type="#_x0000_t201" style="height:18pt;width:72pt;" o:ole="t" filled="f" o:preferrelative="t" stroked="f" coordsize="21600,21600">
            <v:path/>
            <v:fill on="f" focussize="0,0"/>
            <v:stroke on="f"/>
            <v:imagedata r:id="rId1347" o:title=""/>
            <o:lock v:ext="edit" aspectratio="t"/>
            <w10:wrap type="none"/>
            <w10:anchorlock/>
          </v:shape>
          <w:control r:id="rId1346" w:name="Control 1067" w:shapeid="_x0000_i2091"/>
        </w:object>
      </w:r>
    </w:p>
    <w:p w14:paraId="70358CF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39A55356">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24EFC9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问：为完成上述请求，采用最短寻道时间优先磁盘调度算法（SSTF）时磁头移动的总量是（   ）。</w:t>
      </w:r>
    </w:p>
    <w:p w14:paraId="6C08B4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B1AB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2" o:spt="201" alt="" type="#_x0000_t201" style="height:15.75pt;width:20.25pt;" o:ole="t" filled="f" o:preferrelative="t" stroked="f" coordsize="21600,21600">
            <v:path/>
            <v:fill on="f" focussize="0,0"/>
            <v:stroke on="f"/>
            <v:imagedata r:id="rId10" o:title=""/>
            <o:lock v:ext="edit" aspectratio="t"/>
            <w10:wrap type="none"/>
            <w10:anchorlock/>
          </v:shape>
          <w:control r:id="rId1348" w:name="Control 1068" w:shapeid="_x0000_i2092"/>
        </w:object>
      </w:r>
      <w:r>
        <w:rPr>
          <w:rFonts w:hint="eastAsia" w:ascii="宋体" w:hAnsi="宋体" w:eastAsia="宋体" w:cs="宋体"/>
          <w:kern w:val="0"/>
          <w:sz w:val="24"/>
          <w:szCs w:val="24"/>
        </w:rPr>
        <w:t xml:space="preserve">A. 162 </w:t>
      </w:r>
    </w:p>
    <w:p w14:paraId="11F72A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3" o:spt="201" alt="" type="#_x0000_t201" style="height:15.75pt;width:20.25pt;" o:ole="t" filled="f" o:preferrelative="t" stroked="f" coordsize="21600,21600">
            <v:path/>
            <v:fill on="f" focussize="0,0"/>
            <v:stroke on="f"/>
            <v:imagedata r:id="rId10" o:title=""/>
            <o:lock v:ext="edit" aspectratio="t"/>
            <w10:wrap type="none"/>
            <w10:anchorlock/>
          </v:shape>
          <w:control r:id="rId1349" w:name="Control 1069" w:shapeid="_x0000_i2093"/>
        </w:object>
      </w:r>
      <w:r>
        <w:rPr>
          <w:rFonts w:hint="eastAsia" w:ascii="宋体" w:hAnsi="宋体" w:eastAsia="宋体" w:cs="宋体"/>
          <w:kern w:val="0"/>
          <w:sz w:val="24"/>
          <w:szCs w:val="24"/>
        </w:rPr>
        <w:t xml:space="preserve">B. 576 </w:t>
      </w:r>
    </w:p>
    <w:p w14:paraId="5BB2D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4" o:spt="201" alt="" type="#_x0000_t201" style="height:15.75pt;width:20.25pt;" o:ole="t" filled="f" o:preferrelative="t" stroked="f" coordsize="21600,21600">
            <v:path/>
            <v:fill on="f" focussize="0,0"/>
            <v:stroke on="f"/>
            <v:imagedata r:id="rId10" o:title=""/>
            <o:lock v:ext="edit" aspectratio="t"/>
            <w10:wrap type="none"/>
            <w10:anchorlock/>
          </v:shape>
          <w:control r:id="rId1350" w:name="Control 1070" w:shapeid="_x0000_i2094"/>
        </w:object>
      </w:r>
      <w:r>
        <w:rPr>
          <w:rFonts w:hint="eastAsia" w:ascii="宋体" w:hAnsi="宋体" w:eastAsia="宋体" w:cs="宋体"/>
          <w:kern w:val="0"/>
          <w:sz w:val="24"/>
          <w:szCs w:val="24"/>
        </w:rPr>
        <w:t xml:space="preserve">C. 125 </w:t>
      </w:r>
    </w:p>
    <w:p w14:paraId="7B2A36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5" o:spt="201" alt="" type="#_x0000_t201" style="height:15.75pt;width:20.25pt;" o:ole="t" filled="f" o:preferrelative="t" stroked="f" coordsize="21600,21600">
            <v:path/>
            <v:fill on="f" focussize="0,0"/>
            <v:stroke on="f"/>
            <v:imagedata r:id="rId10" o:title=""/>
            <o:lock v:ext="edit" aspectratio="t"/>
            <w10:wrap type="none"/>
            <w10:anchorlock/>
          </v:shape>
          <w:control r:id="rId1351" w:name="Control 1071" w:shapeid="_x0000_i2095"/>
        </w:object>
      </w:r>
      <w:r>
        <w:rPr>
          <w:rFonts w:hint="eastAsia" w:ascii="宋体" w:hAnsi="宋体" w:eastAsia="宋体" w:cs="宋体"/>
          <w:kern w:val="0"/>
          <w:sz w:val="24"/>
          <w:szCs w:val="24"/>
        </w:rPr>
        <w:t xml:space="preserve">D. 565 </w:t>
      </w:r>
    </w:p>
    <w:p w14:paraId="204B00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FF988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正确答案是：162</w:t>
      </w:r>
    </w:p>
    <w:p w14:paraId="5B9D9ED1"/>
    <w:p w14:paraId="4C5236F3">
      <w:pPr>
        <w:jc w:val="center"/>
      </w:pPr>
      <w:r>
        <w:rPr>
          <w:b/>
          <w:sz w:val="30"/>
        </w:rPr>
        <w:br w:type="textWrapping"/>
      </w:r>
      <w:r>
        <w:rPr>
          <w:sz w:val="30"/>
        </w:rPr>
        <w:t>操作系统 · 形考作业2</w:t>
      </w:r>
    </w:p>
    <w:p w14:paraId="1A1E4796">
      <w:pPr>
        <w:pBdr>
          <w:bottom w:val="single" w:color="auto" w:sz="10" w:space="2"/>
        </w:pBdr>
        <w:jc w:val="left"/>
      </w:pPr>
      <w:r>
        <w:rPr>
          <w:sz w:val="20"/>
        </w:rPr>
        <w:t>此次作业共25道题，100分，核算在形成性考核成绩中为20分。</w:t>
      </w:r>
      <w:r>
        <w:rPr>
          <w:sz w:val="20"/>
        </w:rPr>
        <w:br w:type="textWrapping"/>
      </w:r>
      <w:r>
        <w:rPr>
          <w:sz w:val="20"/>
        </w:rPr>
        <w:t>本次形考作业的题型有：</w:t>
      </w:r>
      <w:r>
        <w:rPr>
          <w:sz w:val="20"/>
        </w:rPr>
        <w:br w:type="textWrapping"/>
      </w:r>
      <w:r>
        <w:rPr>
          <w:sz w:val="20"/>
        </w:rPr>
        <w:t>一、单选题（共64分，16道题，每题4分）；</w:t>
      </w:r>
      <w:r>
        <w:rPr>
          <w:sz w:val="20"/>
        </w:rPr>
        <w:br w:type="textWrapping"/>
      </w:r>
      <w:r>
        <w:rPr>
          <w:sz w:val="20"/>
        </w:rPr>
        <w:t>二、判断题（共14分，7道题，每题2分）；</w:t>
      </w:r>
      <w:r>
        <w:rPr>
          <w:sz w:val="20"/>
        </w:rPr>
        <w:br w:type="textWrapping"/>
      </w:r>
      <w:r>
        <w:rPr>
          <w:sz w:val="20"/>
        </w:rPr>
        <w:t>三、应用题（共22分，2道题，第1题14分，第2题8分）。</w:t>
      </w:r>
      <w:r>
        <w:rPr>
          <w:sz w:val="20"/>
        </w:rPr>
        <w:br w:type="textWrapping"/>
      </w:r>
      <w:r>
        <w:rPr>
          <w:sz w:val="20"/>
        </w:rPr>
        <w:t xml:space="preserve">操作提示： </w:t>
      </w:r>
      <w:r>
        <w:rPr>
          <w:sz w:val="20"/>
        </w:rPr>
        <w:br w:type="textWrapping"/>
      </w:r>
      <w:r>
        <w:rPr>
          <w:sz w:val="20"/>
        </w:rPr>
        <w:t>本次测验你能回答多次，我们取最高成绩计入最终形考成绩。若无法一次答完，请点击左侧边栏的“测验导航”下的“结束答题”按钮（如下图所示），保存本次已答内容。若不点击此按钮本次答题记录将不保存，下次您需要重新答题。形考作业题目从题库随机抽取，所以你每次回答的题目，可能不一样。</w:t>
      </w:r>
      <w:r>
        <w:rPr>
          <w:sz w:val="20"/>
        </w:rPr>
        <w:br w:type="textWrapping"/>
      </w:r>
      <w:r>
        <w:br w:type="textWrapping"/>
      </w:r>
      <w:r>
        <w:br w:type="textWrapping"/>
      </w:r>
    </w:p>
    <w:p w14:paraId="7D626FFF">
      <w:pPr>
        <w:spacing w:before="400" w:after="0" w:line="240" w:lineRule="auto"/>
        <w:jc w:val="left"/>
      </w:pPr>
      <w:r>
        <w:rPr>
          <w:sz w:val="24"/>
        </w:rPr>
        <w:t xml:space="preserve">    一、单选题（每题4分，共计16题）</w:t>
      </w:r>
      <w:r>
        <w:rPr>
          <w:sz w:val="24"/>
        </w:rPr>
        <w:br w:type="textWrapping"/>
      </w:r>
    </w:p>
    <w:p w14:paraId="6F3743DD">
      <w:pPr>
        <w:spacing w:line="240" w:lineRule="auto"/>
        <w:jc w:val="left"/>
      </w:pPr>
      <w:r>
        <w:rPr>
          <w:color w:val="494949"/>
          <w:sz w:val="18"/>
        </w:rPr>
        <w:t>（难易度:中）</w:t>
      </w:r>
    </w:p>
    <w:p w14:paraId="31F7B8D7">
      <w:pPr>
        <w:spacing w:line="240" w:lineRule="auto"/>
        <w:jc w:val="left"/>
      </w:pPr>
    </w:p>
    <w:p w14:paraId="5EED61CC">
      <w:pPr>
        <w:spacing w:before="400" w:after="0" w:line="240" w:lineRule="auto"/>
        <w:jc w:val="left"/>
      </w:pPr>
      <w:r>
        <w:rPr>
          <w:sz w:val="24"/>
        </w:rPr>
        <w:t>2.    放在输入井中的作业处于（    ）状态。</w:t>
      </w:r>
      <w:r>
        <w:rPr>
          <w:sz w:val="24"/>
        </w:rPr>
        <w:br w:type="textWrapping"/>
      </w:r>
    </w:p>
    <w:p w14:paraId="2F23BDAA">
      <w:pPr>
        <w:spacing w:line="240" w:lineRule="auto"/>
        <w:jc w:val="left"/>
      </w:pPr>
      <w:r>
        <w:rPr>
          <w:color w:val="494949"/>
          <w:sz w:val="18"/>
        </w:rPr>
        <w:t>单选题(4.0分)（难易度:中）</w:t>
      </w:r>
    </w:p>
    <w:p w14:paraId="39096000">
      <w:pPr>
        <w:spacing w:line="240" w:lineRule="auto"/>
        <w:jc w:val="left"/>
      </w:pPr>
      <w:r>
        <w:rPr>
          <w:sz w:val="16"/>
        </w:rPr>
        <w:t>A.    后备</w:t>
      </w:r>
      <w:r>
        <w:rPr>
          <w:sz w:val="16"/>
        </w:rPr>
        <w:br w:type="textWrapping"/>
      </w:r>
      <w:r>
        <w:rPr>
          <w:sz w:val="16"/>
        </w:rPr>
        <w:br w:type="textWrapping"/>
      </w:r>
      <w:r>
        <w:rPr>
          <w:sz w:val="16"/>
        </w:rPr>
        <w:t>B.    提交</w:t>
      </w:r>
      <w:r>
        <w:rPr>
          <w:sz w:val="16"/>
        </w:rPr>
        <w:br w:type="textWrapping"/>
      </w:r>
      <w:r>
        <w:rPr>
          <w:sz w:val="16"/>
        </w:rPr>
        <w:br w:type="textWrapping"/>
      </w:r>
      <w:r>
        <w:rPr>
          <w:sz w:val="16"/>
        </w:rPr>
        <w:t>C.    执行</w:t>
      </w:r>
      <w:r>
        <w:rPr>
          <w:sz w:val="16"/>
        </w:rPr>
        <w:br w:type="textWrapping"/>
      </w:r>
      <w:r>
        <w:rPr>
          <w:sz w:val="16"/>
        </w:rPr>
        <w:br w:type="textWrapping"/>
      </w:r>
      <w:r>
        <w:rPr>
          <w:sz w:val="16"/>
        </w:rPr>
        <w:t>D.    完成</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18A3835B">
      <w:pPr>
        <w:spacing w:before="400" w:after="0" w:line="240" w:lineRule="auto"/>
        <w:jc w:val="left"/>
      </w:pPr>
      <w:r>
        <w:rPr>
          <w:sz w:val="24"/>
        </w:rPr>
        <w:t>3.    下列中断中，可能要人工介入的中断是（    ）。</w:t>
      </w:r>
      <w:r>
        <w:rPr>
          <w:sz w:val="24"/>
        </w:rPr>
        <w:br w:type="textWrapping"/>
      </w:r>
    </w:p>
    <w:p w14:paraId="2127D1E2">
      <w:pPr>
        <w:spacing w:line="240" w:lineRule="auto"/>
        <w:jc w:val="left"/>
      </w:pPr>
      <w:r>
        <w:rPr>
          <w:color w:val="494949"/>
          <w:sz w:val="18"/>
        </w:rPr>
        <w:t>单选题(4.0分)（难易度:中）</w:t>
      </w:r>
    </w:p>
    <w:p w14:paraId="4F301B40">
      <w:pPr>
        <w:spacing w:line="240" w:lineRule="auto"/>
        <w:jc w:val="left"/>
      </w:pPr>
      <w:r>
        <w:rPr>
          <w:sz w:val="16"/>
        </w:rPr>
        <w:t>A.    程序性中断</w:t>
      </w:r>
      <w:r>
        <w:rPr>
          <w:sz w:val="16"/>
        </w:rPr>
        <w:br w:type="textWrapping"/>
      </w:r>
      <w:r>
        <w:rPr>
          <w:sz w:val="16"/>
        </w:rPr>
        <w:br w:type="textWrapping"/>
      </w:r>
      <w:r>
        <w:rPr>
          <w:sz w:val="16"/>
        </w:rPr>
        <w:t>B.    时钟中断</w:t>
      </w:r>
      <w:r>
        <w:rPr>
          <w:sz w:val="16"/>
        </w:rPr>
        <w:br w:type="textWrapping"/>
      </w:r>
      <w:r>
        <w:rPr>
          <w:sz w:val="16"/>
        </w:rPr>
        <w:br w:type="textWrapping"/>
      </w:r>
      <w:r>
        <w:rPr>
          <w:sz w:val="16"/>
        </w:rPr>
        <w:t>C.    输入输出中断 </w:t>
      </w:r>
      <w:r>
        <w:rPr>
          <w:sz w:val="16"/>
        </w:rPr>
        <w:br w:type="textWrapping"/>
      </w:r>
      <w:r>
        <w:rPr>
          <w:sz w:val="16"/>
        </w:rPr>
        <w:br w:type="textWrapping"/>
      </w:r>
      <w:r>
        <w:rPr>
          <w:sz w:val="16"/>
        </w:rPr>
        <w:t>D.    硬件故障中断</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706CACD3">
      <w:pPr>
        <w:spacing w:before="400" w:after="0" w:line="240" w:lineRule="auto"/>
        <w:jc w:val="left"/>
      </w:pPr>
      <w:r>
        <w:rPr>
          <w:sz w:val="24"/>
        </w:rPr>
        <w:t>4.    Linux系统中的进程调度采用（    ）。</w:t>
      </w:r>
      <w:r>
        <w:rPr>
          <w:sz w:val="24"/>
        </w:rPr>
        <w:br w:type="textWrapping"/>
      </w:r>
    </w:p>
    <w:p w14:paraId="00C4F00F">
      <w:pPr>
        <w:spacing w:line="240" w:lineRule="auto"/>
        <w:jc w:val="left"/>
      </w:pPr>
      <w:r>
        <w:rPr>
          <w:color w:val="494949"/>
          <w:sz w:val="18"/>
        </w:rPr>
        <w:t>单选题(4.0分)（难易度:中）</w:t>
      </w:r>
    </w:p>
    <w:p w14:paraId="50367C76">
      <w:pPr>
        <w:spacing w:line="240" w:lineRule="auto"/>
        <w:jc w:val="left"/>
      </w:pPr>
      <w:r>
        <w:rPr>
          <w:sz w:val="16"/>
        </w:rPr>
        <w:t>A.    先来先服务法</w:t>
      </w:r>
      <w:r>
        <w:rPr>
          <w:sz w:val="16"/>
        </w:rPr>
        <w:br w:type="textWrapping"/>
      </w:r>
      <w:r>
        <w:rPr>
          <w:sz w:val="16"/>
        </w:rPr>
        <w:br w:type="textWrapping"/>
      </w:r>
      <w:r>
        <w:rPr>
          <w:sz w:val="16"/>
        </w:rPr>
        <w:t>B.    时间片轮转法</w:t>
      </w:r>
      <w:r>
        <w:rPr>
          <w:sz w:val="16"/>
        </w:rPr>
        <w:br w:type="textWrapping"/>
      </w:r>
      <w:r>
        <w:rPr>
          <w:sz w:val="16"/>
        </w:rPr>
        <w:br w:type="textWrapping"/>
      </w:r>
      <w:r>
        <w:rPr>
          <w:sz w:val="16"/>
        </w:rPr>
        <w:t>C.    短作业优先法</w:t>
      </w:r>
      <w:r>
        <w:rPr>
          <w:sz w:val="16"/>
        </w:rPr>
        <w:br w:type="textWrapping"/>
      </w:r>
      <w:r>
        <w:rPr>
          <w:sz w:val="16"/>
        </w:rPr>
        <w:br w:type="textWrapping"/>
      </w:r>
      <w:r>
        <w:rPr>
          <w:sz w:val="16"/>
        </w:rPr>
        <w:t>D.    抢占式优先级</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6912EE1D">
      <w:pPr>
        <w:spacing w:before="400" w:after="0" w:line="240" w:lineRule="auto"/>
        <w:jc w:val="left"/>
      </w:pPr>
      <w:r>
        <w:rPr>
          <w:sz w:val="24"/>
        </w:rPr>
        <w:t>5.    作业一旦进入内存即为执行状态，与之相关的进程在作业进入内存时予以创建，该进程的初始状态为（    ）。</w:t>
      </w:r>
      <w:r>
        <w:rPr>
          <w:sz w:val="24"/>
        </w:rPr>
        <w:br w:type="textWrapping"/>
      </w:r>
    </w:p>
    <w:p w14:paraId="5FD018B8">
      <w:pPr>
        <w:spacing w:line="240" w:lineRule="auto"/>
        <w:jc w:val="left"/>
      </w:pPr>
      <w:r>
        <w:rPr>
          <w:color w:val="494949"/>
          <w:sz w:val="18"/>
        </w:rPr>
        <w:t>单选题(4.0分)（难易度:中）</w:t>
      </w:r>
    </w:p>
    <w:p w14:paraId="2E3CA525">
      <w:pPr>
        <w:spacing w:line="240" w:lineRule="auto"/>
        <w:jc w:val="left"/>
      </w:pPr>
      <w:r>
        <w:rPr>
          <w:sz w:val="16"/>
        </w:rPr>
        <w:t>A.    运行态</w:t>
      </w:r>
      <w:r>
        <w:rPr>
          <w:sz w:val="16"/>
        </w:rPr>
        <w:br w:type="textWrapping"/>
      </w:r>
      <w:r>
        <w:rPr>
          <w:sz w:val="16"/>
        </w:rPr>
        <w:br w:type="textWrapping"/>
      </w:r>
      <w:r>
        <w:rPr>
          <w:sz w:val="16"/>
        </w:rPr>
        <w:t>B.    就绪态</w:t>
      </w:r>
      <w:r>
        <w:rPr>
          <w:sz w:val="16"/>
        </w:rPr>
        <w:br w:type="textWrapping"/>
      </w:r>
      <w:r>
        <w:rPr>
          <w:sz w:val="16"/>
        </w:rPr>
        <w:br w:type="textWrapping"/>
      </w:r>
      <w:r>
        <w:rPr>
          <w:sz w:val="16"/>
        </w:rPr>
        <w:t>C.    阻塞态</w:t>
      </w:r>
      <w:r>
        <w:rPr>
          <w:sz w:val="16"/>
        </w:rPr>
        <w:br w:type="textWrapping"/>
      </w:r>
      <w:r>
        <w:rPr>
          <w:sz w:val="16"/>
        </w:rPr>
        <w:br w:type="textWrapping"/>
      </w:r>
      <w:r>
        <w:rPr>
          <w:sz w:val="16"/>
        </w:rPr>
        <w:t>D.    提交态</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68D7F47C">
      <w:pPr>
        <w:spacing w:before="400" w:after="0" w:line="240" w:lineRule="auto"/>
        <w:jc w:val="left"/>
      </w:pPr>
      <w:r>
        <w:rPr>
          <w:sz w:val="24"/>
        </w:rPr>
        <w:t>6.    在批处理系统中，周转时间是（    ）。</w:t>
      </w:r>
      <w:r>
        <w:rPr>
          <w:sz w:val="24"/>
        </w:rPr>
        <w:br w:type="textWrapping"/>
      </w:r>
    </w:p>
    <w:p w14:paraId="569A2F77">
      <w:pPr>
        <w:spacing w:line="240" w:lineRule="auto"/>
        <w:jc w:val="left"/>
      </w:pPr>
      <w:r>
        <w:rPr>
          <w:color w:val="494949"/>
          <w:sz w:val="18"/>
        </w:rPr>
        <w:t>单选题(4.0分)（难易度:中）</w:t>
      </w:r>
    </w:p>
    <w:p w14:paraId="2B2E134E">
      <w:pPr>
        <w:spacing w:line="240" w:lineRule="auto"/>
        <w:jc w:val="left"/>
      </w:pPr>
      <w:r>
        <w:rPr>
          <w:sz w:val="16"/>
        </w:rPr>
        <w:t>A.    作业运行时间</w:t>
      </w:r>
      <w:r>
        <w:rPr>
          <w:sz w:val="16"/>
        </w:rPr>
        <w:br w:type="textWrapping"/>
      </w:r>
      <w:r>
        <w:rPr>
          <w:sz w:val="16"/>
        </w:rPr>
        <w:br w:type="textWrapping"/>
      </w:r>
      <w:r>
        <w:rPr>
          <w:sz w:val="16"/>
        </w:rPr>
        <w:t>B.    作业等待时间和运行时间之和</w:t>
      </w:r>
      <w:r>
        <w:rPr>
          <w:sz w:val="16"/>
        </w:rPr>
        <w:br w:type="textWrapping"/>
      </w:r>
      <w:r>
        <w:rPr>
          <w:sz w:val="16"/>
        </w:rPr>
        <w:br w:type="textWrapping"/>
      </w:r>
      <w:r>
        <w:rPr>
          <w:sz w:val="16"/>
        </w:rPr>
        <w:t>C.    作业的相对等待时间</w:t>
      </w:r>
      <w:r>
        <w:rPr>
          <w:sz w:val="16"/>
        </w:rPr>
        <w:br w:type="textWrapping"/>
      </w:r>
      <w:r>
        <w:rPr>
          <w:sz w:val="16"/>
        </w:rPr>
        <w:br w:type="textWrapping"/>
      </w:r>
      <w:r>
        <w:rPr>
          <w:sz w:val="16"/>
        </w:rPr>
        <w:t>D.    作业被调度进入主存到运行完毕的时间</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06ECF7D2">
      <w:pPr>
        <w:spacing w:before="400" w:after="0" w:line="240" w:lineRule="auto"/>
        <w:jc w:val="left"/>
      </w:pPr>
      <w:r>
        <w:rPr>
          <w:sz w:val="24"/>
        </w:rPr>
        <w:t>7.    作业生存期共经历四个状态，它们是提交、后备、（    ）和完成。</w:t>
      </w:r>
      <w:r>
        <w:rPr>
          <w:sz w:val="24"/>
        </w:rPr>
        <w:br w:type="textWrapping"/>
      </w:r>
    </w:p>
    <w:p w14:paraId="788E0694">
      <w:pPr>
        <w:spacing w:line="240" w:lineRule="auto"/>
        <w:jc w:val="left"/>
      </w:pPr>
      <w:r>
        <w:rPr>
          <w:color w:val="494949"/>
          <w:sz w:val="18"/>
        </w:rPr>
        <w:t>单选题(4.0分)（难易度:中）</w:t>
      </w:r>
    </w:p>
    <w:p w14:paraId="30FB7F76">
      <w:pPr>
        <w:spacing w:line="240" w:lineRule="auto"/>
        <w:jc w:val="left"/>
      </w:pPr>
      <w:r>
        <w:rPr>
          <w:sz w:val="16"/>
        </w:rPr>
        <w:t>A.    等待</w:t>
      </w:r>
      <w:r>
        <w:rPr>
          <w:sz w:val="16"/>
        </w:rPr>
        <w:br w:type="textWrapping"/>
      </w:r>
      <w:r>
        <w:rPr>
          <w:sz w:val="16"/>
        </w:rPr>
        <w:br w:type="textWrapping"/>
      </w:r>
      <w:r>
        <w:rPr>
          <w:sz w:val="16"/>
        </w:rPr>
        <w:t>B.    就绪</w:t>
      </w:r>
      <w:r>
        <w:rPr>
          <w:sz w:val="16"/>
        </w:rPr>
        <w:br w:type="textWrapping"/>
      </w:r>
      <w:r>
        <w:rPr>
          <w:sz w:val="16"/>
        </w:rPr>
        <w:br w:type="textWrapping"/>
      </w:r>
      <w:r>
        <w:rPr>
          <w:sz w:val="16"/>
        </w:rPr>
        <w:t>C.    开始</w:t>
      </w:r>
      <w:r>
        <w:rPr>
          <w:sz w:val="16"/>
        </w:rPr>
        <w:br w:type="textWrapping"/>
      </w:r>
      <w:r>
        <w:rPr>
          <w:sz w:val="16"/>
        </w:rPr>
        <w:br w:type="textWrapping"/>
      </w:r>
      <w:r>
        <w:rPr>
          <w:sz w:val="16"/>
        </w:rPr>
        <w:t>D.    执行</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2479BCFB">
      <w:pPr>
        <w:spacing w:before="400" w:after="0" w:line="240" w:lineRule="auto"/>
        <w:jc w:val="left"/>
      </w:pPr>
      <w:r>
        <w:rPr>
          <w:sz w:val="24"/>
        </w:rPr>
        <w:t>8.    操作系统中必不可少的调度是（    ）。</w:t>
      </w:r>
      <w:r>
        <w:rPr>
          <w:sz w:val="24"/>
        </w:rPr>
        <w:br w:type="textWrapping"/>
      </w:r>
    </w:p>
    <w:p w14:paraId="195B926F">
      <w:pPr>
        <w:spacing w:line="240" w:lineRule="auto"/>
        <w:jc w:val="left"/>
      </w:pPr>
      <w:r>
        <w:rPr>
          <w:color w:val="494949"/>
          <w:sz w:val="18"/>
        </w:rPr>
        <w:t>单选题(4.0分)（难易度:中）</w:t>
      </w:r>
    </w:p>
    <w:p w14:paraId="63E2FBCD">
      <w:pPr>
        <w:spacing w:line="240" w:lineRule="auto"/>
        <w:jc w:val="left"/>
      </w:pPr>
      <w:r>
        <w:rPr>
          <w:sz w:val="16"/>
        </w:rPr>
        <w:t>A.    作业调度</w:t>
      </w:r>
      <w:r>
        <w:rPr>
          <w:sz w:val="16"/>
        </w:rPr>
        <w:br w:type="textWrapping"/>
      </w:r>
      <w:r>
        <w:rPr>
          <w:sz w:val="16"/>
        </w:rPr>
        <w:br w:type="textWrapping"/>
      </w:r>
      <w:r>
        <w:rPr>
          <w:sz w:val="16"/>
        </w:rPr>
        <w:t>B.    中级调度</w:t>
      </w:r>
      <w:r>
        <w:rPr>
          <w:sz w:val="16"/>
        </w:rPr>
        <w:br w:type="textWrapping"/>
      </w:r>
      <w:r>
        <w:rPr>
          <w:sz w:val="16"/>
        </w:rPr>
        <w:br w:type="textWrapping"/>
      </w:r>
      <w:r>
        <w:rPr>
          <w:sz w:val="16"/>
        </w:rPr>
        <w:t>C.    进程调度</w:t>
      </w:r>
      <w:r>
        <w:rPr>
          <w:sz w:val="16"/>
        </w:rPr>
        <w:br w:type="textWrapping"/>
      </w:r>
      <w:r>
        <w:rPr>
          <w:sz w:val="16"/>
        </w:rPr>
        <w:br w:type="textWrapping"/>
      </w:r>
      <w:r>
        <w:rPr>
          <w:sz w:val="16"/>
        </w:rPr>
        <w:t>D.    对换</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443FE629">
      <w:pPr>
        <w:spacing w:before="400" w:after="0" w:line="240" w:lineRule="auto"/>
        <w:jc w:val="left"/>
      </w:pPr>
      <w:r>
        <w:rPr>
          <w:sz w:val="24"/>
        </w:rPr>
        <w:t>9.    最容易形成很多小碎片的可变分区算法是（    ）。</w:t>
      </w:r>
      <w:r>
        <w:rPr>
          <w:sz w:val="24"/>
        </w:rPr>
        <w:br w:type="textWrapping"/>
      </w:r>
    </w:p>
    <w:p w14:paraId="4C4E9468">
      <w:pPr>
        <w:spacing w:line="240" w:lineRule="auto"/>
        <w:jc w:val="left"/>
      </w:pPr>
      <w:r>
        <w:rPr>
          <w:color w:val="494949"/>
          <w:sz w:val="18"/>
        </w:rPr>
        <w:t>单选题(4.0分)（难易度:中）</w:t>
      </w:r>
    </w:p>
    <w:p w14:paraId="5B5EB102">
      <w:pPr>
        <w:spacing w:line="240" w:lineRule="auto"/>
        <w:jc w:val="left"/>
      </w:pPr>
      <w:r>
        <w:rPr>
          <w:sz w:val="16"/>
        </w:rPr>
        <w:t>A.    最先适应算法</w:t>
      </w:r>
      <w:r>
        <w:rPr>
          <w:sz w:val="16"/>
        </w:rPr>
        <w:br w:type="textWrapping"/>
      </w:r>
      <w:r>
        <w:rPr>
          <w:sz w:val="16"/>
        </w:rPr>
        <w:br w:type="textWrapping"/>
      </w:r>
      <w:r>
        <w:rPr>
          <w:sz w:val="16"/>
        </w:rPr>
        <w:t>B.    最佳适应算法</w:t>
      </w:r>
      <w:r>
        <w:rPr>
          <w:sz w:val="16"/>
        </w:rPr>
        <w:br w:type="textWrapping"/>
      </w:r>
      <w:r>
        <w:rPr>
          <w:sz w:val="16"/>
        </w:rPr>
        <w:br w:type="textWrapping"/>
      </w:r>
      <w:r>
        <w:rPr>
          <w:sz w:val="16"/>
        </w:rPr>
        <w:t>C.    位示图法</w:t>
      </w:r>
      <w:r>
        <w:rPr>
          <w:sz w:val="16"/>
        </w:rPr>
        <w:br w:type="textWrapping"/>
      </w:r>
      <w:r>
        <w:rPr>
          <w:sz w:val="16"/>
        </w:rPr>
        <w:br w:type="textWrapping"/>
      </w:r>
      <w:r>
        <w:rPr>
          <w:sz w:val="16"/>
        </w:rPr>
        <w:t>D.    以上都不是</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1861D5F9">
      <w:pPr>
        <w:spacing w:before="400" w:after="0" w:line="240" w:lineRule="auto"/>
        <w:jc w:val="left"/>
      </w:pPr>
      <w:r>
        <w:rPr>
          <w:sz w:val="24"/>
        </w:rPr>
        <w:t>10.    通常，用户编写的程序中所使用的地址是（    ）。</w:t>
      </w:r>
      <w:r>
        <w:rPr>
          <w:sz w:val="24"/>
        </w:rPr>
        <w:br w:type="textWrapping"/>
      </w:r>
    </w:p>
    <w:p w14:paraId="65EAB7FD">
      <w:pPr>
        <w:spacing w:line="240" w:lineRule="auto"/>
        <w:jc w:val="left"/>
      </w:pPr>
      <w:r>
        <w:rPr>
          <w:color w:val="494949"/>
          <w:sz w:val="18"/>
        </w:rPr>
        <w:t>单选题(4.0分)（难易度:中）</w:t>
      </w:r>
    </w:p>
    <w:p w14:paraId="46BAC2C6">
      <w:pPr>
        <w:spacing w:line="240" w:lineRule="auto"/>
        <w:jc w:val="left"/>
      </w:pPr>
      <w:r>
        <w:rPr>
          <w:sz w:val="16"/>
        </w:rPr>
        <w:t>A.    逻辑地址</w:t>
      </w:r>
      <w:r>
        <w:rPr>
          <w:sz w:val="16"/>
        </w:rPr>
        <w:br w:type="textWrapping"/>
      </w:r>
      <w:r>
        <w:rPr>
          <w:sz w:val="16"/>
        </w:rPr>
        <w:br w:type="textWrapping"/>
      </w:r>
      <w:r>
        <w:rPr>
          <w:sz w:val="16"/>
        </w:rPr>
        <w:t>B.    物理地址</w:t>
      </w:r>
      <w:r>
        <w:rPr>
          <w:sz w:val="16"/>
        </w:rPr>
        <w:br w:type="textWrapping"/>
      </w:r>
      <w:r>
        <w:rPr>
          <w:sz w:val="16"/>
        </w:rPr>
        <w:br w:type="textWrapping"/>
      </w:r>
      <w:r>
        <w:rPr>
          <w:sz w:val="16"/>
        </w:rPr>
        <w:t>C.    绝对地址</w:t>
      </w:r>
      <w:r>
        <w:rPr>
          <w:sz w:val="16"/>
        </w:rPr>
        <w:br w:type="textWrapping"/>
      </w:r>
      <w:r>
        <w:rPr>
          <w:sz w:val="16"/>
        </w:rPr>
        <w:br w:type="textWrapping"/>
      </w:r>
      <w:r>
        <w:rPr>
          <w:sz w:val="16"/>
        </w:rPr>
        <w:t>D.    内存地址</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1347D0B8">
      <w:pPr>
        <w:spacing w:before="400" w:after="0" w:line="240" w:lineRule="auto"/>
        <w:jc w:val="left"/>
      </w:pPr>
      <w:r>
        <w:rPr>
          <w:sz w:val="24"/>
        </w:rPr>
        <w:t>11.    分区管理要求对每一个进程都分配（    ）的内存单元。</w:t>
      </w:r>
      <w:r>
        <w:rPr>
          <w:sz w:val="24"/>
        </w:rPr>
        <w:br w:type="textWrapping"/>
      </w:r>
    </w:p>
    <w:p w14:paraId="7C740787">
      <w:pPr>
        <w:spacing w:line="240" w:lineRule="auto"/>
        <w:jc w:val="left"/>
      </w:pPr>
      <w:r>
        <w:rPr>
          <w:color w:val="494949"/>
          <w:sz w:val="18"/>
        </w:rPr>
        <w:t>单选题(4.0分)（难易度:中）</w:t>
      </w:r>
    </w:p>
    <w:p w14:paraId="07727373">
      <w:pPr>
        <w:spacing w:line="240" w:lineRule="auto"/>
        <w:jc w:val="left"/>
      </w:pPr>
      <w:r>
        <w:rPr>
          <w:sz w:val="16"/>
        </w:rPr>
        <w:t>A.    地址连续</w:t>
      </w:r>
      <w:r>
        <w:rPr>
          <w:sz w:val="16"/>
        </w:rPr>
        <w:br w:type="textWrapping"/>
      </w:r>
      <w:r>
        <w:rPr>
          <w:sz w:val="16"/>
        </w:rPr>
        <w:br w:type="textWrapping"/>
      </w:r>
      <w:r>
        <w:rPr>
          <w:sz w:val="16"/>
        </w:rPr>
        <w:t>B.    若干地址不连续</w:t>
      </w:r>
      <w:r>
        <w:rPr>
          <w:sz w:val="16"/>
        </w:rPr>
        <w:br w:type="textWrapping"/>
      </w:r>
      <w:r>
        <w:rPr>
          <w:sz w:val="16"/>
        </w:rPr>
        <w:br w:type="textWrapping"/>
      </w:r>
      <w:r>
        <w:rPr>
          <w:sz w:val="16"/>
        </w:rPr>
        <w:t>C.    若干连续的页面</w:t>
      </w:r>
      <w:r>
        <w:rPr>
          <w:sz w:val="16"/>
        </w:rPr>
        <w:br w:type="textWrapping"/>
      </w:r>
      <w:r>
        <w:rPr>
          <w:sz w:val="16"/>
        </w:rPr>
        <w:br w:type="textWrapping"/>
      </w:r>
      <w:r>
        <w:rPr>
          <w:sz w:val="16"/>
        </w:rPr>
        <w:t>D.    若干不连续的页面</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43B65CF4">
      <w:pPr>
        <w:spacing w:before="400" w:after="0" w:line="240" w:lineRule="auto"/>
        <w:jc w:val="left"/>
      </w:pPr>
      <w:r>
        <w:rPr>
          <w:sz w:val="24"/>
        </w:rPr>
        <w:t>12.    虚拟存储技术是（    ）。</w:t>
      </w:r>
      <w:r>
        <w:rPr>
          <w:sz w:val="24"/>
        </w:rPr>
        <w:br w:type="textWrapping"/>
      </w:r>
    </w:p>
    <w:p w14:paraId="05B3C063">
      <w:pPr>
        <w:spacing w:line="240" w:lineRule="auto"/>
        <w:jc w:val="left"/>
      </w:pPr>
      <w:r>
        <w:rPr>
          <w:color w:val="494949"/>
          <w:sz w:val="18"/>
        </w:rPr>
        <w:t>单选题(4.0分)（难易度:中）</w:t>
      </w:r>
    </w:p>
    <w:p w14:paraId="0A42A4EA">
      <w:pPr>
        <w:spacing w:line="240" w:lineRule="auto"/>
        <w:jc w:val="left"/>
      </w:pPr>
      <w:r>
        <w:rPr>
          <w:sz w:val="16"/>
        </w:rPr>
        <w:t>A.    扩充内存空间的技术</w:t>
      </w:r>
      <w:r>
        <w:rPr>
          <w:sz w:val="16"/>
        </w:rPr>
        <w:br w:type="textWrapping"/>
      </w:r>
      <w:r>
        <w:rPr>
          <w:sz w:val="16"/>
        </w:rPr>
        <w:br w:type="textWrapping"/>
      </w:r>
      <w:r>
        <w:rPr>
          <w:sz w:val="16"/>
        </w:rPr>
        <w:t>B.    扩充相对地址空间的技术</w:t>
      </w:r>
      <w:r>
        <w:rPr>
          <w:sz w:val="16"/>
        </w:rPr>
        <w:br w:type="textWrapping"/>
      </w:r>
      <w:r>
        <w:rPr>
          <w:sz w:val="16"/>
        </w:rPr>
        <w:br w:type="textWrapping"/>
      </w:r>
      <w:r>
        <w:rPr>
          <w:sz w:val="16"/>
        </w:rPr>
        <w:t>C.    扩充外存空间的技术 </w:t>
      </w:r>
      <w:r>
        <w:rPr>
          <w:sz w:val="16"/>
        </w:rPr>
        <w:br w:type="textWrapping"/>
      </w:r>
      <w:r>
        <w:rPr>
          <w:sz w:val="16"/>
        </w:rPr>
        <w:br w:type="textWrapping"/>
      </w:r>
      <w:r>
        <w:rPr>
          <w:sz w:val="16"/>
        </w:rPr>
        <w:t>D.    扩充输入输出缓冲区的技术</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7C01743A">
      <w:pPr>
        <w:spacing w:before="400" w:after="0" w:line="240" w:lineRule="auto"/>
        <w:jc w:val="left"/>
      </w:pPr>
      <w:r>
        <w:rPr>
          <w:sz w:val="24"/>
        </w:rPr>
        <w:t>13.    存储管理中，页面抖动是指（    ）。</w:t>
      </w:r>
      <w:r>
        <w:rPr>
          <w:sz w:val="24"/>
        </w:rPr>
        <w:br w:type="textWrapping"/>
      </w:r>
    </w:p>
    <w:p w14:paraId="2ECD9E49">
      <w:pPr>
        <w:spacing w:line="240" w:lineRule="auto"/>
        <w:jc w:val="left"/>
      </w:pPr>
      <w:r>
        <w:rPr>
          <w:color w:val="494949"/>
          <w:sz w:val="18"/>
        </w:rPr>
        <w:t>单选题(4.0分)（难易度:中）</w:t>
      </w:r>
    </w:p>
    <w:p w14:paraId="1949B632">
      <w:pPr>
        <w:spacing w:line="240" w:lineRule="auto"/>
        <w:jc w:val="left"/>
      </w:pPr>
      <w:r>
        <w:rPr>
          <w:sz w:val="16"/>
        </w:rPr>
        <w:t>A.    使用机器时，屏幕闪烁的现象</w:t>
      </w:r>
      <w:r>
        <w:rPr>
          <w:sz w:val="16"/>
        </w:rPr>
        <w:br w:type="textWrapping"/>
      </w:r>
      <w:r>
        <w:rPr>
          <w:sz w:val="16"/>
        </w:rPr>
        <w:br w:type="textWrapping"/>
      </w:r>
      <w:r>
        <w:rPr>
          <w:sz w:val="16"/>
        </w:rPr>
        <w:t>B.    被调出的页面又立刻被调入所形成的频繁调入调出现象</w:t>
      </w:r>
      <w:r>
        <w:rPr>
          <w:sz w:val="16"/>
        </w:rPr>
        <w:br w:type="textWrapping"/>
      </w:r>
      <w:r>
        <w:rPr>
          <w:sz w:val="16"/>
        </w:rPr>
        <w:br w:type="textWrapping"/>
      </w:r>
      <w:r>
        <w:rPr>
          <w:sz w:val="16"/>
        </w:rPr>
        <w:t>C.    系统盘有问题，致使系统不稳定的现象</w:t>
      </w:r>
      <w:r>
        <w:rPr>
          <w:sz w:val="16"/>
        </w:rPr>
        <w:br w:type="textWrapping"/>
      </w:r>
      <w:r>
        <w:rPr>
          <w:sz w:val="16"/>
        </w:rPr>
        <w:br w:type="textWrapping"/>
      </w:r>
      <w:r>
        <w:rPr>
          <w:sz w:val="16"/>
        </w:rPr>
        <w:t>D.    由于主存分配不当，偶然造成主存不够的现象</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203AE352">
      <w:pPr>
        <w:spacing w:before="400" w:after="0" w:line="240" w:lineRule="auto"/>
        <w:jc w:val="left"/>
      </w:pPr>
      <w:r>
        <w:rPr>
          <w:sz w:val="24"/>
        </w:rPr>
        <w:t>14.    经过（    ），目标程序可以不经过任何改动而装入物理内存单元。</w:t>
      </w:r>
      <w:r>
        <w:rPr>
          <w:sz w:val="24"/>
        </w:rPr>
        <w:br w:type="textWrapping"/>
      </w:r>
    </w:p>
    <w:p w14:paraId="4BE89209">
      <w:pPr>
        <w:spacing w:line="240" w:lineRule="auto"/>
        <w:jc w:val="left"/>
      </w:pPr>
      <w:r>
        <w:rPr>
          <w:color w:val="494949"/>
          <w:sz w:val="18"/>
        </w:rPr>
        <w:t>单选题(4.0分)（难易度:中）</w:t>
      </w:r>
    </w:p>
    <w:p w14:paraId="4A0CAF83">
      <w:pPr>
        <w:spacing w:line="240" w:lineRule="auto"/>
        <w:jc w:val="left"/>
      </w:pPr>
      <w:r>
        <w:rPr>
          <w:sz w:val="16"/>
        </w:rPr>
        <w:t>A.    静态重定位</w:t>
      </w:r>
      <w:r>
        <w:rPr>
          <w:sz w:val="16"/>
        </w:rPr>
        <w:br w:type="textWrapping"/>
      </w:r>
      <w:r>
        <w:rPr>
          <w:sz w:val="16"/>
        </w:rPr>
        <w:br w:type="textWrapping"/>
      </w:r>
      <w:r>
        <w:rPr>
          <w:sz w:val="16"/>
        </w:rPr>
        <w:t>B.    动态重定位</w:t>
      </w:r>
      <w:r>
        <w:rPr>
          <w:sz w:val="16"/>
        </w:rPr>
        <w:br w:type="textWrapping"/>
      </w:r>
      <w:r>
        <w:rPr>
          <w:sz w:val="16"/>
        </w:rPr>
        <w:br w:type="textWrapping"/>
      </w:r>
      <w:r>
        <w:rPr>
          <w:sz w:val="16"/>
        </w:rPr>
        <w:t>C.    编译或汇编</w:t>
      </w:r>
      <w:r>
        <w:rPr>
          <w:sz w:val="16"/>
        </w:rPr>
        <w:br w:type="textWrapping"/>
      </w:r>
      <w:r>
        <w:rPr>
          <w:sz w:val="16"/>
        </w:rPr>
        <w:br w:type="textWrapping"/>
      </w:r>
      <w:r>
        <w:rPr>
          <w:sz w:val="16"/>
        </w:rPr>
        <w:t>D.    存储扩充</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4454D782">
      <w:pPr>
        <w:spacing w:before="400" w:after="0" w:line="240" w:lineRule="auto"/>
        <w:jc w:val="left"/>
      </w:pPr>
      <w:r>
        <w:rPr>
          <w:sz w:val="24"/>
        </w:rPr>
        <w:t>15.    下列存储器中，容量最大的是（    ）。</w:t>
      </w:r>
      <w:r>
        <w:rPr>
          <w:sz w:val="24"/>
        </w:rPr>
        <w:br w:type="textWrapping"/>
      </w:r>
    </w:p>
    <w:p w14:paraId="03F2CEC8">
      <w:pPr>
        <w:spacing w:line="240" w:lineRule="auto"/>
        <w:jc w:val="left"/>
      </w:pPr>
      <w:r>
        <w:rPr>
          <w:color w:val="494949"/>
          <w:sz w:val="18"/>
        </w:rPr>
        <w:t>单选题(4.0分)（难易度:中）</w:t>
      </w:r>
    </w:p>
    <w:p w14:paraId="08BADC1F">
      <w:pPr>
        <w:spacing w:line="240" w:lineRule="auto"/>
        <w:jc w:val="left"/>
      </w:pPr>
      <w:r>
        <w:rPr>
          <w:sz w:val="16"/>
        </w:rPr>
        <w:t>A.    高速缓存Cache</w:t>
      </w:r>
      <w:r>
        <w:rPr>
          <w:sz w:val="16"/>
        </w:rPr>
        <w:br w:type="textWrapping"/>
      </w:r>
      <w:r>
        <w:rPr>
          <w:sz w:val="16"/>
        </w:rPr>
        <w:br w:type="textWrapping"/>
      </w:r>
      <w:r>
        <w:rPr>
          <w:sz w:val="16"/>
        </w:rPr>
        <w:t>B.    内存</w:t>
      </w:r>
      <w:r>
        <w:rPr>
          <w:sz w:val="16"/>
        </w:rPr>
        <w:br w:type="textWrapping"/>
      </w:r>
      <w:r>
        <w:rPr>
          <w:sz w:val="16"/>
        </w:rPr>
        <w:br w:type="textWrapping"/>
      </w:r>
      <w:r>
        <w:rPr>
          <w:sz w:val="16"/>
        </w:rPr>
        <w:t>C.    CPU内部寄存器</w:t>
      </w:r>
      <w:r>
        <w:rPr>
          <w:sz w:val="16"/>
        </w:rPr>
        <w:br w:type="textWrapping"/>
      </w:r>
      <w:r>
        <w:rPr>
          <w:sz w:val="16"/>
        </w:rPr>
        <w:br w:type="textWrapping"/>
      </w:r>
      <w:r>
        <w:rPr>
          <w:sz w:val="16"/>
        </w:rPr>
        <w:t>D.    硬盘</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566F870C">
      <w:pPr>
        <w:spacing w:before="400" w:after="0" w:line="240" w:lineRule="auto"/>
        <w:jc w:val="left"/>
      </w:pPr>
      <w:r>
        <w:rPr>
          <w:sz w:val="24"/>
        </w:rPr>
        <w:t>16.    下列存储管理方案中，不采用动态重定位的是（    ）。</w:t>
      </w:r>
      <w:r>
        <w:rPr>
          <w:sz w:val="24"/>
        </w:rPr>
        <w:br w:type="textWrapping"/>
      </w:r>
    </w:p>
    <w:p w14:paraId="6B5DD7A2">
      <w:pPr>
        <w:spacing w:line="240" w:lineRule="auto"/>
        <w:jc w:val="left"/>
      </w:pPr>
      <w:r>
        <w:rPr>
          <w:color w:val="494949"/>
          <w:sz w:val="18"/>
        </w:rPr>
        <w:t>单选题(4.0分)（难易度:中）</w:t>
      </w:r>
    </w:p>
    <w:p w14:paraId="1B45C3EE">
      <w:pPr>
        <w:spacing w:line="240" w:lineRule="auto"/>
        <w:jc w:val="left"/>
      </w:pPr>
      <w:r>
        <w:rPr>
          <w:sz w:val="16"/>
        </w:rPr>
        <w:t>A.    页式管理</w:t>
      </w:r>
      <w:r>
        <w:rPr>
          <w:sz w:val="16"/>
        </w:rPr>
        <w:br w:type="textWrapping"/>
      </w:r>
      <w:r>
        <w:rPr>
          <w:sz w:val="16"/>
        </w:rPr>
        <w:br w:type="textWrapping"/>
      </w:r>
      <w:r>
        <w:rPr>
          <w:sz w:val="16"/>
        </w:rPr>
        <w:t>B.    可变分区</w:t>
      </w:r>
      <w:r>
        <w:rPr>
          <w:sz w:val="16"/>
        </w:rPr>
        <w:br w:type="textWrapping"/>
      </w:r>
      <w:r>
        <w:rPr>
          <w:sz w:val="16"/>
        </w:rPr>
        <w:br w:type="textWrapping"/>
      </w:r>
      <w:r>
        <w:rPr>
          <w:sz w:val="16"/>
        </w:rPr>
        <w:t>C.    固定分区</w:t>
      </w:r>
      <w:r>
        <w:rPr>
          <w:sz w:val="16"/>
        </w:rPr>
        <w:br w:type="textWrapping"/>
      </w:r>
      <w:r>
        <w:rPr>
          <w:sz w:val="16"/>
        </w:rPr>
        <w:br w:type="textWrapping"/>
      </w:r>
      <w:r>
        <w:rPr>
          <w:sz w:val="16"/>
        </w:rPr>
        <w:t>D.    段式管理</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0405DDB3">
      <w:pPr>
        <w:spacing w:before="400" w:after="0" w:line="240" w:lineRule="auto"/>
        <w:jc w:val="left"/>
      </w:pPr>
      <w:r>
        <w:rPr>
          <w:sz w:val="24"/>
        </w:rPr>
        <w:t>17.    下列存储器中，速度最快的是（    ）。</w:t>
      </w:r>
      <w:r>
        <w:rPr>
          <w:sz w:val="24"/>
        </w:rPr>
        <w:br w:type="textWrapping"/>
      </w:r>
    </w:p>
    <w:p w14:paraId="239F8ECC">
      <w:pPr>
        <w:spacing w:line="240" w:lineRule="auto"/>
        <w:jc w:val="left"/>
      </w:pPr>
      <w:r>
        <w:rPr>
          <w:color w:val="494949"/>
          <w:sz w:val="18"/>
        </w:rPr>
        <w:t>单选题(4.0分)（难易度:中）</w:t>
      </w:r>
    </w:p>
    <w:p w14:paraId="325A5F5B">
      <w:pPr>
        <w:spacing w:line="240" w:lineRule="auto"/>
        <w:jc w:val="left"/>
      </w:pPr>
      <w:r>
        <w:rPr>
          <w:sz w:val="16"/>
        </w:rPr>
        <w:t>A.    高速缓存Cache</w:t>
      </w:r>
      <w:r>
        <w:rPr>
          <w:sz w:val="16"/>
        </w:rPr>
        <w:br w:type="textWrapping"/>
      </w:r>
      <w:r>
        <w:rPr>
          <w:sz w:val="16"/>
        </w:rPr>
        <w:br w:type="textWrapping"/>
      </w:r>
      <w:r>
        <w:rPr>
          <w:sz w:val="16"/>
        </w:rPr>
        <w:t>B.    内存</w:t>
      </w:r>
      <w:r>
        <w:rPr>
          <w:sz w:val="16"/>
        </w:rPr>
        <w:br w:type="textWrapping"/>
      </w:r>
      <w:r>
        <w:rPr>
          <w:sz w:val="16"/>
        </w:rPr>
        <w:br w:type="textWrapping"/>
      </w:r>
      <w:r>
        <w:rPr>
          <w:sz w:val="16"/>
        </w:rPr>
        <w:t>C.    CPU内部寄存器</w:t>
      </w:r>
      <w:r>
        <w:rPr>
          <w:sz w:val="16"/>
        </w:rPr>
        <w:br w:type="textWrapping"/>
      </w:r>
      <w:r>
        <w:rPr>
          <w:sz w:val="16"/>
        </w:rPr>
        <w:br w:type="textWrapping"/>
      </w:r>
      <w:r>
        <w:rPr>
          <w:sz w:val="16"/>
        </w:rPr>
        <w:t>D.    硬盘</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26FE5A23">
      <w:pPr>
        <w:spacing w:before="400" w:after="0" w:line="240" w:lineRule="auto"/>
        <w:jc w:val="left"/>
      </w:pPr>
      <w:r>
        <w:rPr>
          <w:sz w:val="24"/>
        </w:rPr>
        <w:t xml:space="preserve">    二、判断题（每题2分，共计7题）</w:t>
      </w:r>
      <w:r>
        <w:rPr>
          <w:sz w:val="24"/>
        </w:rPr>
        <w:br w:type="textWrapping"/>
      </w:r>
    </w:p>
    <w:p w14:paraId="74D23C75">
      <w:pPr>
        <w:spacing w:line="240" w:lineRule="auto"/>
        <w:jc w:val="left"/>
      </w:pPr>
      <w:r>
        <w:rPr>
          <w:color w:val="494949"/>
          <w:sz w:val="18"/>
        </w:rPr>
        <w:t>（难易度:中）</w:t>
      </w:r>
    </w:p>
    <w:p w14:paraId="32216D9F">
      <w:pPr>
        <w:spacing w:line="240" w:lineRule="auto"/>
        <w:jc w:val="left"/>
      </w:pPr>
    </w:p>
    <w:p w14:paraId="3C94438B">
      <w:pPr>
        <w:spacing w:before="400" w:after="0" w:line="240" w:lineRule="auto"/>
        <w:jc w:val="left"/>
      </w:pPr>
      <w:r>
        <w:rPr>
          <w:sz w:val="24"/>
        </w:rPr>
        <w:t>19.    作业调度选中一个作业后，与该作业相关的进程即占有CPU运行。（  ）</w:t>
      </w:r>
      <w:r>
        <w:rPr>
          <w:sz w:val="24"/>
        </w:rPr>
        <w:br w:type="textWrapping"/>
      </w:r>
    </w:p>
    <w:p w14:paraId="2FE34644">
      <w:pPr>
        <w:spacing w:line="240" w:lineRule="auto"/>
        <w:jc w:val="left"/>
      </w:pPr>
      <w:r>
        <w:rPr>
          <w:color w:val="494949"/>
          <w:sz w:val="18"/>
        </w:rPr>
        <w:t>判断题(2.0分)（难易度:中）</w:t>
      </w:r>
    </w:p>
    <w:p w14:paraId="31B593A8">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6AB38594">
      <w:pPr>
        <w:spacing w:before="400" w:after="0" w:line="240" w:lineRule="auto"/>
        <w:jc w:val="left"/>
      </w:pPr>
      <w:r>
        <w:rPr>
          <w:sz w:val="24"/>
        </w:rPr>
        <w:t>20.    一个进程在执行过程中可以被中断事件打断，当相应的中断处理完成后，就一定恢复该进程被中断时的现场，使它继续执行。（    ）</w:t>
      </w:r>
      <w:r>
        <w:rPr>
          <w:sz w:val="24"/>
        </w:rPr>
        <w:br w:type="textWrapping"/>
      </w:r>
    </w:p>
    <w:p w14:paraId="1508E1F2">
      <w:pPr>
        <w:spacing w:line="240" w:lineRule="auto"/>
        <w:jc w:val="left"/>
      </w:pPr>
      <w:r>
        <w:rPr>
          <w:color w:val="494949"/>
          <w:sz w:val="18"/>
        </w:rPr>
        <w:t>判断题(2.0分)（难易度:中）</w:t>
      </w:r>
    </w:p>
    <w:p w14:paraId="651AA79D">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3273DB48">
      <w:pPr>
        <w:spacing w:before="400" w:after="0" w:line="240" w:lineRule="auto"/>
        <w:jc w:val="left"/>
      </w:pPr>
      <w:r>
        <w:rPr>
          <w:sz w:val="24"/>
        </w:rPr>
        <w:t>21.    动态优先级算法允许进程的优先级在运行期间不断改变。（   ）</w:t>
      </w:r>
      <w:r>
        <w:rPr>
          <w:sz w:val="24"/>
        </w:rPr>
        <w:br w:type="textWrapping"/>
      </w:r>
    </w:p>
    <w:p w14:paraId="32E0B25E">
      <w:pPr>
        <w:spacing w:line="240" w:lineRule="auto"/>
        <w:jc w:val="left"/>
      </w:pPr>
      <w:r>
        <w:rPr>
          <w:color w:val="494949"/>
          <w:sz w:val="18"/>
        </w:rPr>
        <w:t>判断题(2.0分)（难易度:中）</w:t>
      </w:r>
    </w:p>
    <w:p w14:paraId="3193019D">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36FB2EFA">
      <w:pPr>
        <w:spacing w:before="400" w:after="0" w:line="240" w:lineRule="auto"/>
        <w:jc w:val="left"/>
      </w:pPr>
      <w:r>
        <w:rPr>
          <w:sz w:val="24"/>
        </w:rPr>
        <w:t>22.    为了提高内存的利用率，在可重定位分区分配方式中采用紧缩技术来减少内存碎片。（    ）</w:t>
      </w:r>
      <w:r>
        <w:rPr>
          <w:sz w:val="24"/>
        </w:rPr>
        <w:br w:type="textWrapping"/>
      </w:r>
    </w:p>
    <w:p w14:paraId="6A8527DD">
      <w:pPr>
        <w:spacing w:line="240" w:lineRule="auto"/>
        <w:jc w:val="left"/>
      </w:pPr>
      <w:r>
        <w:rPr>
          <w:color w:val="494949"/>
          <w:sz w:val="18"/>
        </w:rPr>
        <w:t>判断题(2.0分)（难易度:中）</w:t>
      </w:r>
    </w:p>
    <w:p w14:paraId="46D1F848">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723C4653">
      <w:pPr>
        <w:spacing w:before="400" w:after="0" w:line="240" w:lineRule="auto"/>
        <w:jc w:val="left"/>
      </w:pPr>
      <w:r>
        <w:rPr>
          <w:sz w:val="24"/>
        </w:rPr>
        <w:t>23.    在页式存储管理方案中，为了提高内存的利用率，允许同时使用不同大小的页面。（    ）</w:t>
      </w:r>
      <w:r>
        <w:rPr>
          <w:sz w:val="24"/>
        </w:rPr>
        <w:br w:type="textWrapping"/>
      </w:r>
    </w:p>
    <w:p w14:paraId="4986E5A1">
      <w:pPr>
        <w:spacing w:line="240" w:lineRule="auto"/>
        <w:jc w:val="left"/>
      </w:pPr>
      <w:r>
        <w:rPr>
          <w:color w:val="494949"/>
          <w:sz w:val="18"/>
        </w:rPr>
        <w:t>判断题(2.0分)（难易度:中）</w:t>
      </w:r>
    </w:p>
    <w:p w14:paraId="4B3F078A">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3EA1CF7D">
      <w:pPr>
        <w:spacing w:before="400" w:after="0" w:line="240" w:lineRule="auto"/>
        <w:jc w:val="left"/>
      </w:pPr>
      <w:r>
        <w:rPr>
          <w:sz w:val="24"/>
        </w:rPr>
        <w:t>24.    在现代操作系统中，不允许用户干预内存的分配。（    ）</w:t>
      </w:r>
      <w:r>
        <w:rPr>
          <w:sz w:val="24"/>
        </w:rPr>
        <w:br w:type="textWrapping"/>
      </w:r>
    </w:p>
    <w:p w14:paraId="239415CC">
      <w:pPr>
        <w:spacing w:line="240" w:lineRule="auto"/>
        <w:jc w:val="left"/>
      </w:pPr>
      <w:r>
        <w:rPr>
          <w:color w:val="494949"/>
          <w:sz w:val="18"/>
        </w:rPr>
        <w:t>判断题(2.0分)（难易度:中）</w:t>
      </w:r>
    </w:p>
    <w:p w14:paraId="1BB9BBAA">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2D94932B">
      <w:pPr>
        <w:spacing w:before="400" w:after="0" w:line="240" w:lineRule="auto"/>
        <w:jc w:val="left"/>
      </w:pPr>
      <w:r>
        <w:rPr>
          <w:sz w:val="24"/>
        </w:rPr>
        <w:t>25.    动态存储分配时，不需要靠硬件地址变换机构实现重定位。（    ）</w:t>
      </w:r>
      <w:r>
        <w:rPr>
          <w:sz w:val="24"/>
        </w:rPr>
        <w:br w:type="textWrapping"/>
      </w:r>
    </w:p>
    <w:p w14:paraId="1E7AF2F7">
      <w:pPr>
        <w:spacing w:line="240" w:lineRule="auto"/>
        <w:jc w:val="left"/>
      </w:pPr>
      <w:r>
        <w:rPr>
          <w:color w:val="494949"/>
          <w:sz w:val="18"/>
        </w:rPr>
        <w:t>判断题(2.0分)（难易度:中）</w:t>
      </w:r>
    </w:p>
    <w:p w14:paraId="3793FB07">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73FC4BE0">
      <w:pPr>
        <w:spacing w:before="400" w:after="0" w:line="240" w:lineRule="auto"/>
        <w:jc w:val="left"/>
      </w:pPr>
      <w:r>
        <w:rPr>
          <w:sz w:val="24"/>
        </w:rPr>
        <w:t xml:space="preserve">    三、应用题（共22分，2道题，第1题14分，第2题8分）</w:t>
      </w:r>
      <w:r>
        <w:rPr>
          <w:sz w:val="24"/>
        </w:rPr>
        <w:br w:type="textWrapping"/>
      </w:r>
    </w:p>
    <w:p w14:paraId="577A354F">
      <w:pPr>
        <w:spacing w:line="240" w:lineRule="auto"/>
        <w:jc w:val="left"/>
      </w:pPr>
      <w:r>
        <w:rPr>
          <w:color w:val="494949"/>
          <w:sz w:val="18"/>
        </w:rPr>
        <w:t>（难易度:中）</w:t>
      </w:r>
    </w:p>
    <w:p w14:paraId="774167D8">
      <w:pPr>
        <w:spacing w:line="240" w:lineRule="auto"/>
        <w:jc w:val="left"/>
      </w:pPr>
    </w:p>
    <w:p w14:paraId="1984C39C">
      <w:pPr>
        <w:spacing w:before="400" w:after="0" w:line="240" w:lineRule="auto"/>
        <w:jc w:val="left"/>
      </w:pPr>
      <w:r>
        <w:rPr>
          <w:sz w:val="24"/>
        </w:rPr>
        <w:t>27.    （14分）下表给出了作业1，2，3的提交时间和运行时间，时间单位为小时，以十进制进行计算。</w:t>
      </w:r>
      <w:r>
        <w:rPr>
          <w:sz w:val="24"/>
        </w:rPr>
        <w:br w:type="textWrapping"/>
      </w:r>
      <w:r>
        <w:rPr>
          <w:sz w:val="24"/>
        </w:rPr>
        <w:t>表1 作业1，2，3的提交时间和运行时间</w:t>
      </w:r>
      <w:r>
        <w:rPr>
          <w:sz w:val="24"/>
        </w:rPr>
        <w:br w:type="textWrapping"/>
      </w:r>
      <w:r>
        <w:br w:type="textWrapping"/>
      </w:r>
      <w:r>
        <w:br w:type="textWrapping"/>
      </w:r>
      <w:r>
        <w:t>（1）若采用先来先服务调度算法，则调度次序是</w:t>
      </w:r>
      <w:r>
        <w:rPr>
          <w:u w:val="single"/>
        </w:rPr>
        <w:t>   1   </w:t>
      </w:r>
      <w:r>
        <w:t xml:space="preserve"> 。（3分）</w:t>
      </w:r>
      <w:r>
        <w:br w:type="textWrapping"/>
      </w:r>
      <w:r>
        <w:t>A.1、2、3                 B.2、3、1</w:t>
      </w:r>
      <w:r>
        <w:br w:type="textWrapping"/>
      </w:r>
      <w:r>
        <w:t>C.3、2、1                 D.1、3、2</w:t>
      </w:r>
      <w:r>
        <w:br w:type="textWrapping"/>
      </w:r>
      <w:r>
        <w:t>（2）计算各个作业的周转时间和平均周转时间。</w:t>
      </w:r>
      <w:r>
        <w:br w:type="textWrapping"/>
      </w:r>
      <w:r>
        <w:t>作业1的周转时间是</w:t>
      </w:r>
      <w:r>
        <w:rPr>
          <w:u w:val="single"/>
        </w:rPr>
        <w:t>   2   </w:t>
      </w:r>
      <w:r>
        <w:t xml:space="preserve"> ；（3分）</w:t>
      </w:r>
      <w:r>
        <w:br w:type="textWrapping"/>
      </w:r>
      <w:r>
        <w:t>作业2的周转时间是</w:t>
      </w:r>
      <w:r>
        <w:rPr>
          <w:u w:val="single"/>
        </w:rPr>
        <w:t>   3   </w:t>
      </w:r>
      <w:r>
        <w:t xml:space="preserve"> ；（3分）</w:t>
      </w:r>
      <w:r>
        <w:br w:type="textWrapping"/>
      </w:r>
      <w:r>
        <w:t>作业3的周转时间是</w:t>
      </w:r>
      <w:r>
        <w:rPr>
          <w:u w:val="single"/>
        </w:rPr>
        <w:t>   4   </w:t>
      </w:r>
      <w:r>
        <w:t xml:space="preserve"> ；（3分）</w:t>
      </w:r>
      <w:r>
        <w:br w:type="textWrapping"/>
      </w:r>
      <w:r>
        <w:t>3个作业的平均周转时间是</w:t>
      </w:r>
      <w:r>
        <w:rPr>
          <w:u w:val="single"/>
        </w:rPr>
        <w:t>   5   </w:t>
      </w:r>
      <w:r>
        <w:t xml:space="preserve"> 。（2分）</w:t>
      </w:r>
      <w:r>
        <w:br w:type="textWrapping"/>
      </w:r>
      <w:r>
        <w:t>A. 12.0         B.10.5         C. 8.0         D.11.6</w:t>
      </w:r>
      <w:r>
        <w:br w:type="textWrapping"/>
      </w:r>
    </w:p>
    <w:p w14:paraId="599CF814">
      <w:pPr>
        <w:spacing w:line="240" w:lineRule="auto"/>
        <w:jc w:val="left"/>
      </w:pPr>
      <w:r>
        <w:rPr>
          <w:color w:val="494949"/>
          <w:sz w:val="18"/>
        </w:rPr>
        <w:t>填空题(14.0分)（难易度:中）(请按题目中的空缺顺序依次填写答案)</w:t>
      </w:r>
    </w:p>
    <w:p w14:paraId="0A61B48D">
      <w:pPr>
        <w:spacing w:line="240" w:lineRule="auto"/>
        <w:jc w:val="left"/>
      </w:pPr>
      <w:r>
        <w:rPr>
          <w:sz w:val="16"/>
        </w:rPr>
        <w:t>①</w:t>
      </w:r>
      <w:r>
        <w:rPr>
          <w:sz w:val="16"/>
        </w:rPr>
        <w:br w:type="textWrapping"/>
      </w:r>
      <w:r>
        <w:rPr>
          <w:sz w:val="16"/>
        </w:rPr>
        <w:br w:type="textWrapping"/>
      </w:r>
      <w:r>
        <w:rPr>
          <w:sz w:val="16"/>
        </w:rPr>
        <w:t>②</w:t>
      </w:r>
      <w:r>
        <w:rPr>
          <w:sz w:val="16"/>
        </w:rPr>
        <w:br w:type="textWrapping"/>
      </w:r>
      <w:r>
        <w:rPr>
          <w:sz w:val="16"/>
        </w:rPr>
        <w:br w:type="textWrapping"/>
      </w:r>
      <w:r>
        <w:rPr>
          <w:sz w:val="16"/>
        </w:rPr>
        <w:t>③</w:t>
      </w:r>
      <w:r>
        <w:rPr>
          <w:sz w:val="16"/>
        </w:rPr>
        <w:br w:type="textWrapping"/>
      </w:r>
      <w:r>
        <w:rPr>
          <w:sz w:val="16"/>
        </w:rPr>
        <w:br w:type="textWrapping"/>
      </w:r>
      <w:r>
        <w:rPr>
          <w:sz w:val="16"/>
        </w:rPr>
        <w:t>④</w:t>
      </w:r>
      <w:r>
        <w:rPr>
          <w:sz w:val="16"/>
        </w:rPr>
        <w:br w:type="textWrapping"/>
      </w:r>
      <w:r>
        <w:rPr>
          <w:sz w:val="16"/>
        </w:rPr>
        <w:br w:type="textWrapping"/>
      </w:r>
      <w:r>
        <w:rPr>
          <w:sz w:val="16"/>
        </w:rPr>
        <w:t>⑤</w:t>
      </w:r>
      <w:r>
        <w:rPr>
          <w:sz w:val="16"/>
        </w:rPr>
        <w:br w:type="textWrapping"/>
      </w:r>
      <w:r>
        <w:rPr>
          <w:sz w:val="16"/>
        </w:rPr>
        <w:br w:type="textWrapping"/>
      </w:r>
      <w:r>
        <w:rPr>
          <w:sz w:val="16"/>
        </w:rPr>
        <w:t>正确答案：</w:t>
      </w:r>
      <w:r>
        <w:rPr>
          <w:sz w:val="16"/>
        </w:rPr>
        <w:br w:type="textWrapping"/>
      </w:r>
      <w:r>
        <w:rPr>
          <w:sz w:val="16"/>
        </w:rPr>
        <w:t xml:space="preserve">① A </w:t>
      </w:r>
      <w:r>
        <w:rPr>
          <w:sz w:val="16"/>
        </w:rPr>
        <w:br w:type="textWrapping"/>
      </w:r>
      <w:r>
        <w:rPr>
          <w:sz w:val="16"/>
        </w:rPr>
        <w:t xml:space="preserve">② C </w:t>
      </w:r>
      <w:r>
        <w:rPr>
          <w:sz w:val="16"/>
        </w:rPr>
        <w:br w:type="textWrapping"/>
      </w:r>
      <w:r>
        <w:rPr>
          <w:sz w:val="16"/>
        </w:rPr>
        <w:t xml:space="preserve">③ D </w:t>
      </w:r>
      <w:r>
        <w:rPr>
          <w:sz w:val="16"/>
        </w:rPr>
        <w:br w:type="textWrapping"/>
      </w:r>
      <w:r>
        <w:rPr>
          <w:sz w:val="16"/>
        </w:rPr>
        <w:t xml:space="preserve">④ A </w:t>
      </w:r>
      <w:r>
        <w:rPr>
          <w:sz w:val="16"/>
        </w:rPr>
        <w:br w:type="textWrapping"/>
      </w:r>
      <w:r>
        <w:rPr>
          <w:sz w:val="16"/>
        </w:rPr>
        <w:t xml:space="preserve">⑤ B </w:t>
      </w:r>
      <w:r>
        <w:rPr>
          <w:sz w:val="16"/>
        </w:rPr>
        <w:br w:type="textWrapping"/>
      </w:r>
      <w:r>
        <w:rPr>
          <w:sz w:val="16"/>
        </w:rPr>
        <w:br w:type="textWrapping"/>
      </w:r>
      <w:r>
        <w:rPr>
          <w:sz w:val="16"/>
        </w:rPr>
        <w:t>答案解释：暂无</w:t>
      </w:r>
    </w:p>
    <w:p w14:paraId="4928CEA8">
      <w:pPr>
        <w:spacing w:before="400" w:after="0" w:line="240" w:lineRule="auto"/>
        <w:jc w:val="left"/>
      </w:pPr>
      <w:r>
        <w:rPr>
          <w:sz w:val="24"/>
        </w:rPr>
        <w:t>28.    （每小题4分，共8分）考虑下述页面走向：1，2，3，4，2，1，5，6，2，1，2，3，7，6，3，2，1，2，3，6。所有内存块最初都是空的，所以，凡第一次用到的页面都产生一次缺页。</w:t>
      </w:r>
      <w:r>
        <w:rPr>
          <w:sz w:val="24"/>
        </w:rPr>
        <w:br w:type="textWrapping"/>
      </w:r>
      <w:r>
        <w:rPr>
          <w:sz w:val="24"/>
        </w:rPr>
        <w:t>（1）当内存块数量分别为3时，试问使用先进先出法（FIFO）置换算法的缺页次数是</w:t>
      </w:r>
      <w:r>
        <w:rPr>
          <w:sz w:val="24"/>
          <w:u w:val="single"/>
        </w:rPr>
        <w:t>   1   </w:t>
      </w:r>
      <w:r>
        <w:rPr>
          <w:sz w:val="24"/>
        </w:rPr>
        <w:t xml:space="preserve"> ；</w:t>
      </w:r>
      <w:r>
        <w:rPr>
          <w:sz w:val="24"/>
        </w:rPr>
        <w:br w:type="textWrapping"/>
      </w:r>
      <w:r>
        <w:rPr>
          <w:sz w:val="24"/>
        </w:rPr>
        <w:t>（2）当内存块数量分别为5时，试问使用先进先出法（FIFO）置换算法的缺页次数是</w:t>
      </w:r>
      <w:r>
        <w:rPr>
          <w:sz w:val="24"/>
          <w:u w:val="single"/>
        </w:rPr>
        <w:t>   2   </w:t>
      </w:r>
      <w:r>
        <w:rPr>
          <w:sz w:val="24"/>
        </w:rPr>
        <w:t xml:space="preserve"> 。</w:t>
      </w:r>
      <w:r>
        <w:rPr>
          <w:sz w:val="24"/>
        </w:rPr>
        <w:br w:type="textWrapping"/>
      </w:r>
      <w:r>
        <w:rPr>
          <w:sz w:val="24"/>
        </w:rPr>
        <w:t>A.10         B. 12         C. 9         D.16</w:t>
      </w:r>
      <w:r>
        <w:rPr>
          <w:sz w:val="24"/>
        </w:rPr>
        <w:br w:type="textWrapping"/>
      </w:r>
    </w:p>
    <w:p w14:paraId="5DC8A8D1">
      <w:pPr>
        <w:spacing w:line="240" w:lineRule="auto"/>
        <w:jc w:val="left"/>
      </w:pPr>
      <w:r>
        <w:rPr>
          <w:color w:val="494949"/>
          <w:sz w:val="18"/>
        </w:rPr>
        <w:t>填空题(8.0分)（难易度:中）(请按题目中的空缺顺序依次填写答案)</w:t>
      </w:r>
    </w:p>
    <w:p w14:paraId="6FC069E1">
      <w:pPr>
        <w:spacing w:line="240" w:lineRule="auto"/>
        <w:jc w:val="left"/>
      </w:pPr>
      <w:r>
        <w:rPr>
          <w:sz w:val="16"/>
        </w:rPr>
        <w:t>①</w:t>
      </w:r>
      <w:r>
        <w:rPr>
          <w:sz w:val="16"/>
        </w:rPr>
        <w:br w:type="textWrapping"/>
      </w:r>
      <w:r>
        <w:rPr>
          <w:sz w:val="16"/>
        </w:rPr>
        <w:br w:type="textWrapping"/>
      </w:r>
      <w:r>
        <w:rPr>
          <w:sz w:val="16"/>
        </w:rPr>
        <w:t>②</w:t>
      </w:r>
      <w:r>
        <w:rPr>
          <w:sz w:val="16"/>
        </w:rPr>
        <w:br w:type="textWrapping"/>
      </w:r>
      <w:r>
        <w:rPr>
          <w:sz w:val="16"/>
        </w:rPr>
        <w:br w:type="textWrapping"/>
      </w:r>
      <w:r>
        <w:rPr>
          <w:sz w:val="16"/>
        </w:rPr>
        <w:t>正确答案：</w:t>
      </w:r>
      <w:r>
        <w:rPr>
          <w:sz w:val="16"/>
        </w:rPr>
        <w:br w:type="textWrapping"/>
      </w:r>
      <w:r>
        <w:rPr>
          <w:sz w:val="16"/>
        </w:rPr>
        <w:t xml:space="preserve">① D </w:t>
      </w:r>
      <w:r>
        <w:rPr>
          <w:sz w:val="16"/>
        </w:rPr>
        <w:br w:type="textWrapping"/>
      </w:r>
      <w:r>
        <w:rPr>
          <w:sz w:val="16"/>
        </w:rPr>
        <w:t xml:space="preserve">② A </w:t>
      </w:r>
      <w:r>
        <w:rPr>
          <w:sz w:val="16"/>
        </w:rPr>
        <w:br w:type="textWrapping"/>
      </w:r>
      <w:r>
        <w:rPr>
          <w:sz w:val="16"/>
        </w:rPr>
        <w:br w:type="textWrapping"/>
      </w:r>
      <w:r>
        <w:rPr>
          <w:sz w:val="16"/>
        </w:rPr>
        <w:t>答案解释：暂无</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S Mincho">
    <w:panose1 w:val="02020609040205080304"/>
    <w:charset w:val="80"/>
    <w:family w:val="auto"/>
    <w:pitch w:val="default"/>
    <w:sig w:usb0="E00002FF" w:usb1="6AC7FDFB" w:usb2="00000012" w:usb3="00000000" w:csb0="4002009F" w:csb1="DFD70000"/>
  </w:font>
  <w:font w:name="MS Gothic">
    <w:panose1 w:val="020B0609070205080204"/>
    <w:charset w:val="80"/>
    <w:family w:val="auto"/>
    <w:pitch w:val="default"/>
    <w:sig w:usb0="E00002FF" w:usb1="6AC7FDFB" w:usb2="00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F303E4E"/>
    <w:rsid w:val="7174283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宋体" w:hAnsi="宋体" w:eastAsia="宋体" w:cstheme="minorBidi"/>
      <w:sz w:val="20"/>
      <w:szCs w:val="22"/>
      <w:lang w:val="en-US" w:eastAsia="en-US" w:bidi="ar-SA"/>
    </w:rPr>
  </w:style>
  <w:style w:type="paragraph" w:styleId="3">
    <w:name w:val="heading 1"/>
    <w:basedOn w:val="1"/>
    <w:next w:val="1"/>
    <w:link w:val="13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36"/>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46"/>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47"/>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4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49"/>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0"/>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1"/>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0">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2">
    <w:name w:val="macro"/>
    <w:link w:val="143"/>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2"/>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0"/>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Subtitle"/>
    <w:basedOn w:val="1"/>
    <w:next w:val="1"/>
    <w:link w:val="1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5">
    <w:name w:val="List"/>
    <w:basedOn w:val="1"/>
    <w:unhideWhenUsed/>
    <w:qFormat/>
    <w:uiPriority w:val="99"/>
    <w:pPr>
      <w:ind w:left="360" w:hanging="360"/>
      <w:contextualSpacing/>
    </w:pPr>
  </w:style>
  <w:style w:type="paragraph" w:styleId="26">
    <w:name w:val="Body Text 2"/>
    <w:basedOn w:val="1"/>
    <w:link w:val="141"/>
    <w:unhideWhenUsed/>
    <w:qFormat/>
    <w:uiPriority w:val="99"/>
    <w:pPr>
      <w:spacing w:after="120" w:line="480" w:lineRule="auto"/>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Title"/>
    <w:basedOn w:val="1"/>
    <w:next w:val="1"/>
    <w:link w:val="13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1">
    <w:name w:val="Table Grid"/>
    <w:basedOn w:val="3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2">
    <w:name w:val="Light Shading"/>
    <w:basedOn w:val="30"/>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3">
    <w:name w:val="Light Shading Accent 1"/>
    <w:basedOn w:val="30"/>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4">
    <w:name w:val="Light Shading Accent 2"/>
    <w:basedOn w:val="30"/>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5">
    <w:name w:val="Light Shading Accent 3"/>
    <w:basedOn w:val="30"/>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6">
    <w:name w:val="Light Shading Accent 4"/>
    <w:basedOn w:val="30"/>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7">
    <w:name w:val="Light Shading Accent 5"/>
    <w:basedOn w:val="30"/>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38">
    <w:name w:val="Light Shading Accent 6"/>
    <w:basedOn w:val="30"/>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39">
    <w:name w:val="Light List"/>
    <w:basedOn w:val="30"/>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0">
    <w:name w:val="Light List Accent 1"/>
    <w:basedOn w:val="30"/>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1">
    <w:name w:val="Light List Accent 2"/>
    <w:basedOn w:val="30"/>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2">
    <w:name w:val="Light List Accent 3"/>
    <w:basedOn w:val="30"/>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3">
    <w:name w:val="Light List Accent 4"/>
    <w:basedOn w:val="30"/>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4">
    <w:name w:val="Light List Accent 5"/>
    <w:basedOn w:val="30"/>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5">
    <w:name w:val="Light List Accent 6"/>
    <w:basedOn w:val="30"/>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6">
    <w:name w:val="Light Grid"/>
    <w:basedOn w:val="30"/>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7">
    <w:name w:val="Light Grid Accent 1"/>
    <w:basedOn w:val="30"/>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48">
    <w:name w:val="Light Grid Accent 2"/>
    <w:basedOn w:val="30"/>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49">
    <w:name w:val="Light Grid Accent 3"/>
    <w:basedOn w:val="30"/>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0">
    <w:name w:val="Light Grid Accent 4"/>
    <w:basedOn w:val="30"/>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1">
    <w:name w:val="Light Grid Accent 5"/>
    <w:basedOn w:val="30"/>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2">
    <w:name w:val="Light Grid Accent 6"/>
    <w:basedOn w:val="30"/>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3">
    <w:name w:val="Medium Shading 1"/>
    <w:basedOn w:val="30"/>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4">
    <w:name w:val="Medium Shading 1 Accent 1"/>
    <w:basedOn w:val="30"/>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5">
    <w:name w:val="Medium Shading 1 Accent 2"/>
    <w:basedOn w:val="30"/>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6">
    <w:name w:val="Medium Shading 1 Accent 3"/>
    <w:basedOn w:val="30"/>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7">
    <w:name w:val="Medium Shading 1 Accent 4"/>
    <w:basedOn w:val="30"/>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58">
    <w:name w:val="Medium Shading 1 Accent 5"/>
    <w:basedOn w:val="30"/>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59">
    <w:name w:val="Medium Shading 1 Accent 6"/>
    <w:basedOn w:val="30"/>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0">
    <w:name w:val="Medium Shading 2"/>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1">
    <w:name w:val="Medium Shading 2 Accent 1"/>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2">
    <w:name w:val="Medium Shading 2 Accent 2"/>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3"/>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4"/>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5"/>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6"/>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List 1"/>
    <w:basedOn w:val="30"/>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68">
    <w:name w:val="Medium List 1 Accent 1"/>
    <w:basedOn w:val="30"/>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69">
    <w:name w:val="Medium List 1 Accent 2"/>
    <w:basedOn w:val="30"/>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0">
    <w:name w:val="Medium List 1 Accent 3"/>
    <w:basedOn w:val="30"/>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1">
    <w:name w:val="Medium List 1 Accent 4"/>
    <w:basedOn w:val="30"/>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2">
    <w:name w:val="Medium List 1 Accent 5"/>
    <w:basedOn w:val="30"/>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3">
    <w:name w:val="Medium List 1 Accent 6"/>
    <w:basedOn w:val="30"/>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4">
    <w:name w:val="Medium List 2"/>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6"/>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Grid 1"/>
    <w:basedOn w:val="30"/>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2">
    <w:name w:val="Medium Grid 1 Accent 1"/>
    <w:basedOn w:val="30"/>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3">
    <w:name w:val="Medium Grid 1 Accent 2"/>
    <w:basedOn w:val="30"/>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4">
    <w:name w:val="Medium Grid 1 Accent 3"/>
    <w:basedOn w:val="30"/>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5">
    <w:name w:val="Medium Grid 1 Accent 4"/>
    <w:basedOn w:val="30"/>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6">
    <w:name w:val="Medium Grid 1 Accent 5"/>
    <w:basedOn w:val="30"/>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7">
    <w:name w:val="Medium Grid 1 Accent 6"/>
    <w:basedOn w:val="30"/>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88">
    <w:name w:val="Medium Grid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89">
    <w:name w:val="Medium Grid 2 Accent 1"/>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0">
    <w:name w:val="Medium Grid 2 Accent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1">
    <w:name w:val="Medium Grid 2 Accent 3"/>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2">
    <w:name w:val="Medium Grid 2 Accent 4"/>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3">
    <w:name w:val="Medium Grid 2 Accent 5"/>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4">
    <w:name w:val="Medium Grid 2 Accent 6"/>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5">
    <w:name w:val="Medium Grid 3"/>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6">
    <w:name w:val="Medium Grid 3 Accent 1"/>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7">
    <w:name w:val="Medium Grid 3 Accent 2"/>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98">
    <w:name w:val="Medium Grid 3 Accent 3"/>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99">
    <w:name w:val="Medium Grid 3 Accent 4"/>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0">
    <w:name w:val="Medium Grid 3 Accent 5"/>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1">
    <w:name w:val="Medium Grid 3 Accent 6"/>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2">
    <w:name w:val="Dark List"/>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3">
    <w:name w:val="Dark List Accent 1"/>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4">
    <w:name w:val="Dark List Accent 2"/>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5">
    <w:name w:val="Dark List Accent 3"/>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6">
    <w:name w:val="Dark List Accent 4"/>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7">
    <w:name w:val="Dark List Accent 5"/>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08">
    <w:name w:val="Dark List Accent 6"/>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09">
    <w:name w:val="Colorful Shading"/>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0">
    <w:name w:val="Colorful Shading Accent 1"/>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1">
    <w:name w:val="Colorful Shading Accent 2"/>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3"/>
    <w:basedOn w:val="30"/>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3">
    <w:name w:val="Colorful Shading Accent 4"/>
    <w:basedOn w:val="30"/>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5"/>
    <w:basedOn w:val="30"/>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6"/>
    <w:basedOn w:val="30"/>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List"/>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7">
    <w:name w:val="Colorful List Accent 1"/>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18">
    <w:name w:val="Colorful List Accent 2"/>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19">
    <w:name w:val="Colorful List Accent 3"/>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0">
    <w:name w:val="Colorful List Accent 4"/>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1">
    <w:name w:val="Colorful List Accent 5"/>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2">
    <w:name w:val="Colorful List Accent 6"/>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3">
    <w:name w:val="Colorful Grid"/>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4">
    <w:name w:val="Colorful Grid Accent 1"/>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5">
    <w:name w:val="Colorful Grid Accent 2"/>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6">
    <w:name w:val="Colorful Grid Accent 3"/>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7">
    <w:name w:val="Colorful Grid Accent 4"/>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28">
    <w:name w:val="Colorful Grid Accent 5"/>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29">
    <w:name w:val="Colorful Grid Accent 6"/>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1">
    <w:name w:val="Strong"/>
    <w:basedOn w:val="130"/>
    <w:qFormat/>
    <w:uiPriority w:val="22"/>
    <w:rPr>
      <w:b/>
      <w:bCs/>
    </w:rPr>
  </w:style>
  <w:style w:type="character" w:styleId="132">
    <w:name w:val="Emphasis"/>
    <w:basedOn w:val="130"/>
    <w:qFormat/>
    <w:uiPriority w:val="20"/>
    <w:rPr>
      <w:i/>
      <w:iCs/>
    </w:rPr>
  </w:style>
  <w:style w:type="paragraph" w:styleId="13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4">
    <w:name w:val="Heading 1 Char"/>
    <w:basedOn w:val="130"/>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5">
    <w:name w:val="Heading 2 Char"/>
    <w:basedOn w:val="130"/>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36">
    <w:name w:val="Heading 3 Char"/>
    <w:basedOn w:val="130"/>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37">
    <w:name w:val="Title Char"/>
    <w:basedOn w:val="130"/>
    <w:link w:val="2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38">
    <w:name w:val="Subtitle Char"/>
    <w:basedOn w:val="130"/>
    <w:link w:val="2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39">
    <w:name w:val="List Paragraph"/>
    <w:basedOn w:val="1"/>
    <w:qFormat/>
    <w:uiPriority w:val="34"/>
    <w:pPr>
      <w:ind w:left="720"/>
      <w:contextualSpacing/>
    </w:pPr>
  </w:style>
  <w:style w:type="character" w:customStyle="1" w:styleId="140">
    <w:name w:val="Body Text Char"/>
    <w:basedOn w:val="130"/>
    <w:link w:val="19"/>
    <w:qFormat/>
    <w:uiPriority w:val="99"/>
  </w:style>
  <w:style w:type="character" w:customStyle="1" w:styleId="141">
    <w:name w:val="Body Text 2 Char"/>
    <w:basedOn w:val="130"/>
    <w:link w:val="26"/>
    <w:qFormat/>
    <w:uiPriority w:val="99"/>
  </w:style>
  <w:style w:type="character" w:customStyle="1" w:styleId="142">
    <w:name w:val="Body Text 3 Char"/>
    <w:basedOn w:val="130"/>
    <w:link w:val="17"/>
    <w:qFormat/>
    <w:uiPriority w:val="99"/>
    <w:rPr>
      <w:sz w:val="16"/>
      <w:szCs w:val="16"/>
    </w:rPr>
  </w:style>
  <w:style w:type="character" w:customStyle="1" w:styleId="143">
    <w:name w:val="Macro Text Char"/>
    <w:basedOn w:val="130"/>
    <w:link w:val="2"/>
    <w:qFormat/>
    <w:uiPriority w:val="99"/>
    <w:rPr>
      <w:rFonts w:ascii="Courier" w:hAnsi="Courier"/>
      <w:sz w:val="20"/>
      <w:szCs w:val="20"/>
    </w:rPr>
  </w:style>
  <w:style w:type="paragraph" w:styleId="144">
    <w:name w:val="Quote"/>
    <w:basedOn w:val="1"/>
    <w:next w:val="1"/>
    <w:link w:val="145"/>
    <w:qFormat/>
    <w:uiPriority w:val="29"/>
    <w:rPr>
      <w:i/>
      <w:iCs/>
      <w:color w:val="000000" w:themeColor="text1"/>
      <w14:textFill>
        <w14:solidFill>
          <w14:schemeClr w14:val="tx1"/>
        </w14:solidFill>
      </w14:textFill>
    </w:rPr>
  </w:style>
  <w:style w:type="character" w:customStyle="1" w:styleId="145">
    <w:name w:val="Quote Char"/>
    <w:basedOn w:val="130"/>
    <w:link w:val="144"/>
    <w:qFormat/>
    <w:uiPriority w:val="29"/>
    <w:rPr>
      <w:i/>
      <w:iCs/>
      <w:color w:val="000000" w:themeColor="text1"/>
      <w14:textFill>
        <w14:solidFill>
          <w14:schemeClr w14:val="tx1"/>
        </w14:solidFill>
      </w14:textFill>
    </w:rPr>
  </w:style>
  <w:style w:type="character" w:customStyle="1" w:styleId="146">
    <w:name w:val="Heading 4 Char"/>
    <w:basedOn w:val="130"/>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47">
    <w:name w:val="Heading 5 Char"/>
    <w:basedOn w:val="130"/>
    <w:link w:val="7"/>
    <w:semiHidden/>
    <w:qFormat/>
    <w:uiPriority w:val="9"/>
    <w:rPr>
      <w:rFonts w:asciiTheme="majorHAnsi" w:hAnsiTheme="majorHAnsi" w:eastAsiaTheme="majorEastAsia" w:cstheme="majorBidi"/>
      <w:color w:val="254061" w:themeColor="accent1" w:themeShade="80"/>
    </w:rPr>
  </w:style>
  <w:style w:type="character" w:customStyle="1" w:styleId="148">
    <w:name w:val="Heading 6 Char"/>
    <w:basedOn w:val="130"/>
    <w:link w:val="8"/>
    <w:semiHidden/>
    <w:qFormat/>
    <w:uiPriority w:val="9"/>
    <w:rPr>
      <w:rFonts w:asciiTheme="majorHAnsi" w:hAnsiTheme="majorHAnsi" w:eastAsiaTheme="majorEastAsia" w:cstheme="majorBidi"/>
      <w:i/>
      <w:iCs/>
      <w:color w:val="254061" w:themeColor="accent1" w:themeShade="80"/>
    </w:rPr>
  </w:style>
  <w:style w:type="character" w:customStyle="1" w:styleId="149">
    <w:name w:val="Heading 7 Char"/>
    <w:basedOn w:val="130"/>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0">
    <w:name w:val="Heading 8 Char"/>
    <w:basedOn w:val="130"/>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1">
    <w:name w:val="Heading 9 Char"/>
    <w:basedOn w:val="130"/>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2">
    <w:name w:val="Intense Quote"/>
    <w:basedOn w:val="1"/>
    <w:next w:val="1"/>
    <w:link w:val="153"/>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3">
    <w:name w:val="Intense Quote Char"/>
    <w:basedOn w:val="130"/>
    <w:link w:val="152"/>
    <w:qFormat/>
    <w:uiPriority w:val="30"/>
    <w:rPr>
      <w:b/>
      <w:bCs/>
      <w:i/>
      <w:iCs/>
      <w:color w:val="4F81BD" w:themeColor="accent1"/>
      <w14:textFill>
        <w14:solidFill>
          <w14:schemeClr w14:val="accent1"/>
        </w14:solidFill>
      </w14:textFill>
    </w:rPr>
  </w:style>
  <w:style w:type="character" w:customStyle="1" w:styleId="154">
    <w:name w:val="Subtle Emphasis"/>
    <w:basedOn w:val="130"/>
    <w:qFormat/>
    <w:uiPriority w:val="19"/>
    <w:rPr>
      <w:i/>
      <w:iCs/>
      <w:color w:val="808080" w:themeColor="text1" w:themeTint="80"/>
      <w14:textFill>
        <w14:solidFill>
          <w14:schemeClr w14:val="tx1">
            <w14:lumMod w14:val="50000"/>
            <w14:lumOff w14:val="50000"/>
          </w14:schemeClr>
        </w14:solidFill>
      </w14:textFill>
    </w:rPr>
  </w:style>
  <w:style w:type="character" w:customStyle="1" w:styleId="155">
    <w:name w:val="Intense Emphasis"/>
    <w:basedOn w:val="130"/>
    <w:qFormat/>
    <w:uiPriority w:val="21"/>
    <w:rPr>
      <w:b/>
      <w:bCs/>
      <w:i/>
      <w:iCs/>
      <w:color w:val="4F81BD" w:themeColor="accent1"/>
      <w14:textFill>
        <w14:solidFill>
          <w14:schemeClr w14:val="accent1"/>
        </w14:solidFill>
      </w14:textFill>
    </w:rPr>
  </w:style>
  <w:style w:type="character" w:customStyle="1" w:styleId="156">
    <w:name w:val="Subtle Reference"/>
    <w:basedOn w:val="130"/>
    <w:qFormat/>
    <w:uiPriority w:val="31"/>
    <w:rPr>
      <w:smallCaps/>
      <w:color w:val="C0504D" w:themeColor="accent2"/>
      <w:u w:val="single"/>
      <w14:textFill>
        <w14:solidFill>
          <w14:schemeClr w14:val="accent2"/>
        </w14:solidFill>
      </w14:textFill>
    </w:rPr>
  </w:style>
  <w:style w:type="character" w:customStyle="1" w:styleId="157">
    <w:name w:val="Intense Reference"/>
    <w:basedOn w:val="130"/>
    <w:qFormat/>
    <w:uiPriority w:val="32"/>
    <w:rPr>
      <w:b/>
      <w:bCs/>
      <w:smallCaps/>
      <w:color w:val="C0504D" w:themeColor="accent2"/>
      <w:spacing w:val="5"/>
      <w:u w:val="single"/>
      <w14:textFill>
        <w14:solidFill>
          <w14:schemeClr w14:val="accent2"/>
        </w14:solidFill>
      </w14:textFill>
    </w:rPr>
  </w:style>
  <w:style w:type="character" w:customStyle="1" w:styleId="158">
    <w:name w:val="Book Title"/>
    <w:basedOn w:val="130"/>
    <w:qFormat/>
    <w:uiPriority w:val="33"/>
    <w:rPr>
      <w:b/>
      <w:bCs/>
      <w:smallCaps/>
      <w:spacing w:val="5"/>
    </w:rPr>
  </w:style>
  <w:style w:type="paragraph" w:customStyle="1" w:styleId="159">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99" Type="http://schemas.openxmlformats.org/officeDocument/2006/relationships/image" Target="media/image206.wmf"/><Relationship Id="rId998" Type="http://schemas.openxmlformats.org/officeDocument/2006/relationships/control" Target="activeX/activeX788.xml"/><Relationship Id="rId997" Type="http://schemas.openxmlformats.org/officeDocument/2006/relationships/control" Target="activeX/activeX787.xml"/><Relationship Id="rId996" Type="http://schemas.openxmlformats.org/officeDocument/2006/relationships/control" Target="activeX/activeX786.xml"/><Relationship Id="rId995" Type="http://schemas.openxmlformats.org/officeDocument/2006/relationships/control" Target="activeX/activeX785.xml"/><Relationship Id="rId994" Type="http://schemas.openxmlformats.org/officeDocument/2006/relationships/control" Target="activeX/activeX784.xml"/><Relationship Id="rId993" Type="http://schemas.openxmlformats.org/officeDocument/2006/relationships/image" Target="media/image205.wmf"/><Relationship Id="rId992" Type="http://schemas.openxmlformats.org/officeDocument/2006/relationships/control" Target="activeX/activeX783.xml"/><Relationship Id="rId991" Type="http://schemas.openxmlformats.org/officeDocument/2006/relationships/control" Target="activeX/activeX782.xml"/><Relationship Id="rId990" Type="http://schemas.openxmlformats.org/officeDocument/2006/relationships/control" Target="activeX/activeX781.xml"/><Relationship Id="rId99" Type="http://schemas.openxmlformats.org/officeDocument/2006/relationships/image" Target="media/image18.wmf"/><Relationship Id="rId989" Type="http://schemas.openxmlformats.org/officeDocument/2006/relationships/control" Target="activeX/activeX780.xml"/><Relationship Id="rId988" Type="http://schemas.openxmlformats.org/officeDocument/2006/relationships/control" Target="activeX/activeX779.xml"/><Relationship Id="rId987" Type="http://schemas.openxmlformats.org/officeDocument/2006/relationships/image" Target="media/image204.wmf"/><Relationship Id="rId986" Type="http://schemas.openxmlformats.org/officeDocument/2006/relationships/control" Target="activeX/activeX778.xml"/><Relationship Id="rId985" Type="http://schemas.openxmlformats.org/officeDocument/2006/relationships/control" Target="activeX/activeX777.xml"/><Relationship Id="rId984" Type="http://schemas.openxmlformats.org/officeDocument/2006/relationships/control" Target="activeX/activeX776.xml"/><Relationship Id="rId983" Type="http://schemas.openxmlformats.org/officeDocument/2006/relationships/control" Target="activeX/activeX775.xml"/><Relationship Id="rId982" Type="http://schemas.openxmlformats.org/officeDocument/2006/relationships/control" Target="activeX/activeX774.xml"/><Relationship Id="rId981" Type="http://schemas.openxmlformats.org/officeDocument/2006/relationships/image" Target="media/image203.wmf"/><Relationship Id="rId980" Type="http://schemas.openxmlformats.org/officeDocument/2006/relationships/control" Target="activeX/activeX773.xml"/><Relationship Id="rId98" Type="http://schemas.openxmlformats.org/officeDocument/2006/relationships/control" Target="activeX/activeX76.xml"/><Relationship Id="rId979" Type="http://schemas.openxmlformats.org/officeDocument/2006/relationships/control" Target="activeX/activeX772.xml"/><Relationship Id="rId978" Type="http://schemas.openxmlformats.org/officeDocument/2006/relationships/control" Target="activeX/activeX771.xml"/><Relationship Id="rId977" Type="http://schemas.openxmlformats.org/officeDocument/2006/relationships/control" Target="activeX/activeX770.xml"/><Relationship Id="rId976" Type="http://schemas.openxmlformats.org/officeDocument/2006/relationships/control" Target="activeX/activeX769.xml"/><Relationship Id="rId975" Type="http://schemas.openxmlformats.org/officeDocument/2006/relationships/image" Target="media/image202.wmf"/><Relationship Id="rId974" Type="http://schemas.openxmlformats.org/officeDocument/2006/relationships/control" Target="activeX/activeX768.xml"/><Relationship Id="rId973" Type="http://schemas.openxmlformats.org/officeDocument/2006/relationships/control" Target="activeX/activeX767.xml"/><Relationship Id="rId972" Type="http://schemas.openxmlformats.org/officeDocument/2006/relationships/control" Target="activeX/activeX766.xml"/><Relationship Id="rId971" Type="http://schemas.openxmlformats.org/officeDocument/2006/relationships/control" Target="activeX/activeX765.xml"/><Relationship Id="rId970" Type="http://schemas.openxmlformats.org/officeDocument/2006/relationships/control" Target="activeX/activeX764.xml"/><Relationship Id="rId97" Type="http://schemas.openxmlformats.org/officeDocument/2006/relationships/control" Target="activeX/activeX75.xml"/><Relationship Id="rId969" Type="http://schemas.openxmlformats.org/officeDocument/2006/relationships/image" Target="media/image201.wmf"/><Relationship Id="rId968" Type="http://schemas.openxmlformats.org/officeDocument/2006/relationships/control" Target="activeX/activeX763.xml"/><Relationship Id="rId967" Type="http://schemas.openxmlformats.org/officeDocument/2006/relationships/control" Target="activeX/activeX762.xml"/><Relationship Id="rId966" Type="http://schemas.openxmlformats.org/officeDocument/2006/relationships/control" Target="activeX/activeX761.xml"/><Relationship Id="rId965" Type="http://schemas.openxmlformats.org/officeDocument/2006/relationships/control" Target="activeX/activeX760.xml"/><Relationship Id="rId964" Type="http://schemas.openxmlformats.org/officeDocument/2006/relationships/control" Target="activeX/activeX759.xml"/><Relationship Id="rId963" Type="http://schemas.openxmlformats.org/officeDocument/2006/relationships/image" Target="media/image200.wmf"/><Relationship Id="rId962" Type="http://schemas.openxmlformats.org/officeDocument/2006/relationships/control" Target="activeX/activeX758.xml"/><Relationship Id="rId961" Type="http://schemas.openxmlformats.org/officeDocument/2006/relationships/control" Target="activeX/activeX757.xml"/><Relationship Id="rId960" Type="http://schemas.openxmlformats.org/officeDocument/2006/relationships/control" Target="activeX/activeX756.xml"/><Relationship Id="rId96" Type="http://schemas.openxmlformats.org/officeDocument/2006/relationships/control" Target="activeX/activeX74.xml"/><Relationship Id="rId959" Type="http://schemas.openxmlformats.org/officeDocument/2006/relationships/control" Target="activeX/activeX755.xml"/><Relationship Id="rId958" Type="http://schemas.openxmlformats.org/officeDocument/2006/relationships/control" Target="activeX/activeX754.xml"/><Relationship Id="rId957" Type="http://schemas.openxmlformats.org/officeDocument/2006/relationships/image" Target="media/image199.wmf"/><Relationship Id="rId956" Type="http://schemas.openxmlformats.org/officeDocument/2006/relationships/control" Target="activeX/activeX753.xml"/><Relationship Id="rId955" Type="http://schemas.openxmlformats.org/officeDocument/2006/relationships/control" Target="activeX/activeX752.xml"/><Relationship Id="rId954" Type="http://schemas.openxmlformats.org/officeDocument/2006/relationships/control" Target="activeX/activeX751.xml"/><Relationship Id="rId953" Type="http://schemas.openxmlformats.org/officeDocument/2006/relationships/control" Target="activeX/activeX750.xml"/><Relationship Id="rId952" Type="http://schemas.openxmlformats.org/officeDocument/2006/relationships/control" Target="activeX/activeX749.xml"/><Relationship Id="rId951" Type="http://schemas.openxmlformats.org/officeDocument/2006/relationships/image" Target="media/image198.wmf"/><Relationship Id="rId950" Type="http://schemas.openxmlformats.org/officeDocument/2006/relationships/control" Target="activeX/activeX748.xml"/><Relationship Id="rId95" Type="http://schemas.openxmlformats.org/officeDocument/2006/relationships/control" Target="activeX/activeX73.xml"/><Relationship Id="rId949" Type="http://schemas.openxmlformats.org/officeDocument/2006/relationships/control" Target="activeX/activeX747.xml"/><Relationship Id="rId948" Type="http://schemas.openxmlformats.org/officeDocument/2006/relationships/control" Target="activeX/activeX746.xml"/><Relationship Id="rId947" Type="http://schemas.openxmlformats.org/officeDocument/2006/relationships/control" Target="activeX/activeX745.xml"/><Relationship Id="rId946" Type="http://schemas.openxmlformats.org/officeDocument/2006/relationships/control" Target="activeX/activeX744.xml"/><Relationship Id="rId945" Type="http://schemas.openxmlformats.org/officeDocument/2006/relationships/image" Target="media/image197.wmf"/><Relationship Id="rId944" Type="http://schemas.openxmlformats.org/officeDocument/2006/relationships/control" Target="activeX/activeX743.xml"/><Relationship Id="rId943" Type="http://schemas.openxmlformats.org/officeDocument/2006/relationships/control" Target="activeX/activeX742.xml"/><Relationship Id="rId942" Type="http://schemas.openxmlformats.org/officeDocument/2006/relationships/control" Target="activeX/activeX741.xml"/><Relationship Id="rId941" Type="http://schemas.openxmlformats.org/officeDocument/2006/relationships/control" Target="activeX/activeX740.xml"/><Relationship Id="rId940" Type="http://schemas.openxmlformats.org/officeDocument/2006/relationships/control" Target="activeX/activeX739.xml"/><Relationship Id="rId94" Type="http://schemas.openxmlformats.org/officeDocument/2006/relationships/control" Target="activeX/activeX72.xml"/><Relationship Id="rId939" Type="http://schemas.openxmlformats.org/officeDocument/2006/relationships/image" Target="media/image196.wmf"/><Relationship Id="rId938" Type="http://schemas.openxmlformats.org/officeDocument/2006/relationships/control" Target="activeX/activeX738.xml"/><Relationship Id="rId937" Type="http://schemas.openxmlformats.org/officeDocument/2006/relationships/control" Target="activeX/activeX737.xml"/><Relationship Id="rId936" Type="http://schemas.openxmlformats.org/officeDocument/2006/relationships/control" Target="activeX/activeX736.xml"/><Relationship Id="rId935" Type="http://schemas.openxmlformats.org/officeDocument/2006/relationships/control" Target="activeX/activeX735.xml"/><Relationship Id="rId934" Type="http://schemas.openxmlformats.org/officeDocument/2006/relationships/control" Target="activeX/activeX734.xml"/><Relationship Id="rId933" Type="http://schemas.openxmlformats.org/officeDocument/2006/relationships/image" Target="media/image195.wmf"/><Relationship Id="rId932" Type="http://schemas.openxmlformats.org/officeDocument/2006/relationships/control" Target="activeX/activeX733.xml"/><Relationship Id="rId931" Type="http://schemas.openxmlformats.org/officeDocument/2006/relationships/control" Target="activeX/activeX732.xml"/><Relationship Id="rId930" Type="http://schemas.openxmlformats.org/officeDocument/2006/relationships/control" Target="activeX/activeX731.xml"/><Relationship Id="rId93" Type="http://schemas.openxmlformats.org/officeDocument/2006/relationships/image" Target="media/image17.wmf"/><Relationship Id="rId929" Type="http://schemas.openxmlformats.org/officeDocument/2006/relationships/control" Target="activeX/activeX730.xml"/><Relationship Id="rId928" Type="http://schemas.openxmlformats.org/officeDocument/2006/relationships/control" Target="activeX/activeX729.xml"/><Relationship Id="rId927" Type="http://schemas.openxmlformats.org/officeDocument/2006/relationships/image" Target="media/image194.wmf"/><Relationship Id="rId926" Type="http://schemas.openxmlformats.org/officeDocument/2006/relationships/control" Target="activeX/activeX728.xml"/><Relationship Id="rId925" Type="http://schemas.openxmlformats.org/officeDocument/2006/relationships/control" Target="activeX/activeX727.xml"/><Relationship Id="rId924" Type="http://schemas.openxmlformats.org/officeDocument/2006/relationships/control" Target="activeX/activeX726.xml"/><Relationship Id="rId923" Type="http://schemas.openxmlformats.org/officeDocument/2006/relationships/control" Target="activeX/activeX725.xml"/><Relationship Id="rId922" Type="http://schemas.openxmlformats.org/officeDocument/2006/relationships/control" Target="activeX/activeX724.xml"/><Relationship Id="rId921" Type="http://schemas.openxmlformats.org/officeDocument/2006/relationships/image" Target="media/image193.wmf"/><Relationship Id="rId920" Type="http://schemas.openxmlformats.org/officeDocument/2006/relationships/control" Target="activeX/activeX723.xml"/><Relationship Id="rId92" Type="http://schemas.openxmlformats.org/officeDocument/2006/relationships/control" Target="activeX/activeX71.xml"/><Relationship Id="rId919" Type="http://schemas.openxmlformats.org/officeDocument/2006/relationships/control" Target="activeX/activeX722.xml"/><Relationship Id="rId918" Type="http://schemas.openxmlformats.org/officeDocument/2006/relationships/control" Target="activeX/activeX721.xml"/><Relationship Id="rId917" Type="http://schemas.openxmlformats.org/officeDocument/2006/relationships/control" Target="activeX/activeX720.xml"/><Relationship Id="rId916" Type="http://schemas.openxmlformats.org/officeDocument/2006/relationships/control" Target="activeX/activeX719.xml"/><Relationship Id="rId915" Type="http://schemas.openxmlformats.org/officeDocument/2006/relationships/image" Target="media/image192.wmf"/><Relationship Id="rId914" Type="http://schemas.openxmlformats.org/officeDocument/2006/relationships/control" Target="activeX/activeX718.xml"/><Relationship Id="rId913" Type="http://schemas.openxmlformats.org/officeDocument/2006/relationships/control" Target="activeX/activeX717.xml"/><Relationship Id="rId912" Type="http://schemas.openxmlformats.org/officeDocument/2006/relationships/control" Target="activeX/activeX716.xml"/><Relationship Id="rId911" Type="http://schemas.openxmlformats.org/officeDocument/2006/relationships/control" Target="activeX/activeX715.xml"/><Relationship Id="rId910" Type="http://schemas.openxmlformats.org/officeDocument/2006/relationships/control" Target="activeX/activeX714.xml"/><Relationship Id="rId91" Type="http://schemas.openxmlformats.org/officeDocument/2006/relationships/control" Target="activeX/activeX70.xml"/><Relationship Id="rId909" Type="http://schemas.openxmlformats.org/officeDocument/2006/relationships/image" Target="media/image191.wmf"/><Relationship Id="rId908" Type="http://schemas.openxmlformats.org/officeDocument/2006/relationships/control" Target="activeX/activeX713.xml"/><Relationship Id="rId907" Type="http://schemas.openxmlformats.org/officeDocument/2006/relationships/control" Target="activeX/activeX712.xml"/><Relationship Id="rId906" Type="http://schemas.openxmlformats.org/officeDocument/2006/relationships/control" Target="activeX/activeX711.xml"/><Relationship Id="rId905" Type="http://schemas.openxmlformats.org/officeDocument/2006/relationships/control" Target="activeX/activeX710.xml"/><Relationship Id="rId904" Type="http://schemas.openxmlformats.org/officeDocument/2006/relationships/control" Target="activeX/activeX709.xml"/><Relationship Id="rId903" Type="http://schemas.openxmlformats.org/officeDocument/2006/relationships/image" Target="media/image190.wmf"/><Relationship Id="rId902" Type="http://schemas.openxmlformats.org/officeDocument/2006/relationships/control" Target="activeX/activeX708.xml"/><Relationship Id="rId901" Type="http://schemas.openxmlformats.org/officeDocument/2006/relationships/control" Target="activeX/activeX707.xml"/><Relationship Id="rId900" Type="http://schemas.openxmlformats.org/officeDocument/2006/relationships/control" Target="activeX/activeX706.xml"/><Relationship Id="rId90" Type="http://schemas.openxmlformats.org/officeDocument/2006/relationships/control" Target="activeX/activeX69.xml"/><Relationship Id="rId9" Type="http://schemas.openxmlformats.org/officeDocument/2006/relationships/control" Target="activeX/activeX2.xml"/><Relationship Id="rId899" Type="http://schemas.openxmlformats.org/officeDocument/2006/relationships/control" Target="activeX/activeX705.xml"/><Relationship Id="rId898" Type="http://schemas.openxmlformats.org/officeDocument/2006/relationships/control" Target="activeX/activeX704.xml"/><Relationship Id="rId897" Type="http://schemas.openxmlformats.org/officeDocument/2006/relationships/image" Target="media/image189.wmf"/><Relationship Id="rId896" Type="http://schemas.openxmlformats.org/officeDocument/2006/relationships/control" Target="activeX/activeX703.xml"/><Relationship Id="rId895" Type="http://schemas.openxmlformats.org/officeDocument/2006/relationships/control" Target="activeX/activeX702.xml"/><Relationship Id="rId894" Type="http://schemas.openxmlformats.org/officeDocument/2006/relationships/control" Target="activeX/activeX701.xml"/><Relationship Id="rId893" Type="http://schemas.openxmlformats.org/officeDocument/2006/relationships/control" Target="activeX/activeX700.xml"/><Relationship Id="rId892" Type="http://schemas.openxmlformats.org/officeDocument/2006/relationships/control" Target="activeX/activeX699.xml"/><Relationship Id="rId891" Type="http://schemas.openxmlformats.org/officeDocument/2006/relationships/image" Target="media/image188.wmf"/><Relationship Id="rId890" Type="http://schemas.openxmlformats.org/officeDocument/2006/relationships/control" Target="activeX/activeX698.xml"/><Relationship Id="rId89" Type="http://schemas.openxmlformats.org/officeDocument/2006/relationships/control" Target="activeX/activeX68.xml"/><Relationship Id="rId889" Type="http://schemas.openxmlformats.org/officeDocument/2006/relationships/control" Target="activeX/activeX697.xml"/><Relationship Id="rId888" Type="http://schemas.openxmlformats.org/officeDocument/2006/relationships/control" Target="activeX/activeX696.xml"/><Relationship Id="rId887" Type="http://schemas.openxmlformats.org/officeDocument/2006/relationships/control" Target="activeX/activeX695.xml"/><Relationship Id="rId886" Type="http://schemas.openxmlformats.org/officeDocument/2006/relationships/control" Target="activeX/activeX694.xml"/><Relationship Id="rId885" Type="http://schemas.openxmlformats.org/officeDocument/2006/relationships/control" Target="activeX/activeX693.xml"/><Relationship Id="rId884" Type="http://schemas.openxmlformats.org/officeDocument/2006/relationships/control" Target="activeX/activeX692.xml"/><Relationship Id="rId883" Type="http://schemas.openxmlformats.org/officeDocument/2006/relationships/control" Target="activeX/activeX691.xml"/><Relationship Id="rId882" Type="http://schemas.openxmlformats.org/officeDocument/2006/relationships/image" Target="media/image187.wmf"/><Relationship Id="rId881" Type="http://schemas.openxmlformats.org/officeDocument/2006/relationships/control" Target="activeX/activeX690.xml"/><Relationship Id="rId880" Type="http://schemas.openxmlformats.org/officeDocument/2006/relationships/image" Target="media/image186.wmf"/><Relationship Id="rId88" Type="http://schemas.openxmlformats.org/officeDocument/2006/relationships/control" Target="activeX/activeX67.xml"/><Relationship Id="rId879" Type="http://schemas.openxmlformats.org/officeDocument/2006/relationships/control" Target="activeX/activeX689.xml"/><Relationship Id="rId878" Type="http://schemas.openxmlformats.org/officeDocument/2006/relationships/control" Target="activeX/activeX688.xml"/><Relationship Id="rId877" Type="http://schemas.openxmlformats.org/officeDocument/2006/relationships/control" Target="activeX/activeX687.xml"/><Relationship Id="rId876" Type="http://schemas.openxmlformats.org/officeDocument/2006/relationships/image" Target="media/image185.wmf"/><Relationship Id="rId875" Type="http://schemas.openxmlformats.org/officeDocument/2006/relationships/control" Target="activeX/activeX686.xml"/><Relationship Id="rId874" Type="http://schemas.openxmlformats.org/officeDocument/2006/relationships/control" Target="activeX/activeX685.xml"/><Relationship Id="rId873" Type="http://schemas.openxmlformats.org/officeDocument/2006/relationships/control" Target="activeX/activeX684.xml"/><Relationship Id="rId872" Type="http://schemas.openxmlformats.org/officeDocument/2006/relationships/image" Target="media/image184.wmf"/><Relationship Id="rId871" Type="http://schemas.openxmlformats.org/officeDocument/2006/relationships/control" Target="activeX/activeX683.xml"/><Relationship Id="rId870" Type="http://schemas.openxmlformats.org/officeDocument/2006/relationships/control" Target="activeX/activeX682.xml"/><Relationship Id="rId87" Type="http://schemas.openxmlformats.org/officeDocument/2006/relationships/image" Target="media/image16.wmf"/><Relationship Id="rId869" Type="http://schemas.openxmlformats.org/officeDocument/2006/relationships/control" Target="activeX/activeX681.xml"/><Relationship Id="rId868" Type="http://schemas.openxmlformats.org/officeDocument/2006/relationships/image" Target="media/image183.wmf"/><Relationship Id="rId867" Type="http://schemas.openxmlformats.org/officeDocument/2006/relationships/control" Target="activeX/activeX680.xml"/><Relationship Id="rId866" Type="http://schemas.openxmlformats.org/officeDocument/2006/relationships/control" Target="activeX/activeX679.xml"/><Relationship Id="rId865" Type="http://schemas.openxmlformats.org/officeDocument/2006/relationships/control" Target="activeX/activeX678.xml"/><Relationship Id="rId864" Type="http://schemas.openxmlformats.org/officeDocument/2006/relationships/image" Target="media/image182.wmf"/><Relationship Id="rId863" Type="http://schemas.openxmlformats.org/officeDocument/2006/relationships/control" Target="activeX/activeX677.xml"/><Relationship Id="rId862" Type="http://schemas.openxmlformats.org/officeDocument/2006/relationships/control" Target="activeX/activeX676.xml"/><Relationship Id="rId861" Type="http://schemas.openxmlformats.org/officeDocument/2006/relationships/control" Target="activeX/activeX675.xml"/><Relationship Id="rId860" Type="http://schemas.openxmlformats.org/officeDocument/2006/relationships/image" Target="media/image181.wmf"/><Relationship Id="rId86" Type="http://schemas.openxmlformats.org/officeDocument/2006/relationships/control" Target="activeX/activeX66.xml"/><Relationship Id="rId859" Type="http://schemas.openxmlformats.org/officeDocument/2006/relationships/control" Target="activeX/activeX674.xml"/><Relationship Id="rId858" Type="http://schemas.openxmlformats.org/officeDocument/2006/relationships/control" Target="activeX/activeX673.xml"/><Relationship Id="rId857" Type="http://schemas.openxmlformats.org/officeDocument/2006/relationships/control" Target="activeX/activeX672.xml"/><Relationship Id="rId856" Type="http://schemas.openxmlformats.org/officeDocument/2006/relationships/image" Target="media/image180.wmf"/><Relationship Id="rId855" Type="http://schemas.openxmlformats.org/officeDocument/2006/relationships/control" Target="activeX/activeX671.xml"/><Relationship Id="rId854" Type="http://schemas.openxmlformats.org/officeDocument/2006/relationships/control" Target="activeX/activeX670.xml"/><Relationship Id="rId853" Type="http://schemas.openxmlformats.org/officeDocument/2006/relationships/control" Target="activeX/activeX669.xml"/><Relationship Id="rId852" Type="http://schemas.openxmlformats.org/officeDocument/2006/relationships/image" Target="media/image179.wmf"/><Relationship Id="rId851" Type="http://schemas.openxmlformats.org/officeDocument/2006/relationships/control" Target="activeX/activeX668.xml"/><Relationship Id="rId850" Type="http://schemas.openxmlformats.org/officeDocument/2006/relationships/image" Target="media/image178.wmf"/><Relationship Id="rId85" Type="http://schemas.openxmlformats.org/officeDocument/2006/relationships/control" Target="activeX/activeX65.xml"/><Relationship Id="rId849" Type="http://schemas.openxmlformats.org/officeDocument/2006/relationships/control" Target="activeX/activeX667.xml"/><Relationship Id="rId848" Type="http://schemas.openxmlformats.org/officeDocument/2006/relationships/control" Target="activeX/activeX666.xml"/><Relationship Id="rId847" Type="http://schemas.openxmlformats.org/officeDocument/2006/relationships/control" Target="activeX/activeX665.xml"/><Relationship Id="rId846" Type="http://schemas.openxmlformats.org/officeDocument/2006/relationships/control" Target="activeX/activeX664.xml"/><Relationship Id="rId845" Type="http://schemas.openxmlformats.org/officeDocument/2006/relationships/control" Target="activeX/activeX663.xml"/><Relationship Id="rId844" Type="http://schemas.openxmlformats.org/officeDocument/2006/relationships/image" Target="media/image177.wmf"/><Relationship Id="rId843" Type="http://schemas.openxmlformats.org/officeDocument/2006/relationships/control" Target="activeX/activeX662.xml"/><Relationship Id="rId842" Type="http://schemas.openxmlformats.org/officeDocument/2006/relationships/control" Target="activeX/activeX661.xml"/><Relationship Id="rId841" Type="http://schemas.openxmlformats.org/officeDocument/2006/relationships/control" Target="activeX/activeX660.xml"/><Relationship Id="rId840" Type="http://schemas.openxmlformats.org/officeDocument/2006/relationships/control" Target="activeX/activeX659.xml"/><Relationship Id="rId84" Type="http://schemas.openxmlformats.org/officeDocument/2006/relationships/control" Target="activeX/activeX64.xml"/><Relationship Id="rId839" Type="http://schemas.openxmlformats.org/officeDocument/2006/relationships/control" Target="activeX/activeX658.xml"/><Relationship Id="rId838" Type="http://schemas.openxmlformats.org/officeDocument/2006/relationships/image" Target="media/image176.wmf"/><Relationship Id="rId837" Type="http://schemas.openxmlformats.org/officeDocument/2006/relationships/control" Target="activeX/activeX657.xml"/><Relationship Id="rId836" Type="http://schemas.openxmlformats.org/officeDocument/2006/relationships/control" Target="activeX/activeX656.xml"/><Relationship Id="rId835" Type="http://schemas.openxmlformats.org/officeDocument/2006/relationships/control" Target="activeX/activeX655.xml"/><Relationship Id="rId834" Type="http://schemas.openxmlformats.org/officeDocument/2006/relationships/control" Target="activeX/activeX654.xml"/><Relationship Id="rId833" Type="http://schemas.openxmlformats.org/officeDocument/2006/relationships/control" Target="activeX/activeX653.xml"/><Relationship Id="rId832" Type="http://schemas.openxmlformats.org/officeDocument/2006/relationships/image" Target="media/image175.wmf"/><Relationship Id="rId831" Type="http://schemas.openxmlformats.org/officeDocument/2006/relationships/control" Target="activeX/activeX652.xml"/><Relationship Id="rId830" Type="http://schemas.openxmlformats.org/officeDocument/2006/relationships/control" Target="activeX/activeX651.xml"/><Relationship Id="rId83" Type="http://schemas.openxmlformats.org/officeDocument/2006/relationships/control" Target="activeX/activeX63.xml"/><Relationship Id="rId829" Type="http://schemas.openxmlformats.org/officeDocument/2006/relationships/control" Target="activeX/activeX650.xml"/><Relationship Id="rId828" Type="http://schemas.openxmlformats.org/officeDocument/2006/relationships/control" Target="activeX/activeX649.xml"/><Relationship Id="rId827" Type="http://schemas.openxmlformats.org/officeDocument/2006/relationships/control" Target="activeX/activeX648.xml"/><Relationship Id="rId826" Type="http://schemas.openxmlformats.org/officeDocument/2006/relationships/image" Target="media/image174.wmf"/><Relationship Id="rId825" Type="http://schemas.openxmlformats.org/officeDocument/2006/relationships/control" Target="activeX/activeX647.xml"/><Relationship Id="rId824" Type="http://schemas.openxmlformats.org/officeDocument/2006/relationships/control" Target="activeX/activeX646.xml"/><Relationship Id="rId823" Type="http://schemas.openxmlformats.org/officeDocument/2006/relationships/control" Target="activeX/activeX645.xml"/><Relationship Id="rId822" Type="http://schemas.openxmlformats.org/officeDocument/2006/relationships/control" Target="activeX/activeX644.xml"/><Relationship Id="rId821" Type="http://schemas.openxmlformats.org/officeDocument/2006/relationships/control" Target="activeX/activeX643.xml"/><Relationship Id="rId820" Type="http://schemas.openxmlformats.org/officeDocument/2006/relationships/image" Target="media/image173.wmf"/><Relationship Id="rId82" Type="http://schemas.openxmlformats.org/officeDocument/2006/relationships/control" Target="activeX/activeX62.xml"/><Relationship Id="rId819" Type="http://schemas.openxmlformats.org/officeDocument/2006/relationships/control" Target="activeX/activeX642.xml"/><Relationship Id="rId818" Type="http://schemas.openxmlformats.org/officeDocument/2006/relationships/control" Target="activeX/activeX641.xml"/><Relationship Id="rId817" Type="http://schemas.openxmlformats.org/officeDocument/2006/relationships/control" Target="activeX/activeX640.xml"/><Relationship Id="rId816" Type="http://schemas.openxmlformats.org/officeDocument/2006/relationships/control" Target="activeX/activeX639.xml"/><Relationship Id="rId815" Type="http://schemas.openxmlformats.org/officeDocument/2006/relationships/control" Target="activeX/activeX638.xml"/><Relationship Id="rId814" Type="http://schemas.openxmlformats.org/officeDocument/2006/relationships/image" Target="media/image172.wmf"/><Relationship Id="rId813" Type="http://schemas.openxmlformats.org/officeDocument/2006/relationships/control" Target="activeX/activeX637.xml"/><Relationship Id="rId812" Type="http://schemas.openxmlformats.org/officeDocument/2006/relationships/control" Target="activeX/activeX636.xml"/><Relationship Id="rId811" Type="http://schemas.openxmlformats.org/officeDocument/2006/relationships/control" Target="activeX/activeX635.xml"/><Relationship Id="rId810" Type="http://schemas.openxmlformats.org/officeDocument/2006/relationships/control" Target="activeX/activeX634.xml"/><Relationship Id="rId81" Type="http://schemas.openxmlformats.org/officeDocument/2006/relationships/image" Target="media/image15.wmf"/><Relationship Id="rId809" Type="http://schemas.openxmlformats.org/officeDocument/2006/relationships/control" Target="activeX/activeX633.xml"/><Relationship Id="rId808" Type="http://schemas.openxmlformats.org/officeDocument/2006/relationships/image" Target="media/image171.wmf"/><Relationship Id="rId807" Type="http://schemas.openxmlformats.org/officeDocument/2006/relationships/control" Target="activeX/activeX632.xml"/><Relationship Id="rId806" Type="http://schemas.openxmlformats.org/officeDocument/2006/relationships/control" Target="activeX/activeX631.xml"/><Relationship Id="rId805" Type="http://schemas.openxmlformats.org/officeDocument/2006/relationships/control" Target="activeX/activeX630.xml"/><Relationship Id="rId804" Type="http://schemas.openxmlformats.org/officeDocument/2006/relationships/control" Target="activeX/activeX629.xml"/><Relationship Id="rId803" Type="http://schemas.openxmlformats.org/officeDocument/2006/relationships/control" Target="activeX/activeX628.xml"/><Relationship Id="rId802" Type="http://schemas.openxmlformats.org/officeDocument/2006/relationships/image" Target="media/image170.wmf"/><Relationship Id="rId801" Type="http://schemas.openxmlformats.org/officeDocument/2006/relationships/control" Target="activeX/activeX627.xml"/><Relationship Id="rId800" Type="http://schemas.openxmlformats.org/officeDocument/2006/relationships/control" Target="activeX/activeX626.xml"/><Relationship Id="rId80" Type="http://schemas.openxmlformats.org/officeDocument/2006/relationships/control" Target="activeX/activeX61.xml"/><Relationship Id="rId8" Type="http://schemas.openxmlformats.org/officeDocument/2006/relationships/image" Target="media/image2.wmf"/><Relationship Id="rId799" Type="http://schemas.openxmlformats.org/officeDocument/2006/relationships/control" Target="activeX/activeX625.xml"/><Relationship Id="rId798" Type="http://schemas.openxmlformats.org/officeDocument/2006/relationships/control" Target="activeX/activeX624.xml"/><Relationship Id="rId797" Type="http://schemas.openxmlformats.org/officeDocument/2006/relationships/control" Target="activeX/activeX623.xml"/><Relationship Id="rId796" Type="http://schemas.openxmlformats.org/officeDocument/2006/relationships/image" Target="media/image169.wmf"/><Relationship Id="rId795" Type="http://schemas.openxmlformats.org/officeDocument/2006/relationships/control" Target="activeX/activeX622.xml"/><Relationship Id="rId794" Type="http://schemas.openxmlformats.org/officeDocument/2006/relationships/control" Target="activeX/activeX621.xml"/><Relationship Id="rId793" Type="http://schemas.openxmlformats.org/officeDocument/2006/relationships/control" Target="activeX/activeX620.xml"/><Relationship Id="rId792" Type="http://schemas.openxmlformats.org/officeDocument/2006/relationships/control" Target="activeX/activeX619.xml"/><Relationship Id="rId791" Type="http://schemas.openxmlformats.org/officeDocument/2006/relationships/control" Target="activeX/activeX618.xml"/><Relationship Id="rId790" Type="http://schemas.openxmlformats.org/officeDocument/2006/relationships/image" Target="media/image168.wmf"/><Relationship Id="rId79" Type="http://schemas.openxmlformats.org/officeDocument/2006/relationships/control" Target="activeX/activeX60.xml"/><Relationship Id="rId789" Type="http://schemas.openxmlformats.org/officeDocument/2006/relationships/control" Target="activeX/activeX617.xml"/><Relationship Id="rId788" Type="http://schemas.openxmlformats.org/officeDocument/2006/relationships/control" Target="activeX/activeX616.xml"/><Relationship Id="rId787" Type="http://schemas.openxmlformats.org/officeDocument/2006/relationships/control" Target="activeX/activeX615.xml"/><Relationship Id="rId786" Type="http://schemas.openxmlformats.org/officeDocument/2006/relationships/control" Target="activeX/activeX614.xml"/><Relationship Id="rId785" Type="http://schemas.openxmlformats.org/officeDocument/2006/relationships/control" Target="activeX/activeX613.xml"/><Relationship Id="rId784" Type="http://schemas.openxmlformats.org/officeDocument/2006/relationships/image" Target="media/image167.wmf"/><Relationship Id="rId783" Type="http://schemas.openxmlformats.org/officeDocument/2006/relationships/control" Target="activeX/activeX612.xml"/><Relationship Id="rId782" Type="http://schemas.openxmlformats.org/officeDocument/2006/relationships/control" Target="activeX/activeX611.xml"/><Relationship Id="rId781" Type="http://schemas.openxmlformats.org/officeDocument/2006/relationships/control" Target="activeX/activeX610.xml"/><Relationship Id="rId780" Type="http://schemas.openxmlformats.org/officeDocument/2006/relationships/control" Target="activeX/activeX609.xml"/><Relationship Id="rId78" Type="http://schemas.openxmlformats.org/officeDocument/2006/relationships/control" Target="activeX/activeX59.xml"/><Relationship Id="rId779" Type="http://schemas.openxmlformats.org/officeDocument/2006/relationships/control" Target="activeX/activeX608.xml"/><Relationship Id="rId778" Type="http://schemas.openxmlformats.org/officeDocument/2006/relationships/image" Target="media/image166.wmf"/><Relationship Id="rId777" Type="http://schemas.openxmlformats.org/officeDocument/2006/relationships/control" Target="activeX/activeX607.xml"/><Relationship Id="rId776" Type="http://schemas.openxmlformats.org/officeDocument/2006/relationships/control" Target="activeX/activeX606.xml"/><Relationship Id="rId775" Type="http://schemas.openxmlformats.org/officeDocument/2006/relationships/control" Target="activeX/activeX605.xml"/><Relationship Id="rId774" Type="http://schemas.openxmlformats.org/officeDocument/2006/relationships/control" Target="activeX/activeX604.xml"/><Relationship Id="rId773" Type="http://schemas.openxmlformats.org/officeDocument/2006/relationships/control" Target="activeX/activeX603.xml"/><Relationship Id="rId772" Type="http://schemas.openxmlformats.org/officeDocument/2006/relationships/image" Target="media/image165.wmf"/><Relationship Id="rId771" Type="http://schemas.openxmlformats.org/officeDocument/2006/relationships/control" Target="activeX/activeX602.xml"/><Relationship Id="rId770" Type="http://schemas.openxmlformats.org/officeDocument/2006/relationships/control" Target="activeX/activeX601.xml"/><Relationship Id="rId77" Type="http://schemas.openxmlformats.org/officeDocument/2006/relationships/control" Target="activeX/activeX58.xml"/><Relationship Id="rId769" Type="http://schemas.openxmlformats.org/officeDocument/2006/relationships/control" Target="activeX/activeX600.xml"/><Relationship Id="rId768" Type="http://schemas.openxmlformats.org/officeDocument/2006/relationships/control" Target="activeX/activeX599.xml"/><Relationship Id="rId767" Type="http://schemas.openxmlformats.org/officeDocument/2006/relationships/control" Target="activeX/activeX598.xml"/><Relationship Id="rId766" Type="http://schemas.openxmlformats.org/officeDocument/2006/relationships/image" Target="media/image164.wmf"/><Relationship Id="rId765" Type="http://schemas.openxmlformats.org/officeDocument/2006/relationships/control" Target="activeX/activeX597.xml"/><Relationship Id="rId764" Type="http://schemas.openxmlformats.org/officeDocument/2006/relationships/control" Target="activeX/activeX596.xml"/><Relationship Id="rId763" Type="http://schemas.openxmlformats.org/officeDocument/2006/relationships/control" Target="activeX/activeX595.xml"/><Relationship Id="rId762" Type="http://schemas.openxmlformats.org/officeDocument/2006/relationships/control" Target="activeX/activeX594.xml"/><Relationship Id="rId761" Type="http://schemas.openxmlformats.org/officeDocument/2006/relationships/control" Target="activeX/activeX593.xml"/><Relationship Id="rId760" Type="http://schemas.openxmlformats.org/officeDocument/2006/relationships/image" Target="media/image163.wmf"/><Relationship Id="rId76" Type="http://schemas.openxmlformats.org/officeDocument/2006/relationships/control" Target="activeX/activeX57.xml"/><Relationship Id="rId759" Type="http://schemas.openxmlformats.org/officeDocument/2006/relationships/control" Target="activeX/activeX592.xml"/><Relationship Id="rId758" Type="http://schemas.openxmlformats.org/officeDocument/2006/relationships/control" Target="activeX/activeX591.xml"/><Relationship Id="rId757" Type="http://schemas.openxmlformats.org/officeDocument/2006/relationships/control" Target="activeX/activeX590.xml"/><Relationship Id="rId756" Type="http://schemas.openxmlformats.org/officeDocument/2006/relationships/control" Target="activeX/activeX589.xml"/><Relationship Id="rId755" Type="http://schemas.openxmlformats.org/officeDocument/2006/relationships/control" Target="activeX/activeX588.xml"/><Relationship Id="rId754" Type="http://schemas.openxmlformats.org/officeDocument/2006/relationships/image" Target="media/image162.wmf"/><Relationship Id="rId753" Type="http://schemas.openxmlformats.org/officeDocument/2006/relationships/control" Target="activeX/activeX587.xml"/><Relationship Id="rId752" Type="http://schemas.openxmlformats.org/officeDocument/2006/relationships/control" Target="activeX/activeX586.xml"/><Relationship Id="rId751" Type="http://schemas.openxmlformats.org/officeDocument/2006/relationships/control" Target="activeX/activeX585.xml"/><Relationship Id="rId750" Type="http://schemas.openxmlformats.org/officeDocument/2006/relationships/image" Target="media/image161.wmf"/><Relationship Id="rId75" Type="http://schemas.openxmlformats.org/officeDocument/2006/relationships/image" Target="media/image14.wmf"/><Relationship Id="rId749" Type="http://schemas.openxmlformats.org/officeDocument/2006/relationships/control" Target="activeX/activeX584.xml"/><Relationship Id="rId748" Type="http://schemas.openxmlformats.org/officeDocument/2006/relationships/control" Target="activeX/activeX583.xml"/><Relationship Id="rId747" Type="http://schemas.openxmlformats.org/officeDocument/2006/relationships/control" Target="activeX/activeX582.xml"/><Relationship Id="rId746" Type="http://schemas.openxmlformats.org/officeDocument/2006/relationships/control" Target="activeX/activeX581.xml"/><Relationship Id="rId745" Type="http://schemas.openxmlformats.org/officeDocument/2006/relationships/control" Target="activeX/activeX580.xml"/><Relationship Id="rId744" Type="http://schemas.openxmlformats.org/officeDocument/2006/relationships/control" Target="activeX/activeX579.xml"/><Relationship Id="rId743" Type="http://schemas.openxmlformats.org/officeDocument/2006/relationships/image" Target="media/image160.wmf"/><Relationship Id="rId742" Type="http://schemas.openxmlformats.org/officeDocument/2006/relationships/control" Target="activeX/activeX578.xml"/><Relationship Id="rId741" Type="http://schemas.openxmlformats.org/officeDocument/2006/relationships/image" Target="media/image159.wmf"/><Relationship Id="rId740" Type="http://schemas.openxmlformats.org/officeDocument/2006/relationships/control" Target="activeX/activeX577.xml"/><Relationship Id="rId74" Type="http://schemas.openxmlformats.org/officeDocument/2006/relationships/control" Target="activeX/activeX56.xml"/><Relationship Id="rId739" Type="http://schemas.openxmlformats.org/officeDocument/2006/relationships/control" Target="activeX/activeX576.xml"/><Relationship Id="rId738" Type="http://schemas.openxmlformats.org/officeDocument/2006/relationships/control" Target="activeX/activeX575.xml"/><Relationship Id="rId737" Type="http://schemas.openxmlformats.org/officeDocument/2006/relationships/image" Target="media/image158.wmf"/><Relationship Id="rId736" Type="http://schemas.openxmlformats.org/officeDocument/2006/relationships/control" Target="activeX/activeX574.xml"/><Relationship Id="rId735" Type="http://schemas.openxmlformats.org/officeDocument/2006/relationships/control" Target="activeX/activeX573.xml"/><Relationship Id="rId734" Type="http://schemas.openxmlformats.org/officeDocument/2006/relationships/control" Target="activeX/activeX572.xml"/><Relationship Id="rId733" Type="http://schemas.openxmlformats.org/officeDocument/2006/relationships/image" Target="media/image157.wmf"/><Relationship Id="rId732" Type="http://schemas.openxmlformats.org/officeDocument/2006/relationships/control" Target="activeX/activeX571.xml"/><Relationship Id="rId731" Type="http://schemas.openxmlformats.org/officeDocument/2006/relationships/control" Target="activeX/activeX570.xml"/><Relationship Id="rId730" Type="http://schemas.openxmlformats.org/officeDocument/2006/relationships/control" Target="activeX/activeX569.xml"/><Relationship Id="rId73" Type="http://schemas.openxmlformats.org/officeDocument/2006/relationships/control" Target="activeX/activeX55.xml"/><Relationship Id="rId729" Type="http://schemas.openxmlformats.org/officeDocument/2006/relationships/image" Target="media/image156.wmf"/><Relationship Id="rId728" Type="http://schemas.openxmlformats.org/officeDocument/2006/relationships/control" Target="activeX/activeX568.xml"/><Relationship Id="rId727" Type="http://schemas.openxmlformats.org/officeDocument/2006/relationships/control" Target="activeX/activeX567.xml"/><Relationship Id="rId726" Type="http://schemas.openxmlformats.org/officeDocument/2006/relationships/control" Target="activeX/activeX566.xml"/><Relationship Id="rId725" Type="http://schemas.openxmlformats.org/officeDocument/2006/relationships/image" Target="media/image155.wmf"/><Relationship Id="rId724" Type="http://schemas.openxmlformats.org/officeDocument/2006/relationships/control" Target="activeX/activeX565.xml"/><Relationship Id="rId723" Type="http://schemas.openxmlformats.org/officeDocument/2006/relationships/control" Target="activeX/activeX564.xml"/><Relationship Id="rId722" Type="http://schemas.openxmlformats.org/officeDocument/2006/relationships/control" Target="activeX/activeX563.xml"/><Relationship Id="rId721" Type="http://schemas.openxmlformats.org/officeDocument/2006/relationships/image" Target="media/image154.wmf"/><Relationship Id="rId720" Type="http://schemas.openxmlformats.org/officeDocument/2006/relationships/control" Target="activeX/activeX562.xml"/><Relationship Id="rId72" Type="http://schemas.openxmlformats.org/officeDocument/2006/relationships/control" Target="activeX/activeX54.xml"/><Relationship Id="rId719" Type="http://schemas.openxmlformats.org/officeDocument/2006/relationships/control" Target="activeX/activeX561.xml"/><Relationship Id="rId718" Type="http://schemas.openxmlformats.org/officeDocument/2006/relationships/control" Target="activeX/activeX560.xml"/><Relationship Id="rId717" Type="http://schemas.openxmlformats.org/officeDocument/2006/relationships/image" Target="media/image153.wmf"/><Relationship Id="rId716" Type="http://schemas.openxmlformats.org/officeDocument/2006/relationships/control" Target="activeX/activeX559.xml"/><Relationship Id="rId715" Type="http://schemas.openxmlformats.org/officeDocument/2006/relationships/control" Target="activeX/activeX558.xml"/><Relationship Id="rId714" Type="http://schemas.openxmlformats.org/officeDocument/2006/relationships/control" Target="activeX/activeX557.xml"/><Relationship Id="rId713" Type="http://schemas.openxmlformats.org/officeDocument/2006/relationships/image" Target="media/image152.wmf"/><Relationship Id="rId712" Type="http://schemas.openxmlformats.org/officeDocument/2006/relationships/control" Target="activeX/activeX556.xml"/><Relationship Id="rId711" Type="http://schemas.openxmlformats.org/officeDocument/2006/relationships/image" Target="media/image151.wmf"/><Relationship Id="rId710" Type="http://schemas.openxmlformats.org/officeDocument/2006/relationships/control" Target="activeX/activeX555.xml"/><Relationship Id="rId71" Type="http://schemas.openxmlformats.org/officeDocument/2006/relationships/control" Target="activeX/activeX53.xml"/><Relationship Id="rId709" Type="http://schemas.openxmlformats.org/officeDocument/2006/relationships/control" Target="activeX/activeX554.xml"/><Relationship Id="rId708" Type="http://schemas.openxmlformats.org/officeDocument/2006/relationships/control" Target="activeX/activeX553.xml"/><Relationship Id="rId707" Type="http://schemas.openxmlformats.org/officeDocument/2006/relationships/control" Target="activeX/activeX552.xml"/><Relationship Id="rId706" Type="http://schemas.openxmlformats.org/officeDocument/2006/relationships/control" Target="activeX/activeX551.xml"/><Relationship Id="rId705" Type="http://schemas.openxmlformats.org/officeDocument/2006/relationships/image" Target="media/image150.wmf"/><Relationship Id="rId704" Type="http://schemas.openxmlformats.org/officeDocument/2006/relationships/control" Target="activeX/activeX550.xml"/><Relationship Id="rId703" Type="http://schemas.openxmlformats.org/officeDocument/2006/relationships/control" Target="activeX/activeX549.xml"/><Relationship Id="rId702" Type="http://schemas.openxmlformats.org/officeDocument/2006/relationships/control" Target="activeX/activeX548.xml"/><Relationship Id="rId701" Type="http://schemas.openxmlformats.org/officeDocument/2006/relationships/control" Target="activeX/activeX547.xml"/><Relationship Id="rId700" Type="http://schemas.openxmlformats.org/officeDocument/2006/relationships/control" Target="activeX/activeX546.xml"/><Relationship Id="rId70" Type="http://schemas.openxmlformats.org/officeDocument/2006/relationships/control" Target="activeX/activeX52.xml"/><Relationship Id="rId7" Type="http://schemas.openxmlformats.org/officeDocument/2006/relationships/control" Target="activeX/activeX1.xml"/><Relationship Id="rId699" Type="http://schemas.openxmlformats.org/officeDocument/2006/relationships/image" Target="media/image149.wmf"/><Relationship Id="rId698" Type="http://schemas.openxmlformats.org/officeDocument/2006/relationships/control" Target="activeX/activeX545.xml"/><Relationship Id="rId697" Type="http://schemas.openxmlformats.org/officeDocument/2006/relationships/control" Target="activeX/activeX544.xml"/><Relationship Id="rId696" Type="http://schemas.openxmlformats.org/officeDocument/2006/relationships/control" Target="activeX/activeX543.xml"/><Relationship Id="rId695" Type="http://schemas.openxmlformats.org/officeDocument/2006/relationships/control" Target="activeX/activeX542.xml"/><Relationship Id="rId694" Type="http://schemas.openxmlformats.org/officeDocument/2006/relationships/control" Target="activeX/activeX541.xml"/><Relationship Id="rId693" Type="http://schemas.openxmlformats.org/officeDocument/2006/relationships/image" Target="media/image148.wmf"/><Relationship Id="rId692" Type="http://schemas.openxmlformats.org/officeDocument/2006/relationships/control" Target="activeX/activeX540.xml"/><Relationship Id="rId691" Type="http://schemas.openxmlformats.org/officeDocument/2006/relationships/control" Target="activeX/activeX539.xml"/><Relationship Id="rId690" Type="http://schemas.openxmlformats.org/officeDocument/2006/relationships/control" Target="activeX/activeX538.xml"/><Relationship Id="rId69" Type="http://schemas.openxmlformats.org/officeDocument/2006/relationships/image" Target="media/image13.wmf"/><Relationship Id="rId689" Type="http://schemas.openxmlformats.org/officeDocument/2006/relationships/control" Target="activeX/activeX537.xml"/><Relationship Id="rId688" Type="http://schemas.openxmlformats.org/officeDocument/2006/relationships/control" Target="activeX/activeX536.xml"/><Relationship Id="rId687" Type="http://schemas.openxmlformats.org/officeDocument/2006/relationships/image" Target="media/image147.wmf"/><Relationship Id="rId686" Type="http://schemas.openxmlformats.org/officeDocument/2006/relationships/control" Target="activeX/activeX535.xml"/><Relationship Id="rId685" Type="http://schemas.openxmlformats.org/officeDocument/2006/relationships/control" Target="activeX/activeX534.xml"/><Relationship Id="rId684" Type="http://schemas.openxmlformats.org/officeDocument/2006/relationships/control" Target="activeX/activeX533.xml"/><Relationship Id="rId683" Type="http://schemas.openxmlformats.org/officeDocument/2006/relationships/control" Target="activeX/activeX532.xml"/><Relationship Id="rId682" Type="http://schemas.openxmlformats.org/officeDocument/2006/relationships/control" Target="activeX/activeX531.xml"/><Relationship Id="rId681" Type="http://schemas.openxmlformats.org/officeDocument/2006/relationships/image" Target="media/image146.wmf"/><Relationship Id="rId680" Type="http://schemas.openxmlformats.org/officeDocument/2006/relationships/control" Target="activeX/activeX530.xml"/><Relationship Id="rId68" Type="http://schemas.openxmlformats.org/officeDocument/2006/relationships/control" Target="activeX/activeX51.xml"/><Relationship Id="rId679" Type="http://schemas.openxmlformats.org/officeDocument/2006/relationships/control" Target="activeX/activeX529.xml"/><Relationship Id="rId678" Type="http://schemas.openxmlformats.org/officeDocument/2006/relationships/control" Target="activeX/activeX528.xml"/><Relationship Id="rId677" Type="http://schemas.openxmlformats.org/officeDocument/2006/relationships/control" Target="activeX/activeX527.xml"/><Relationship Id="rId676" Type="http://schemas.openxmlformats.org/officeDocument/2006/relationships/control" Target="activeX/activeX526.xml"/><Relationship Id="rId675" Type="http://schemas.openxmlformats.org/officeDocument/2006/relationships/image" Target="media/image145.wmf"/><Relationship Id="rId674" Type="http://schemas.openxmlformats.org/officeDocument/2006/relationships/control" Target="activeX/activeX525.xml"/><Relationship Id="rId673" Type="http://schemas.openxmlformats.org/officeDocument/2006/relationships/control" Target="activeX/activeX524.xml"/><Relationship Id="rId672" Type="http://schemas.openxmlformats.org/officeDocument/2006/relationships/control" Target="activeX/activeX523.xml"/><Relationship Id="rId671" Type="http://schemas.openxmlformats.org/officeDocument/2006/relationships/control" Target="activeX/activeX522.xml"/><Relationship Id="rId670" Type="http://schemas.openxmlformats.org/officeDocument/2006/relationships/control" Target="activeX/activeX521.xml"/><Relationship Id="rId67" Type="http://schemas.openxmlformats.org/officeDocument/2006/relationships/control" Target="activeX/activeX50.xml"/><Relationship Id="rId669" Type="http://schemas.openxmlformats.org/officeDocument/2006/relationships/image" Target="media/image144.wmf"/><Relationship Id="rId668" Type="http://schemas.openxmlformats.org/officeDocument/2006/relationships/control" Target="activeX/activeX520.xml"/><Relationship Id="rId667" Type="http://schemas.openxmlformats.org/officeDocument/2006/relationships/control" Target="activeX/activeX519.xml"/><Relationship Id="rId666" Type="http://schemas.openxmlformats.org/officeDocument/2006/relationships/control" Target="activeX/activeX518.xml"/><Relationship Id="rId665" Type="http://schemas.openxmlformats.org/officeDocument/2006/relationships/control" Target="activeX/activeX517.xml"/><Relationship Id="rId664" Type="http://schemas.openxmlformats.org/officeDocument/2006/relationships/control" Target="activeX/activeX516.xml"/><Relationship Id="rId663" Type="http://schemas.openxmlformats.org/officeDocument/2006/relationships/image" Target="media/image143.wmf"/><Relationship Id="rId662" Type="http://schemas.openxmlformats.org/officeDocument/2006/relationships/control" Target="activeX/activeX515.xml"/><Relationship Id="rId661" Type="http://schemas.openxmlformats.org/officeDocument/2006/relationships/control" Target="activeX/activeX514.xml"/><Relationship Id="rId660" Type="http://schemas.openxmlformats.org/officeDocument/2006/relationships/control" Target="activeX/activeX513.xml"/><Relationship Id="rId66" Type="http://schemas.openxmlformats.org/officeDocument/2006/relationships/control" Target="activeX/activeX49.xml"/><Relationship Id="rId659" Type="http://schemas.openxmlformats.org/officeDocument/2006/relationships/control" Target="activeX/activeX512.xml"/><Relationship Id="rId658" Type="http://schemas.openxmlformats.org/officeDocument/2006/relationships/control" Target="activeX/activeX511.xml"/><Relationship Id="rId657" Type="http://schemas.openxmlformats.org/officeDocument/2006/relationships/image" Target="media/image142.wmf"/><Relationship Id="rId656" Type="http://schemas.openxmlformats.org/officeDocument/2006/relationships/control" Target="activeX/activeX510.xml"/><Relationship Id="rId655" Type="http://schemas.openxmlformats.org/officeDocument/2006/relationships/control" Target="activeX/activeX509.xml"/><Relationship Id="rId654" Type="http://schemas.openxmlformats.org/officeDocument/2006/relationships/control" Target="activeX/activeX508.xml"/><Relationship Id="rId653" Type="http://schemas.openxmlformats.org/officeDocument/2006/relationships/control" Target="activeX/activeX507.xml"/><Relationship Id="rId652" Type="http://schemas.openxmlformats.org/officeDocument/2006/relationships/control" Target="activeX/activeX506.xml"/><Relationship Id="rId651" Type="http://schemas.openxmlformats.org/officeDocument/2006/relationships/image" Target="media/image141.wmf"/><Relationship Id="rId650" Type="http://schemas.openxmlformats.org/officeDocument/2006/relationships/control" Target="activeX/activeX505.xml"/><Relationship Id="rId65" Type="http://schemas.openxmlformats.org/officeDocument/2006/relationships/control" Target="activeX/activeX48.xml"/><Relationship Id="rId649" Type="http://schemas.openxmlformats.org/officeDocument/2006/relationships/control" Target="activeX/activeX504.xml"/><Relationship Id="rId648" Type="http://schemas.openxmlformats.org/officeDocument/2006/relationships/control" Target="activeX/activeX503.xml"/><Relationship Id="rId647" Type="http://schemas.openxmlformats.org/officeDocument/2006/relationships/control" Target="activeX/activeX502.xml"/><Relationship Id="rId646" Type="http://schemas.openxmlformats.org/officeDocument/2006/relationships/control" Target="activeX/activeX501.xml"/><Relationship Id="rId645" Type="http://schemas.openxmlformats.org/officeDocument/2006/relationships/image" Target="media/image140.wmf"/><Relationship Id="rId644" Type="http://schemas.openxmlformats.org/officeDocument/2006/relationships/control" Target="activeX/activeX500.xml"/><Relationship Id="rId643" Type="http://schemas.openxmlformats.org/officeDocument/2006/relationships/control" Target="activeX/activeX499.xml"/><Relationship Id="rId642" Type="http://schemas.openxmlformats.org/officeDocument/2006/relationships/control" Target="activeX/activeX498.xml"/><Relationship Id="rId641" Type="http://schemas.openxmlformats.org/officeDocument/2006/relationships/control" Target="activeX/activeX497.xml"/><Relationship Id="rId640" Type="http://schemas.openxmlformats.org/officeDocument/2006/relationships/control" Target="activeX/activeX496.xml"/><Relationship Id="rId64" Type="http://schemas.openxmlformats.org/officeDocument/2006/relationships/control" Target="activeX/activeX47.xml"/><Relationship Id="rId639" Type="http://schemas.openxmlformats.org/officeDocument/2006/relationships/image" Target="media/image139.wmf"/><Relationship Id="rId638" Type="http://schemas.openxmlformats.org/officeDocument/2006/relationships/control" Target="activeX/activeX495.xml"/><Relationship Id="rId637" Type="http://schemas.openxmlformats.org/officeDocument/2006/relationships/control" Target="activeX/activeX494.xml"/><Relationship Id="rId636" Type="http://schemas.openxmlformats.org/officeDocument/2006/relationships/control" Target="activeX/activeX493.xml"/><Relationship Id="rId635" Type="http://schemas.openxmlformats.org/officeDocument/2006/relationships/control" Target="activeX/activeX492.xml"/><Relationship Id="rId634" Type="http://schemas.openxmlformats.org/officeDocument/2006/relationships/control" Target="activeX/activeX491.xml"/><Relationship Id="rId633" Type="http://schemas.openxmlformats.org/officeDocument/2006/relationships/image" Target="media/image138.wmf"/><Relationship Id="rId632" Type="http://schemas.openxmlformats.org/officeDocument/2006/relationships/control" Target="activeX/activeX490.xml"/><Relationship Id="rId631" Type="http://schemas.openxmlformats.org/officeDocument/2006/relationships/control" Target="activeX/activeX489.xml"/><Relationship Id="rId630" Type="http://schemas.openxmlformats.org/officeDocument/2006/relationships/control" Target="activeX/activeX488.xml"/><Relationship Id="rId63" Type="http://schemas.openxmlformats.org/officeDocument/2006/relationships/image" Target="media/image12.wmf"/><Relationship Id="rId629" Type="http://schemas.openxmlformats.org/officeDocument/2006/relationships/control" Target="activeX/activeX487.xml"/><Relationship Id="rId628" Type="http://schemas.openxmlformats.org/officeDocument/2006/relationships/control" Target="activeX/activeX486.xml"/><Relationship Id="rId627" Type="http://schemas.openxmlformats.org/officeDocument/2006/relationships/image" Target="media/image137.wmf"/><Relationship Id="rId626" Type="http://schemas.openxmlformats.org/officeDocument/2006/relationships/control" Target="activeX/activeX485.xml"/><Relationship Id="rId625" Type="http://schemas.openxmlformats.org/officeDocument/2006/relationships/control" Target="activeX/activeX484.xml"/><Relationship Id="rId624" Type="http://schemas.openxmlformats.org/officeDocument/2006/relationships/control" Target="activeX/activeX483.xml"/><Relationship Id="rId623" Type="http://schemas.openxmlformats.org/officeDocument/2006/relationships/control" Target="activeX/activeX482.xml"/><Relationship Id="rId622" Type="http://schemas.openxmlformats.org/officeDocument/2006/relationships/control" Target="activeX/activeX481.xml"/><Relationship Id="rId621" Type="http://schemas.openxmlformats.org/officeDocument/2006/relationships/image" Target="media/image136.wmf"/><Relationship Id="rId620" Type="http://schemas.openxmlformats.org/officeDocument/2006/relationships/control" Target="activeX/activeX480.xml"/><Relationship Id="rId62" Type="http://schemas.openxmlformats.org/officeDocument/2006/relationships/control" Target="activeX/activeX46.xml"/><Relationship Id="rId619" Type="http://schemas.openxmlformats.org/officeDocument/2006/relationships/control" Target="activeX/activeX479.xml"/><Relationship Id="rId618" Type="http://schemas.openxmlformats.org/officeDocument/2006/relationships/control" Target="activeX/activeX478.xml"/><Relationship Id="rId617" Type="http://schemas.openxmlformats.org/officeDocument/2006/relationships/control" Target="activeX/activeX477.xml"/><Relationship Id="rId616" Type="http://schemas.openxmlformats.org/officeDocument/2006/relationships/control" Target="activeX/activeX476.xml"/><Relationship Id="rId615" Type="http://schemas.openxmlformats.org/officeDocument/2006/relationships/image" Target="media/image135.wmf"/><Relationship Id="rId614" Type="http://schemas.openxmlformats.org/officeDocument/2006/relationships/control" Target="activeX/activeX475.xml"/><Relationship Id="rId613" Type="http://schemas.openxmlformats.org/officeDocument/2006/relationships/control" Target="activeX/activeX474.xml"/><Relationship Id="rId612" Type="http://schemas.openxmlformats.org/officeDocument/2006/relationships/control" Target="activeX/activeX473.xml"/><Relationship Id="rId611" Type="http://schemas.openxmlformats.org/officeDocument/2006/relationships/image" Target="media/image134.wmf"/><Relationship Id="rId610" Type="http://schemas.openxmlformats.org/officeDocument/2006/relationships/control" Target="activeX/activeX472.xml"/><Relationship Id="rId61" Type="http://schemas.openxmlformats.org/officeDocument/2006/relationships/control" Target="activeX/activeX45.xml"/><Relationship Id="rId609" Type="http://schemas.openxmlformats.org/officeDocument/2006/relationships/control" Target="activeX/activeX471.xml"/><Relationship Id="rId608" Type="http://schemas.openxmlformats.org/officeDocument/2006/relationships/control" Target="activeX/activeX470.xml"/><Relationship Id="rId607" Type="http://schemas.openxmlformats.org/officeDocument/2006/relationships/control" Target="activeX/activeX469.xml"/><Relationship Id="rId606" Type="http://schemas.openxmlformats.org/officeDocument/2006/relationships/control" Target="activeX/activeX468.xml"/><Relationship Id="rId605" Type="http://schemas.openxmlformats.org/officeDocument/2006/relationships/control" Target="activeX/activeX467.xml"/><Relationship Id="rId604" Type="http://schemas.openxmlformats.org/officeDocument/2006/relationships/control" Target="activeX/activeX466.xml"/><Relationship Id="rId603" Type="http://schemas.openxmlformats.org/officeDocument/2006/relationships/control" Target="activeX/activeX465.xml"/><Relationship Id="rId602" Type="http://schemas.openxmlformats.org/officeDocument/2006/relationships/image" Target="media/image133.wmf"/><Relationship Id="rId601" Type="http://schemas.openxmlformats.org/officeDocument/2006/relationships/control" Target="activeX/activeX464.xml"/><Relationship Id="rId600" Type="http://schemas.openxmlformats.org/officeDocument/2006/relationships/image" Target="media/image132.wmf"/><Relationship Id="rId60" Type="http://schemas.openxmlformats.org/officeDocument/2006/relationships/control" Target="activeX/activeX44.xml"/><Relationship Id="rId6" Type="http://schemas.openxmlformats.org/officeDocument/2006/relationships/image" Target="media/image1.png"/><Relationship Id="rId599" Type="http://schemas.openxmlformats.org/officeDocument/2006/relationships/control" Target="activeX/activeX463.xml"/><Relationship Id="rId598" Type="http://schemas.openxmlformats.org/officeDocument/2006/relationships/control" Target="activeX/activeX462.xml"/><Relationship Id="rId597" Type="http://schemas.openxmlformats.org/officeDocument/2006/relationships/control" Target="activeX/activeX461.xml"/><Relationship Id="rId596" Type="http://schemas.openxmlformats.org/officeDocument/2006/relationships/image" Target="media/image131.wmf"/><Relationship Id="rId595" Type="http://schemas.openxmlformats.org/officeDocument/2006/relationships/control" Target="activeX/activeX460.xml"/><Relationship Id="rId594" Type="http://schemas.openxmlformats.org/officeDocument/2006/relationships/control" Target="activeX/activeX459.xml"/><Relationship Id="rId593" Type="http://schemas.openxmlformats.org/officeDocument/2006/relationships/control" Target="activeX/activeX458.xml"/><Relationship Id="rId592" Type="http://schemas.openxmlformats.org/officeDocument/2006/relationships/image" Target="media/image130.wmf"/><Relationship Id="rId591" Type="http://schemas.openxmlformats.org/officeDocument/2006/relationships/control" Target="activeX/activeX457.xml"/><Relationship Id="rId590" Type="http://schemas.openxmlformats.org/officeDocument/2006/relationships/control" Target="activeX/activeX456.xml"/><Relationship Id="rId59" Type="http://schemas.openxmlformats.org/officeDocument/2006/relationships/control" Target="activeX/activeX43.xml"/><Relationship Id="rId589" Type="http://schemas.openxmlformats.org/officeDocument/2006/relationships/control" Target="activeX/activeX455.xml"/><Relationship Id="rId588" Type="http://schemas.openxmlformats.org/officeDocument/2006/relationships/image" Target="media/image129.wmf"/><Relationship Id="rId587" Type="http://schemas.openxmlformats.org/officeDocument/2006/relationships/control" Target="activeX/activeX454.xml"/><Relationship Id="rId586" Type="http://schemas.openxmlformats.org/officeDocument/2006/relationships/control" Target="activeX/activeX453.xml"/><Relationship Id="rId585" Type="http://schemas.openxmlformats.org/officeDocument/2006/relationships/control" Target="activeX/activeX452.xml"/><Relationship Id="rId584" Type="http://schemas.openxmlformats.org/officeDocument/2006/relationships/image" Target="media/image128.wmf"/><Relationship Id="rId583" Type="http://schemas.openxmlformats.org/officeDocument/2006/relationships/control" Target="activeX/activeX451.xml"/><Relationship Id="rId582" Type="http://schemas.openxmlformats.org/officeDocument/2006/relationships/control" Target="activeX/activeX450.xml"/><Relationship Id="rId581" Type="http://schemas.openxmlformats.org/officeDocument/2006/relationships/control" Target="activeX/activeX449.xml"/><Relationship Id="rId580" Type="http://schemas.openxmlformats.org/officeDocument/2006/relationships/image" Target="media/image127.wmf"/><Relationship Id="rId58" Type="http://schemas.openxmlformats.org/officeDocument/2006/relationships/control" Target="activeX/activeX42.xml"/><Relationship Id="rId579" Type="http://schemas.openxmlformats.org/officeDocument/2006/relationships/control" Target="activeX/activeX448.xml"/><Relationship Id="rId578" Type="http://schemas.openxmlformats.org/officeDocument/2006/relationships/control" Target="activeX/activeX447.xml"/><Relationship Id="rId577" Type="http://schemas.openxmlformats.org/officeDocument/2006/relationships/control" Target="activeX/activeX446.xml"/><Relationship Id="rId576" Type="http://schemas.openxmlformats.org/officeDocument/2006/relationships/image" Target="media/image126.wmf"/><Relationship Id="rId575" Type="http://schemas.openxmlformats.org/officeDocument/2006/relationships/control" Target="activeX/activeX445.xml"/><Relationship Id="rId574" Type="http://schemas.openxmlformats.org/officeDocument/2006/relationships/control" Target="activeX/activeX444.xml"/><Relationship Id="rId573" Type="http://schemas.openxmlformats.org/officeDocument/2006/relationships/control" Target="activeX/activeX443.xml"/><Relationship Id="rId572" Type="http://schemas.openxmlformats.org/officeDocument/2006/relationships/image" Target="media/image125.wmf"/><Relationship Id="rId571" Type="http://schemas.openxmlformats.org/officeDocument/2006/relationships/control" Target="activeX/activeX442.xml"/><Relationship Id="rId570" Type="http://schemas.openxmlformats.org/officeDocument/2006/relationships/image" Target="media/image124.wmf"/><Relationship Id="rId57" Type="http://schemas.openxmlformats.org/officeDocument/2006/relationships/image" Target="media/image11.wmf"/><Relationship Id="rId569" Type="http://schemas.openxmlformats.org/officeDocument/2006/relationships/control" Target="activeX/activeX441.xml"/><Relationship Id="rId568" Type="http://schemas.openxmlformats.org/officeDocument/2006/relationships/control" Target="activeX/activeX440.xml"/><Relationship Id="rId567" Type="http://schemas.openxmlformats.org/officeDocument/2006/relationships/control" Target="activeX/activeX439.xml"/><Relationship Id="rId566" Type="http://schemas.openxmlformats.org/officeDocument/2006/relationships/control" Target="activeX/activeX438.xml"/><Relationship Id="rId565" Type="http://schemas.openxmlformats.org/officeDocument/2006/relationships/control" Target="activeX/activeX437.xml"/><Relationship Id="rId564" Type="http://schemas.openxmlformats.org/officeDocument/2006/relationships/image" Target="media/image123.wmf"/><Relationship Id="rId563" Type="http://schemas.openxmlformats.org/officeDocument/2006/relationships/control" Target="activeX/activeX436.xml"/><Relationship Id="rId562" Type="http://schemas.openxmlformats.org/officeDocument/2006/relationships/control" Target="activeX/activeX435.xml"/><Relationship Id="rId561" Type="http://schemas.openxmlformats.org/officeDocument/2006/relationships/control" Target="activeX/activeX434.xml"/><Relationship Id="rId560" Type="http://schemas.openxmlformats.org/officeDocument/2006/relationships/control" Target="activeX/activeX433.xml"/><Relationship Id="rId56" Type="http://schemas.openxmlformats.org/officeDocument/2006/relationships/control" Target="activeX/activeX41.xml"/><Relationship Id="rId559" Type="http://schemas.openxmlformats.org/officeDocument/2006/relationships/control" Target="activeX/activeX432.xml"/><Relationship Id="rId558" Type="http://schemas.openxmlformats.org/officeDocument/2006/relationships/image" Target="media/image122.wmf"/><Relationship Id="rId557" Type="http://schemas.openxmlformats.org/officeDocument/2006/relationships/control" Target="activeX/activeX431.xml"/><Relationship Id="rId556" Type="http://schemas.openxmlformats.org/officeDocument/2006/relationships/control" Target="activeX/activeX430.xml"/><Relationship Id="rId555" Type="http://schemas.openxmlformats.org/officeDocument/2006/relationships/control" Target="activeX/activeX429.xml"/><Relationship Id="rId554" Type="http://schemas.openxmlformats.org/officeDocument/2006/relationships/control" Target="activeX/activeX428.xml"/><Relationship Id="rId553" Type="http://schemas.openxmlformats.org/officeDocument/2006/relationships/control" Target="activeX/activeX427.xml"/><Relationship Id="rId552" Type="http://schemas.openxmlformats.org/officeDocument/2006/relationships/image" Target="media/image121.wmf"/><Relationship Id="rId551" Type="http://schemas.openxmlformats.org/officeDocument/2006/relationships/control" Target="activeX/activeX426.xml"/><Relationship Id="rId550" Type="http://schemas.openxmlformats.org/officeDocument/2006/relationships/control" Target="activeX/activeX425.xml"/><Relationship Id="rId55" Type="http://schemas.openxmlformats.org/officeDocument/2006/relationships/control" Target="activeX/activeX40.xml"/><Relationship Id="rId549" Type="http://schemas.openxmlformats.org/officeDocument/2006/relationships/control" Target="activeX/activeX424.xml"/><Relationship Id="rId548" Type="http://schemas.openxmlformats.org/officeDocument/2006/relationships/control" Target="activeX/activeX423.xml"/><Relationship Id="rId547" Type="http://schemas.openxmlformats.org/officeDocument/2006/relationships/control" Target="activeX/activeX422.xml"/><Relationship Id="rId546" Type="http://schemas.openxmlformats.org/officeDocument/2006/relationships/image" Target="media/image120.wmf"/><Relationship Id="rId545" Type="http://schemas.openxmlformats.org/officeDocument/2006/relationships/control" Target="activeX/activeX421.xml"/><Relationship Id="rId544" Type="http://schemas.openxmlformats.org/officeDocument/2006/relationships/control" Target="activeX/activeX420.xml"/><Relationship Id="rId543" Type="http://schemas.openxmlformats.org/officeDocument/2006/relationships/control" Target="activeX/activeX419.xml"/><Relationship Id="rId542" Type="http://schemas.openxmlformats.org/officeDocument/2006/relationships/control" Target="activeX/activeX418.xml"/><Relationship Id="rId541" Type="http://schemas.openxmlformats.org/officeDocument/2006/relationships/control" Target="activeX/activeX417.xml"/><Relationship Id="rId540" Type="http://schemas.openxmlformats.org/officeDocument/2006/relationships/image" Target="media/image119.wmf"/><Relationship Id="rId54" Type="http://schemas.openxmlformats.org/officeDocument/2006/relationships/control" Target="activeX/activeX39.xml"/><Relationship Id="rId539" Type="http://schemas.openxmlformats.org/officeDocument/2006/relationships/control" Target="activeX/activeX416.xml"/><Relationship Id="rId538" Type="http://schemas.openxmlformats.org/officeDocument/2006/relationships/control" Target="activeX/activeX415.xml"/><Relationship Id="rId537" Type="http://schemas.openxmlformats.org/officeDocument/2006/relationships/control" Target="activeX/activeX414.xml"/><Relationship Id="rId536" Type="http://schemas.openxmlformats.org/officeDocument/2006/relationships/control" Target="activeX/activeX413.xml"/><Relationship Id="rId535" Type="http://schemas.openxmlformats.org/officeDocument/2006/relationships/control" Target="activeX/activeX412.xml"/><Relationship Id="rId534" Type="http://schemas.openxmlformats.org/officeDocument/2006/relationships/image" Target="media/image118.wmf"/><Relationship Id="rId533" Type="http://schemas.openxmlformats.org/officeDocument/2006/relationships/control" Target="activeX/activeX411.xml"/><Relationship Id="rId532" Type="http://schemas.openxmlformats.org/officeDocument/2006/relationships/control" Target="activeX/activeX410.xml"/><Relationship Id="rId531" Type="http://schemas.openxmlformats.org/officeDocument/2006/relationships/control" Target="activeX/activeX409.xml"/><Relationship Id="rId530" Type="http://schemas.openxmlformats.org/officeDocument/2006/relationships/control" Target="activeX/activeX408.xml"/><Relationship Id="rId53" Type="http://schemas.openxmlformats.org/officeDocument/2006/relationships/control" Target="activeX/activeX38.xml"/><Relationship Id="rId529" Type="http://schemas.openxmlformats.org/officeDocument/2006/relationships/control" Target="activeX/activeX407.xml"/><Relationship Id="rId528" Type="http://schemas.openxmlformats.org/officeDocument/2006/relationships/image" Target="media/image117.wmf"/><Relationship Id="rId527" Type="http://schemas.openxmlformats.org/officeDocument/2006/relationships/control" Target="activeX/activeX406.xml"/><Relationship Id="rId526" Type="http://schemas.openxmlformats.org/officeDocument/2006/relationships/control" Target="activeX/activeX405.xml"/><Relationship Id="rId525" Type="http://schemas.openxmlformats.org/officeDocument/2006/relationships/control" Target="activeX/activeX404.xml"/><Relationship Id="rId524" Type="http://schemas.openxmlformats.org/officeDocument/2006/relationships/control" Target="activeX/activeX403.xml"/><Relationship Id="rId523" Type="http://schemas.openxmlformats.org/officeDocument/2006/relationships/control" Target="activeX/activeX402.xml"/><Relationship Id="rId522" Type="http://schemas.openxmlformats.org/officeDocument/2006/relationships/image" Target="media/image116.wmf"/><Relationship Id="rId521" Type="http://schemas.openxmlformats.org/officeDocument/2006/relationships/control" Target="activeX/activeX401.xml"/><Relationship Id="rId520" Type="http://schemas.openxmlformats.org/officeDocument/2006/relationships/control" Target="activeX/activeX400.xml"/><Relationship Id="rId52" Type="http://schemas.openxmlformats.org/officeDocument/2006/relationships/control" Target="activeX/activeX37.xml"/><Relationship Id="rId519" Type="http://schemas.openxmlformats.org/officeDocument/2006/relationships/control" Target="activeX/activeX399.xml"/><Relationship Id="rId518" Type="http://schemas.openxmlformats.org/officeDocument/2006/relationships/control" Target="activeX/activeX398.xml"/><Relationship Id="rId517" Type="http://schemas.openxmlformats.org/officeDocument/2006/relationships/control" Target="activeX/activeX397.xml"/><Relationship Id="rId516" Type="http://schemas.openxmlformats.org/officeDocument/2006/relationships/image" Target="media/image115.wmf"/><Relationship Id="rId515" Type="http://schemas.openxmlformats.org/officeDocument/2006/relationships/control" Target="activeX/activeX396.xml"/><Relationship Id="rId514" Type="http://schemas.openxmlformats.org/officeDocument/2006/relationships/control" Target="activeX/activeX395.xml"/><Relationship Id="rId513" Type="http://schemas.openxmlformats.org/officeDocument/2006/relationships/control" Target="activeX/activeX394.xml"/><Relationship Id="rId512" Type="http://schemas.openxmlformats.org/officeDocument/2006/relationships/control" Target="activeX/activeX393.xml"/><Relationship Id="rId511" Type="http://schemas.openxmlformats.org/officeDocument/2006/relationships/control" Target="activeX/activeX392.xml"/><Relationship Id="rId510" Type="http://schemas.openxmlformats.org/officeDocument/2006/relationships/image" Target="media/image114.wmf"/><Relationship Id="rId51" Type="http://schemas.openxmlformats.org/officeDocument/2006/relationships/image" Target="media/image10.wmf"/><Relationship Id="rId509" Type="http://schemas.openxmlformats.org/officeDocument/2006/relationships/control" Target="activeX/activeX391.xml"/><Relationship Id="rId508" Type="http://schemas.openxmlformats.org/officeDocument/2006/relationships/control" Target="activeX/activeX390.xml"/><Relationship Id="rId507" Type="http://schemas.openxmlformats.org/officeDocument/2006/relationships/control" Target="activeX/activeX389.xml"/><Relationship Id="rId506" Type="http://schemas.openxmlformats.org/officeDocument/2006/relationships/control" Target="activeX/activeX388.xml"/><Relationship Id="rId505" Type="http://schemas.openxmlformats.org/officeDocument/2006/relationships/control" Target="activeX/activeX387.xml"/><Relationship Id="rId504" Type="http://schemas.openxmlformats.org/officeDocument/2006/relationships/image" Target="media/image113.wmf"/><Relationship Id="rId503" Type="http://schemas.openxmlformats.org/officeDocument/2006/relationships/control" Target="activeX/activeX386.xml"/><Relationship Id="rId502" Type="http://schemas.openxmlformats.org/officeDocument/2006/relationships/control" Target="activeX/activeX385.xml"/><Relationship Id="rId501" Type="http://schemas.openxmlformats.org/officeDocument/2006/relationships/control" Target="activeX/activeX384.xml"/><Relationship Id="rId500" Type="http://schemas.openxmlformats.org/officeDocument/2006/relationships/control" Target="activeX/activeX383.xml"/><Relationship Id="rId50" Type="http://schemas.openxmlformats.org/officeDocument/2006/relationships/control" Target="activeX/activeX36.xml"/><Relationship Id="rId5" Type="http://schemas.openxmlformats.org/officeDocument/2006/relationships/theme" Target="theme/theme1.xml"/><Relationship Id="rId499" Type="http://schemas.openxmlformats.org/officeDocument/2006/relationships/control" Target="activeX/activeX382.xml"/><Relationship Id="rId498" Type="http://schemas.openxmlformats.org/officeDocument/2006/relationships/image" Target="media/image112.wmf"/><Relationship Id="rId497" Type="http://schemas.openxmlformats.org/officeDocument/2006/relationships/control" Target="activeX/activeX381.xml"/><Relationship Id="rId496" Type="http://schemas.openxmlformats.org/officeDocument/2006/relationships/control" Target="activeX/activeX380.xml"/><Relationship Id="rId495" Type="http://schemas.openxmlformats.org/officeDocument/2006/relationships/control" Target="activeX/activeX379.xml"/><Relationship Id="rId494" Type="http://schemas.openxmlformats.org/officeDocument/2006/relationships/control" Target="activeX/activeX378.xml"/><Relationship Id="rId493" Type="http://schemas.openxmlformats.org/officeDocument/2006/relationships/control" Target="activeX/activeX377.xml"/><Relationship Id="rId492" Type="http://schemas.openxmlformats.org/officeDocument/2006/relationships/image" Target="media/image111.wmf"/><Relationship Id="rId491" Type="http://schemas.openxmlformats.org/officeDocument/2006/relationships/control" Target="activeX/activeX376.xml"/><Relationship Id="rId490" Type="http://schemas.openxmlformats.org/officeDocument/2006/relationships/control" Target="activeX/activeX375.xml"/><Relationship Id="rId49" Type="http://schemas.openxmlformats.org/officeDocument/2006/relationships/control" Target="activeX/activeX35.xml"/><Relationship Id="rId489" Type="http://schemas.openxmlformats.org/officeDocument/2006/relationships/control" Target="activeX/activeX374.xml"/><Relationship Id="rId488" Type="http://schemas.openxmlformats.org/officeDocument/2006/relationships/control" Target="activeX/activeX373.xml"/><Relationship Id="rId487" Type="http://schemas.openxmlformats.org/officeDocument/2006/relationships/control" Target="activeX/activeX372.xml"/><Relationship Id="rId486" Type="http://schemas.openxmlformats.org/officeDocument/2006/relationships/image" Target="media/image110.wmf"/><Relationship Id="rId485" Type="http://schemas.openxmlformats.org/officeDocument/2006/relationships/control" Target="activeX/activeX371.xml"/><Relationship Id="rId484" Type="http://schemas.openxmlformats.org/officeDocument/2006/relationships/control" Target="activeX/activeX370.xml"/><Relationship Id="rId483" Type="http://schemas.openxmlformats.org/officeDocument/2006/relationships/control" Target="activeX/activeX369.xml"/><Relationship Id="rId482" Type="http://schemas.openxmlformats.org/officeDocument/2006/relationships/control" Target="activeX/activeX368.xml"/><Relationship Id="rId481" Type="http://schemas.openxmlformats.org/officeDocument/2006/relationships/control" Target="activeX/activeX367.xml"/><Relationship Id="rId480" Type="http://schemas.openxmlformats.org/officeDocument/2006/relationships/image" Target="media/image109.wmf"/><Relationship Id="rId48" Type="http://schemas.openxmlformats.org/officeDocument/2006/relationships/control" Target="activeX/activeX34.xml"/><Relationship Id="rId479" Type="http://schemas.openxmlformats.org/officeDocument/2006/relationships/control" Target="activeX/activeX366.xml"/><Relationship Id="rId478" Type="http://schemas.openxmlformats.org/officeDocument/2006/relationships/control" Target="activeX/activeX365.xml"/><Relationship Id="rId477" Type="http://schemas.openxmlformats.org/officeDocument/2006/relationships/control" Target="activeX/activeX364.xml"/><Relationship Id="rId476" Type="http://schemas.openxmlformats.org/officeDocument/2006/relationships/control" Target="activeX/activeX363.xml"/><Relationship Id="rId475" Type="http://schemas.openxmlformats.org/officeDocument/2006/relationships/control" Target="activeX/activeX362.xml"/><Relationship Id="rId474" Type="http://schemas.openxmlformats.org/officeDocument/2006/relationships/image" Target="media/image108.wmf"/><Relationship Id="rId473" Type="http://schemas.openxmlformats.org/officeDocument/2006/relationships/control" Target="activeX/activeX361.xml"/><Relationship Id="rId472" Type="http://schemas.openxmlformats.org/officeDocument/2006/relationships/image" Target="media/image107.wmf"/><Relationship Id="rId471" Type="http://schemas.openxmlformats.org/officeDocument/2006/relationships/control" Target="activeX/activeX360.xml"/><Relationship Id="rId470" Type="http://schemas.openxmlformats.org/officeDocument/2006/relationships/image" Target="media/image106.wmf"/><Relationship Id="rId47" Type="http://schemas.openxmlformats.org/officeDocument/2006/relationships/control" Target="activeX/activeX33.xml"/><Relationship Id="rId469" Type="http://schemas.openxmlformats.org/officeDocument/2006/relationships/control" Target="activeX/activeX359.xml"/><Relationship Id="rId468" Type="http://schemas.openxmlformats.org/officeDocument/2006/relationships/image" Target="media/image105.wmf"/><Relationship Id="rId467" Type="http://schemas.openxmlformats.org/officeDocument/2006/relationships/control" Target="activeX/activeX358.xml"/><Relationship Id="rId466" Type="http://schemas.openxmlformats.org/officeDocument/2006/relationships/image" Target="media/image104.wmf"/><Relationship Id="rId465" Type="http://schemas.openxmlformats.org/officeDocument/2006/relationships/control" Target="activeX/activeX357.xml"/><Relationship Id="rId464" Type="http://schemas.openxmlformats.org/officeDocument/2006/relationships/image" Target="media/image103.wmf"/><Relationship Id="rId463" Type="http://schemas.openxmlformats.org/officeDocument/2006/relationships/control" Target="activeX/activeX356.xml"/><Relationship Id="rId462" Type="http://schemas.openxmlformats.org/officeDocument/2006/relationships/image" Target="media/image102.wmf"/><Relationship Id="rId461" Type="http://schemas.openxmlformats.org/officeDocument/2006/relationships/control" Target="activeX/activeX355.xml"/><Relationship Id="rId460" Type="http://schemas.openxmlformats.org/officeDocument/2006/relationships/image" Target="media/image101.wmf"/><Relationship Id="rId46" Type="http://schemas.openxmlformats.org/officeDocument/2006/relationships/control" Target="activeX/activeX32.xml"/><Relationship Id="rId459" Type="http://schemas.openxmlformats.org/officeDocument/2006/relationships/control" Target="activeX/activeX354.xml"/><Relationship Id="rId458" Type="http://schemas.openxmlformats.org/officeDocument/2006/relationships/image" Target="media/image100.wmf"/><Relationship Id="rId457" Type="http://schemas.openxmlformats.org/officeDocument/2006/relationships/control" Target="activeX/activeX353.xml"/><Relationship Id="rId456" Type="http://schemas.openxmlformats.org/officeDocument/2006/relationships/image" Target="media/image99.wmf"/><Relationship Id="rId455" Type="http://schemas.openxmlformats.org/officeDocument/2006/relationships/control" Target="activeX/activeX352.xml"/><Relationship Id="rId454" Type="http://schemas.openxmlformats.org/officeDocument/2006/relationships/image" Target="media/image98.wmf"/><Relationship Id="rId453" Type="http://schemas.openxmlformats.org/officeDocument/2006/relationships/control" Target="activeX/activeX351.xml"/><Relationship Id="rId452" Type="http://schemas.openxmlformats.org/officeDocument/2006/relationships/control" Target="activeX/activeX350.xml"/><Relationship Id="rId451" Type="http://schemas.openxmlformats.org/officeDocument/2006/relationships/control" Target="activeX/activeX349.xml"/><Relationship Id="rId450" Type="http://schemas.openxmlformats.org/officeDocument/2006/relationships/image" Target="media/image97.wmf"/><Relationship Id="rId45" Type="http://schemas.openxmlformats.org/officeDocument/2006/relationships/image" Target="media/image9.wmf"/><Relationship Id="rId449" Type="http://schemas.openxmlformats.org/officeDocument/2006/relationships/control" Target="activeX/activeX348.xml"/><Relationship Id="rId448" Type="http://schemas.openxmlformats.org/officeDocument/2006/relationships/control" Target="activeX/activeX347.xml"/><Relationship Id="rId447" Type="http://schemas.openxmlformats.org/officeDocument/2006/relationships/control" Target="activeX/activeX346.xml"/><Relationship Id="rId446" Type="http://schemas.openxmlformats.org/officeDocument/2006/relationships/image" Target="media/image96.wmf"/><Relationship Id="rId445" Type="http://schemas.openxmlformats.org/officeDocument/2006/relationships/control" Target="activeX/activeX345.xml"/><Relationship Id="rId444" Type="http://schemas.openxmlformats.org/officeDocument/2006/relationships/control" Target="activeX/activeX344.xml"/><Relationship Id="rId443" Type="http://schemas.openxmlformats.org/officeDocument/2006/relationships/control" Target="activeX/activeX343.xml"/><Relationship Id="rId442" Type="http://schemas.openxmlformats.org/officeDocument/2006/relationships/image" Target="media/image95.wmf"/><Relationship Id="rId441" Type="http://schemas.openxmlformats.org/officeDocument/2006/relationships/control" Target="activeX/activeX342.xml"/><Relationship Id="rId440" Type="http://schemas.openxmlformats.org/officeDocument/2006/relationships/control" Target="activeX/activeX341.xml"/><Relationship Id="rId44" Type="http://schemas.openxmlformats.org/officeDocument/2006/relationships/control" Target="activeX/activeX31.xml"/><Relationship Id="rId439" Type="http://schemas.openxmlformats.org/officeDocument/2006/relationships/control" Target="activeX/activeX340.xml"/><Relationship Id="rId438" Type="http://schemas.openxmlformats.org/officeDocument/2006/relationships/image" Target="media/image94.wmf"/><Relationship Id="rId437" Type="http://schemas.openxmlformats.org/officeDocument/2006/relationships/control" Target="activeX/activeX339.xml"/><Relationship Id="rId436" Type="http://schemas.openxmlformats.org/officeDocument/2006/relationships/control" Target="activeX/activeX338.xml"/><Relationship Id="rId435" Type="http://schemas.openxmlformats.org/officeDocument/2006/relationships/control" Target="activeX/activeX337.xml"/><Relationship Id="rId434" Type="http://schemas.openxmlformats.org/officeDocument/2006/relationships/image" Target="media/image93.wmf"/><Relationship Id="rId433" Type="http://schemas.openxmlformats.org/officeDocument/2006/relationships/control" Target="activeX/activeX336.xml"/><Relationship Id="rId432" Type="http://schemas.openxmlformats.org/officeDocument/2006/relationships/control" Target="activeX/activeX335.xml"/><Relationship Id="rId431" Type="http://schemas.openxmlformats.org/officeDocument/2006/relationships/control" Target="activeX/activeX334.xml"/><Relationship Id="rId430" Type="http://schemas.openxmlformats.org/officeDocument/2006/relationships/image" Target="media/image92.wmf"/><Relationship Id="rId43" Type="http://schemas.openxmlformats.org/officeDocument/2006/relationships/control" Target="activeX/activeX30.xml"/><Relationship Id="rId429" Type="http://schemas.openxmlformats.org/officeDocument/2006/relationships/control" Target="activeX/activeX333.xml"/><Relationship Id="rId428" Type="http://schemas.openxmlformats.org/officeDocument/2006/relationships/control" Target="activeX/activeX332.xml"/><Relationship Id="rId427" Type="http://schemas.openxmlformats.org/officeDocument/2006/relationships/control" Target="activeX/activeX331.xml"/><Relationship Id="rId426" Type="http://schemas.openxmlformats.org/officeDocument/2006/relationships/image" Target="media/image91.wmf"/><Relationship Id="rId425" Type="http://schemas.openxmlformats.org/officeDocument/2006/relationships/control" Target="activeX/activeX330.xml"/><Relationship Id="rId424" Type="http://schemas.openxmlformats.org/officeDocument/2006/relationships/control" Target="activeX/activeX329.xml"/><Relationship Id="rId423" Type="http://schemas.openxmlformats.org/officeDocument/2006/relationships/control" Target="activeX/activeX328.xml"/><Relationship Id="rId422" Type="http://schemas.openxmlformats.org/officeDocument/2006/relationships/image" Target="media/image90.wmf"/><Relationship Id="rId421" Type="http://schemas.openxmlformats.org/officeDocument/2006/relationships/control" Target="activeX/activeX327.xml"/><Relationship Id="rId420" Type="http://schemas.openxmlformats.org/officeDocument/2006/relationships/control" Target="activeX/activeX326.xml"/><Relationship Id="rId42" Type="http://schemas.openxmlformats.org/officeDocument/2006/relationships/control" Target="activeX/activeX29.xml"/><Relationship Id="rId419" Type="http://schemas.openxmlformats.org/officeDocument/2006/relationships/control" Target="activeX/activeX325.xml"/><Relationship Id="rId418" Type="http://schemas.openxmlformats.org/officeDocument/2006/relationships/image" Target="media/image89.wmf"/><Relationship Id="rId417" Type="http://schemas.openxmlformats.org/officeDocument/2006/relationships/control" Target="activeX/activeX324.xml"/><Relationship Id="rId416" Type="http://schemas.openxmlformats.org/officeDocument/2006/relationships/control" Target="activeX/activeX323.xml"/><Relationship Id="rId415" Type="http://schemas.openxmlformats.org/officeDocument/2006/relationships/control" Target="activeX/activeX322.xml"/><Relationship Id="rId414" Type="http://schemas.openxmlformats.org/officeDocument/2006/relationships/image" Target="media/image88.wmf"/><Relationship Id="rId413" Type="http://schemas.openxmlformats.org/officeDocument/2006/relationships/control" Target="activeX/activeX321.xml"/><Relationship Id="rId412" Type="http://schemas.openxmlformats.org/officeDocument/2006/relationships/image" Target="media/image87.wmf"/><Relationship Id="rId411" Type="http://schemas.openxmlformats.org/officeDocument/2006/relationships/control" Target="activeX/activeX320.xml"/><Relationship Id="rId410" Type="http://schemas.openxmlformats.org/officeDocument/2006/relationships/control" Target="activeX/activeX319.xml"/><Relationship Id="rId41" Type="http://schemas.openxmlformats.org/officeDocument/2006/relationships/control" Target="activeX/activeX28.xml"/><Relationship Id="rId409" Type="http://schemas.openxmlformats.org/officeDocument/2006/relationships/control" Target="activeX/activeX318.xml"/><Relationship Id="rId408" Type="http://schemas.openxmlformats.org/officeDocument/2006/relationships/control" Target="activeX/activeX317.xml"/><Relationship Id="rId407" Type="http://schemas.openxmlformats.org/officeDocument/2006/relationships/control" Target="activeX/activeX316.xml"/><Relationship Id="rId406" Type="http://schemas.openxmlformats.org/officeDocument/2006/relationships/image" Target="media/image86.wmf"/><Relationship Id="rId405" Type="http://schemas.openxmlformats.org/officeDocument/2006/relationships/control" Target="activeX/activeX315.xml"/><Relationship Id="rId404" Type="http://schemas.openxmlformats.org/officeDocument/2006/relationships/control" Target="activeX/activeX314.xml"/><Relationship Id="rId403" Type="http://schemas.openxmlformats.org/officeDocument/2006/relationships/control" Target="activeX/activeX313.xml"/><Relationship Id="rId402" Type="http://schemas.openxmlformats.org/officeDocument/2006/relationships/control" Target="activeX/activeX312.xml"/><Relationship Id="rId401" Type="http://schemas.openxmlformats.org/officeDocument/2006/relationships/control" Target="activeX/activeX311.xml"/><Relationship Id="rId400" Type="http://schemas.openxmlformats.org/officeDocument/2006/relationships/image" Target="media/image85.wmf"/><Relationship Id="rId40" Type="http://schemas.openxmlformats.org/officeDocument/2006/relationships/control" Target="activeX/activeX27.xml"/><Relationship Id="rId4" Type="http://schemas.openxmlformats.org/officeDocument/2006/relationships/endnotes" Target="endnotes.xml"/><Relationship Id="rId399" Type="http://schemas.openxmlformats.org/officeDocument/2006/relationships/control" Target="activeX/activeX310.xml"/><Relationship Id="rId398" Type="http://schemas.openxmlformats.org/officeDocument/2006/relationships/control" Target="activeX/activeX309.xml"/><Relationship Id="rId397" Type="http://schemas.openxmlformats.org/officeDocument/2006/relationships/control" Target="activeX/activeX308.xml"/><Relationship Id="rId396" Type="http://schemas.openxmlformats.org/officeDocument/2006/relationships/control" Target="activeX/activeX307.xml"/><Relationship Id="rId395" Type="http://schemas.openxmlformats.org/officeDocument/2006/relationships/control" Target="activeX/activeX306.xml"/><Relationship Id="rId394" Type="http://schemas.openxmlformats.org/officeDocument/2006/relationships/image" Target="media/image84.wmf"/><Relationship Id="rId393" Type="http://schemas.openxmlformats.org/officeDocument/2006/relationships/control" Target="activeX/activeX305.xml"/><Relationship Id="rId392" Type="http://schemas.openxmlformats.org/officeDocument/2006/relationships/control" Target="activeX/activeX304.xml"/><Relationship Id="rId391" Type="http://schemas.openxmlformats.org/officeDocument/2006/relationships/control" Target="activeX/activeX303.xml"/><Relationship Id="rId390" Type="http://schemas.openxmlformats.org/officeDocument/2006/relationships/control" Target="activeX/activeX302.xml"/><Relationship Id="rId39" Type="http://schemas.openxmlformats.org/officeDocument/2006/relationships/image" Target="media/image8.wmf"/><Relationship Id="rId389" Type="http://schemas.openxmlformats.org/officeDocument/2006/relationships/control" Target="activeX/activeX301.xml"/><Relationship Id="rId388" Type="http://schemas.openxmlformats.org/officeDocument/2006/relationships/image" Target="media/image83.wmf"/><Relationship Id="rId387" Type="http://schemas.openxmlformats.org/officeDocument/2006/relationships/control" Target="activeX/activeX300.xml"/><Relationship Id="rId386" Type="http://schemas.openxmlformats.org/officeDocument/2006/relationships/control" Target="activeX/activeX299.xml"/><Relationship Id="rId385" Type="http://schemas.openxmlformats.org/officeDocument/2006/relationships/control" Target="activeX/activeX298.xml"/><Relationship Id="rId384" Type="http://schemas.openxmlformats.org/officeDocument/2006/relationships/control" Target="activeX/activeX297.xml"/><Relationship Id="rId383" Type="http://schemas.openxmlformats.org/officeDocument/2006/relationships/control" Target="activeX/activeX296.xml"/><Relationship Id="rId382" Type="http://schemas.openxmlformats.org/officeDocument/2006/relationships/image" Target="media/image82.wmf"/><Relationship Id="rId381" Type="http://schemas.openxmlformats.org/officeDocument/2006/relationships/control" Target="activeX/activeX295.xml"/><Relationship Id="rId380" Type="http://schemas.openxmlformats.org/officeDocument/2006/relationships/control" Target="activeX/activeX294.xml"/><Relationship Id="rId38" Type="http://schemas.openxmlformats.org/officeDocument/2006/relationships/control" Target="activeX/activeX26.xml"/><Relationship Id="rId379" Type="http://schemas.openxmlformats.org/officeDocument/2006/relationships/control" Target="activeX/activeX293.xml"/><Relationship Id="rId378" Type="http://schemas.openxmlformats.org/officeDocument/2006/relationships/control" Target="activeX/activeX292.xml"/><Relationship Id="rId377" Type="http://schemas.openxmlformats.org/officeDocument/2006/relationships/control" Target="activeX/activeX291.xml"/><Relationship Id="rId376" Type="http://schemas.openxmlformats.org/officeDocument/2006/relationships/image" Target="media/image81.wmf"/><Relationship Id="rId375" Type="http://schemas.openxmlformats.org/officeDocument/2006/relationships/control" Target="activeX/activeX290.xml"/><Relationship Id="rId374" Type="http://schemas.openxmlformats.org/officeDocument/2006/relationships/control" Target="activeX/activeX289.xml"/><Relationship Id="rId373" Type="http://schemas.openxmlformats.org/officeDocument/2006/relationships/control" Target="activeX/activeX288.xml"/><Relationship Id="rId372" Type="http://schemas.openxmlformats.org/officeDocument/2006/relationships/control" Target="activeX/activeX287.xml"/><Relationship Id="rId371" Type="http://schemas.openxmlformats.org/officeDocument/2006/relationships/control" Target="activeX/activeX286.xml"/><Relationship Id="rId370" Type="http://schemas.openxmlformats.org/officeDocument/2006/relationships/image" Target="media/image80.wmf"/><Relationship Id="rId37" Type="http://schemas.openxmlformats.org/officeDocument/2006/relationships/control" Target="activeX/activeX25.xml"/><Relationship Id="rId369" Type="http://schemas.openxmlformats.org/officeDocument/2006/relationships/control" Target="activeX/activeX285.xml"/><Relationship Id="rId368" Type="http://schemas.openxmlformats.org/officeDocument/2006/relationships/control" Target="activeX/activeX284.xml"/><Relationship Id="rId367" Type="http://schemas.openxmlformats.org/officeDocument/2006/relationships/control" Target="activeX/activeX283.xml"/><Relationship Id="rId366" Type="http://schemas.openxmlformats.org/officeDocument/2006/relationships/control" Target="activeX/activeX282.xml"/><Relationship Id="rId365" Type="http://schemas.openxmlformats.org/officeDocument/2006/relationships/control" Target="activeX/activeX281.xml"/><Relationship Id="rId364" Type="http://schemas.openxmlformats.org/officeDocument/2006/relationships/image" Target="media/image79.wmf"/><Relationship Id="rId363" Type="http://schemas.openxmlformats.org/officeDocument/2006/relationships/control" Target="activeX/activeX280.xml"/><Relationship Id="rId362" Type="http://schemas.openxmlformats.org/officeDocument/2006/relationships/control" Target="activeX/activeX279.xml"/><Relationship Id="rId361" Type="http://schemas.openxmlformats.org/officeDocument/2006/relationships/control" Target="activeX/activeX278.xml"/><Relationship Id="rId360" Type="http://schemas.openxmlformats.org/officeDocument/2006/relationships/control" Target="activeX/activeX277.xml"/><Relationship Id="rId36" Type="http://schemas.openxmlformats.org/officeDocument/2006/relationships/control" Target="activeX/activeX24.xml"/><Relationship Id="rId359" Type="http://schemas.openxmlformats.org/officeDocument/2006/relationships/control" Target="activeX/activeX276.xml"/><Relationship Id="rId358" Type="http://schemas.openxmlformats.org/officeDocument/2006/relationships/image" Target="media/image78.wmf"/><Relationship Id="rId357" Type="http://schemas.openxmlformats.org/officeDocument/2006/relationships/control" Target="activeX/activeX275.xml"/><Relationship Id="rId356" Type="http://schemas.openxmlformats.org/officeDocument/2006/relationships/control" Target="activeX/activeX274.xml"/><Relationship Id="rId355" Type="http://schemas.openxmlformats.org/officeDocument/2006/relationships/control" Target="activeX/activeX273.xml"/><Relationship Id="rId354" Type="http://schemas.openxmlformats.org/officeDocument/2006/relationships/control" Target="activeX/activeX272.xml"/><Relationship Id="rId353" Type="http://schemas.openxmlformats.org/officeDocument/2006/relationships/control" Target="activeX/activeX271.xml"/><Relationship Id="rId352" Type="http://schemas.openxmlformats.org/officeDocument/2006/relationships/image" Target="media/image77.wmf"/><Relationship Id="rId351" Type="http://schemas.openxmlformats.org/officeDocument/2006/relationships/control" Target="activeX/activeX270.xml"/><Relationship Id="rId350" Type="http://schemas.openxmlformats.org/officeDocument/2006/relationships/control" Target="activeX/activeX269.xml"/><Relationship Id="rId35" Type="http://schemas.openxmlformats.org/officeDocument/2006/relationships/control" Target="activeX/activeX23.xml"/><Relationship Id="rId349" Type="http://schemas.openxmlformats.org/officeDocument/2006/relationships/control" Target="activeX/activeX268.xml"/><Relationship Id="rId348" Type="http://schemas.openxmlformats.org/officeDocument/2006/relationships/control" Target="activeX/activeX267.xml"/><Relationship Id="rId347" Type="http://schemas.openxmlformats.org/officeDocument/2006/relationships/control" Target="activeX/activeX266.xml"/><Relationship Id="rId346" Type="http://schemas.openxmlformats.org/officeDocument/2006/relationships/image" Target="media/image76.wmf"/><Relationship Id="rId345" Type="http://schemas.openxmlformats.org/officeDocument/2006/relationships/control" Target="activeX/activeX265.xml"/><Relationship Id="rId344" Type="http://schemas.openxmlformats.org/officeDocument/2006/relationships/control" Target="activeX/activeX264.xml"/><Relationship Id="rId343" Type="http://schemas.openxmlformats.org/officeDocument/2006/relationships/control" Target="activeX/activeX263.xml"/><Relationship Id="rId342" Type="http://schemas.openxmlformats.org/officeDocument/2006/relationships/control" Target="activeX/activeX262.xml"/><Relationship Id="rId341" Type="http://schemas.openxmlformats.org/officeDocument/2006/relationships/control" Target="activeX/activeX261.xml"/><Relationship Id="rId340" Type="http://schemas.openxmlformats.org/officeDocument/2006/relationships/image" Target="media/image75.wmf"/><Relationship Id="rId34" Type="http://schemas.openxmlformats.org/officeDocument/2006/relationships/control" Target="activeX/activeX22.xml"/><Relationship Id="rId339" Type="http://schemas.openxmlformats.org/officeDocument/2006/relationships/control" Target="activeX/activeX260.xml"/><Relationship Id="rId338" Type="http://schemas.openxmlformats.org/officeDocument/2006/relationships/control" Target="activeX/activeX259.xml"/><Relationship Id="rId337" Type="http://schemas.openxmlformats.org/officeDocument/2006/relationships/control" Target="activeX/activeX258.xml"/><Relationship Id="rId336" Type="http://schemas.openxmlformats.org/officeDocument/2006/relationships/control" Target="activeX/activeX257.xml"/><Relationship Id="rId335" Type="http://schemas.openxmlformats.org/officeDocument/2006/relationships/control" Target="activeX/activeX256.xml"/><Relationship Id="rId334" Type="http://schemas.openxmlformats.org/officeDocument/2006/relationships/image" Target="media/image74.wmf"/><Relationship Id="rId333" Type="http://schemas.openxmlformats.org/officeDocument/2006/relationships/control" Target="activeX/activeX255.xml"/><Relationship Id="rId332" Type="http://schemas.openxmlformats.org/officeDocument/2006/relationships/control" Target="activeX/activeX254.xml"/><Relationship Id="rId331" Type="http://schemas.openxmlformats.org/officeDocument/2006/relationships/control" Target="activeX/activeX253.xml"/><Relationship Id="rId330" Type="http://schemas.openxmlformats.org/officeDocument/2006/relationships/control" Target="activeX/activeX252.xml"/><Relationship Id="rId33" Type="http://schemas.openxmlformats.org/officeDocument/2006/relationships/image" Target="media/image7.wmf"/><Relationship Id="rId329" Type="http://schemas.openxmlformats.org/officeDocument/2006/relationships/control" Target="activeX/activeX251.xml"/><Relationship Id="rId328" Type="http://schemas.openxmlformats.org/officeDocument/2006/relationships/image" Target="media/image73.wmf"/><Relationship Id="rId327" Type="http://schemas.openxmlformats.org/officeDocument/2006/relationships/control" Target="activeX/activeX250.xml"/><Relationship Id="rId326" Type="http://schemas.openxmlformats.org/officeDocument/2006/relationships/control" Target="activeX/activeX249.xml"/><Relationship Id="rId325" Type="http://schemas.openxmlformats.org/officeDocument/2006/relationships/control" Target="activeX/activeX248.xml"/><Relationship Id="rId324" Type="http://schemas.openxmlformats.org/officeDocument/2006/relationships/control" Target="activeX/activeX247.xml"/><Relationship Id="rId323" Type="http://schemas.openxmlformats.org/officeDocument/2006/relationships/control" Target="activeX/activeX246.xml"/><Relationship Id="rId322" Type="http://schemas.openxmlformats.org/officeDocument/2006/relationships/image" Target="media/image72.wmf"/><Relationship Id="rId321" Type="http://schemas.openxmlformats.org/officeDocument/2006/relationships/control" Target="activeX/activeX245.xml"/><Relationship Id="rId320" Type="http://schemas.openxmlformats.org/officeDocument/2006/relationships/control" Target="activeX/activeX244.xml"/><Relationship Id="rId32" Type="http://schemas.openxmlformats.org/officeDocument/2006/relationships/control" Target="activeX/activeX21.xml"/><Relationship Id="rId319" Type="http://schemas.openxmlformats.org/officeDocument/2006/relationships/control" Target="activeX/activeX243.xml"/><Relationship Id="rId318" Type="http://schemas.openxmlformats.org/officeDocument/2006/relationships/control" Target="activeX/activeX242.xml"/><Relationship Id="rId317" Type="http://schemas.openxmlformats.org/officeDocument/2006/relationships/control" Target="activeX/activeX241.xml"/><Relationship Id="rId316" Type="http://schemas.openxmlformats.org/officeDocument/2006/relationships/image" Target="media/image71.wmf"/><Relationship Id="rId315" Type="http://schemas.openxmlformats.org/officeDocument/2006/relationships/control" Target="activeX/activeX240.xml"/><Relationship Id="rId314" Type="http://schemas.openxmlformats.org/officeDocument/2006/relationships/image" Target="media/image70.wmf"/><Relationship Id="rId313" Type="http://schemas.openxmlformats.org/officeDocument/2006/relationships/control" Target="activeX/activeX239.xml"/><Relationship Id="rId312" Type="http://schemas.openxmlformats.org/officeDocument/2006/relationships/control" Target="activeX/activeX238.xml"/><Relationship Id="rId311" Type="http://schemas.openxmlformats.org/officeDocument/2006/relationships/control" Target="activeX/activeX237.xml"/><Relationship Id="rId310" Type="http://schemas.openxmlformats.org/officeDocument/2006/relationships/control" Target="activeX/activeX236.xml"/><Relationship Id="rId31" Type="http://schemas.openxmlformats.org/officeDocument/2006/relationships/control" Target="activeX/activeX20.xml"/><Relationship Id="rId309" Type="http://schemas.openxmlformats.org/officeDocument/2006/relationships/image" Target="media/image69.wmf"/><Relationship Id="rId308" Type="http://schemas.openxmlformats.org/officeDocument/2006/relationships/control" Target="activeX/activeX235.xml"/><Relationship Id="rId307" Type="http://schemas.openxmlformats.org/officeDocument/2006/relationships/image" Target="media/image68.wmf"/><Relationship Id="rId306" Type="http://schemas.openxmlformats.org/officeDocument/2006/relationships/control" Target="activeX/activeX234.xml"/><Relationship Id="rId305" Type="http://schemas.openxmlformats.org/officeDocument/2006/relationships/image" Target="media/image67.wmf"/><Relationship Id="rId304" Type="http://schemas.openxmlformats.org/officeDocument/2006/relationships/control" Target="activeX/activeX233.xml"/><Relationship Id="rId303" Type="http://schemas.openxmlformats.org/officeDocument/2006/relationships/control" Target="activeX/activeX232.xml"/><Relationship Id="rId302" Type="http://schemas.openxmlformats.org/officeDocument/2006/relationships/control" Target="activeX/activeX231.xml"/><Relationship Id="rId301" Type="http://schemas.openxmlformats.org/officeDocument/2006/relationships/image" Target="media/image66.wmf"/><Relationship Id="rId300" Type="http://schemas.openxmlformats.org/officeDocument/2006/relationships/control" Target="activeX/activeX230.xml"/><Relationship Id="rId30" Type="http://schemas.openxmlformats.org/officeDocument/2006/relationships/control" Target="activeX/activeX19.xml"/><Relationship Id="rId3" Type="http://schemas.openxmlformats.org/officeDocument/2006/relationships/footnotes" Target="footnotes.xml"/><Relationship Id="rId299" Type="http://schemas.openxmlformats.org/officeDocument/2006/relationships/control" Target="activeX/activeX229.xml"/><Relationship Id="rId298" Type="http://schemas.openxmlformats.org/officeDocument/2006/relationships/control" Target="activeX/activeX228.xml"/><Relationship Id="rId297" Type="http://schemas.openxmlformats.org/officeDocument/2006/relationships/image" Target="media/image65.wmf"/><Relationship Id="rId296" Type="http://schemas.openxmlformats.org/officeDocument/2006/relationships/control" Target="activeX/activeX227.xml"/><Relationship Id="rId295" Type="http://schemas.openxmlformats.org/officeDocument/2006/relationships/control" Target="activeX/activeX226.xml"/><Relationship Id="rId294" Type="http://schemas.openxmlformats.org/officeDocument/2006/relationships/control" Target="activeX/activeX225.xml"/><Relationship Id="rId293" Type="http://schemas.openxmlformats.org/officeDocument/2006/relationships/image" Target="media/image64.wmf"/><Relationship Id="rId292" Type="http://schemas.openxmlformats.org/officeDocument/2006/relationships/control" Target="activeX/activeX224.xml"/><Relationship Id="rId291" Type="http://schemas.openxmlformats.org/officeDocument/2006/relationships/control" Target="activeX/activeX223.xml"/><Relationship Id="rId290" Type="http://schemas.openxmlformats.org/officeDocument/2006/relationships/control" Target="activeX/activeX222.xml"/><Relationship Id="rId29" Type="http://schemas.openxmlformats.org/officeDocument/2006/relationships/control" Target="activeX/activeX18.xml"/><Relationship Id="rId289" Type="http://schemas.openxmlformats.org/officeDocument/2006/relationships/image" Target="media/image63.wmf"/><Relationship Id="rId288" Type="http://schemas.openxmlformats.org/officeDocument/2006/relationships/control" Target="activeX/activeX221.xml"/><Relationship Id="rId287" Type="http://schemas.openxmlformats.org/officeDocument/2006/relationships/control" Target="activeX/activeX220.xml"/><Relationship Id="rId286" Type="http://schemas.openxmlformats.org/officeDocument/2006/relationships/control" Target="activeX/activeX219.xml"/><Relationship Id="rId285" Type="http://schemas.openxmlformats.org/officeDocument/2006/relationships/image" Target="media/image62.wmf"/><Relationship Id="rId284" Type="http://schemas.openxmlformats.org/officeDocument/2006/relationships/control" Target="activeX/activeX218.xml"/><Relationship Id="rId283" Type="http://schemas.openxmlformats.org/officeDocument/2006/relationships/control" Target="activeX/activeX217.xml"/><Relationship Id="rId282" Type="http://schemas.openxmlformats.org/officeDocument/2006/relationships/control" Target="activeX/activeX216.xml"/><Relationship Id="rId281" Type="http://schemas.openxmlformats.org/officeDocument/2006/relationships/image" Target="media/image61.wmf"/><Relationship Id="rId280" Type="http://schemas.openxmlformats.org/officeDocument/2006/relationships/control" Target="activeX/activeX215.xml"/><Relationship Id="rId28" Type="http://schemas.openxmlformats.org/officeDocument/2006/relationships/control" Target="activeX/activeX17.xml"/><Relationship Id="rId279" Type="http://schemas.openxmlformats.org/officeDocument/2006/relationships/control" Target="activeX/activeX214.xml"/><Relationship Id="rId278" Type="http://schemas.openxmlformats.org/officeDocument/2006/relationships/control" Target="activeX/activeX213.xml"/><Relationship Id="rId277" Type="http://schemas.openxmlformats.org/officeDocument/2006/relationships/image" Target="media/image60.wmf"/><Relationship Id="rId276" Type="http://schemas.openxmlformats.org/officeDocument/2006/relationships/control" Target="activeX/activeX212.xml"/><Relationship Id="rId275" Type="http://schemas.openxmlformats.org/officeDocument/2006/relationships/control" Target="activeX/activeX211.xml"/><Relationship Id="rId274" Type="http://schemas.openxmlformats.org/officeDocument/2006/relationships/control" Target="activeX/activeX210.xml"/><Relationship Id="rId273" Type="http://schemas.openxmlformats.org/officeDocument/2006/relationships/image" Target="media/image59.wmf"/><Relationship Id="rId272" Type="http://schemas.openxmlformats.org/officeDocument/2006/relationships/control" Target="activeX/activeX209.xml"/><Relationship Id="rId271" Type="http://schemas.openxmlformats.org/officeDocument/2006/relationships/control" Target="activeX/activeX208.xml"/><Relationship Id="rId270" Type="http://schemas.openxmlformats.org/officeDocument/2006/relationships/control" Target="activeX/activeX207.xml"/><Relationship Id="rId27" Type="http://schemas.openxmlformats.org/officeDocument/2006/relationships/image" Target="media/image6.wmf"/><Relationship Id="rId269" Type="http://schemas.openxmlformats.org/officeDocument/2006/relationships/image" Target="media/image58.wmf"/><Relationship Id="rId268" Type="http://schemas.openxmlformats.org/officeDocument/2006/relationships/control" Target="activeX/activeX206.xml"/><Relationship Id="rId267" Type="http://schemas.openxmlformats.org/officeDocument/2006/relationships/control" Target="activeX/activeX205.xml"/><Relationship Id="rId266" Type="http://schemas.openxmlformats.org/officeDocument/2006/relationships/control" Target="activeX/activeX204.xml"/><Relationship Id="rId265" Type="http://schemas.openxmlformats.org/officeDocument/2006/relationships/image" Target="media/image57.wmf"/><Relationship Id="rId264" Type="http://schemas.openxmlformats.org/officeDocument/2006/relationships/control" Target="activeX/activeX203.xml"/><Relationship Id="rId263" Type="http://schemas.openxmlformats.org/officeDocument/2006/relationships/image" Target="media/image56.wmf"/><Relationship Id="rId262" Type="http://schemas.openxmlformats.org/officeDocument/2006/relationships/control" Target="activeX/activeX202.xml"/><Relationship Id="rId261" Type="http://schemas.openxmlformats.org/officeDocument/2006/relationships/control" Target="activeX/activeX201.xml"/><Relationship Id="rId260" Type="http://schemas.openxmlformats.org/officeDocument/2006/relationships/control" Target="activeX/activeX200.xml"/><Relationship Id="rId26" Type="http://schemas.openxmlformats.org/officeDocument/2006/relationships/control" Target="activeX/activeX16.xml"/><Relationship Id="rId259" Type="http://schemas.openxmlformats.org/officeDocument/2006/relationships/control" Target="activeX/activeX199.xml"/><Relationship Id="rId258" Type="http://schemas.openxmlformats.org/officeDocument/2006/relationships/control" Target="activeX/activeX198.xml"/><Relationship Id="rId257" Type="http://schemas.openxmlformats.org/officeDocument/2006/relationships/image" Target="media/image55.wmf"/><Relationship Id="rId256" Type="http://schemas.openxmlformats.org/officeDocument/2006/relationships/control" Target="activeX/activeX197.xml"/><Relationship Id="rId255" Type="http://schemas.openxmlformats.org/officeDocument/2006/relationships/control" Target="activeX/activeX196.xml"/><Relationship Id="rId254" Type="http://schemas.openxmlformats.org/officeDocument/2006/relationships/control" Target="activeX/activeX195.xml"/><Relationship Id="rId253" Type="http://schemas.openxmlformats.org/officeDocument/2006/relationships/control" Target="activeX/activeX194.xml"/><Relationship Id="rId252" Type="http://schemas.openxmlformats.org/officeDocument/2006/relationships/control" Target="activeX/activeX193.xml"/><Relationship Id="rId251" Type="http://schemas.openxmlformats.org/officeDocument/2006/relationships/image" Target="media/image54.wmf"/><Relationship Id="rId250" Type="http://schemas.openxmlformats.org/officeDocument/2006/relationships/control" Target="activeX/activeX192.xml"/><Relationship Id="rId25" Type="http://schemas.openxmlformats.org/officeDocument/2006/relationships/control" Target="activeX/activeX15.xml"/><Relationship Id="rId249" Type="http://schemas.openxmlformats.org/officeDocument/2006/relationships/control" Target="activeX/activeX191.xml"/><Relationship Id="rId248" Type="http://schemas.openxmlformats.org/officeDocument/2006/relationships/control" Target="activeX/activeX190.xml"/><Relationship Id="rId247" Type="http://schemas.openxmlformats.org/officeDocument/2006/relationships/control" Target="activeX/activeX189.xml"/><Relationship Id="rId246" Type="http://schemas.openxmlformats.org/officeDocument/2006/relationships/control" Target="activeX/activeX188.xml"/><Relationship Id="rId245" Type="http://schemas.openxmlformats.org/officeDocument/2006/relationships/image" Target="media/image53.wmf"/><Relationship Id="rId244" Type="http://schemas.openxmlformats.org/officeDocument/2006/relationships/control" Target="activeX/activeX187.xml"/><Relationship Id="rId243" Type="http://schemas.openxmlformats.org/officeDocument/2006/relationships/control" Target="activeX/activeX186.xml"/><Relationship Id="rId242" Type="http://schemas.openxmlformats.org/officeDocument/2006/relationships/control" Target="activeX/activeX185.xml"/><Relationship Id="rId241" Type="http://schemas.openxmlformats.org/officeDocument/2006/relationships/control" Target="activeX/activeX184.xml"/><Relationship Id="rId240" Type="http://schemas.openxmlformats.org/officeDocument/2006/relationships/control" Target="activeX/activeX183.xml"/><Relationship Id="rId24" Type="http://schemas.openxmlformats.org/officeDocument/2006/relationships/control" Target="activeX/activeX14.xml"/><Relationship Id="rId239" Type="http://schemas.openxmlformats.org/officeDocument/2006/relationships/image" Target="media/image52.wmf"/><Relationship Id="rId238" Type="http://schemas.openxmlformats.org/officeDocument/2006/relationships/control" Target="activeX/activeX182.xml"/><Relationship Id="rId237" Type="http://schemas.openxmlformats.org/officeDocument/2006/relationships/control" Target="activeX/activeX181.xml"/><Relationship Id="rId236" Type="http://schemas.openxmlformats.org/officeDocument/2006/relationships/control" Target="activeX/activeX180.xml"/><Relationship Id="rId235" Type="http://schemas.openxmlformats.org/officeDocument/2006/relationships/control" Target="activeX/activeX179.xml"/><Relationship Id="rId234" Type="http://schemas.openxmlformats.org/officeDocument/2006/relationships/control" Target="activeX/activeX178.xml"/><Relationship Id="rId233" Type="http://schemas.openxmlformats.org/officeDocument/2006/relationships/image" Target="media/image51.wmf"/><Relationship Id="rId232" Type="http://schemas.openxmlformats.org/officeDocument/2006/relationships/control" Target="activeX/activeX177.xml"/><Relationship Id="rId231" Type="http://schemas.openxmlformats.org/officeDocument/2006/relationships/control" Target="activeX/activeX176.xml"/><Relationship Id="rId230" Type="http://schemas.openxmlformats.org/officeDocument/2006/relationships/control" Target="activeX/activeX175.xml"/><Relationship Id="rId23" Type="http://schemas.openxmlformats.org/officeDocument/2006/relationships/control" Target="activeX/activeX13.xml"/><Relationship Id="rId229" Type="http://schemas.openxmlformats.org/officeDocument/2006/relationships/control" Target="activeX/activeX174.xml"/><Relationship Id="rId228" Type="http://schemas.openxmlformats.org/officeDocument/2006/relationships/control" Target="activeX/activeX173.xml"/><Relationship Id="rId227" Type="http://schemas.openxmlformats.org/officeDocument/2006/relationships/image" Target="media/image50.wmf"/><Relationship Id="rId226" Type="http://schemas.openxmlformats.org/officeDocument/2006/relationships/control" Target="activeX/activeX172.xml"/><Relationship Id="rId225" Type="http://schemas.openxmlformats.org/officeDocument/2006/relationships/control" Target="activeX/activeX171.xml"/><Relationship Id="rId224" Type="http://schemas.openxmlformats.org/officeDocument/2006/relationships/control" Target="activeX/activeX170.xml"/><Relationship Id="rId223" Type="http://schemas.openxmlformats.org/officeDocument/2006/relationships/control" Target="activeX/activeX169.xml"/><Relationship Id="rId222" Type="http://schemas.openxmlformats.org/officeDocument/2006/relationships/control" Target="activeX/activeX168.xml"/><Relationship Id="rId221" Type="http://schemas.openxmlformats.org/officeDocument/2006/relationships/image" Target="media/image49.wmf"/><Relationship Id="rId220" Type="http://schemas.openxmlformats.org/officeDocument/2006/relationships/control" Target="activeX/activeX167.xml"/><Relationship Id="rId22" Type="http://schemas.openxmlformats.org/officeDocument/2006/relationships/control" Target="activeX/activeX12.xml"/><Relationship Id="rId219" Type="http://schemas.openxmlformats.org/officeDocument/2006/relationships/control" Target="activeX/activeX166.xml"/><Relationship Id="rId218" Type="http://schemas.openxmlformats.org/officeDocument/2006/relationships/control" Target="activeX/activeX165.xml"/><Relationship Id="rId217" Type="http://schemas.openxmlformats.org/officeDocument/2006/relationships/control" Target="activeX/activeX164.xml"/><Relationship Id="rId216" Type="http://schemas.openxmlformats.org/officeDocument/2006/relationships/control" Target="activeX/activeX163.xml"/><Relationship Id="rId215" Type="http://schemas.openxmlformats.org/officeDocument/2006/relationships/image" Target="media/image48.wmf"/><Relationship Id="rId214" Type="http://schemas.openxmlformats.org/officeDocument/2006/relationships/control" Target="activeX/activeX162.xml"/><Relationship Id="rId213" Type="http://schemas.openxmlformats.org/officeDocument/2006/relationships/control" Target="activeX/activeX161.xml"/><Relationship Id="rId212" Type="http://schemas.openxmlformats.org/officeDocument/2006/relationships/control" Target="activeX/activeX160.xml"/><Relationship Id="rId211" Type="http://schemas.openxmlformats.org/officeDocument/2006/relationships/control" Target="activeX/activeX159.xml"/><Relationship Id="rId210" Type="http://schemas.openxmlformats.org/officeDocument/2006/relationships/control" Target="activeX/activeX158.xml"/><Relationship Id="rId21" Type="http://schemas.openxmlformats.org/officeDocument/2006/relationships/image" Target="media/image5.wmf"/><Relationship Id="rId209" Type="http://schemas.openxmlformats.org/officeDocument/2006/relationships/image" Target="media/image47.wmf"/><Relationship Id="rId208" Type="http://schemas.openxmlformats.org/officeDocument/2006/relationships/control" Target="activeX/activeX157.xml"/><Relationship Id="rId207" Type="http://schemas.openxmlformats.org/officeDocument/2006/relationships/control" Target="activeX/activeX156.xml"/><Relationship Id="rId206" Type="http://schemas.openxmlformats.org/officeDocument/2006/relationships/control" Target="activeX/activeX155.xml"/><Relationship Id="rId205" Type="http://schemas.openxmlformats.org/officeDocument/2006/relationships/control" Target="activeX/activeX154.xml"/><Relationship Id="rId204" Type="http://schemas.openxmlformats.org/officeDocument/2006/relationships/control" Target="activeX/activeX153.xml"/><Relationship Id="rId203" Type="http://schemas.openxmlformats.org/officeDocument/2006/relationships/image" Target="media/image46.wmf"/><Relationship Id="rId202" Type="http://schemas.openxmlformats.org/officeDocument/2006/relationships/control" Target="activeX/activeX152.xml"/><Relationship Id="rId201" Type="http://schemas.openxmlformats.org/officeDocument/2006/relationships/control" Target="activeX/activeX151.xml"/><Relationship Id="rId200" Type="http://schemas.openxmlformats.org/officeDocument/2006/relationships/control" Target="activeX/activeX150.xml"/><Relationship Id="rId20" Type="http://schemas.openxmlformats.org/officeDocument/2006/relationships/control" Target="activeX/activeX11.xml"/><Relationship Id="rId2" Type="http://schemas.openxmlformats.org/officeDocument/2006/relationships/settings" Target="settings.xml"/><Relationship Id="rId199" Type="http://schemas.openxmlformats.org/officeDocument/2006/relationships/control" Target="activeX/activeX149.xml"/><Relationship Id="rId198" Type="http://schemas.openxmlformats.org/officeDocument/2006/relationships/control" Target="activeX/activeX148.xml"/><Relationship Id="rId197" Type="http://schemas.openxmlformats.org/officeDocument/2006/relationships/image" Target="media/image45.wmf"/><Relationship Id="rId196" Type="http://schemas.openxmlformats.org/officeDocument/2006/relationships/control" Target="activeX/activeX147.xml"/><Relationship Id="rId195" Type="http://schemas.openxmlformats.org/officeDocument/2006/relationships/control" Target="activeX/activeX146.xml"/><Relationship Id="rId194" Type="http://schemas.openxmlformats.org/officeDocument/2006/relationships/control" Target="activeX/activeX145.xml"/><Relationship Id="rId193" Type="http://schemas.openxmlformats.org/officeDocument/2006/relationships/control" Target="activeX/activeX144.xml"/><Relationship Id="rId192" Type="http://schemas.openxmlformats.org/officeDocument/2006/relationships/control" Target="activeX/activeX143.xml"/><Relationship Id="rId191" Type="http://schemas.openxmlformats.org/officeDocument/2006/relationships/image" Target="media/image44.wmf"/><Relationship Id="rId190" Type="http://schemas.openxmlformats.org/officeDocument/2006/relationships/control" Target="activeX/activeX142.xml"/><Relationship Id="rId19" Type="http://schemas.openxmlformats.org/officeDocument/2006/relationships/control" Target="activeX/activeX10.xml"/><Relationship Id="rId189" Type="http://schemas.openxmlformats.org/officeDocument/2006/relationships/control" Target="activeX/activeX141.xml"/><Relationship Id="rId188" Type="http://schemas.openxmlformats.org/officeDocument/2006/relationships/control" Target="activeX/activeX140.xml"/><Relationship Id="rId187" Type="http://schemas.openxmlformats.org/officeDocument/2006/relationships/control" Target="activeX/activeX139.xml"/><Relationship Id="rId186" Type="http://schemas.openxmlformats.org/officeDocument/2006/relationships/control" Target="activeX/activeX138.xml"/><Relationship Id="rId185" Type="http://schemas.openxmlformats.org/officeDocument/2006/relationships/image" Target="media/image43.wmf"/><Relationship Id="rId184" Type="http://schemas.openxmlformats.org/officeDocument/2006/relationships/control" Target="activeX/activeX137.xml"/><Relationship Id="rId183" Type="http://schemas.openxmlformats.org/officeDocument/2006/relationships/control" Target="activeX/activeX136.xml"/><Relationship Id="rId182" Type="http://schemas.openxmlformats.org/officeDocument/2006/relationships/control" Target="activeX/activeX135.xml"/><Relationship Id="rId181" Type="http://schemas.openxmlformats.org/officeDocument/2006/relationships/control" Target="activeX/activeX134.xml"/><Relationship Id="rId180" Type="http://schemas.openxmlformats.org/officeDocument/2006/relationships/control" Target="activeX/activeX133.xml"/><Relationship Id="rId18" Type="http://schemas.openxmlformats.org/officeDocument/2006/relationships/control" Target="activeX/activeX9.xml"/><Relationship Id="rId179" Type="http://schemas.openxmlformats.org/officeDocument/2006/relationships/image" Target="media/image42.wmf"/><Relationship Id="rId178" Type="http://schemas.openxmlformats.org/officeDocument/2006/relationships/control" Target="activeX/activeX132.xml"/><Relationship Id="rId177" Type="http://schemas.openxmlformats.org/officeDocument/2006/relationships/control" Target="activeX/activeX131.xml"/><Relationship Id="rId176" Type="http://schemas.openxmlformats.org/officeDocument/2006/relationships/control" Target="activeX/activeX130.xml"/><Relationship Id="rId175" Type="http://schemas.openxmlformats.org/officeDocument/2006/relationships/control" Target="activeX/activeX129.xml"/><Relationship Id="rId174" Type="http://schemas.openxmlformats.org/officeDocument/2006/relationships/control" Target="activeX/activeX128.xml"/><Relationship Id="rId173" Type="http://schemas.openxmlformats.org/officeDocument/2006/relationships/image" Target="media/image41.wmf"/><Relationship Id="rId172" Type="http://schemas.openxmlformats.org/officeDocument/2006/relationships/control" Target="activeX/activeX127.xml"/><Relationship Id="rId171" Type="http://schemas.openxmlformats.org/officeDocument/2006/relationships/control" Target="activeX/activeX126.xml"/><Relationship Id="rId170" Type="http://schemas.openxmlformats.org/officeDocument/2006/relationships/control" Target="activeX/activeX125.xml"/><Relationship Id="rId17" Type="http://schemas.openxmlformats.org/officeDocument/2006/relationships/control" Target="activeX/activeX8.xml"/><Relationship Id="rId169" Type="http://schemas.openxmlformats.org/officeDocument/2006/relationships/control" Target="activeX/activeX124.xml"/><Relationship Id="rId168" Type="http://schemas.openxmlformats.org/officeDocument/2006/relationships/control" Target="activeX/activeX123.xml"/><Relationship Id="rId167" Type="http://schemas.openxmlformats.org/officeDocument/2006/relationships/image" Target="media/image40.wmf"/><Relationship Id="rId166" Type="http://schemas.openxmlformats.org/officeDocument/2006/relationships/control" Target="activeX/activeX122.xml"/><Relationship Id="rId165" Type="http://schemas.openxmlformats.org/officeDocument/2006/relationships/image" Target="media/image39.wmf"/><Relationship Id="rId164" Type="http://schemas.openxmlformats.org/officeDocument/2006/relationships/control" Target="activeX/activeX121.xml"/><Relationship Id="rId163" Type="http://schemas.openxmlformats.org/officeDocument/2006/relationships/image" Target="media/image38.wmf"/><Relationship Id="rId162" Type="http://schemas.openxmlformats.org/officeDocument/2006/relationships/control" Target="activeX/activeX120.xml"/><Relationship Id="rId161" Type="http://schemas.openxmlformats.org/officeDocument/2006/relationships/image" Target="media/image37.wmf"/><Relationship Id="rId160" Type="http://schemas.openxmlformats.org/officeDocument/2006/relationships/control" Target="activeX/activeX119.xml"/><Relationship Id="rId16" Type="http://schemas.openxmlformats.org/officeDocument/2006/relationships/control" Target="activeX/activeX7.xml"/><Relationship Id="rId159" Type="http://schemas.openxmlformats.org/officeDocument/2006/relationships/image" Target="media/image36.wmf"/><Relationship Id="rId158" Type="http://schemas.openxmlformats.org/officeDocument/2006/relationships/control" Target="activeX/activeX118.xml"/><Relationship Id="rId157" Type="http://schemas.openxmlformats.org/officeDocument/2006/relationships/image" Target="media/image35.wmf"/><Relationship Id="rId156" Type="http://schemas.openxmlformats.org/officeDocument/2006/relationships/control" Target="activeX/activeX117.xml"/><Relationship Id="rId155" Type="http://schemas.openxmlformats.org/officeDocument/2006/relationships/image" Target="media/image34.wmf"/><Relationship Id="rId154" Type="http://schemas.openxmlformats.org/officeDocument/2006/relationships/control" Target="activeX/activeX116.xml"/><Relationship Id="rId153" Type="http://schemas.openxmlformats.org/officeDocument/2006/relationships/image" Target="media/image33.wmf"/><Relationship Id="rId152" Type="http://schemas.openxmlformats.org/officeDocument/2006/relationships/control" Target="activeX/activeX115.xml"/><Relationship Id="rId151" Type="http://schemas.openxmlformats.org/officeDocument/2006/relationships/image" Target="media/image32.wmf"/><Relationship Id="rId150" Type="http://schemas.openxmlformats.org/officeDocument/2006/relationships/control" Target="activeX/activeX114.xml"/><Relationship Id="rId15" Type="http://schemas.openxmlformats.org/officeDocument/2006/relationships/image" Target="media/image4.wmf"/><Relationship Id="rId149" Type="http://schemas.openxmlformats.org/officeDocument/2006/relationships/image" Target="media/image31.wmf"/><Relationship Id="rId148" Type="http://schemas.openxmlformats.org/officeDocument/2006/relationships/control" Target="activeX/activeX113.xml"/><Relationship Id="rId147" Type="http://schemas.openxmlformats.org/officeDocument/2006/relationships/image" Target="media/image30.wmf"/><Relationship Id="rId146" Type="http://schemas.openxmlformats.org/officeDocument/2006/relationships/control" Target="activeX/activeX112.xml"/><Relationship Id="rId145" Type="http://schemas.openxmlformats.org/officeDocument/2006/relationships/control" Target="activeX/activeX111.xml"/><Relationship Id="rId144" Type="http://schemas.openxmlformats.org/officeDocument/2006/relationships/control" Target="activeX/activeX110.xml"/><Relationship Id="rId143" Type="http://schemas.openxmlformats.org/officeDocument/2006/relationships/image" Target="media/image29.wmf"/><Relationship Id="rId142" Type="http://schemas.openxmlformats.org/officeDocument/2006/relationships/control" Target="activeX/activeX109.xml"/><Relationship Id="rId141" Type="http://schemas.openxmlformats.org/officeDocument/2006/relationships/control" Target="activeX/activeX108.xml"/><Relationship Id="rId140" Type="http://schemas.openxmlformats.org/officeDocument/2006/relationships/control" Target="activeX/activeX107.xml"/><Relationship Id="rId14" Type="http://schemas.openxmlformats.org/officeDocument/2006/relationships/control" Target="activeX/activeX6.xml"/><Relationship Id="rId139" Type="http://schemas.openxmlformats.org/officeDocument/2006/relationships/image" Target="media/image28.wmf"/><Relationship Id="rId138" Type="http://schemas.openxmlformats.org/officeDocument/2006/relationships/control" Target="activeX/activeX106.xml"/><Relationship Id="rId137" Type="http://schemas.openxmlformats.org/officeDocument/2006/relationships/control" Target="activeX/activeX105.xml"/><Relationship Id="rId136" Type="http://schemas.openxmlformats.org/officeDocument/2006/relationships/control" Target="activeX/activeX104.xml"/><Relationship Id="rId1354" Type="http://schemas.openxmlformats.org/officeDocument/2006/relationships/fontTable" Target="fontTable.xml"/><Relationship Id="rId1353" Type="http://schemas.openxmlformats.org/officeDocument/2006/relationships/numbering" Target="numbering.xml"/><Relationship Id="rId1352" Type="http://schemas.openxmlformats.org/officeDocument/2006/relationships/customXml" Target="../customXml/item1.xml"/><Relationship Id="rId1351" Type="http://schemas.openxmlformats.org/officeDocument/2006/relationships/control" Target="activeX/activeX1071.xml"/><Relationship Id="rId1350" Type="http://schemas.openxmlformats.org/officeDocument/2006/relationships/control" Target="activeX/activeX1070.xml"/><Relationship Id="rId135" Type="http://schemas.openxmlformats.org/officeDocument/2006/relationships/image" Target="media/image27.wmf"/><Relationship Id="rId1349" Type="http://schemas.openxmlformats.org/officeDocument/2006/relationships/control" Target="activeX/activeX1069.xml"/><Relationship Id="rId1348" Type="http://schemas.openxmlformats.org/officeDocument/2006/relationships/control" Target="activeX/activeX1068.xml"/><Relationship Id="rId1347" Type="http://schemas.openxmlformats.org/officeDocument/2006/relationships/image" Target="media/image275.wmf"/><Relationship Id="rId1346" Type="http://schemas.openxmlformats.org/officeDocument/2006/relationships/control" Target="activeX/activeX1067.xml"/><Relationship Id="rId1345" Type="http://schemas.openxmlformats.org/officeDocument/2006/relationships/image" Target="media/image274.wmf"/><Relationship Id="rId1344" Type="http://schemas.openxmlformats.org/officeDocument/2006/relationships/control" Target="activeX/activeX1066.xml"/><Relationship Id="rId1343" Type="http://schemas.openxmlformats.org/officeDocument/2006/relationships/control" Target="activeX/activeX1065.xml"/><Relationship Id="rId1342" Type="http://schemas.openxmlformats.org/officeDocument/2006/relationships/control" Target="activeX/activeX1064.xml"/><Relationship Id="rId1341" Type="http://schemas.openxmlformats.org/officeDocument/2006/relationships/image" Target="media/image273.wmf"/><Relationship Id="rId1340" Type="http://schemas.openxmlformats.org/officeDocument/2006/relationships/control" Target="activeX/activeX1063.xml"/><Relationship Id="rId134" Type="http://schemas.openxmlformats.org/officeDocument/2006/relationships/control" Target="activeX/activeX103.xml"/><Relationship Id="rId1339" Type="http://schemas.openxmlformats.org/officeDocument/2006/relationships/control" Target="activeX/activeX1062.xml"/><Relationship Id="rId1338" Type="http://schemas.openxmlformats.org/officeDocument/2006/relationships/control" Target="activeX/activeX1061.xml"/><Relationship Id="rId1337" Type="http://schemas.openxmlformats.org/officeDocument/2006/relationships/image" Target="media/image272.wmf"/><Relationship Id="rId1336" Type="http://schemas.openxmlformats.org/officeDocument/2006/relationships/control" Target="activeX/activeX1060.xml"/><Relationship Id="rId1335" Type="http://schemas.openxmlformats.org/officeDocument/2006/relationships/control" Target="activeX/activeX1059.xml"/><Relationship Id="rId1334" Type="http://schemas.openxmlformats.org/officeDocument/2006/relationships/control" Target="activeX/activeX1058.xml"/><Relationship Id="rId1333" Type="http://schemas.openxmlformats.org/officeDocument/2006/relationships/image" Target="media/image271.wmf"/><Relationship Id="rId1332" Type="http://schemas.openxmlformats.org/officeDocument/2006/relationships/control" Target="activeX/activeX1057.xml"/><Relationship Id="rId1331" Type="http://schemas.openxmlformats.org/officeDocument/2006/relationships/control" Target="activeX/activeX1056.xml"/><Relationship Id="rId1330" Type="http://schemas.openxmlformats.org/officeDocument/2006/relationships/control" Target="activeX/activeX1055.xml"/><Relationship Id="rId133" Type="http://schemas.openxmlformats.org/officeDocument/2006/relationships/control" Target="activeX/activeX102.xml"/><Relationship Id="rId1329" Type="http://schemas.openxmlformats.org/officeDocument/2006/relationships/image" Target="media/image270.wmf"/><Relationship Id="rId1328" Type="http://schemas.openxmlformats.org/officeDocument/2006/relationships/control" Target="activeX/activeX1054.xml"/><Relationship Id="rId1327" Type="http://schemas.openxmlformats.org/officeDocument/2006/relationships/control" Target="activeX/activeX1053.xml"/><Relationship Id="rId1326" Type="http://schemas.openxmlformats.org/officeDocument/2006/relationships/control" Target="activeX/activeX1052.xml"/><Relationship Id="rId1325" Type="http://schemas.openxmlformats.org/officeDocument/2006/relationships/image" Target="media/image269.wmf"/><Relationship Id="rId1324" Type="http://schemas.openxmlformats.org/officeDocument/2006/relationships/control" Target="activeX/activeX1051.xml"/><Relationship Id="rId1323" Type="http://schemas.openxmlformats.org/officeDocument/2006/relationships/control" Target="activeX/activeX1050.xml"/><Relationship Id="rId1322" Type="http://schemas.openxmlformats.org/officeDocument/2006/relationships/control" Target="activeX/activeX1049.xml"/><Relationship Id="rId1321" Type="http://schemas.openxmlformats.org/officeDocument/2006/relationships/image" Target="media/image268.wmf"/><Relationship Id="rId1320" Type="http://schemas.openxmlformats.org/officeDocument/2006/relationships/control" Target="activeX/activeX1048.xml"/><Relationship Id="rId132" Type="http://schemas.openxmlformats.org/officeDocument/2006/relationships/control" Target="activeX/activeX101.xml"/><Relationship Id="rId1319" Type="http://schemas.openxmlformats.org/officeDocument/2006/relationships/control" Target="activeX/activeX1047.xml"/><Relationship Id="rId1318" Type="http://schemas.openxmlformats.org/officeDocument/2006/relationships/control" Target="activeX/activeX1046.xml"/><Relationship Id="rId1317" Type="http://schemas.openxmlformats.org/officeDocument/2006/relationships/image" Target="media/image267.wmf"/><Relationship Id="rId1316" Type="http://schemas.openxmlformats.org/officeDocument/2006/relationships/control" Target="activeX/activeX1045.xml"/><Relationship Id="rId1315" Type="http://schemas.openxmlformats.org/officeDocument/2006/relationships/image" Target="media/image266.wmf"/><Relationship Id="rId1314" Type="http://schemas.openxmlformats.org/officeDocument/2006/relationships/control" Target="activeX/activeX1044.xml"/><Relationship Id="rId1313" Type="http://schemas.openxmlformats.org/officeDocument/2006/relationships/control" Target="activeX/activeX1043.xml"/><Relationship Id="rId1312" Type="http://schemas.openxmlformats.org/officeDocument/2006/relationships/control" Target="activeX/activeX1042.xml"/><Relationship Id="rId1311" Type="http://schemas.openxmlformats.org/officeDocument/2006/relationships/control" Target="activeX/activeX1041.xml"/><Relationship Id="rId1310" Type="http://schemas.openxmlformats.org/officeDocument/2006/relationships/control" Target="activeX/activeX1040.xml"/><Relationship Id="rId131" Type="http://schemas.openxmlformats.org/officeDocument/2006/relationships/image" Target="media/image26.wmf"/><Relationship Id="rId1309" Type="http://schemas.openxmlformats.org/officeDocument/2006/relationships/image" Target="media/image265.wmf"/><Relationship Id="rId1308" Type="http://schemas.openxmlformats.org/officeDocument/2006/relationships/control" Target="activeX/activeX1039.xml"/><Relationship Id="rId1307" Type="http://schemas.openxmlformats.org/officeDocument/2006/relationships/control" Target="activeX/activeX1038.xml"/><Relationship Id="rId1306" Type="http://schemas.openxmlformats.org/officeDocument/2006/relationships/control" Target="activeX/activeX1037.xml"/><Relationship Id="rId1305" Type="http://schemas.openxmlformats.org/officeDocument/2006/relationships/control" Target="activeX/activeX1036.xml"/><Relationship Id="rId1304" Type="http://schemas.openxmlformats.org/officeDocument/2006/relationships/control" Target="activeX/activeX1035.xml"/><Relationship Id="rId1303" Type="http://schemas.openxmlformats.org/officeDocument/2006/relationships/image" Target="media/image264.wmf"/><Relationship Id="rId1302" Type="http://schemas.openxmlformats.org/officeDocument/2006/relationships/control" Target="activeX/activeX1034.xml"/><Relationship Id="rId1301" Type="http://schemas.openxmlformats.org/officeDocument/2006/relationships/control" Target="activeX/activeX1033.xml"/><Relationship Id="rId1300" Type="http://schemas.openxmlformats.org/officeDocument/2006/relationships/control" Target="activeX/activeX1032.xml"/><Relationship Id="rId130" Type="http://schemas.openxmlformats.org/officeDocument/2006/relationships/control" Target="activeX/activeX100.xml"/><Relationship Id="rId13" Type="http://schemas.openxmlformats.org/officeDocument/2006/relationships/control" Target="activeX/activeX5.xml"/><Relationship Id="rId1299" Type="http://schemas.openxmlformats.org/officeDocument/2006/relationships/control" Target="activeX/activeX1031.xml"/><Relationship Id="rId1298" Type="http://schemas.openxmlformats.org/officeDocument/2006/relationships/control" Target="activeX/activeX1030.xml"/><Relationship Id="rId1297" Type="http://schemas.openxmlformats.org/officeDocument/2006/relationships/image" Target="media/image263.wmf"/><Relationship Id="rId1296" Type="http://schemas.openxmlformats.org/officeDocument/2006/relationships/control" Target="activeX/activeX1029.xml"/><Relationship Id="rId1295" Type="http://schemas.openxmlformats.org/officeDocument/2006/relationships/control" Target="activeX/activeX1028.xml"/><Relationship Id="rId1294" Type="http://schemas.openxmlformats.org/officeDocument/2006/relationships/control" Target="activeX/activeX1027.xml"/><Relationship Id="rId1293" Type="http://schemas.openxmlformats.org/officeDocument/2006/relationships/control" Target="activeX/activeX1026.xml"/><Relationship Id="rId1292" Type="http://schemas.openxmlformats.org/officeDocument/2006/relationships/control" Target="activeX/activeX1025.xml"/><Relationship Id="rId1291" Type="http://schemas.openxmlformats.org/officeDocument/2006/relationships/image" Target="media/image262.wmf"/><Relationship Id="rId1290" Type="http://schemas.openxmlformats.org/officeDocument/2006/relationships/control" Target="activeX/activeX1024.xml"/><Relationship Id="rId129" Type="http://schemas.openxmlformats.org/officeDocument/2006/relationships/control" Target="activeX/activeX99.xml"/><Relationship Id="rId1289" Type="http://schemas.openxmlformats.org/officeDocument/2006/relationships/control" Target="activeX/activeX1023.xml"/><Relationship Id="rId1288" Type="http://schemas.openxmlformats.org/officeDocument/2006/relationships/control" Target="activeX/activeX1022.xml"/><Relationship Id="rId1287" Type="http://schemas.openxmlformats.org/officeDocument/2006/relationships/control" Target="activeX/activeX1021.xml"/><Relationship Id="rId1286" Type="http://schemas.openxmlformats.org/officeDocument/2006/relationships/control" Target="activeX/activeX1020.xml"/><Relationship Id="rId1285" Type="http://schemas.openxmlformats.org/officeDocument/2006/relationships/image" Target="media/image261.wmf"/><Relationship Id="rId1284" Type="http://schemas.openxmlformats.org/officeDocument/2006/relationships/control" Target="activeX/activeX1019.xml"/><Relationship Id="rId1283" Type="http://schemas.openxmlformats.org/officeDocument/2006/relationships/control" Target="activeX/activeX1018.xml"/><Relationship Id="rId1282" Type="http://schemas.openxmlformats.org/officeDocument/2006/relationships/control" Target="activeX/activeX1017.xml"/><Relationship Id="rId1281" Type="http://schemas.openxmlformats.org/officeDocument/2006/relationships/control" Target="activeX/activeX1016.xml"/><Relationship Id="rId1280" Type="http://schemas.openxmlformats.org/officeDocument/2006/relationships/control" Target="activeX/activeX1015.xml"/><Relationship Id="rId128" Type="http://schemas.openxmlformats.org/officeDocument/2006/relationships/control" Target="activeX/activeX98.xml"/><Relationship Id="rId1279" Type="http://schemas.openxmlformats.org/officeDocument/2006/relationships/image" Target="media/image260.wmf"/><Relationship Id="rId1278" Type="http://schemas.openxmlformats.org/officeDocument/2006/relationships/control" Target="activeX/activeX1014.xml"/><Relationship Id="rId1277" Type="http://schemas.openxmlformats.org/officeDocument/2006/relationships/control" Target="activeX/activeX1013.xml"/><Relationship Id="rId1276" Type="http://schemas.openxmlformats.org/officeDocument/2006/relationships/control" Target="activeX/activeX1012.xml"/><Relationship Id="rId1275" Type="http://schemas.openxmlformats.org/officeDocument/2006/relationships/control" Target="activeX/activeX1011.xml"/><Relationship Id="rId1274" Type="http://schemas.openxmlformats.org/officeDocument/2006/relationships/control" Target="activeX/activeX1010.xml"/><Relationship Id="rId1273" Type="http://schemas.openxmlformats.org/officeDocument/2006/relationships/image" Target="media/image259.wmf"/><Relationship Id="rId1272" Type="http://schemas.openxmlformats.org/officeDocument/2006/relationships/control" Target="activeX/activeX1009.xml"/><Relationship Id="rId1271" Type="http://schemas.openxmlformats.org/officeDocument/2006/relationships/control" Target="activeX/activeX1008.xml"/><Relationship Id="rId1270" Type="http://schemas.openxmlformats.org/officeDocument/2006/relationships/control" Target="activeX/activeX1007.xml"/><Relationship Id="rId127" Type="http://schemas.openxmlformats.org/officeDocument/2006/relationships/image" Target="media/image25.wmf"/><Relationship Id="rId1269" Type="http://schemas.openxmlformats.org/officeDocument/2006/relationships/control" Target="activeX/activeX1006.xml"/><Relationship Id="rId1268" Type="http://schemas.openxmlformats.org/officeDocument/2006/relationships/control" Target="activeX/activeX1005.xml"/><Relationship Id="rId1267" Type="http://schemas.openxmlformats.org/officeDocument/2006/relationships/image" Target="media/image258.wmf"/><Relationship Id="rId1266" Type="http://schemas.openxmlformats.org/officeDocument/2006/relationships/control" Target="activeX/activeX1004.xml"/><Relationship Id="rId1265" Type="http://schemas.openxmlformats.org/officeDocument/2006/relationships/control" Target="activeX/activeX1003.xml"/><Relationship Id="rId1264" Type="http://schemas.openxmlformats.org/officeDocument/2006/relationships/control" Target="activeX/activeX1002.xml"/><Relationship Id="rId1263" Type="http://schemas.openxmlformats.org/officeDocument/2006/relationships/control" Target="activeX/activeX1001.xml"/><Relationship Id="rId1262" Type="http://schemas.openxmlformats.org/officeDocument/2006/relationships/control" Target="activeX/activeX1000.xml"/><Relationship Id="rId1261" Type="http://schemas.openxmlformats.org/officeDocument/2006/relationships/image" Target="media/image257.wmf"/><Relationship Id="rId1260" Type="http://schemas.openxmlformats.org/officeDocument/2006/relationships/control" Target="activeX/activeX999.xml"/><Relationship Id="rId126" Type="http://schemas.openxmlformats.org/officeDocument/2006/relationships/control" Target="activeX/activeX97.xml"/><Relationship Id="rId1259" Type="http://schemas.openxmlformats.org/officeDocument/2006/relationships/control" Target="activeX/activeX998.xml"/><Relationship Id="rId1258" Type="http://schemas.openxmlformats.org/officeDocument/2006/relationships/control" Target="activeX/activeX997.xml"/><Relationship Id="rId1257" Type="http://schemas.openxmlformats.org/officeDocument/2006/relationships/control" Target="activeX/activeX996.xml"/><Relationship Id="rId1256" Type="http://schemas.openxmlformats.org/officeDocument/2006/relationships/control" Target="activeX/activeX995.xml"/><Relationship Id="rId1255" Type="http://schemas.openxmlformats.org/officeDocument/2006/relationships/image" Target="media/image256.wmf"/><Relationship Id="rId1254" Type="http://schemas.openxmlformats.org/officeDocument/2006/relationships/control" Target="activeX/activeX994.xml"/><Relationship Id="rId1253" Type="http://schemas.openxmlformats.org/officeDocument/2006/relationships/control" Target="activeX/activeX993.xml"/><Relationship Id="rId1252" Type="http://schemas.openxmlformats.org/officeDocument/2006/relationships/control" Target="activeX/activeX992.xml"/><Relationship Id="rId1251" Type="http://schemas.openxmlformats.org/officeDocument/2006/relationships/control" Target="activeX/activeX991.xml"/><Relationship Id="rId1250" Type="http://schemas.openxmlformats.org/officeDocument/2006/relationships/control" Target="activeX/activeX990.xml"/><Relationship Id="rId125" Type="http://schemas.openxmlformats.org/officeDocument/2006/relationships/control" Target="activeX/activeX96.xml"/><Relationship Id="rId1249" Type="http://schemas.openxmlformats.org/officeDocument/2006/relationships/image" Target="media/image255.wmf"/><Relationship Id="rId1248" Type="http://schemas.openxmlformats.org/officeDocument/2006/relationships/control" Target="activeX/activeX989.xml"/><Relationship Id="rId1247" Type="http://schemas.openxmlformats.org/officeDocument/2006/relationships/control" Target="activeX/activeX988.xml"/><Relationship Id="rId1246" Type="http://schemas.openxmlformats.org/officeDocument/2006/relationships/control" Target="activeX/activeX987.xml"/><Relationship Id="rId1245" Type="http://schemas.openxmlformats.org/officeDocument/2006/relationships/control" Target="activeX/activeX986.xml"/><Relationship Id="rId1244" Type="http://schemas.openxmlformats.org/officeDocument/2006/relationships/control" Target="activeX/activeX985.xml"/><Relationship Id="rId1243" Type="http://schemas.openxmlformats.org/officeDocument/2006/relationships/image" Target="media/image254.wmf"/><Relationship Id="rId1242" Type="http://schemas.openxmlformats.org/officeDocument/2006/relationships/control" Target="activeX/activeX984.xml"/><Relationship Id="rId1241" Type="http://schemas.openxmlformats.org/officeDocument/2006/relationships/control" Target="activeX/activeX983.xml"/><Relationship Id="rId1240" Type="http://schemas.openxmlformats.org/officeDocument/2006/relationships/control" Target="activeX/activeX982.xml"/><Relationship Id="rId124" Type="http://schemas.openxmlformats.org/officeDocument/2006/relationships/control" Target="activeX/activeX95.xml"/><Relationship Id="rId1239" Type="http://schemas.openxmlformats.org/officeDocument/2006/relationships/control" Target="activeX/activeX981.xml"/><Relationship Id="rId1238" Type="http://schemas.openxmlformats.org/officeDocument/2006/relationships/control" Target="activeX/activeX980.xml"/><Relationship Id="rId1237" Type="http://schemas.openxmlformats.org/officeDocument/2006/relationships/image" Target="media/image253.wmf"/><Relationship Id="rId1236" Type="http://schemas.openxmlformats.org/officeDocument/2006/relationships/control" Target="activeX/activeX979.xml"/><Relationship Id="rId1235" Type="http://schemas.openxmlformats.org/officeDocument/2006/relationships/control" Target="activeX/activeX978.xml"/><Relationship Id="rId1234" Type="http://schemas.openxmlformats.org/officeDocument/2006/relationships/control" Target="activeX/activeX977.xml"/><Relationship Id="rId1233" Type="http://schemas.openxmlformats.org/officeDocument/2006/relationships/control" Target="activeX/activeX976.xml"/><Relationship Id="rId1232" Type="http://schemas.openxmlformats.org/officeDocument/2006/relationships/control" Target="activeX/activeX975.xml"/><Relationship Id="rId1231" Type="http://schemas.openxmlformats.org/officeDocument/2006/relationships/image" Target="media/image252.wmf"/><Relationship Id="rId1230" Type="http://schemas.openxmlformats.org/officeDocument/2006/relationships/control" Target="activeX/activeX974.xml"/><Relationship Id="rId123" Type="http://schemas.openxmlformats.org/officeDocument/2006/relationships/image" Target="media/image24.wmf"/><Relationship Id="rId1229" Type="http://schemas.openxmlformats.org/officeDocument/2006/relationships/control" Target="activeX/activeX973.xml"/><Relationship Id="rId1228" Type="http://schemas.openxmlformats.org/officeDocument/2006/relationships/control" Target="activeX/activeX972.xml"/><Relationship Id="rId1227" Type="http://schemas.openxmlformats.org/officeDocument/2006/relationships/control" Target="activeX/activeX971.xml"/><Relationship Id="rId1226" Type="http://schemas.openxmlformats.org/officeDocument/2006/relationships/control" Target="activeX/activeX970.xml"/><Relationship Id="rId1225" Type="http://schemas.openxmlformats.org/officeDocument/2006/relationships/image" Target="media/image251.wmf"/><Relationship Id="rId1224" Type="http://schemas.openxmlformats.org/officeDocument/2006/relationships/control" Target="activeX/activeX969.xml"/><Relationship Id="rId1223" Type="http://schemas.openxmlformats.org/officeDocument/2006/relationships/control" Target="activeX/activeX968.xml"/><Relationship Id="rId1222" Type="http://schemas.openxmlformats.org/officeDocument/2006/relationships/control" Target="activeX/activeX967.xml"/><Relationship Id="rId1221" Type="http://schemas.openxmlformats.org/officeDocument/2006/relationships/control" Target="activeX/activeX966.xml"/><Relationship Id="rId1220" Type="http://schemas.openxmlformats.org/officeDocument/2006/relationships/control" Target="activeX/activeX965.xml"/><Relationship Id="rId122" Type="http://schemas.openxmlformats.org/officeDocument/2006/relationships/control" Target="activeX/activeX94.xml"/><Relationship Id="rId1219" Type="http://schemas.openxmlformats.org/officeDocument/2006/relationships/image" Target="media/image250.wmf"/><Relationship Id="rId1218" Type="http://schemas.openxmlformats.org/officeDocument/2006/relationships/control" Target="activeX/activeX964.xml"/><Relationship Id="rId1217" Type="http://schemas.openxmlformats.org/officeDocument/2006/relationships/control" Target="activeX/activeX963.xml"/><Relationship Id="rId1216" Type="http://schemas.openxmlformats.org/officeDocument/2006/relationships/control" Target="activeX/activeX962.xml"/><Relationship Id="rId1215" Type="http://schemas.openxmlformats.org/officeDocument/2006/relationships/control" Target="activeX/activeX961.xml"/><Relationship Id="rId1214" Type="http://schemas.openxmlformats.org/officeDocument/2006/relationships/control" Target="activeX/activeX960.xml"/><Relationship Id="rId1213" Type="http://schemas.openxmlformats.org/officeDocument/2006/relationships/image" Target="media/image249.wmf"/><Relationship Id="rId1212" Type="http://schemas.openxmlformats.org/officeDocument/2006/relationships/control" Target="activeX/activeX959.xml"/><Relationship Id="rId1211" Type="http://schemas.openxmlformats.org/officeDocument/2006/relationships/control" Target="activeX/activeX958.xml"/><Relationship Id="rId1210" Type="http://schemas.openxmlformats.org/officeDocument/2006/relationships/control" Target="activeX/activeX957.xml"/><Relationship Id="rId121" Type="http://schemas.openxmlformats.org/officeDocument/2006/relationships/control" Target="activeX/activeX93.xml"/><Relationship Id="rId1209" Type="http://schemas.openxmlformats.org/officeDocument/2006/relationships/control" Target="activeX/activeX956.xml"/><Relationship Id="rId1208" Type="http://schemas.openxmlformats.org/officeDocument/2006/relationships/control" Target="activeX/activeX955.xml"/><Relationship Id="rId1207" Type="http://schemas.openxmlformats.org/officeDocument/2006/relationships/image" Target="media/image248.wmf"/><Relationship Id="rId1206" Type="http://schemas.openxmlformats.org/officeDocument/2006/relationships/control" Target="activeX/activeX954.xml"/><Relationship Id="rId1205" Type="http://schemas.openxmlformats.org/officeDocument/2006/relationships/control" Target="activeX/activeX953.xml"/><Relationship Id="rId1204" Type="http://schemas.openxmlformats.org/officeDocument/2006/relationships/control" Target="activeX/activeX952.xml"/><Relationship Id="rId1203" Type="http://schemas.openxmlformats.org/officeDocument/2006/relationships/control" Target="activeX/activeX951.xml"/><Relationship Id="rId1202" Type="http://schemas.openxmlformats.org/officeDocument/2006/relationships/control" Target="activeX/activeX950.xml"/><Relationship Id="rId1201" Type="http://schemas.openxmlformats.org/officeDocument/2006/relationships/image" Target="media/image247.wmf"/><Relationship Id="rId1200" Type="http://schemas.openxmlformats.org/officeDocument/2006/relationships/control" Target="activeX/activeX949.xml"/><Relationship Id="rId120" Type="http://schemas.openxmlformats.org/officeDocument/2006/relationships/control" Target="activeX/activeX92.xml"/><Relationship Id="rId12" Type="http://schemas.openxmlformats.org/officeDocument/2006/relationships/control" Target="activeX/activeX4.xml"/><Relationship Id="rId1199" Type="http://schemas.openxmlformats.org/officeDocument/2006/relationships/control" Target="activeX/activeX948.xml"/><Relationship Id="rId1198" Type="http://schemas.openxmlformats.org/officeDocument/2006/relationships/control" Target="activeX/activeX947.xml"/><Relationship Id="rId1197" Type="http://schemas.openxmlformats.org/officeDocument/2006/relationships/control" Target="activeX/activeX946.xml"/><Relationship Id="rId1196" Type="http://schemas.openxmlformats.org/officeDocument/2006/relationships/control" Target="activeX/activeX945.xml"/><Relationship Id="rId1195" Type="http://schemas.openxmlformats.org/officeDocument/2006/relationships/image" Target="media/image246.wmf"/><Relationship Id="rId1194" Type="http://schemas.openxmlformats.org/officeDocument/2006/relationships/control" Target="activeX/activeX944.xml"/><Relationship Id="rId1193" Type="http://schemas.openxmlformats.org/officeDocument/2006/relationships/image" Target="media/image245.wmf"/><Relationship Id="rId1192" Type="http://schemas.openxmlformats.org/officeDocument/2006/relationships/control" Target="activeX/activeX943.xml"/><Relationship Id="rId1191" Type="http://schemas.openxmlformats.org/officeDocument/2006/relationships/control" Target="activeX/activeX942.xml"/><Relationship Id="rId1190" Type="http://schemas.openxmlformats.org/officeDocument/2006/relationships/control" Target="activeX/activeX941.xml"/><Relationship Id="rId119" Type="http://schemas.openxmlformats.org/officeDocument/2006/relationships/image" Target="media/image23.wmf"/><Relationship Id="rId1189" Type="http://schemas.openxmlformats.org/officeDocument/2006/relationships/image" Target="media/image244.wmf"/><Relationship Id="rId1188" Type="http://schemas.openxmlformats.org/officeDocument/2006/relationships/control" Target="activeX/activeX940.xml"/><Relationship Id="rId1187" Type="http://schemas.openxmlformats.org/officeDocument/2006/relationships/control" Target="activeX/activeX939.xml"/><Relationship Id="rId1186" Type="http://schemas.openxmlformats.org/officeDocument/2006/relationships/control" Target="activeX/activeX938.xml"/><Relationship Id="rId1185" Type="http://schemas.openxmlformats.org/officeDocument/2006/relationships/image" Target="media/image243.wmf"/><Relationship Id="rId1184" Type="http://schemas.openxmlformats.org/officeDocument/2006/relationships/control" Target="activeX/activeX937.xml"/><Relationship Id="rId1183" Type="http://schemas.openxmlformats.org/officeDocument/2006/relationships/control" Target="activeX/activeX936.xml"/><Relationship Id="rId1182" Type="http://schemas.openxmlformats.org/officeDocument/2006/relationships/control" Target="activeX/activeX935.xml"/><Relationship Id="rId1181" Type="http://schemas.openxmlformats.org/officeDocument/2006/relationships/image" Target="media/image242.wmf"/><Relationship Id="rId1180" Type="http://schemas.openxmlformats.org/officeDocument/2006/relationships/control" Target="activeX/activeX934.xml"/><Relationship Id="rId118" Type="http://schemas.openxmlformats.org/officeDocument/2006/relationships/control" Target="activeX/activeX91.xml"/><Relationship Id="rId1179" Type="http://schemas.openxmlformats.org/officeDocument/2006/relationships/control" Target="activeX/activeX933.xml"/><Relationship Id="rId1178" Type="http://schemas.openxmlformats.org/officeDocument/2006/relationships/control" Target="activeX/activeX932.xml"/><Relationship Id="rId1177" Type="http://schemas.openxmlformats.org/officeDocument/2006/relationships/image" Target="media/image241.wmf"/><Relationship Id="rId1176" Type="http://schemas.openxmlformats.org/officeDocument/2006/relationships/control" Target="activeX/activeX931.xml"/><Relationship Id="rId1175" Type="http://schemas.openxmlformats.org/officeDocument/2006/relationships/control" Target="activeX/activeX930.xml"/><Relationship Id="rId1174" Type="http://schemas.openxmlformats.org/officeDocument/2006/relationships/control" Target="activeX/activeX929.xml"/><Relationship Id="rId1173" Type="http://schemas.openxmlformats.org/officeDocument/2006/relationships/image" Target="media/image240.wmf"/><Relationship Id="rId1172" Type="http://schemas.openxmlformats.org/officeDocument/2006/relationships/control" Target="activeX/activeX928.xml"/><Relationship Id="rId1171" Type="http://schemas.openxmlformats.org/officeDocument/2006/relationships/control" Target="activeX/activeX927.xml"/><Relationship Id="rId1170" Type="http://schemas.openxmlformats.org/officeDocument/2006/relationships/control" Target="activeX/activeX926.xml"/><Relationship Id="rId117" Type="http://schemas.openxmlformats.org/officeDocument/2006/relationships/control" Target="activeX/activeX90.xml"/><Relationship Id="rId1169" Type="http://schemas.openxmlformats.org/officeDocument/2006/relationships/image" Target="media/image239.wmf"/><Relationship Id="rId1168" Type="http://schemas.openxmlformats.org/officeDocument/2006/relationships/control" Target="activeX/activeX925.xml"/><Relationship Id="rId1167" Type="http://schemas.openxmlformats.org/officeDocument/2006/relationships/control" Target="activeX/activeX924.xml"/><Relationship Id="rId1166" Type="http://schemas.openxmlformats.org/officeDocument/2006/relationships/control" Target="activeX/activeX923.xml"/><Relationship Id="rId1165" Type="http://schemas.openxmlformats.org/officeDocument/2006/relationships/image" Target="media/image238.wmf"/><Relationship Id="rId1164" Type="http://schemas.openxmlformats.org/officeDocument/2006/relationships/control" Target="activeX/activeX922.xml"/><Relationship Id="rId1163" Type="http://schemas.openxmlformats.org/officeDocument/2006/relationships/image" Target="media/image237.wmf"/><Relationship Id="rId1162" Type="http://schemas.openxmlformats.org/officeDocument/2006/relationships/control" Target="activeX/activeX921.xml"/><Relationship Id="rId1161" Type="http://schemas.openxmlformats.org/officeDocument/2006/relationships/control" Target="activeX/activeX920.xml"/><Relationship Id="rId1160" Type="http://schemas.openxmlformats.org/officeDocument/2006/relationships/control" Target="activeX/activeX919.xml"/><Relationship Id="rId116" Type="http://schemas.openxmlformats.org/officeDocument/2006/relationships/control" Target="activeX/activeX89.xml"/><Relationship Id="rId1159" Type="http://schemas.openxmlformats.org/officeDocument/2006/relationships/control" Target="activeX/activeX918.xml"/><Relationship Id="rId1158" Type="http://schemas.openxmlformats.org/officeDocument/2006/relationships/control" Target="activeX/activeX917.xml"/><Relationship Id="rId1157" Type="http://schemas.openxmlformats.org/officeDocument/2006/relationships/image" Target="media/image236.wmf"/><Relationship Id="rId1156" Type="http://schemas.openxmlformats.org/officeDocument/2006/relationships/control" Target="activeX/activeX916.xml"/><Relationship Id="rId1155" Type="http://schemas.openxmlformats.org/officeDocument/2006/relationships/control" Target="activeX/activeX915.xml"/><Relationship Id="rId1154" Type="http://schemas.openxmlformats.org/officeDocument/2006/relationships/control" Target="activeX/activeX914.xml"/><Relationship Id="rId1153" Type="http://schemas.openxmlformats.org/officeDocument/2006/relationships/control" Target="activeX/activeX913.xml"/><Relationship Id="rId1152" Type="http://schemas.openxmlformats.org/officeDocument/2006/relationships/control" Target="activeX/activeX912.xml"/><Relationship Id="rId1151" Type="http://schemas.openxmlformats.org/officeDocument/2006/relationships/image" Target="media/image235.wmf"/><Relationship Id="rId1150" Type="http://schemas.openxmlformats.org/officeDocument/2006/relationships/control" Target="activeX/activeX911.xml"/><Relationship Id="rId115" Type="http://schemas.openxmlformats.org/officeDocument/2006/relationships/image" Target="media/image22.wmf"/><Relationship Id="rId1149" Type="http://schemas.openxmlformats.org/officeDocument/2006/relationships/control" Target="activeX/activeX910.xml"/><Relationship Id="rId1148" Type="http://schemas.openxmlformats.org/officeDocument/2006/relationships/control" Target="activeX/activeX909.xml"/><Relationship Id="rId1147" Type="http://schemas.openxmlformats.org/officeDocument/2006/relationships/control" Target="activeX/activeX908.xml"/><Relationship Id="rId1146" Type="http://schemas.openxmlformats.org/officeDocument/2006/relationships/control" Target="activeX/activeX907.xml"/><Relationship Id="rId1145" Type="http://schemas.openxmlformats.org/officeDocument/2006/relationships/image" Target="media/image234.wmf"/><Relationship Id="rId1144" Type="http://schemas.openxmlformats.org/officeDocument/2006/relationships/control" Target="activeX/activeX906.xml"/><Relationship Id="rId1143" Type="http://schemas.openxmlformats.org/officeDocument/2006/relationships/control" Target="activeX/activeX905.xml"/><Relationship Id="rId1142" Type="http://schemas.openxmlformats.org/officeDocument/2006/relationships/control" Target="activeX/activeX904.xml"/><Relationship Id="rId1141" Type="http://schemas.openxmlformats.org/officeDocument/2006/relationships/control" Target="activeX/activeX903.xml"/><Relationship Id="rId1140" Type="http://schemas.openxmlformats.org/officeDocument/2006/relationships/control" Target="activeX/activeX902.xml"/><Relationship Id="rId114" Type="http://schemas.openxmlformats.org/officeDocument/2006/relationships/control" Target="activeX/activeX88.xml"/><Relationship Id="rId1139" Type="http://schemas.openxmlformats.org/officeDocument/2006/relationships/image" Target="media/image233.wmf"/><Relationship Id="rId1138" Type="http://schemas.openxmlformats.org/officeDocument/2006/relationships/control" Target="activeX/activeX901.xml"/><Relationship Id="rId1137" Type="http://schemas.openxmlformats.org/officeDocument/2006/relationships/control" Target="activeX/activeX900.xml"/><Relationship Id="rId1136" Type="http://schemas.openxmlformats.org/officeDocument/2006/relationships/control" Target="activeX/activeX899.xml"/><Relationship Id="rId1135" Type="http://schemas.openxmlformats.org/officeDocument/2006/relationships/control" Target="activeX/activeX898.xml"/><Relationship Id="rId1134" Type="http://schemas.openxmlformats.org/officeDocument/2006/relationships/control" Target="activeX/activeX897.xml"/><Relationship Id="rId1133" Type="http://schemas.openxmlformats.org/officeDocument/2006/relationships/image" Target="media/image232.wmf"/><Relationship Id="rId1132" Type="http://schemas.openxmlformats.org/officeDocument/2006/relationships/control" Target="activeX/activeX896.xml"/><Relationship Id="rId1131" Type="http://schemas.openxmlformats.org/officeDocument/2006/relationships/control" Target="activeX/activeX895.xml"/><Relationship Id="rId1130" Type="http://schemas.openxmlformats.org/officeDocument/2006/relationships/control" Target="activeX/activeX894.xml"/><Relationship Id="rId113" Type="http://schemas.openxmlformats.org/officeDocument/2006/relationships/control" Target="activeX/activeX87.xml"/><Relationship Id="rId1129" Type="http://schemas.openxmlformats.org/officeDocument/2006/relationships/control" Target="activeX/activeX893.xml"/><Relationship Id="rId1128" Type="http://schemas.openxmlformats.org/officeDocument/2006/relationships/control" Target="activeX/activeX892.xml"/><Relationship Id="rId1127" Type="http://schemas.openxmlformats.org/officeDocument/2006/relationships/image" Target="media/image231.wmf"/><Relationship Id="rId1126" Type="http://schemas.openxmlformats.org/officeDocument/2006/relationships/control" Target="activeX/activeX891.xml"/><Relationship Id="rId1125" Type="http://schemas.openxmlformats.org/officeDocument/2006/relationships/control" Target="activeX/activeX890.xml"/><Relationship Id="rId1124" Type="http://schemas.openxmlformats.org/officeDocument/2006/relationships/control" Target="activeX/activeX889.xml"/><Relationship Id="rId1123" Type="http://schemas.openxmlformats.org/officeDocument/2006/relationships/control" Target="activeX/activeX888.xml"/><Relationship Id="rId1122" Type="http://schemas.openxmlformats.org/officeDocument/2006/relationships/control" Target="activeX/activeX887.xml"/><Relationship Id="rId1121" Type="http://schemas.openxmlformats.org/officeDocument/2006/relationships/image" Target="media/image230.wmf"/><Relationship Id="rId1120" Type="http://schemas.openxmlformats.org/officeDocument/2006/relationships/control" Target="activeX/activeX886.xml"/><Relationship Id="rId112" Type="http://schemas.openxmlformats.org/officeDocument/2006/relationships/control" Target="activeX/activeX86.xml"/><Relationship Id="rId1119" Type="http://schemas.openxmlformats.org/officeDocument/2006/relationships/control" Target="activeX/activeX885.xml"/><Relationship Id="rId1118" Type="http://schemas.openxmlformats.org/officeDocument/2006/relationships/control" Target="activeX/activeX884.xml"/><Relationship Id="rId1117" Type="http://schemas.openxmlformats.org/officeDocument/2006/relationships/control" Target="activeX/activeX883.xml"/><Relationship Id="rId1116" Type="http://schemas.openxmlformats.org/officeDocument/2006/relationships/control" Target="activeX/activeX882.xml"/><Relationship Id="rId1115" Type="http://schemas.openxmlformats.org/officeDocument/2006/relationships/image" Target="media/image229.wmf"/><Relationship Id="rId1114" Type="http://schemas.openxmlformats.org/officeDocument/2006/relationships/control" Target="activeX/activeX881.xml"/><Relationship Id="rId1113" Type="http://schemas.openxmlformats.org/officeDocument/2006/relationships/control" Target="activeX/activeX880.xml"/><Relationship Id="rId1112" Type="http://schemas.openxmlformats.org/officeDocument/2006/relationships/control" Target="activeX/activeX879.xml"/><Relationship Id="rId1111" Type="http://schemas.openxmlformats.org/officeDocument/2006/relationships/control" Target="activeX/activeX878.xml"/><Relationship Id="rId1110" Type="http://schemas.openxmlformats.org/officeDocument/2006/relationships/control" Target="activeX/activeX877.xml"/><Relationship Id="rId111" Type="http://schemas.openxmlformats.org/officeDocument/2006/relationships/image" Target="media/image21.wmf"/><Relationship Id="rId1109" Type="http://schemas.openxmlformats.org/officeDocument/2006/relationships/image" Target="media/image228.wmf"/><Relationship Id="rId1108" Type="http://schemas.openxmlformats.org/officeDocument/2006/relationships/control" Target="activeX/activeX876.xml"/><Relationship Id="rId1107" Type="http://schemas.openxmlformats.org/officeDocument/2006/relationships/control" Target="activeX/activeX875.xml"/><Relationship Id="rId1106" Type="http://schemas.openxmlformats.org/officeDocument/2006/relationships/control" Target="activeX/activeX874.xml"/><Relationship Id="rId1105" Type="http://schemas.openxmlformats.org/officeDocument/2006/relationships/control" Target="activeX/activeX873.xml"/><Relationship Id="rId1104" Type="http://schemas.openxmlformats.org/officeDocument/2006/relationships/control" Target="activeX/activeX872.xml"/><Relationship Id="rId1103" Type="http://schemas.openxmlformats.org/officeDocument/2006/relationships/image" Target="media/image227.wmf"/><Relationship Id="rId1102" Type="http://schemas.openxmlformats.org/officeDocument/2006/relationships/control" Target="activeX/activeX871.xml"/><Relationship Id="rId1101" Type="http://schemas.openxmlformats.org/officeDocument/2006/relationships/control" Target="activeX/activeX870.xml"/><Relationship Id="rId1100" Type="http://schemas.openxmlformats.org/officeDocument/2006/relationships/control" Target="activeX/activeX869.xml"/><Relationship Id="rId110" Type="http://schemas.openxmlformats.org/officeDocument/2006/relationships/control" Target="activeX/activeX85.xml"/><Relationship Id="rId11" Type="http://schemas.openxmlformats.org/officeDocument/2006/relationships/control" Target="activeX/activeX3.xml"/><Relationship Id="rId1099" Type="http://schemas.openxmlformats.org/officeDocument/2006/relationships/control" Target="activeX/activeX868.xml"/><Relationship Id="rId1098" Type="http://schemas.openxmlformats.org/officeDocument/2006/relationships/control" Target="activeX/activeX867.xml"/><Relationship Id="rId1097" Type="http://schemas.openxmlformats.org/officeDocument/2006/relationships/image" Target="media/image226.wmf"/><Relationship Id="rId1096" Type="http://schemas.openxmlformats.org/officeDocument/2006/relationships/control" Target="activeX/activeX866.xml"/><Relationship Id="rId1095" Type="http://schemas.openxmlformats.org/officeDocument/2006/relationships/control" Target="activeX/activeX865.xml"/><Relationship Id="rId1094" Type="http://schemas.openxmlformats.org/officeDocument/2006/relationships/control" Target="activeX/activeX864.xml"/><Relationship Id="rId1093" Type="http://schemas.openxmlformats.org/officeDocument/2006/relationships/control" Target="activeX/activeX863.xml"/><Relationship Id="rId1092" Type="http://schemas.openxmlformats.org/officeDocument/2006/relationships/control" Target="activeX/activeX862.xml"/><Relationship Id="rId1091" Type="http://schemas.openxmlformats.org/officeDocument/2006/relationships/image" Target="media/image225.wmf"/><Relationship Id="rId1090" Type="http://schemas.openxmlformats.org/officeDocument/2006/relationships/control" Target="activeX/activeX861.xml"/><Relationship Id="rId109" Type="http://schemas.openxmlformats.org/officeDocument/2006/relationships/control" Target="activeX/activeX84.xml"/><Relationship Id="rId1089" Type="http://schemas.openxmlformats.org/officeDocument/2006/relationships/control" Target="activeX/activeX860.xml"/><Relationship Id="rId1088" Type="http://schemas.openxmlformats.org/officeDocument/2006/relationships/control" Target="activeX/activeX859.xml"/><Relationship Id="rId1087" Type="http://schemas.openxmlformats.org/officeDocument/2006/relationships/control" Target="activeX/activeX858.xml"/><Relationship Id="rId1086" Type="http://schemas.openxmlformats.org/officeDocument/2006/relationships/control" Target="activeX/activeX857.xml"/><Relationship Id="rId1085" Type="http://schemas.openxmlformats.org/officeDocument/2006/relationships/image" Target="media/image224.wmf"/><Relationship Id="rId1084" Type="http://schemas.openxmlformats.org/officeDocument/2006/relationships/control" Target="activeX/activeX856.xml"/><Relationship Id="rId1083" Type="http://schemas.openxmlformats.org/officeDocument/2006/relationships/control" Target="activeX/activeX855.xml"/><Relationship Id="rId1082" Type="http://schemas.openxmlformats.org/officeDocument/2006/relationships/control" Target="activeX/activeX854.xml"/><Relationship Id="rId1081" Type="http://schemas.openxmlformats.org/officeDocument/2006/relationships/control" Target="activeX/activeX853.xml"/><Relationship Id="rId1080" Type="http://schemas.openxmlformats.org/officeDocument/2006/relationships/control" Target="activeX/activeX852.xml"/><Relationship Id="rId108" Type="http://schemas.openxmlformats.org/officeDocument/2006/relationships/control" Target="activeX/activeX83.xml"/><Relationship Id="rId1079" Type="http://schemas.openxmlformats.org/officeDocument/2006/relationships/image" Target="media/image223.wmf"/><Relationship Id="rId1078" Type="http://schemas.openxmlformats.org/officeDocument/2006/relationships/control" Target="activeX/activeX851.xml"/><Relationship Id="rId1077" Type="http://schemas.openxmlformats.org/officeDocument/2006/relationships/control" Target="activeX/activeX850.xml"/><Relationship Id="rId1076" Type="http://schemas.openxmlformats.org/officeDocument/2006/relationships/control" Target="activeX/activeX849.xml"/><Relationship Id="rId1075" Type="http://schemas.openxmlformats.org/officeDocument/2006/relationships/control" Target="activeX/activeX848.xml"/><Relationship Id="rId1074" Type="http://schemas.openxmlformats.org/officeDocument/2006/relationships/control" Target="activeX/activeX847.xml"/><Relationship Id="rId1073" Type="http://schemas.openxmlformats.org/officeDocument/2006/relationships/image" Target="media/image222.wmf"/><Relationship Id="rId1072" Type="http://schemas.openxmlformats.org/officeDocument/2006/relationships/control" Target="activeX/activeX846.xml"/><Relationship Id="rId1071" Type="http://schemas.openxmlformats.org/officeDocument/2006/relationships/control" Target="activeX/activeX845.xml"/><Relationship Id="rId1070" Type="http://schemas.openxmlformats.org/officeDocument/2006/relationships/control" Target="activeX/activeX844.xml"/><Relationship Id="rId107" Type="http://schemas.openxmlformats.org/officeDocument/2006/relationships/image" Target="media/image20.wmf"/><Relationship Id="rId1069" Type="http://schemas.openxmlformats.org/officeDocument/2006/relationships/control" Target="activeX/activeX843.xml"/><Relationship Id="rId1068" Type="http://schemas.openxmlformats.org/officeDocument/2006/relationships/control" Target="activeX/activeX842.xml"/><Relationship Id="rId1067" Type="http://schemas.openxmlformats.org/officeDocument/2006/relationships/image" Target="media/image221.wmf"/><Relationship Id="rId1066" Type="http://schemas.openxmlformats.org/officeDocument/2006/relationships/control" Target="activeX/activeX841.xml"/><Relationship Id="rId1065" Type="http://schemas.openxmlformats.org/officeDocument/2006/relationships/control" Target="activeX/activeX840.xml"/><Relationship Id="rId1064" Type="http://schemas.openxmlformats.org/officeDocument/2006/relationships/control" Target="activeX/activeX839.xml"/><Relationship Id="rId1063" Type="http://schemas.openxmlformats.org/officeDocument/2006/relationships/control" Target="activeX/activeX838.xml"/><Relationship Id="rId1062" Type="http://schemas.openxmlformats.org/officeDocument/2006/relationships/control" Target="activeX/activeX837.xml"/><Relationship Id="rId1061" Type="http://schemas.openxmlformats.org/officeDocument/2006/relationships/image" Target="media/image220.wmf"/><Relationship Id="rId1060" Type="http://schemas.openxmlformats.org/officeDocument/2006/relationships/control" Target="activeX/activeX836.xml"/><Relationship Id="rId106" Type="http://schemas.openxmlformats.org/officeDocument/2006/relationships/control" Target="activeX/activeX82.xml"/><Relationship Id="rId1059" Type="http://schemas.openxmlformats.org/officeDocument/2006/relationships/control" Target="activeX/activeX835.xml"/><Relationship Id="rId1058" Type="http://schemas.openxmlformats.org/officeDocument/2006/relationships/control" Target="activeX/activeX834.xml"/><Relationship Id="rId1057" Type="http://schemas.openxmlformats.org/officeDocument/2006/relationships/control" Target="activeX/activeX833.xml"/><Relationship Id="rId1056" Type="http://schemas.openxmlformats.org/officeDocument/2006/relationships/control" Target="activeX/activeX832.xml"/><Relationship Id="rId1055" Type="http://schemas.openxmlformats.org/officeDocument/2006/relationships/image" Target="media/image219.wmf"/><Relationship Id="rId1054" Type="http://schemas.openxmlformats.org/officeDocument/2006/relationships/control" Target="activeX/activeX831.xml"/><Relationship Id="rId1053" Type="http://schemas.openxmlformats.org/officeDocument/2006/relationships/control" Target="activeX/activeX830.xml"/><Relationship Id="rId1052" Type="http://schemas.openxmlformats.org/officeDocument/2006/relationships/control" Target="activeX/activeX829.xml"/><Relationship Id="rId1051" Type="http://schemas.openxmlformats.org/officeDocument/2006/relationships/control" Target="activeX/activeX828.xml"/><Relationship Id="rId1050" Type="http://schemas.openxmlformats.org/officeDocument/2006/relationships/control" Target="activeX/activeX827.xml"/><Relationship Id="rId105" Type="http://schemas.openxmlformats.org/officeDocument/2006/relationships/image" Target="media/image19.wmf"/><Relationship Id="rId1049" Type="http://schemas.openxmlformats.org/officeDocument/2006/relationships/image" Target="media/image218.wmf"/><Relationship Id="rId1048" Type="http://schemas.openxmlformats.org/officeDocument/2006/relationships/control" Target="activeX/activeX826.xml"/><Relationship Id="rId1047" Type="http://schemas.openxmlformats.org/officeDocument/2006/relationships/control" Target="activeX/activeX825.xml"/><Relationship Id="rId1046" Type="http://schemas.openxmlformats.org/officeDocument/2006/relationships/control" Target="activeX/activeX824.xml"/><Relationship Id="rId1045" Type="http://schemas.openxmlformats.org/officeDocument/2006/relationships/control" Target="activeX/activeX823.xml"/><Relationship Id="rId1044" Type="http://schemas.openxmlformats.org/officeDocument/2006/relationships/control" Target="activeX/activeX822.xml"/><Relationship Id="rId1043" Type="http://schemas.openxmlformats.org/officeDocument/2006/relationships/image" Target="media/image217.wmf"/><Relationship Id="rId1042" Type="http://schemas.openxmlformats.org/officeDocument/2006/relationships/control" Target="activeX/activeX821.xml"/><Relationship Id="rId1041" Type="http://schemas.openxmlformats.org/officeDocument/2006/relationships/image" Target="media/image216.wmf"/><Relationship Id="rId1040" Type="http://schemas.openxmlformats.org/officeDocument/2006/relationships/control" Target="activeX/activeX820.xml"/><Relationship Id="rId104" Type="http://schemas.openxmlformats.org/officeDocument/2006/relationships/control" Target="activeX/activeX81.xml"/><Relationship Id="rId1039" Type="http://schemas.openxmlformats.org/officeDocument/2006/relationships/control" Target="activeX/activeX819.xml"/><Relationship Id="rId1038" Type="http://schemas.openxmlformats.org/officeDocument/2006/relationships/control" Target="activeX/activeX818.xml"/><Relationship Id="rId1037" Type="http://schemas.openxmlformats.org/officeDocument/2006/relationships/image" Target="media/image215.wmf"/><Relationship Id="rId1036" Type="http://schemas.openxmlformats.org/officeDocument/2006/relationships/control" Target="activeX/activeX817.xml"/><Relationship Id="rId1035" Type="http://schemas.openxmlformats.org/officeDocument/2006/relationships/control" Target="activeX/activeX816.xml"/><Relationship Id="rId1034" Type="http://schemas.openxmlformats.org/officeDocument/2006/relationships/control" Target="activeX/activeX815.xml"/><Relationship Id="rId1033" Type="http://schemas.openxmlformats.org/officeDocument/2006/relationships/image" Target="media/image214.wmf"/><Relationship Id="rId1032" Type="http://schemas.openxmlformats.org/officeDocument/2006/relationships/control" Target="activeX/activeX814.xml"/><Relationship Id="rId1031" Type="http://schemas.openxmlformats.org/officeDocument/2006/relationships/control" Target="activeX/activeX813.xml"/><Relationship Id="rId1030" Type="http://schemas.openxmlformats.org/officeDocument/2006/relationships/control" Target="activeX/activeX812.xml"/><Relationship Id="rId103" Type="http://schemas.openxmlformats.org/officeDocument/2006/relationships/control" Target="activeX/activeX80.xml"/><Relationship Id="rId1029" Type="http://schemas.openxmlformats.org/officeDocument/2006/relationships/image" Target="media/image213.wmf"/><Relationship Id="rId1028" Type="http://schemas.openxmlformats.org/officeDocument/2006/relationships/control" Target="activeX/activeX811.xml"/><Relationship Id="rId1027" Type="http://schemas.openxmlformats.org/officeDocument/2006/relationships/control" Target="activeX/activeX810.xml"/><Relationship Id="rId1026" Type="http://schemas.openxmlformats.org/officeDocument/2006/relationships/control" Target="activeX/activeX809.xml"/><Relationship Id="rId1025" Type="http://schemas.openxmlformats.org/officeDocument/2006/relationships/image" Target="media/image212.wmf"/><Relationship Id="rId1024" Type="http://schemas.openxmlformats.org/officeDocument/2006/relationships/control" Target="activeX/activeX808.xml"/><Relationship Id="rId1023" Type="http://schemas.openxmlformats.org/officeDocument/2006/relationships/control" Target="activeX/activeX807.xml"/><Relationship Id="rId1022" Type="http://schemas.openxmlformats.org/officeDocument/2006/relationships/control" Target="activeX/activeX806.xml"/><Relationship Id="rId1021" Type="http://schemas.openxmlformats.org/officeDocument/2006/relationships/image" Target="media/image211.wmf"/><Relationship Id="rId1020" Type="http://schemas.openxmlformats.org/officeDocument/2006/relationships/control" Target="activeX/activeX805.xml"/><Relationship Id="rId102" Type="http://schemas.openxmlformats.org/officeDocument/2006/relationships/control" Target="activeX/activeX79.xml"/><Relationship Id="rId1019" Type="http://schemas.openxmlformats.org/officeDocument/2006/relationships/control" Target="activeX/activeX804.xml"/><Relationship Id="rId1018" Type="http://schemas.openxmlformats.org/officeDocument/2006/relationships/control" Target="activeX/activeX803.xml"/><Relationship Id="rId1017" Type="http://schemas.openxmlformats.org/officeDocument/2006/relationships/image" Target="media/image210.wmf"/><Relationship Id="rId1016" Type="http://schemas.openxmlformats.org/officeDocument/2006/relationships/control" Target="activeX/activeX802.xml"/><Relationship Id="rId1015" Type="http://schemas.openxmlformats.org/officeDocument/2006/relationships/control" Target="activeX/activeX801.xml"/><Relationship Id="rId1014" Type="http://schemas.openxmlformats.org/officeDocument/2006/relationships/control" Target="activeX/activeX800.xml"/><Relationship Id="rId1013" Type="http://schemas.openxmlformats.org/officeDocument/2006/relationships/image" Target="media/image209.wmf"/><Relationship Id="rId1012" Type="http://schemas.openxmlformats.org/officeDocument/2006/relationships/control" Target="activeX/activeX799.xml"/><Relationship Id="rId1011" Type="http://schemas.openxmlformats.org/officeDocument/2006/relationships/image" Target="media/image208.wmf"/><Relationship Id="rId1010" Type="http://schemas.openxmlformats.org/officeDocument/2006/relationships/control" Target="activeX/activeX798.xml"/><Relationship Id="rId101" Type="http://schemas.openxmlformats.org/officeDocument/2006/relationships/control" Target="activeX/activeX78.xml"/><Relationship Id="rId1009" Type="http://schemas.openxmlformats.org/officeDocument/2006/relationships/control" Target="activeX/activeX797.xml"/><Relationship Id="rId1008" Type="http://schemas.openxmlformats.org/officeDocument/2006/relationships/control" Target="activeX/activeX796.xml"/><Relationship Id="rId1007" Type="http://schemas.openxmlformats.org/officeDocument/2006/relationships/control" Target="activeX/activeX795.xml"/><Relationship Id="rId1006" Type="http://schemas.openxmlformats.org/officeDocument/2006/relationships/control" Target="activeX/activeX794.xml"/><Relationship Id="rId1005" Type="http://schemas.openxmlformats.org/officeDocument/2006/relationships/image" Target="media/image207.wmf"/><Relationship Id="rId1004" Type="http://schemas.openxmlformats.org/officeDocument/2006/relationships/control" Target="activeX/activeX793.xml"/><Relationship Id="rId1003" Type="http://schemas.openxmlformats.org/officeDocument/2006/relationships/control" Target="activeX/activeX792.xml"/><Relationship Id="rId1002" Type="http://schemas.openxmlformats.org/officeDocument/2006/relationships/control" Target="activeX/activeX791.xml"/><Relationship Id="rId1001" Type="http://schemas.openxmlformats.org/officeDocument/2006/relationships/control" Target="activeX/activeX790.xml"/><Relationship Id="rId1000" Type="http://schemas.openxmlformats.org/officeDocument/2006/relationships/control" Target="activeX/activeX789.xml"/><Relationship Id="rId100" Type="http://schemas.openxmlformats.org/officeDocument/2006/relationships/control" Target="activeX/activeX77.xml"/><Relationship Id="rId10" Type="http://schemas.openxmlformats.org/officeDocument/2006/relationships/image" Target="media/image3.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C-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00.xml><?xml version="1.0" encoding="utf-8"?>
<ax:ocx xmlns:ax="http://schemas.microsoft.com/office/2006/activeX" xmlns:r="http://schemas.openxmlformats.org/officeDocument/2006/relationships" ax:classid="{5512D11C-5CC6-11CF-8D67-00AA00BDCE1D}" r:id="rId1" ax:persistence="persistStorage"/>
</file>

<file path=word/activeX/activeX1000.xml><?xml version="1.0" encoding="utf-8"?>
<ax:ocx xmlns:ax="http://schemas.microsoft.com/office/2006/activeX" xmlns:r="http://schemas.openxmlformats.org/officeDocument/2006/relationships" ax:classid="{5512D118-5CC6-11CF-8D67-00AA00BDCE1D}" r:id="rId1" ax:persistence="persistStorage"/>
</file>

<file path=word/activeX/activeX1001.xml><?xml version="1.0" encoding="utf-8"?>
<ax:ocx xmlns:ax="http://schemas.microsoft.com/office/2006/activeX" xmlns:r="http://schemas.openxmlformats.org/officeDocument/2006/relationships" ax:classid="{5512D118-5CC6-11CF-8D67-00AA00BDCE1D}" r:id="rId1" ax:persistence="persistStorage"/>
</file>

<file path=word/activeX/activeX1002.xml><?xml version="1.0" encoding="utf-8"?>
<ax:ocx xmlns:ax="http://schemas.microsoft.com/office/2006/activeX" xmlns:r="http://schemas.openxmlformats.org/officeDocument/2006/relationships" ax:classid="{5512D118-5CC6-11CF-8D67-00AA00BDCE1D}" r:id="rId1" ax:persistence="persistStorage"/>
</file>

<file path=word/activeX/activeX1003.xml><?xml version="1.0" encoding="utf-8"?>
<ax:ocx xmlns:ax="http://schemas.microsoft.com/office/2006/activeX" xmlns:r="http://schemas.openxmlformats.org/officeDocument/2006/relationships" ax:classid="{5512D118-5CC6-11CF-8D67-00AA00BDCE1D}" r:id="rId1" ax:persistence="persistStorage"/>
</file>

<file path=word/activeX/activeX1004.xml><?xml version="1.0" encoding="utf-8"?>
<ax:ocx xmlns:ax="http://schemas.microsoft.com/office/2006/activeX" xmlns:r="http://schemas.openxmlformats.org/officeDocument/2006/relationships" ax:classid="{5512D11C-5CC6-11CF-8D67-00AA00BDCE1D}" r:id="rId1" ax:persistence="persistStorage"/>
</file>

<file path=word/activeX/activeX1005.xml><?xml version="1.0" encoding="utf-8"?>
<ax:ocx xmlns:ax="http://schemas.microsoft.com/office/2006/activeX" xmlns:r="http://schemas.openxmlformats.org/officeDocument/2006/relationships" ax:classid="{5512D118-5CC6-11CF-8D67-00AA00BDCE1D}" r:id="rId1" ax:persistence="persistStorage"/>
</file>

<file path=word/activeX/activeX1006.xml><?xml version="1.0" encoding="utf-8"?>
<ax:ocx xmlns:ax="http://schemas.microsoft.com/office/2006/activeX" xmlns:r="http://schemas.openxmlformats.org/officeDocument/2006/relationships" ax:classid="{5512D118-5CC6-11CF-8D67-00AA00BDCE1D}" r:id="rId1" ax:persistence="persistStorage"/>
</file>

<file path=word/activeX/activeX1007.xml><?xml version="1.0" encoding="utf-8"?>
<ax:ocx xmlns:ax="http://schemas.microsoft.com/office/2006/activeX" xmlns:r="http://schemas.openxmlformats.org/officeDocument/2006/relationships" ax:classid="{5512D118-5CC6-11CF-8D67-00AA00BDCE1D}" r:id="rId1" ax:persistence="persistStorage"/>
</file>

<file path=word/activeX/activeX1008.xml><?xml version="1.0" encoding="utf-8"?>
<ax:ocx xmlns:ax="http://schemas.microsoft.com/office/2006/activeX" xmlns:r="http://schemas.openxmlformats.org/officeDocument/2006/relationships" ax:classid="{5512D118-5CC6-11CF-8D67-00AA00BDCE1D}" r:id="rId1" ax:persistence="persistStorage"/>
</file>

<file path=word/activeX/activeX1009.xml><?xml version="1.0" encoding="utf-8"?>
<ax:ocx xmlns:ax="http://schemas.microsoft.com/office/2006/activeX" xmlns:r="http://schemas.openxmlformats.org/officeDocument/2006/relationships" ax:classid="{5512D11C-5CC6-11CF-8D67-00AA00BDCE1D}" r:id="rId1" ax:persistence="persistStorage"/>
</file>

<file path=word/activeX/activeX101.xml><?xml version="1.0" encoding="utf-8"?>
<ax:ocx xmlns:ax="http://schemas.microsoft.com/office/2006/activeX" xmlns:r="http://schemas.openxmlformats.org/officeDocument/2006/relationships" ax:classid="{5512D118-5CC6-11CF-8D67-00AA00BDCE1D}" r:id="rId1" ax:persistence="persistStorage"/>
</file>

<file path=word/activeX/activeX1010.xml><?xml version="1.0" encoding="utf-8"?>
<ax:ocx xmlns:ax="http://schemas.microsoft.com/office/2006/activeX" xmlns:r="http://schemas.openxmlformats.org/officeDocument/2006/relationships" ax:classid="{5512D118-5CC6-11CF-8D67-00AA00BDCE1D}" r:id="rId1" ax:persistence="persistStorage"/>
</file>

<file path=word/activeX/activeX1011.xml><?xml version="1.0" encoding="utf-8"?>
<ax:ocx xmlns:ax="http://schemas.microsoft.com/office/2006/activeX" xmlns:r="http://schemas.openxmlformats.org/officeDocument/2006/relationships" ax:classid="{5512D118-5CC6-11CF-8D67-00AA00BDCE1D}" r:id="rId1" ax:persistence="persistStorage"/>
</file>

<file path=word/activeX/activeX1012.xml><?xml version="1.0" encoding="utf-8"?>
<ax:ocx xmlns:ax="http://schemas.microsoft.com/office/2006/activeX" xmlns:r="http://schemas.openxmlformats.org/officeDocument/2006/relationships" ax:classid="{5512D118-5CC6-11CF-8D67-00AA00BDCE1D}" r:id="rId1" ax:persistence="persistStorage"/>
</file>

<file path=word/activeX/activeX1013.xml><?xml version="1.0" encoding="utf-8"?>
<ax:ocx xmlns:ax="http://schemas.microsoft.com/office/2006/activeX" xmlns:r="http://schemas.openxmlformats.org/officeDocument/2006/relationships" ax:classid="{5512D118-5CC6-11CF-8D67-00AA00BDCE1D}" r:id="rId1" ax:persistence="persistStorage"/>
</file>

<file path=word/activeX/activeX1014.xml><?xml version="1.0" encoding="utf-8"?>
<ax:ocx xmlns:ax="http://schemas.microsoft.com/office/2006/activeX" xmlns:r="http://schemas.openxmlformats.org/officeDocument/2006/relationships" ax:classid="{5512D11C-5CC6-11CF-8D67-00AA00BDCE1D}" r:id="rId1" ax:persistence="persistStorage"/>
</file>

<file path=word/activeX/activeX1015.xml><?xml version="1.0" encoding="utf-8"?>
<ax:ocx xmlns:ax="http://schemas.microsoft.com/office/2006/activeX" xmlns:r="http://schemas.openxmlformats.org/officeDocument/2006/relationships" ax:classid="{5512D118-5CC6-11CF-8D67-00AA00BDCE1D}" r:id="rId1" ax:persistence="persistStorage"/>
</file>

<file path=word/activeX/activeX1016.xml><?xml version="1.0" encoding="utf-8"?>
<ax:ocx xmlns:ax="http://schemas.microsoft.com/office/2006/activeX" xmlns:r="http://schemas.openxmlformats.org/officeDocument/2006/relationships" ax:classid="{5512D118-5CC6-11CF-8D67-00AA00BDCE1D}" r:id="rId1" ax:persistence="persistStorage"/>
</file>

<file path=word/activeX/activeX1017.xml><?xml version="1.0" encoding="utf-8"?>
<ax:ocx xmlns:ax="http://schemas.microsoft.com/office/2006/activeX" xmlns:r="http://schemas.openxmlformats.org/officeDocument/2006/relationships" ax:classid="{5512D118-5CC6-11CF-8D67-00AA00BDCE1D}" r:id="rId1" ax:persistence="persistStorage"/>
</file>

<file path=word/activeX/activeX1018.xml><?xml version="1.0" encoding="utf-8"?>
<ax:ocx xmlns:ax="http://schemas.microsoft.com/office/2006/activeX" xmlns:r="http://schemas.openxmlformats.org/officeDocument/2006/relationships" ax:classid="{5512D118-5CC6-11CF-8D67-00AA00BDCE1D}" r:id="rId1" ax:persistence="persistStorage"/>
</file>

<file path=word/activeX/activeX1019.xml><?xml version="1.0" encoding="utf-8"?>
<ax:ocx xmlns:ax="http://schemas.microsoft.com/office/2006/activeX" xmlns:r="http://schemas.openxmlformats.org/officeDocument/2006/relationships" ax:classid="{5512D11C-5CC6-11CF-8D67-00AA00BDCE1D}" r:id="rId1" ax:persistence="persistStorage"/>
</file>

<file path=word/activeX/activeX102.xml><?xml version="1.0" encoding="utf-8"?>
<ax:ocx xmlns:ax="http://schemas.microsoft.com/office/2006/activeX" xmlns:r="http://schemas.openxmlformats.org/officeDocument/2006/relationships" ax:classid="{5512D118-5CC6-11CF-8D67-00AA00BDCE1D}" r:id="rId1" ax:persistence="persistStorage"/>
</file>

<file path=word/activeX/activeX1020.xml><?xml version="1.0" encoding="utf-8"?>
<ax:ocx xmlns:ax="http://schemas.microsoft.com/office/2006/activeX" xmlns:r="http://schemas.openxmlformats.org/officeDocument/2006/relationships" ax:classid="{5512D118-5CC6-11CF-8D67-00AA00BDCE1D}" r:id="rId1" ax:persistence="persistStorage"/>
</file>

<file path=word/activeX/activeX1021.xml><?xml version="1.0" encoding="utf-8"?>
<ax:ocx xmlns:ax="http://schemas.microsoft.com/office/2006/activeX" xmlns:r="http://schemas.openxmlformats.org/officeDocument/2006/relationships" ax:classid="{5512D118-5CC6-11CF-8D67-00AA00BDCE1D}" r:id="rId1" ax:persistence="persistStorage"/>
</file>

<file path=word/activeX/activeX1022.xml><?xml version="1.0" encoding="utf-8"?>
<ax:ocx xmlns:ax="http://schemas.microsoft.com/office/2006/activeX" xmlns:r="http://schemas.openxmlformats.org/officeDocument/2006/relationships" ax:classid="{5512D118-5CC6-11CF-8D67-00AA00BDCE1D}" r:id="rId1" ax:persistence="persistStorage"/>
</file>

<file path=word/activeX/activeX1023.xml><?xml version="1.0" encoding="utf-8"?>
<ax:ocx xmlns:ax="http://schemas.microsoft.com/office/2006/activeX" xmlns:r="http://schemas.openxmlformats.org/officeDocument/2006/relationships" ax:classid="{5512D118-5CC6-11CF-8D67-00AA00BDCE1D}" r:id="rId1" ax:persistence="persistStorage"/>
</file>

<file path=word/activeX/activeX1024.xml><?xml version="1.0" encoding="utf-8"?>
<ax:ocx xmlns:ax="http://schemas.microsoft.com/office/2006/activeX" xmlns:r="http://schemas.openxmlformats.org/officeDocument/2006/relationships" ax:classid="{5512D11C-5CC6-11CF-8D67-00AA00BDCE1D}" r:id="rId1" ax:persistence="persistStorage"/>
</file>

<file path=word/activeX/activeX1025.xml><?xml version="1.0" encoding="utf-8"?>
<ax:ocx xmlns:ax="http://schemas.microsoft.com/office/2006/activeX" xmlns:r="http://schemas.openxmlformats.org/officeDocument/2006/relationships" ax:classid="{5512D118-5CC6-11CF-8D67-00AA00BDCE1D}" r:id="rId1" ax:persistence="persistStorage"/>
</file>

<file path=word/activeX/activeX1026.xml><?xml version="1.0" encoding="utf-8"?>
<ax:ocx xmlns:ax="http://schemas.microsoft.com/office/2006/activeX" xmlns:r="http://schemas.openxmlformats.org/officeDocument/2006/relationships" ax:classid="{5512D118-5CC6-11CF-8D67-00AA00BDCE1D}" r:id="rId1" ax:persistence="persistStorage"/>
</file>

<file path=word/activeX/activeX1027.xml><?xml version="1.0" encoding="utf-8"?>
<ax:ocx xmlns:ax="http://schemas.microsoft.com/office/2006/activeX" xmlns:r="http://schemas.openxmlformats.org/officeDocument/2006/relationships" ax:classid="{5512D118-5CC6-11CF-8D67-00AA00BDCE1D}" r:id="rId1" ax:persistence="persistStorage"/>
</file>

<file path=word/activeX/activeX1028.xml><?xml version="1.0" encoding="utf-8"?>
<ax:ocx xmlns:ax="http://schemas.microsoft.com/office/2006/activeX" xmlns:r="http://schemas.openxmlformats.org/officeDocument/2006/relationships" ax:classid="{5512D118-5CC6-11CF-8D67-00AA00BDCE1D}" r:id="rId1" ax:persistence="persistStorage"/>
</file>

<file path=word/activeX/activeX1029.xml><?xml version="1.0" encoding="utf-8"?>
<ax:ocx xmlns:ax="http://schemas.microsoft.com/office/2006/activeX" xmlns:r="http://schemas.openxmlformats.org/officeDocument/2006/relationships" ax:classid="{5512D11C-5CC6-11CF-8D67-00AA00BDCE1D}" r:id="rId1" ax:persistence="persistStorage"/>
</file>

<file path=word/activeX/activeX103.xml><?xml version="1.0" encoding="utf-8"?>
<ax:ocx xmlns:ax="http://schemas.microsoft.com/office/2006/activeX" xmlns:r="http://schemas.openxmlformats.org/officeDocument/2006/relationships" ax:classid="{5512D11C-5CC6-11CF-8D67-00AA00BDCE1D}" r:id="rId1" ax:persistence="persistStorage"/>
</file>

<file path=word/activeX/activeX1030.xml><?xml version="1.0" encoding="utf-8"?>
<ax:ocx xmlns:ax="http://schemas.microsoft.com/office/2006/activeX" xmlns:r="http://schemas.openxmlformats.org/officeDocument/2006/relationships" ax:classid="{5512D118-5CC6-11CF-8D67-00AA00BDCE1D}" r:id="rId1" ax:persistence="persistStorage"/>
</file>

<file path=word/activeX/activeX1031.xml><?xml version="1.0" encoding="utf-8"?>
<ax:ocx xmlns:ax="http://schemas.microsoft.com/office/2006/activeX" xmlns:r="http://schemas.openxmlformats.org/officeDocument/2006/relationships" ax:classid="{5512D118-5CC6-11CF-8D67-00AA00BDCE1D}" r:id="rId1" ax:persistence="persistStorage"/>
</file>

<file path=word/activeX/activeX1032.xml><?xml version="1.0" encoding="utf-8"?>
<ax:ocx xmlns:ax="http://schemas.microsoft.com/office/2006/activeX" xmlns:r="http://schemas.openxmlformats.org/officeDocument/2006/relationships" ax:classid="{5512D118-5CC6-11CF-8D67-00AA00BDCE1D}" r:id="rId1" ax:persistence="persistStorage"/>
</file>

<file path=word/activeX/activeX1033.xml><?xml version="1.0" encoding="utf-8"?>
<ax:ocx xmlns:ax="http://schemas.microsoft.com/office/2006/activeX" xmlns:r="http://schemas.openxmlformats.org/officeDocument/2006/relationships" ax:classid="{5512D118-5CC6-11CF-8D67-00AA00BDCE1D}" r:id="rId1" ax:persistence="persistStorage"/>
</file>

<file path=word/activeX/activeX1034.xml><?xml version="1.0" encoding="utf-8"?>
<ax:ocx xmlns:ax="http://schemas.microsoft.com/office/2006/activeX" xmlns:r="http://schemas.openxmlformats.org/officeDocument/2006/relationships" ax:classid="{5512D11C-5CC6-11CF-8D67-00AA00BDCE1D}" r:id="rId1" ax:persistence="persistStorage"/>
</file>

<file path=word/activeX/activeX1035.xml><?xml version="1.0" encoding="utf-8"?>
<ax:ocx xmlns:ax="http://schemas.microsoft.com/office/2006/activeX" xmlns:r="http://schemas.openxmlformats.org/officeDocument/2006/relationships" ax:classid="{5512D118-5CC6-11CF-8D67-00AA00BDCE1D}" r:id="rId1" ax:persistence="persistStorage"/>
</file>

<file path=word/activeX/activeX1036.xml><?xml version="1.0" encoding="utf-8"?>
<ax:ocx xmlns:ax="http://schemas.microsoft.com/office/2006/activeX" xmlns:r="http://schemas.openxmlformats.org/officeDocument/2006/relationships" ax:classid="{5512D118-5CC6-11CF-8D67-00AA00BDCE1D}" r:id="rId1" ax:persistence="persistStorage"/>
</file>

<file path=word/activeX/activeX1037.xml><?xml version="1.0" encoding="utf-8"?>
<ax:ocx xmlns:ax="http://schemas.microsoft.com/office/2006/activeX" xmlns:r="http://schemas.openxmlformats.org/officeDocument/2006/relationships" ax:classid="{5512D118-5CC6-11CF-8D67-00AA00BDCE1D}" r:id="rId1" ax:persistence="persistStorage"/>
</file>

<file path=word/activeX/activeX1038.xml><?xml version="1.0" encoding="utf-8"?>
<ax:ocx xmlns:ax="http://schemas.microsoft.com/office/2006/activeX" xmlns:r="http://schemas.openxmlformats.org/officeDocument/2006/relationships" ax:classid="{5512D118-5CC6-11CF-8D67-00AA00BDCE1D}" r:id="rId1" ax:persistence="persistStorage"/>
</file>

<file path=word/activeX/activeX1039.xml><?xml version="1.0" encoding="utf-8"?>
<ax:ocx xmlns:ax="http://schemas.microsoft.com/office/2006/activeX" xmlns:r="http://schemas.openxmlformats.org/officeDocument/2006/relationships" ax:classid="{5512D11C-5CC6-11CF-8D67-00AA00BDCE1D}" r:id="rId1" ax:persistence="persistStorage"/>
</file>

<file path=word/activeX/activeX104.xml><?xml version="1.0" encoding="utf-8"?>
<ax:ocx xmlns:ax="http://schemas.microsoft.com/office/2006/activeX" xmlns:r="http://schemas.openxmlformats.org/officeDocument/2006/relationships" ax:classid="{5512D118-5CC6-11CF-8D67-00AA00BDCE1D}" r:id="rId1" ax:persistence="persistStorage"/>
</file>

<file path=word/activeX/activeX1040.xml><?xml version="1.0" encoding="utf-8"?>
<ax:ocx xmlns:ax="http://schemas.microsoft.com/office/2006/activeX" xmlns:r="http://schemas.openxmlformats.org/officeDocument/2006/relationships" ax:classid="{5512D118-5CC6-11CF-8D67-00AA00BDCE1D}" r:id="rId1" ax:persistence="persistStorage"/>
</file>

<file path=word/activeX/activeX1041.xml><?xml version="1.0" encoding="utf-8"?>
<ax:ocx xmlns:ax="http://schemas.microsoft.com/office/2006/activeX" xmlns:r="http://schemas.openxmlformats.org/officeDocument/2006/relationships" ax:classid="{5512D118-5CC6-11CF-8D67-00AA00BDCE1D}" r:id="rId1" ax:persistence="persistStorage"/>
</file>

<file path=word/activeX/activeX1042.xml><?xml version="1.0" encoding="utf-8"?>
<ax:ocx xmlns:ax="http://schemas.microsoft.com/office/2006/activeX" xmlns:r="http://schemas.openxmlformats.org/officeDocument/2006/relationships" ax:classid="{5512D118-5CC6-11CF-8D67-00AA00BDCE1D}" r:id="rId1" ax:persistence="persistStorage"/>
</file>

<file path=word/activeX/activeX1043.xml><?xml version="1.0" encoding="utf-8"?>
<ax:ocx xmlns:ax="http://schemas.microsoft.com/office/2006/activeX" xmlns:r="http://schemas.openxmlformats.org/officeDocument/2006/relationships" ax:classid="{5512D118-5CC6-11CF-8D67-00AA00BDCE1D}" r:id="rId1" ax:persistence="persistStorage"/>
</file>

<file path=word/activeX/activeX1044.xml><?xml version="1.0" encoding="utf-8"?>
<ax:ocx xmlns:ax="http://schemas.microsoft.com/office/2006/activeX" xmlns:r="http://schemas.openxmlformats.org/officeDocument/2006/relationships" ax:classid="{5512D11C-5CC6-11CF-8D67-00AA00BDCE1D}" r:id="rId1" ax:persistence="persistStorage"/>
</file>

<file path=word/activeX/activeX1045.xml><?xml version="1.0" encoding="utf-8"?>
<ax:ocx xmlns:ax="http://schemas.microsoft.com/office/2006/activeX" xmlns:r="http://schemas.openxmlformats.org/officeDocument/2006/relationships" ax:classid="{5512D11C-5CC6-11CF-8D67-00AA00BDCE1D}" r:id="rId1" ax:persistence="persistStorage"/>
</file>

<file path=word/activeX/activeX1046.xml><?xml version="1.0" encoding="utf-8"?>
<ax:ocx xmlns:ax="http://schemas.microsoft.com/office/2006/activeX" xmlns:r="http://schemas.openxmlformats.org/officeDocument/2006/relationships" ax:classid="{5512D118-5CC6-11CF-8D67-00AA00BDCE1D}" r:id="rId1" ax:persistence="persistStorage"/>
</file>

<file path=word/activeX/activeX1047.xml><?xml version="1.0" encoding="utf-8"?>
<ax:ocx xmlns:ax="http://schemas.microsoft.com/office/2006/activeX" xmlns:r="http://schemas.openxmlformats.org/officeDocument/2006/relationships" ax:classid="{5512D118-5CC6-11CF-8D67-00AA00BDCE1D}" r:id="rId1" ax:persistence="persistStorage"/>
</file>

<file path=word/activeX/activeX1048.xml><?xml version="1.0" encoding="utf-8"?>
<ax:ocx xmlns:ax="http://schemas.microsoft.com/office/2006/activeX" xmlns:r="http://schemas.openxmlformats.org/officeDocument/2006/relationships" ax:classid="{5512D11C-5CC6-11CF-8D67-00AA00BDCE1D}" r:id="rId1" ax:persistence="persistStorage"/>
</file>

<file path=word/activeX/activeX1049.xml><?xml version="1.0" encoding="utf-8"?>
<ax:ocx xmlns:ax="http://schemas.microsoft.com/office/2006/activeX" xmlns:r="http://schemas.openxmlformats.org/officeDocument/2006/relationships" ax:classid="{5512D118-5CC6-11CF-8D67-00AA00BDCE1D}" r:id="rId1" ax:persistence="persistStorage"/>
</file>

<file path=word/activeX/activeX105.xml><?xml version="1.0" encoding="utf-8"?>
<ax:ocx xmlns:ax="http://schemas.microsoft.com/office/2006/activeX" xmlns:r="http://schemas.openxmlformats.org/officeDocument/2006/relationships" ax:classid="{5512D118-5CC6-11CF-8D67-00AA00BDCE1D}" r:id="rId1" ax:persistence="persistStorage"/>
</file>

<file path=word/activeX/activeX1050.xml><?xml version="1.0" encoding="utf-8"?>
<ax:ocx xmlns:ax="http://schemas.microsoft.com/office/2006/activeX" xmlns:r="http://schemas.openxmlformats.org/officeDocument/2006/relationships" ax:classid="{5512D118-5CC6-11CF-8D67-00AA00BDCE1D}" r:id="rId1" ax:persistence="persistStorage"/>
</file>

<file path=word/activeX/activeX1051.xml><?xml version="1.0" encoding="utf-8"?>
<ax:ocx xmlns:ax="http://schemas.microsoft.com/office/2006/activeX" xmlns:r="http://schemas.openxmlformats.org/officeDocument/2006/relationships" ax:classid="{5512D11C-5CC6-11CF-8D67-00AA00BDCE1D}" r:id="rId1" ax:persistence="persistStorage"/>
</file>

<file path=word/activeX/activeX1052.xml><?xml version="1.0" encoding="utf-8"?>
<ax:ocx xmlns:ax="http://schemas.microsoft.com/office/2006/activeX" xmlns:r="http://schemas.openxmlformats.org/officeDocument/2006/relationships" ax:classid="{5512D118-5CC6-11CF-8D67-00AA00BDCE1D}" r:id="rId1" ax:persistence="persistStorage"/>
</file>

<file path=word/activeX/activeX1053.xml><?xml version="1.0" encoding="utf-8"?>
<ax:ocx xmlns:ax="http://schemas.microsoft.com/office/2006/activeX" xmlns:r="http://schemas.openxmlformats.org/officeDocument/2006/relationships" ax:classid="{5512D118-5CC6-11CF-8D67-00AA00BDCE1D}" r:id="rId1" ax:persistence="persistStorage"/>
</file>

<file path=word/activeX/activeX1054.xml><?xml version="1.0" encoding="utf-8"?>
<ax:ocx xmlns:ax="http://schemas.microsoft.com/office/2006/activeX" xmlns:r="http://schemas.openxmlformats.org/officeDocument/2006/relationships" ax:classid="{5512D11C-5CC6-11CF-8D67-00AA00BDCE1D}" r:id="rId1" ax:persistence="persistStorage"/>
</file>

<file path=word/activeX/activeX1055.xml><?xml version="1.0" encoding="utf-8"?>
<ax:ocx xmlns:ax="http://schemas.microsoft.com/office/2006/activeX" xmlns:r="http://schemas.openxmlformats.org/officeDocument/2006/relationships" ax:classid="{5512D118-5CC6-11CF-8D67-00AA00BDCE1D}" r:id="rId1" ax:persistence="persistStorage"/>
</file>

<file path=word/activeX/activeX1056.xml><?xml version="1.0" encoding="utf-8"?>
<ax:ocx xmlns:ax="http://schemas.microsoft.com/office/2006/activeX" xmlns:r="http://schemas.openxmlformats.org/officeDocument/2006/relationships" ax:classid="{5512D118-5CC6-11CF-8D67-00AA00BDCE1D}" r:id="rId1" ax:persistence="persistStorage"/>
</file>

<file path=word/activeX/activeX1057.xml><?xml version="1.0" encoding="utf-8"?>
<ax:ocx xmlns:ax="http://schemas.microsoft.com/office/2006/activeX" xmlns:r="http://schemas.openxmlformats.org/officeDocument/2006/relationships" ax:classid="{5512D11C-5CC6-11CF-8D67-00AA00BDCE1D}" r:id="rId1" ax:persistence="persistStorage"/>
</file>

<file path=word/activeX/activeX1058.xml><?xml version="1.0" encoding="utf-8"?>
<ax:ocx xmlns:ax="http://schemas.microsoft.com/office/2006/activeX" xmlns:r="http://schemas.openxmlformats.org/officeDocument/2006/relationships" ax:classid="{5512D118-5CC6-11CF-8D67-00AA00BDCE1D}" r:id="rId1" ax:persistence="persistStorage"/>
</file>

<file path=word/activeX/activeX1059.xml><?xml version="1.0" encoding="utf-8"?>
<ax:ocx xmlns:ax="http://schemas.microsoft.com/office/2006/activeX" xmlns:r="http://schemas.openxmlformats.org/officeDocument/2006/relationships" ax:classid="{5512D118-5CC6-11CF-8D67-00AA00BDCE1D}" r:id="rId1" ax:persistence="persistStorage"/>
</file>

<file path=word/activeX/activeX106.xml><?xml version="1.0" encoding="utf-8"?>
<ax:ocx xmlns:ax="http://schemas.microsoft.com/office/2006/activeX" xmlns:r="http://schemas.openxmlformats.org/officeDocument/2006/relationships" ax:classid="{5512D11C-5CC6-11CF-8D67-00AA00BDCE1D}" r:id="rId1" ax:persistence="persistStorage"/>
</file>

<file path=word/activeX/activeX1060.xml><?xml version="1.0" encoding="utf-8"?>
<ax:ocx xmlns:ax="http://schemas.microsoft.com/office/2006/activeX" xmlns:r="http://schemas.openxmlformats.org/officeDocument/2006/relationships" ax:classid="{5512D11C-5CC6-11CF-8D67-00AA00BDCE1D}" r:id="rId1" ax:persistence="persistStorage"/>
</file>

<file path=word/activeX/activeX1061.xml><?xml version="1.0" encoding="utf-8"?>
<ax:ocx xmlns:ax="http://schemas.microsoft.com/office/2006/activeX" xmlns:r="http://schemas.openxmlformats.org/officeDocument/2006/relationships" ax:classid="{5512D118-5CC6-11CF-8D67-00AA00BDCE1D}" r:id="rId1" ax:persistence="persistStorage"/>
</file>

<file path=word/activeX/activeX1062.xml><?xml version="1.0" encoding="utf-8"?>
<ax:ocx xmlns:ax="http://schemas.microsoft.com/office/2006/activeX" xmlns:r="http://schemas.openxmlformats.org/officeDocument/2006/relationships" ax:classid="{5512D118-5CC6-11CF-8D67-00AA00BDCE1D}" r:id="rId1" ax:persistence="persistStorage"/>
</file>

<file path=word/activeX/activeX1063.xml><?xml version="1.0" encoding="utf-8"?>
<ax:ocx xmlns:ax="http://schemas.microsoft.com/office/2006/activeX" xmlns:r="http://schemas.openxmlformats.org/officeDocument/2006/relationships" ax:classid="{5512D11C-5CC6-11CF-8D67-00AA00BDCE1D}" r:id="rId1" ax:persistence="persistStorage"/>
</file>

<file path=word/activeX/activeX1064.xml><?xml version="1.0" encoding="utf-8"?>
<ax:ocx xmlns:ax="http://schemas.microsoft.com/office/2006/activeX" xmlns:r="http://schemas.openxmlformats.org/officeDocument/2006/relationships" ax:classid="{5512D118-5CC6-11CF-8D67-00AA00BDCE1D}" r:id="rId1" ax:persistence="persistStorage"/>
</file>

<file path=word/activeX/activeX1065.xml><?xml version="1.0" encoding="utf-8"?>
<ax:ocx xmlns:ax="http://schemas.microsoft.com/office/2006/activeX" xmlns:r="http://schemas.openxmlformats.org/officeDocument/2006/relationships" ax:classid="{5512D118-5CC6-11CF-8D67-00AA00BDCE1D}" r:id="rId1" ax:persistence="persistStorage"/>
</file>

<file path=word/activeX/activeX1066.xml><?xml version="1.0" encoding="utf-8"?>
<ax:ocx xmlns:ax="http://schemas.microsoft.com/office/2006/activeX" xmlns:r="http://schemas.openxmlformats.org/officeDocument/2006/relationships" ax:classid="{5512D11C-5CC6-11CF-8D67-00AA00BDCE1D}" r:id="rId1" ax:persistence="persistStorage"/>
</file>

<file path=word/activeX/activeX1067.xml><?xml version="1.0" encoding="utf-8"?>
<ax:ocx xmlns:ax="http://schemas.microsoft.com/office/2006/activeX" xmlns:r="http://schemas.openxmlformats.org/officeDocument/2006/relationships" ax:classid="{5512D11C-5CC6-11CF-8D67-00AA00BDCE1D}" r:id="rId1" ax:persistence="persistStorage"/>
</file>

<file path=word/activeX/activeX1068.xml><?xml version="1.0" encoding="utf-8"?>
<ax:ocx xmlns:ax="http://schemas.microsoft.com/office/2006/activeX" xmlns:r="http://schemas.openxmlformats.org/officeDocument/2006/relationships" ax:classid="{5512D118-5CC6-11CF-8D67-00AA00BDCE1D}" r:id="rId1" ax:persistence="persistStorage"/>
</file>

<file path=word/activeX/activeX1069.xml><?xml version="1.0" encoding="utf-8"?>
<ax:ocx xmlns:ax="http://schemas.microsoft.com/office/2006/activeX" xmlns:r="http://schemas.openxmlformats.org/officeDocument/2006/relationships" ax:classid="{5512D118-5CC6-11CF-8D67-00AA00BDCE1D}" r:id="rId1" ax:persistence="persistStorage"/>
</file>

<file path=word/activeX/activeX107.xml><?xml version="1.0" encoding="utf-8"?>
<ax:ocx xmlns:ax="http://schemas.microsoft.com/office/2006/activeX" xmlns:r="http://schemas.openxmlformats.org/officeDocument/2006/relationships" ax:classid="{5512D118-5CC6-11CF-8D67-00AA00BDCE1D}" r:id="rId1" ax:persistence="persistStorage"/>
</file>

<file path=word/activeX/activeX1070.xml><?xml version="1.0" encoding="utf-8"?>
<ax:ocx xmlns:ax="http://schemas.microsoft.com/office/2006/activeX" xmlns:r="http://schemas.openxmlformats.org/officeDocument/2006/relationships" ax:classid="{5512D118-5CC6-11CF-8D67-00AA00BDCE1D}" r:id="rId1" ax:persistence="persistStorage"/>
</file>

<file path=word/activeX/activeX1071.xml><?xml version="1.0" encoding="utf-8"?>
<ax:ocx xmlns:ax="http://schemas.microsoft.com/office/2006/activeX" xmlns:r="http://schemas.openxmlformats.org/officeDocument/2006/relationships" ax:classid="{5512D118-5CC6-11CF-8D67-00AA00BDCE1D}" r:id="rId1" ax:persistence="persistStorage"/>
</file>

<file path=word/activeX/activeX108.xml><?xml version="1.0" encoding="utf-8"?>
<ax:ocx xmlns:ax="http://schemas.microsoft.com/office/2006/activeX" xmlns:r="http://schemas.openxmlformats.org/officeDocument/2006/relationships" ax:classid="{5512D118-5CC6-11CF-8D67-00AA00BDCE1D}" r:id="rId1" ax:persistence="persistStorage"/>
</file>

<file path=word/activeX/activeX109.xml><?xml version="1.0" encoding="utf-8"?>
<ax:ocx xmlns:ax="http://schemas.microsoft.com/office/2006/activeX" xmlns:r="http://schemas.openxmlformats.org/officeDocument/2006/relationships" ax:classid="{5512D11C-5CC6-11CF-8D67-00AA00BDCE1D}" r:id="rId1" ax:persistence="persistStorage"/>
</file>

<file path=word/activeX/activeX11.xml><?xml version="1.0" encoding="utf-8"?>
<ax:ocx xmlns:ax="http://schemas.microsoft.com/office/2006/activeX" xmlns:r="http://schemas.openxmlformats.org/officeDocument/2006/relationships" ax:classid="{5512D11C-5CC6-11CF-8D67-00AA00BDCE1D}" r:id="rId1" ax:persistence="persistStorage"/>
</file>

<file path=word/activeX/activeX110.xml><?xml version="1.0" encoding="utf-8"?>
<ax:ocx xmlns:ax="http://schemas.microsoft.com/office/2006/activeX" xmlns:r="http://schemas.openxmlformats.org/officeDocument/2006/relationships" ax:classid="{5512D118-5CC6-11CF-8D67-00AA00BDCE1D}" r:id="rId1" ax:persistence="persistStorage"/>
</file>

<file path=word/activeX/activeX111.xml><?xml version="1.0" encoding="utf-8"?>
<ax:ocx xmlns:ax="http://schemas.microsoft.com/office/2006/activeX" xmlns:r="http://schemas.openxmlformats.org/officeDocument/2006/relationships" ax:classid="{5512D118-5CC6-11CF-8D67-00AA00BDCE1D}" r:id="rId1" ax:persistence="persistStorage"/>
</file>

<file path=word/activeX/activeX112.xml><?xml version="1.0" encoding="utf-8"?>
<ax:ocx xmlns:ax="http://schemas.microsoft.com/office/2006/activeX" xmlns:r="http://schemas.openxmlformats.org/officeDocument/2006/relationships" ax:classid="{5512D11C-5CC6-11CF-8D67-00AA00BDCE1D}" r:id="rId1" ax:persistence="persistStorage"/>
</file>

<file path=word/activeX/activeX113.xml><?xml version="1.0" encoding="utf-8"?>
<ax:ocx xmlns:ax="http://schemas.microsoft.com/office/2006/activeX" xmlns:r="http://schemas.openxmlformats.org/officeDocument/2006/relationships" ax:classid="{5512D11C-5CC6-11CF-8D67-00AA00BDCE1D}" r:id="rId1" ax:persistence="persistStorage"/>
</file>

<file path=word/activeX/activeX114.xml><?xml version="1.0" encoding="utf-8"?>
<ax:ocx xmlns:ax="http://schemas.microsoft.com/office/2006/activeX" xmlns:r="http://schemas.openxmlformats.org/officeDocument/2006/relationships" ax:classid="{5512D11C-5CC6-11CF-8D67-00AA00BDCE1D}" r:id="rId1" ax:persistence="persistStorage"/>
</file>

<file path=word/activeX/activeX115.xml><?xml version="1.0" encoding="utf-8"?>
<ax:ocx xmlns:ax="http://schemas.microsoft.com/office/2006/activeX" xmlns:r="http://schemas.openxmlformats.org/officeDocument/2006/relationships" ax:classid="{5512D11C-5CC6-11CF-8D67-00AA00BDCE1D}" r:id="rId1" ax:persistence="persistStorage"/>
</file>

<file path=word/activeX/activeX116.xml><?xml version="1.0" encoding="utf-8"?>
<ax:ocx xmlns:ax="http://schemas.microsoft.com/office/2006/activeX" xmlns:r="http://schemas.openxmlformats.org/officeDocument/2006/relationships" ax:classid="{5512D11C-5CC6-11CF-8D67-00AA00BDCE1D}" r:id="rId1" ax:persistence="persistStorage"/>
</file>

<file path=word/activeX/activeX117.xml><?xml version="1.0" encoding="utf-8"?>
<ax:ocx xmlns:ax="http://schemas.microsoft.com/office/2006/activeX" xmlns:r="http://schemas.openxmlformats.org/officeDocument/2006/relationships" ax:classid="{5512D11C-5CC6-11CF-8D67-00AA00BDCE1D}" r:id="rId1" ax:persistence="persistStorage"/>
</file>

<file path=word/activeX/activeX118.xml><?xml version="1.0" encoding="utf-8"?>
<ax:ocx xmlns:ax="http://schemas.microsoft.com/office/2006/activeX" xmlns:r="http://schemas.openxmlformats.org/officeDocument/2006/relationships" ax:classid="{5512D11C-5CC6-11CF-8D67-00AA00BDCE1D}" r:id="rId1" ax:persistence="persistStorage"/>
</file>

<file path=word/activeX/activeX119.xml><?xml version="1.0" encoding="utf-8"?>
<ax:ocx xmlns:ax="http://schemas.microsoft.com/office/2006/activeX" xmlns:r="http://schemas.openxmlformats.org/officeDocument/2006/relationships" ax:classid="{5512D11C-5CC6-11CF-8D67-00AA00BDCE1D}" r:id="rId1" ax:persistence="persistStorage"/>
</file>

<file path=word/activeX/activeX12.xml><?xml version="1.0" encoding="utf-8"?>
<ax:ocx xmlns:ax="http://schemas.microsoft.com/office/2006/activeX" xmlns:r="http://schemas.openxmlformats.org/officeDocument/2006/relationships" ax:classid="{5512D118-5CC6-11CF-8D67-00AA00BDCE1D}" r:id="rId1" ax:persistence="persistStorage"/>
</file>

<file path=word/activeX/activeX120.xml><?xml version="1.0" encoding="utf-8"?>
<ax:ocx xmlns:ax="http://schemas.microsoft.com/office/2006/activeX" xmlns:r="http://schemas.openxmlformats.org/officeDocument/2006/relationships" ax:classid="{5512D11C-5CC6-11CF-8D67-00AA00BDCE1D}" r:id="rId1" ax:persistence="persistStorage"/>
</file>

<file path=word/activeX/activeX121.xml><?xml version="1.0" encoding="utf-8"?>
<ax:ocx xmlns:ax="http://schemas.microsoft.com/office/2006/activeX" xmlns:r="http://schemas.openxmlformats.org/officeDocument/2006/relationships" ax:classid="{5512D11C-5CC6-11CF-8D67-00AA00BDCE1D}" r:id="rId1" ax:persistence="persistStorage"/>
</file>

<file path=word/activeX/activeX122.xml><?xml version="1.0" encoding="utf-8"?>
<ax:ocx xmlns:ax="http://schemas.microsoft.com/office/2006/activeX" xmlns:r="http://schemas.openxmlformats.org/officeDocument/2006/relationships" ax:classid="{5512D11C-5CC6-11CF-8D67-00AA00BDCE1D}" r:id="rId1" ax:persistence="persistStorage"/>
</file>

<file path=word/activeX/activeX123.xml><?xml version="1.0" encoding="utf-8"?>
<ax:ocx xmlns:ax="http://schemas.microsoft.com/office/2006/activeX" xmlns:r="http://schemas.openxmlformats.org/officeDocument/2006/relationships" ax:classid="{5512D118-5CC6-11CF-8D67-00AA00BDCE1D}" r:id="rId1" ax:persistence="persistStorage"/>
</file>

<file path=word/activeX/activeX124.xml><?xml version="1.0" encoding="utf-8"?>
<ax:ocx xmlns:ax="http://schemas.microsoft.com/office/2006/activeX" xmlns:r="http://schemas.openxmlformats.org/officeDocument/2006/relationships" ax:classid="{5512D118-5CC6-11CF-8D67-00AA00BDCE1D}" r:id="rId1" ax:persistence="persistStorage"/>
</file>

<file path=word/activeX/activeX125.xml><?xml version="1.0" encoding="utf-8"?>
<ax:ocx xmlns:ax="http://schemas.microsoft.com/office/2006/activeX" xmlns:r="http://schemas.openxmlformats.org/officeDocument/2006/relationships" ax:classid="{5512D118-5CC6-11CF-8D67-00AA00BDCE1D}" r:id="rId1" ax:persistence="persistStorage"/>
</file>

<file path=word/activeX/activeX126.xml><?xml version="1.0" encoding="utf-8"?>
<ax:ocx xmlns:ax="http://schemas.microsoft.com/office/2006/activeX" xmlns:r="http://schemas.openxmlformats.org/officeDocument/2006/relationships" ax:classid="{5512D118-5CC6-11CF-8D67-00AA00BDCE1D}" r:id="rId1" ax:persistence="persistStorage"/>
</file>

<file path=word/activeX/activeX127.xml><?xml version="1.0" encoding="utf-8"?>
<ax:ocx xmlns:ax="http://schemas.microsoft.com/office/2006/activeX" xmlns:r="http://schemas.openxmlformats.org/officeDocument/2006/relationships" ax:classid="{5512D11C-5CC6-11CF-8D67-00AA00BDCE1D}" r:id="rId1" ax:persistence="persistStorage"/>
</file>

<file path=word/activeX/activeX128.xml><?xml version="1.0" encoding="utf-8"?>
<ax:ocx xmlns:ax="http://schemas.microsoft.com/office/2006/activeX" xmlns:r="http://schemas.openxmlformats.org/officeDocument/2006/relationships" ax:classid="{5512D118-5CC6-11CF-8D67-00AA00BDCE1D}" r:id="rId1" ax:persistence="persistStorage"/>
</file>

<file path=word/activeX/activeX129.xml><?xml version="1.0" encoding="utf-8"?>
<ax:ocx xmlns:ax="http://schemas.microsoft.com/office/2006/activeX" xmlns:r="http://schemas.openxmlformats.org/officeDocument/2006/relationships" ax:classid="{5512D118-5CC6-11CF-8D67-00AA00BDCE1D}" r:id="rId1" ax:persistence="persistStorage"/>
</file>

<file path=word/activeX/activeX13.xml><?xml version="1.0" encoding="utf-8"?>
<ax:ocx xmlns:ax="http://schemas.microsoft.com/office/2006/activeX" xmlns:r="http://schemas.openxmlformats.org/officeDocument/2006/relationships" ax:classid="{5512D118-5CC6-11CF-8D67-00AA00BDCE1D}" r:id="rId1" ax:persistence="persistStorage"/>
</file>

<file path=word/activeX/activeX130.xml><?xml version="1.0" encoding="utf-8"?>
<ax:ocx xmlns:ax="http://schemas.microsoft.com/office/2006/activeX" xmlns:r="http://schemas.openxmlformats.org/officeDocument/2006/relationships" ax:classid="{5512D118-5CC6-11CF-8D67-00AA00BDCE1D}" r:id="rId1" ax:persistence="persistStorage"/>
</file>

<file path=word/activeX/activeX131.xml><?xml version="1.0" encoding="utf-8"?>
<ax:ocx xmlns:ax="http://schemas.microsoft.com/office/2006/activeX" xmlns:r="http://schemas.openxmlformats.org/officeDocument/2006/relationships" ax:classid="{5512D118-5CC6-11CF-8D67-00AA00BDCE1D}" r:id="rId1" ax:persistence="persistStorage"/>
</file>

<file path=word/activeX/activeX132.xml><?xml version="1.0" encoding="utf-8"?>
<ax:ocx xmlns:ax="http://schemas.microsoft.com/office/2006/activeX" xmlns:r="http://schemas.openxmlformats.org/officeDocument/2006/relationships" ax:classid="{5512D11C-5CC6-11CF-8D67-00AA00BDCE1D}" r:id="rId1" ax:persistence="persistStorage"/>
</file>

<file path=word/activeX/activeX133.xml><?xml version="1.0" encoding="utf-8"?>
<ax:ocx xmlns:ax="http://schemas.microsoft.com/office/2006/activeX" xmlns:r="http://schemas.openxmlformats.org/officeDocument/2006/relationships" ax:classid="{5512D118-5CC6-11CF-8D67-00AA00BDCE1D}" r:id="rId1" ax:persistence="persistStorage"/>
</file>

<file path=word/activeX/activeX134.xml><?xml version="1.0" encoding="utf-8"?>
<ax:ocx xmlns:ax="http://schemas.microsoft.com/office/2006/activeX" xmlns:r="http://schemas.openxmlformats.org/officeDocument/2006/relationships" ax:classid="{5512D118-5CC6-11CF-8D67-00AA00BDCE1D}" r:id="rId1" ax:persistence="persistStorage"/>
</file>

<file path=word/activeX/activeX135.xml><?xml version="1.0" encoding="utf-8"?>
<ax:ocx xmlns:ax="http://schemas.microsoft.com/office/2006/activeX" xmlns:r="http://schemas.openxmlformats.org/officeDocument/2006/relationships" ax:classid="{5512D118-5CC6-11CF-8D67-00AA00BDCE1D}" r:id="rId1" ax:persistence="persistStorage"/>
</file>

<file path=word/activeX/activeX136.xml><?xml version="1.0" encoding="utf-8"?>
<ax:ocx xmlns:ax="http://schemas.microsoft.com/office/2006/activeX" xmlns:r="http://schemas.openxmlformats.org/officeDocument/2006/relationships" ax:classid="{5512D118-5CC6-11CF-8D67-00AA00BDCE1D}" r:id="rId1" ax:persistence="persistStorage"/>
</file>

<file path=word/activeX/activeX137.xml><?xml version="1.0" encoding="utf-8"?>
<ax:ocx xmlns:ax="http://schemas.microsoft.com/office/2006/activeX" xmlns:r="http://schemas.openxmlformats.org/officeDocument/2006/relationships" ax:classid="{5512D11C-5CC6-11CF-8D67-00AA00BDCE1D}" r:id="rId1" ax:persistence="persistStorage"/>
</file>

<file path=word/activeX/activeX138.xml><?xml version="1.0" encoding="utf-8"?>
<ax:ocx xmlns:ax="http://schemas.microsoft.com/office/2006/activeX" xmlns:r="http://schemas.openxmlformats.org/officeDocument/2006/relationships" ax:classid="{5512D118-5CC6-11CF-8D67-00AA00BDCE1D}" r:id="rId1" ax:persistence="persistStorage"/>
</file>

<file path=word/activeX/activeX139.xml><?xml version="1.0" encoding="utf-8"?>
<ax:ocx xmlns:ax="http://schemas.microsoft.com/office/2006/activeX" xmlns:r="http://schemas.openxmlformats.org/officeDocument/2006/relationships" ax:classid="{5512D118-5CC6-11CF-8D67-00AA00BDCE1D}" r:id="rId1" ax:persistence="persistStorage"/>
</file>

<file path=word/activeX/activeX14.xml><?xml version="1.0" encoding="utf-8"?>
<ax:ocx xmlns:ax="http://schemas.microsoft.com/office/2006/activeX" xmlns:r="http://schemas.openxmlformats.org/officeDocument/2006/relationships" ax:classid="{5512D118-5CC6-11CF-8D67-00AA00BDCE1D}" r:id="rId1" ax:persistence="persistStorage"/>
</file>

<file path=word/activeX/activeX140.xml><?xml version="1.0" encoding="utf-8"?>
<ax:ocx xmlns:ax="http://schemas.microsoft.com/office/2006/activeX" xmlns:r="http://schemas.openxmlformats.org/officeDocument/2006/relationships" ax:classid="{5512D118-5CC6-11CF-8D67-00AA00BDCE1D}" r:id="rId1" ax:persistence="persistStorage"/>
</file>

<file path=word/activeX/activeX141.xml><?xml version="1.0" encoding="utf-8"?>
<ax:ocx xmlns:ax="http://schemas.microsoft.com/office/2006/activeX" xmlns:r="http://schemas.openxmlformats.org/officeDocument/2006/relationships" ax:classid="{5512D118-5CC6-11CF-8D67-00AA00BDCE1D}" r:id="rId1" ax:persistence="persistStorage"/>
</file>

<file path=word/activeX/activeX142.xml><?xml version="1.0" encoding="utf-8"?>
<ax:ocx xmlns:ax="http://schemas.microsoft.com/office/2006/activeX" xmlns:r="http://schemas.openxmlformats.org/officeDocument/2006/relationships" ax:classid="{5512D11C-5CC6-11CF-8D67-00AA00BDCE1D}" r:id="rId1" ax:persistence="persistStorage"/>
</file>

<file path=word/activeX/activeX143.xml><?xml version="1.0" encoding="utf-8"?>
<ax:ocx xmlns:ax="http://schemas.microsoft.com/office/2006/activeX" xmlns:r="http://schemas.openxmlformats.org/officeDocument/2006/relationships" ax:classid="{5512D118-5CC6-11CF-8D67-00AA00BDCE1D}" r:id="rId1" ax:persistence="persistStorage"/>
</file>

<file path=word/activeX/activeX144.xml><?xml version="1.0" encoding="utf-8"?>
<ax:ocx xmlns:ax="http://schemas.microsoft.com/office/2006/activeX" xmlns:r="http://schemas.openxmlformats.org/officeDocument/2006/relationships" ax:classid="{5512D118-5CC6-11CF-8D67-00AA00BDCE1D}" r:id="rId1" ax:persistence="persistStorage"/>
</file>

<file path=word/activeX/activeX145.xml><?xml version="1.0" encoding="utf-8"?>
<ax:ocx xmlns:ax="http://schemas.microsoft.com/office/2006/activeX" xmlns:r="http://schemas.openxmlformats.org/officeDocument/2006/relationships" ax:classid="{5512D118-5CC6-11CF-8D67-00AA00BDCE1D}" r:id="rId1" ax:persistence="persistStorage"/>
</file>

<file path=word/activeX/activeX146.xml><?xml version="1.0" encoding="utf-8"?>
<ax:ocx xmlns:ax="http://schemas.microsoft.com/office/2006/activeX" xmlns:r="http://schemas.openxmlformats.org/officeDocument/2006/relationships" ax:classid="{5512D118-5CC6-11CF-8D67-00AA00BDCE1D}" r:id="rId1" ax:persistence="persistStorage"/>
</file>

<file path=word/activeX/activeX147.xml><?xml version="1.0" encoding="utf-8"?>
<ax:ocx xmlns:ax="http://schemas.microsoft.com/office/2006/activeX" xmlns:r="http://schemas.openxmlformats.org/officeDocument/2006/relationships" ax:classid="{5512D11C-5CC6-11CF-8D67-00AA00BDCE1D}" r:id="rId1" ax:persistence="persistStorage"/>
</file>

<file path=word/activeX/activeX148.xml><?xml version="1.0" encoding="utf-8"?>
<ax:ocx xmlns:ax="http://schemas.microsoft.com/office/2006/activeX" xmlns:r="http://schemas.openxmlformats.org/officeDocument/2006/relationships" ax:classid="{5512D118-5CC6-11CF-8D67-00AA00BDCE1D}" r:id="rId1" ax:persistence="persistStorage"/>
</file>

<file path=word/activeX/activeX149.xml><?xml version="1.0" encoding="utf-8"?>
<ax:ocx xmlns:ax="http://schemas.microsoft.com/office/2006/activeX" xmlns:r="http://schemas.openxmlformats.org/officeDocument/2006/relationships" ax:classid="{5512D118-5CC6-11CF-8D67-00AA00BDCE1D}" r:id="rId1" ax:persistence="persistStorage"/>
</file>

<file path=word/activeX/activeX15.xml><?xml version="1.0" encoding="utf-8"?>
<ax:ocx xmlns:ax="http://schemas.microsoft.com/office/2006/activeX" xmlns:r="http://schemas.openxmlformats.org/officeDocument/2006/relationships" ax:classid="{5512D118-5CC6-11CF-8D67-00AA00BDCE1D}" r:id="rId1" ax:persistence="persistStorage"/>
</file>

<file path=word/activeX/activeX150.xml><?xml version="1.0" encoding="utf-8"?>
<ax:ocx xmlns:ax="http://schemas.microsoft.com/office/2006/activeX" xmlns:r="http://schemas.openxmlformats.org/officeDocument/2006/relationships" ax:classid="{5512D118-5CC6-11CF-8D67-00AA00BDCE1D}" r:id="rId1" ax:persistence="persistStorage"/>
</file>

<file path=word/activeX/activeX151.xml><?xml version="1.0" encoding="utf-8"?>
<ax:ocx xmlns:ax="http://schemas.microsoft.com/office/2006/activeX" xmlns:r="http://schemas.openxmlformats.org/officeDocument/2006/relationships" ax:classid="{5512D118-5CC6-11CF-8D67-00AA00BDCE1D}" r:id="rId1" ax:persistence="persistStorage"/>
</file>

<file path=word/activeX/activeX152.xml><?xml version="1.0" encoding="utf-8"?>
<ax:ocx xmlns:ax="http://schemas.microsoft.com/office/2006/activeX" xmlns:r="http://schemas.openxmlformats.org/officeDocument/2006/relationships" ax:classid="{5512D11C-5CC6-11CF-8D67-00AA00BDCE1D}" r:id="rId1" ax:persistence="persistStorage"/>
</file>

<file path=word/activeX/activeX153.xml><?xml version="1.0" encoding="utf-8"?>
<ax:ocx xmlns:ax="http://schemas.microsoft.com/office/2006/activeX" xmlns:r="http://schemas.openxmlformats.org/officeDocument/2006/relationships" ax:classid="{5512D118-5CC6-11CF-8D67-00AA00BDCE1D}" r:id="rId1" ax:persistence="persistStorage"/>
</file>

<file path=word/activeX/activeX154.xml><?xml version="1.0" encoding="utf-8"?>
<ax:ocx xmlns:ax="http://schemas.microsoft.com/office/2006/activeX" xmlns:r="http://schemas.openxmlformats.org/officeDocument/2006/relationships" ax:classid="{5512D118-5CC6-11CF-8D67-00AA00BDCE1D}" r:id="rId1" ax:persistence="persistStorage"/>
</file>

<file path=word/activeX/activeX155.xml><?xml version="1.0" encoding="utf-8"?>
<ax:ocx xmlns:ax="http://schemas.microsoft.com/office/2006/activeX" xmlns:r="http://schemas.openxmlformats.org/officeDocument/2006/relationships" ax:classid="{5512D118-5CC6-11CF-8D67-00AA00BDCE1D}" r:id="rId1" ax:persistence="persistStorage"/>
</file>

<file path=word/activeX/activeX156.xml><?xml version="1.0" encoding="utf-8"?>
<ax:ocx xmlns:ax="http://schemas.microsoft.com/office/2006/activeX" xmlns:r="http://schemas.openxmlformats.org/officeDocument/2006/relationships" ax:classid="{5512D118-5CC6-11CF-8D67-00AA00BDCE1D}" r:id="rId1" ax:persistence="persistStorage"/>
</file>

<file path=word/activeX/activeX157.xml><?xml version="1.0" encoding="utf-8"?>
<ax:ocx xmlns:ax="http://schemas.microsoft.com/office/2006/activeX" xmlns:r="http://schemas.openxmlformats.org/officeDocument/2006/relationships" ax:classid="{5512D11C-5CC6-11CF-8D67-00AA00BDCE1D}" r:id="rId1" ax:persistence="persistStorage"/>
</file>

<file path=word/activeX/activeX158.xml><?xml version="1.0" encoding="utf-8"?>
<ax:ocx xmlns:ax="http://schemas.microsoft.com/office/2006/activeX" xmlns:r="http://schemas.openxmlformats.org/officeDocument/2006/relationships" ax:classid="{5512D118-5CC6-11CF-8D67-00AA00BDCE1D}" r:id="rId1" ax:persistence="persistStorage"/>
</file>

<file path=word/activeX/activeX159.xml><?xml version="1.0" encoding="utf-8"?>
<ax:ocx xmlns:ax="http://schemas.microsoft.com/office/2006/activeX" xmlns:r="http://schemas.openxmlformats.org/officeDocument/2006/relationships" ax:classid="{5512D118-5CC6-11CF-8D67-00AA00BDCE1D}" r:id="rId1" ax:persistence="persistStorage"/>
</file>

<file path=word/activeX/activeX16.xml><?xml version="1.0" encoding="utf-8"?>
<ax:ocx xmlns:ax="http://schemas.microsoft.com/office/2006/activeX" xmlns:r="http://schemas.openxmlformats.org/officeDocument/2006/relationships" ax:classid="{5512D11C-5CC6-11CF-8D67-00AA00BDCE1D}" r:id="rId1" ax:persistence="persistStorage"/>
</file>

<file path=word/activeX/activeX160.xml><?xml version="1.0" encoding="utf-8"?>
<ax:ocx xmlns:ax="http://schemas.microsoft.com/office/2006/activeX" xmlns:r="http://schemas.openxmlformats.org/officeDocument/2006/relationships" ax:classid="{5512D118-5CC6-11CF-8D67-00AA00BDCE1D}" r:id="rId1" ax:persistence="persistStorage"/>
</file>

<file path=word/activeX/activeX161.xml><?xml version="1.0" encoding="utf-8"?>
<ax:ocx xmlns:ax="http://schemas.microsoft.com/office/2006/activeX" xmlns:r="http://schemas.openxmlformats.org/officeDocument/2006/relationships" ax:classid="{5512D118-5CC6-11CF-8D67-00AA00BDCE1D}" r:id="rId1" ax:persistence="persistStorage"/>
</file>

<file path=word/activeX/activeX162.xml><?xml version="1.0" encoding="utf-8"?>
<ax:ocx xmlns:ax="http://schemas.microsoft.com/office/2006/activeX" xmlns:r="http://schemas.openxmlformats.org/officeDocument/2006/relationships" ax:classid="{5512D11C-5CC6-11CF-8D67-00AA00BDCE1D}" r:id="rId1" ax:persistence="persistStorage"/>
</file>

<file path=word/activeX/activeX163.xml><?xml version="1.0" encoding="utf-8"?>
<ax:ocx xmlns:ax="http://schemas.microsoft.com/office/2006/activeX" xmlns:r="http://schemas.openxmlformats.org/officeDocument/2006/relationships" ax:classid="{5512D118-5CC6-11CF-8D67-00AA00BDCE1D}" r:id="rId1" ax:persistence="persistStorage"/>
</file>

<file path=word/activeX/activeX164.xml><?xml version="1.0" encoding="utf-8"?>
<ax:ocx xmlns:ax="http://schemas.microsoft.com/office/2006/activeX" xmlns:r="http://schemas.openxmlformats.org/officeDocument/2006/relationships" ax:classid="{5512D118-5CC6-11CF-8D67-00AA00BDCE1D}" r:id="rId1" ax:persistence="persistStorage"/>
</file>

<file path=word/activeX/activeX165.xml><?xml version="1.0" encoding="utf-8"?>
<ax:ocx xmlns:ax="http://schemas.microsoft.com/office/2006/activeX" xmlns:r="http://schemas.openxmlformats.org/officeDocument/2006/relationships" ax:classid="{5512D118-5CC6-11CF-8D67-00AA00BDCE1D}" r:id="rId1" ax:persistence="persistStorage"/>
</file>

<file path=word/activeX/activeX166.xml><?xml version="1.0" encoding="utf-8"?>
<ax:ocx xmlns:ax="http://schemas.microsoft.com/office/2006/activeX" xmlns:r="http://schemas.openxmlformats.org/officeDocument/2006/relationships" ax:classid="{5512D118-5CC6-11CF-8D67-00AA00BDCE1D}" r:id="rId1" ax:persistence="persistStorage"/>
</file>

<file path=word/activeX/activeX167.xml><?xml version="1.0" encoding="utf-8"?>
<ax:ocx xmlns:ax="http://schemas.microsoft.com/office/2006/activeX" xmlns:r="http://schemas.openxmlformats.org/officeDocument/2006/relationships" ax:classid="{5512D11C-5CC6-11CF-8D67-00AA00BDCE1D}" r:id="rId1" ax:persistence="persistStorage"/>
</file>

<file path=word/activeX/activeX168.xml><?xml version="1.0" encoding="utf-8"?>
<ax:ocx xmlns:ax="http://schemas.microsoft.com/office/2006/activeX" xmlns:r="http://schemas.openxmlformats.org/officeDocument/2006/relationships" ax:classid="{5512D118-5CC6-11CF-8D67-00AA00BDCE1D}" r:id="rId1" ax:persistence="persistStorage"/>
</file>

<file path=word/activeX/activeX169.xml><?xml version="1.0" encoding="utf-8"?>
<ax:ocx xmlns:ax="http://schemas.microsoft.com/office/2006/activeX" xmlns:r="http://schemas.openxmlformats.org/officeDocument/2006/relationships" ax:classid="{5512D118-5CC6-11CF-8D67-00AA00BDCE1D}" r:id="rId1" ax:persistence="persistStorage"/>
</file>

<file path=word/activeX/activeX17.xml><?xml version="1.0" encoding="utf-8"?>
<ax:ocx xmlns:ax="http://schemas.microsoft.com/office/2006/activeX" xmlns:r="http://schemas.openxmlformats.org/officeDocument/2006/relationships" ax:classid="{5512D118-5CC6-11CF-8D67-00AA00BDCE1D}" r:id="rId1" ax:persistence="persistStorage"/>
</file>

<file path=word/activeX/activeX170.xml><?xml version="1.0" encoding="utf-8"?>
<ax:ocx xmlns:ax="http://schemas.microsoft.com/office/2006/activeX" xmlns:r="http://schemas.openxmlformats.org/officeDocument/2006/relationships" ax:classid="{5512D118-5CC6-11CF-8D67-00AA00BDCE1D}" r:id="rId1" ax:persistence="persistStorage"/>
</file>

<file path=word/activeX/activeX171.xml><?xml version="1.0" encoding="utf-8"?>
<ax:ocx xmlns:ax="http://schemas.microsoft.com/office/2006/activeX" xmlns:r="http://schemas.openxmlformats.org/officeDocument/2006/relationships" ax:classid="{5512D118-5CC6-11CF-8D67-00AA00BDCE1D}" r:id="rId1" ax:persistence="persistStorage"/>
</file>

<file path=word/activeX/activeX172.xml><?xml version="1.0" encoding="utf-8"?>
<ax:ocx xmlns:ax="http://schemas.microsoft.com/office/2006/activeX" xmlns:r="http://schemas.openxmlformats.org/officeDocument/2006/relationships" ax:classid="{5512D11C-5CC6-11CF-8D67-00AA00BDCE1D}" r:id="rId1" ax:persistence="persistStorage"/>
</file>

<file path=word/activeX/activeX173.xml><?xml version="1.0" encoding="utf-8"?>
<ax:ocx xmlns:ax="http://schemas.microsoft.com/office/2006/activeX" xmlns:r="http://schemas.openxmlformats.org/officeDocument/2006/relationships" ax:classid="{5512D118-5CC6-11CF-8D67-00AA00BDCE1D}" r:id="rId1" ax:persistence="persistStorage"/>
</file>

<file path=word/activeX/activeX174.xml><?xml version="1.0" encoding="utf-8"?>
<ax:ocx xmlns:ax="http://schemas.microsoft.com/office/2006/activeX" xmlns:r="http://schemas.openxmlformats.org/officeDocument/2006/relationships" ax:classid="{5512D118-5CC6-11CF-8D67-00AA00BDCE1D}" r:id="rId1" ax:persistence="persistStorage"/>
</file>

<file path=word/activeX/activeX175.xml><?xml version="1.0" encoding="utf-8"?>
<ax:ocx xmlns:ax="http://schemas.microsoft.com/office/2006/activeX" xmlns:r="http://schemas.openxmlformats.org/officeDocument/2006/relationships" ax:classid="{5512D118-5CC6-11CF-8D67-00AA00BDCE1D}" r:id="rId1" ax:persistence="persistStorage"/>
</file>

<file path=word/activeX/activeX176.xml><?xml version="1.0" encoding="utf-8"?>
<ax:ocx xmlns:ax="http://schemas.microsoft.com/office/2006/activeX" xmlns:r="http://schemas.openxmlformats.org/officeDocument/2006/relationships" ax:classid="{5512D118-5CC6-11CF-8D67-00AA00BDCE1D}" r:id="rId1" ax:persistence="persistStorage"/>
</file>

<file path=word/activeX/activeX177.xml><?xml version="1.0" encoding="utf-8"?>
<ax:ocx xmlns:ax="http://schemas.microsoft.com/office/2006/activeX" xmlns:r="http://schemas.openxmlformats.org/officeDocument/2006/relationships" ax:classid="{5512D11C-5CC6-11CF-8D67-00AA00BDCE1D}" r:id="rId1" ax:persistence="persistStorage"/>
</file>

<file path=word/activeX/activeX178.xml><?xml version="1.0" encoding="utf-8"?>
<ax:ocx xmlns:ax="http://schemas.microsoft.com/office/2006/activeX" xmlns:r="http://schemas.openxmlformats.org/officeDocument/2006/relationships" ax:classid="{5512D118-5CC6-11CF-8D67-00AA00BDCE1D}" r:id="rId1" ax:persistence="persistStorage"/>
</file>

<file path=word/activeX/activeX179.xml><?xml version="1.0" encoding="utf-8"?>
<ax:ocx xmlns:ax="http://schemas.microsoft.com/office/2006/activeX" xmlns:r="http://schemas.openxmlformats.org/officeDocument/2006/relationships" ax:classid="{5512D118-5CC6-11CF-8D67-00AA00BDCE1D}" r:id="rId1" ax:persistence="persistStorage"/>
</file>

<file path=word/activeX/activeX18.xml><?xml version="1.0" encoding="utf-8"?>
<ax:ocx xmlns:ax="http://schemas.microsoft.com/office/2006/activeX" xmlns:r="http://schemas.openxmlformats.org/officeDocument/2006/relationships" ax:classid="{5512D118-5CC6-11CF-8D67-00AA00BDCE1D}" r:id="rId1" ax:persistence="persistStorage"/>
</file>

<file path=word/activeX/activeX180.xml><?xml version="1.0" encoding="utf-8"?>
<ax:ocx xmlns:ax="http://schemas.microsoft.com/office/2006/activeX" xmlns:r="http://schemas.openxmlformats.org/officeDocument/2006/relationships" ax:classid="{5512D118-5CC6-11CF-8D67-00AA00BDCE1D}" r:id="rId1" ax:persistence="persistStorage"/>
</file>

<file path=word/activeX/activeX181.xml><?xml version="1.0" encoding="utf-8"?>
<ax:ocx xmlns:ax="http://schemas.microsoft.com/office/2006/activeX" xmlns:r="http://schemas.openxmlformats.org/officeDocument/2006/relationships" ax:classid="{5512D118-5CC6-11CF-8D67-00AA00BDCE1D}" r:id="rId1" ax:persistence="persistStorage"/>
</file>

<file path=word/activeX/activeX182.xml><?xml version="1.0" encoding="utf-8"?>
<ax:ocx xmlns:ax="http://schemas.microsoft.com/office/2006/activeX" xmlns:r="http://schemas.openxmlformats.org/officeDocument/2006/relationships" ax:classid="{5512D11C-5CC6-11CF-8D67-00AA00BDCE1D}" r:id="rId1" ax:persistence="persistStorage"/>
</file>

<file path=word/activeX/activeX183.xml><?xml version="1.0" encoding="utf-8"?>
<ax:ocx xmlns:ax="http://schemas.microsoft.com/office/2006/activeX" xmlns:r="http://schemas.openxmlformats.org/officeDocument/2006/relationships" ax:classid="{5512D118-5CC6-11CF-8D67-00AA00BDCE1D}" r:id="rId1" ax:persistence="persistStorage"/>
</file>

<file path=word/activeX/activeX184.xml><?xml version="1.0" encoding="utf-8"?>
<ax:ocx xmlns:ax="http://schemas.microsoft.com/office/2006/activeX" xmlns:r="http://schemas.openxmlformats.org/officeDocument/2006/relationships" ax:classid="{5512D118-5CC6-11CF-8D67-00AA00BDCE1D}" r:id="rId1" ax:persistence="persistStorage"/>
</file>

<file path=word/activeX/activeX185.xml><?xml version="1.0" encoding="utf-8"?>
<ax:ocx xmlns:ax="http://schemas.microsoft.com/office/2006/activeX" xmlns:r="http://schemas.openxmlformats.org/officeDocument/2006/relationships" ax:classid="{5512D118-5CC6-11CF-8D67-00AA00BDCE1D}" r:id="rId1" ax:persistence="persistStorage"/>
</file>

<file path=word/activeX/activeX186.xml><?xml version="1.0" encoding="utf-8"?>
<ax:ocx xmlns:ax="http://schemas.microsoft.com/office/2006/activeX" xmlns:r="http://schemas.openxmlformats.org/officeDocument/2006/relationships" ax:classid="{5512D118-5CC6-11CF-8D67-00AA00BDCE1D}" r:id="rId1" ax:persistence="persistStorage"/>
</file>

<file path=word/activeX/activeX187.xml><?xml version="1.0" encoding="utf-8"?>
<ax:ocx xmlns:ax="http://schemas.microsoft.com/office/2006/activeX" xmlns:r="http://schemas.openxmlformats.org/officeDocument/2006/relationships" ax:classid="{5512D11C-5CC6-11CF-8D67-00AA00BDCE1D}" r:id="rId1" ax:persistence="persistStorage"/>
</file>

<file path=word/activeX/activeX188.xml><?xml version="1.0" encoding="utf-8"?>
<ax:ocx xmlns:ax="http://schemas.microsoft.com/office/2006/activeX" xmlns:r="http://schemas.openxmlformats.org/officeDocument/2006/relationships" ax:classid="{5512D118-5CC6-11CF-8D67-00AA00BDCE1D}" r:id="rId1" ax:persistence="persistStorage"/>
</file>

<file path=word/activeX/activeX189.xml><?xml version="1.0" encoding="utf-8"?>
<ax:ocx xmlns:ax="http://schemas.microsoft.com/office/2006/activeX" xmlns:r="http://schemas.openxmlformats.org/officeDocument/2006/relationships" ax:classid="{5512D118-5CC6-11CF-8D67-00AA00BDCE1D}" r:id="rId1" ax:persistence="persistStorage"/>
</file>

<file path=word/activeX/activeX19.xml><?xml version="1.0" encoding="utf-8"?>
<ax:ocx xmlns:ax="http://schemas.microsoft.com/office/2006/activeX" xmlns:r="http://schemas.openxmlformats.org/officeDocument/2006/relationships" ax:classid="{5512D118-5CC6-11CF-8D67-00AA00BDCE1D}" r:id="rId1" ax:persistence="persistStorage"/>
</file>

<file path=word/activeX/activeX190.xml><?xml version="1.0" encoding="utf-8"?>
<ax:ocx xmlns:ax="http://schemas.microsoft.com/office/2006/activeX" xmlns:r="http://schemas.openxmlformats.org/officeDocument/2006/relationships" ax:classid="{5512D118-5CC6-11CF-8D67-00AA00BDCE1D}" r:id="rId1" ax:persistence="persistStorage"/>
</file>

<file path=word/activeX/activeX191.xml><?xml version="1.0" encoding="utf-8"?>
<ax:ocx xmlns:ax="http://schemas.microsoft.com/office/2006/activeX" xmlns:r="http://schemas.openxmlformats.org/officeDocument/2006/relationships" ax:classid="{5512D118-5CC6-11CF-8D67-00AA00BDCE1D}" r:id="rId1" ax:persistence="persistStorage"/>
</file>

<file path=word/activeX/activeX192.xml><?xml version="1.0" encoding="utf-8"?>
<ax:ocx xmlns:ax="http://schemas.microsoft.com/office/2006/activeX" xmlns:r="http://schemas.openxmlformats.org/officeDocument/2006/relationships" ax:classid="{5512D11C-5CC6-11CF-8D67-00AA00BDCE1D}" r:id="rId1" ax:persistence="persistStorage"/>
</file>

<file path=word/activeX/activeX193.xml><?xml version="1.0" encoding="utf-8"?>
<ax:ocx xmlns:ax="http://schemas.microsoft.com/office/2006/activeX" xmlns:r="http://schemas.openxmlformats.org/officeDocument/2006/relationships" ax:classid="{5512D118-5CC6-11CF-8D67-00AA00BDCE1D}" r:id="rId1" ax:persistence="persistStorage"/>
</file>

<file path=word/activeX/activeX194.xml><?xml version="1.0" encoding="utf-8"?>
<ax:ocx xmlns:ax="http://schemas.microsoft.com/office/2006/activeX" xmlns:r="http://schemas.openxmlformats.org/officeDocument/2006/relationships" ax:classid="{5512D118-5CC6-11CF-8D67-00AA00BDCE1D}" r:id="rId1" ax:persistence="persistStorage"/>
</file>

<file path=word/activeX/activeX195.xml><?xml version="1.0" encoding="utf-8"?>
<ax:ocx xmlns:ax="http://schemas.microsoft.com/office/2006/activeX" xmlns:r="http://schemas.openxmlformats.org/officeDocument/2006/relationships" ax:classid="{5512D118-5CC6-11CF-8D67-00AA00BDCE1D}" r:id="rId1" ax:persistence="persistStorage"/>
</file>

<file path=word/activeX/activeX196.xml><?xml version="1.0" encoding="utf-8"?>
<ax:ocx xmlns:ax="http://schemas.microsoft.com/office/2006/activeX" xmlns:r="http://schemas.openxmlformats.org/officeDocument/2006/relationships" ax:classid="{5512D118-5CC6-11CF-8D67-00AA00BDCE1D}" r:id="rId1" ax:persistence="persistStorage"/>
</file>

<file path=word/activeX/activeX197.xml><?xml version="1.0" encoding="utf-8"?>
<ax:ocx xmlns:ax="http://schemas.microsoft.com/office/2006/activeX" xmlns:r="http://schemas.openxmlformats.org/officeDocument/2006/relationships" ax:classid="{5512D11C-5CC6-11CF-8D67-00AA00BDCE1D}" r:id="rId1" ax:persistence="persistStorage"/>
</file>

<file path=word/activeX/activeX198.xml><?xml version="1.0" encoding="utf-8"?>
<ax:ocx xmlns:ax="http://schemas.microsoft.com/office/2006/activeX" xmlns:r="http://schemas.openxmlformats.org/officeDocument/2006/relationships" ax:classid="{5512D118-5CC6-11CF-8D67-00AA00BDCE1D}" r:id="rId1" ax:persistence="persistStorage"/>
</file>

<file path=word/activeX/activeX199.xml><?xml version="1.0" encoding="utf-8"?>
<ax:ocx xmlns:ax="http://schemas.microsoft.com/office/2006/activeX" xmlns:r="http://schemas.openxmlformats.org/officeDocument/2006/relationships" ax:classid="{5512D118-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20.xml><?xml version="1.0" encoding="utf-8"?>
<ax:ocx xmlns:ax="http://schemas.microsoft.com/office/2006/activeX" xmlns:r="http://schemas.openxmlformats.org/officeDocument/2006/relationships" ax:classid="{5512D118-5CC6-11CF-8D67-00AA00BDCE1D}" r:id="rId1" ax:persistence="persistStorage"/>
</file>

<file path=word/activeX/activeX200.xml><?xml version="1.0" encoding="utf-8"?>
<ax:ocx xmlns:ax="http://schemas.microsoft.com/office/2006/activeX" xmlns:r="http://schemas.openxmlformats.org/officeDocument/2006/relationships" ax:classid="{5512D118-5CC6-11CF-8D67-00AA00BDCE1D}" r:id="rId1" ax:persistence="persistStorage"/>
</file>

<file path=word/activeX/activeX201.xml><?xml version="1.0" encoding="utf-8"?>
<ax:ocx xmlns:ax="http://schemas.microsoft.com/office/2006/activeX" xmlns:r="http://schemas.openxmlformats.org/officeDocument/2006/relationships" ax:classid="{5512D118-5CC6-11CF-8D67-00AA00BDCE1D}" r:id="rId1" ax:persistence="persistStorage"/>
</file>

<file path=word/activeX/activeX202.xml><?xml version="1.0" encoding="utf-8"?>
<ax:ocx xmlns:ax="http://schemas.microsoft.com/office/2006/activeX" xmlns:r="http://schemas.openxmlformats.org/officeDocument/2006/relationships" ax:classid="{5512D11C-5CC6-11CF-8D67-00AA00BDCE1D}" r:id="rId1" ax:persistence="persistStorage"/>
</file>

<file path=word/activeX/activeX203.xml><?xml version="1.0" encoding="utf-8"?>
<ax:ocx xmlns:ax="http://schemas.microsoft.com/office/2006/activeX" xmlns:r="http://schemas.openxmlformats.org/officeDocument/2006/relationships" ax:classid="{5512D11C-5CC6-11CF-8D67-00AA00BDCE1D}" r:id="rId1" ax:persistence="persistStorage"/>
</file>

<file path=word/activeX/activeX204.xml><?xml version="1.0" encoding="utf-8"?>
<ax:ocx xmlns:ax="http://schemas.microsoft.com/office/2006/activeX" xmlns:r="http://schemas.openxmlformats.org/officeDocument/2006/relationships" ax:classid="{5512D118-5CC6-11CF-8D67-00AA00BDCE1D}" r:id="rId1" ax:persistence="persistStorage"/>
</file>

<file path=word/activeX/activeX205.xml><?xml version="1.0" encoding="utf-8"?>
<ax:ocx xmlns:ax="http://schemas.microsoft.com/office/2006/activeX" xmlns:r="http://schemas.openxmlformats.org/officeDocument/2006/relationships" ax:classid="{5512D118-5CC6-11CF-8D67-00AA00BDCE1D}" r:id="rId1" ax:persistence="persistStorage"/>
</file>

<file path=word/activeX/activeX206.xml><?xml version="1.0" encoding="utf-8"?>
<ax:ocx xmlns:ax="http://schemas.microsoft.com/office/2006/activeX" xmlns:r="http://schemas.openxmlformats.org/officeDocument/2006/relationships" ax:classid="{5512D11C-5CC6-11CF-8D67-00AA00BDCE1D}" r:id="rId1" ax:persistence="persistStorage"/>
</file>

<file path=word/activeX/activeX207.xml><?xml version="1.0" encoding="utf-8"?>
<ax:ocx xmlns:ax="http://schemas.microsoft.com/office/2006/activeX" xmlns:r="http://schemas.openxmlformats.org/officeDocument/2006/relationships" ax:classid="{5512D118-5CC6-11CF-8D67-00AA00BDCE1D}" r:id="rId1" ax:persistence="persistStorage"/>
</file>

<file path=word/activeX/activeX208.xml><?xml version="1.0" encoding="utf-8"?>
<ax:ocx xmlns:ax="http://schemas.microsoft.com/office/2006/activeX" xmlns:r="http://schemas.openxmlformats.org/officeDocument/2006/relationships" ax:classid="{5512D118-5CC6-11CF-8D67-00AA00BDCE1D}" r:id="rId1" ax:persistence="persistStorage"/>
</file>

<file path=word/activeX/activeX209.xml><?xml version="1.0" encoding="utf-8"?>
<ax:ocx xmlns:ax="http://schemas.microsoft.com/office/2006/activeX" xmlns:r="http://schemas.openxmlformats.org/officeDocument/2006/relationships" ax:classid="{5512D11C-5CC6-11CF-8D67-00AA00BDCE1D}" r:id="rId1" ax:persistence="persistStorage"/>
</file>

<file path=word/activeX/activeX21.xml><?xml version="1.0" encoding="utf-8"?>
<ax:ocx xmlns:ax="http://schemas.microsoft.com/office/2006/activeX" xmlns:r="http://schemas.openxmlformats.org/officeDocument/2006/relationships" ax:classid="{5512D11C-5CC6-11CF-8D67-00AA00BDCE1D}" r:id="rId1" ax:persistence="persistStorage"/>
</file>

<file path=word/activeX/activeX210.xml><?xml version="1.0" encoding="utf-8"?>
<ax:ocx xmlns:ax="http://schemas.microsoft.com/office/2006/activeX" xmlns:r="http://schemas.openxmlformats.org/officeDocument/2006/relationships" ax:classid="{5512D118-5CC6-11CF-8D67-00AA00BDCE1D}" r:id="rId1" ax:persistence="persistStorage"/>
</file>

<file path=word/activeX/activeX211.xml><?xml version="1.0" encoding="utf-8"?>
<ax:ocx xmlns:ax="http://schemas.microsoft.com/office/2006/activeX" xmlns:r="http://schemas.openxmlformats.org/officeDocument/2006/relationships" ax:classid="{5512D118-5CC6-11CF-8D67-00AA00BDCE1D}" r:id="rId1" ax:persistence="persistStorage"/>
</file>

<file path=word/activeX/activeX212.xml><?xml version="1.0" encoding="utf-8"?>
<ax:ocx xmlns:ax="http://schemas.microsoft.com/office/2006/activeX" xmlns:r="http://schemas.openxmlformats.org/officeDocument/2006/relationships" ax:classid="{5512D11C-5CC6-11CF-8D67-00AA00BDCE1D}" r:id="rId1" ax:persistence="persistStorage"/>
</file>

<file path=word/activeX/activeX213.xml><?xml version="1.0" encoding="utf-8"?>
<ax:ocx xmlns:ax="http://schemas.microsoft.com/office/2006/activeX" xmlns:r="http://schemas.openxmlformats.org/officeDocument/2006/relationships" ax:classid="{5512D118-5CC6-11CF-8D67-00AA00BDCE1D}" r:id="rId1" ax:persistence="persistStorage"/>
</file>

<file path=word/activeX/activeX214.xml><?xml version="1.0" encoding="utf-8"?>
<ax:ocx xmlns:ax="http://schemas.microsoft.com/office/2006/activeX" xmlns:r="http://schemas.openxmlformats.org/officeDocument/2006/relationships" ax:classid="{5512D118-5CC6-11CF-8D67-00AA00BDCE1D}" r:id="rId1" ax:persistence="persistStorage"/>
</file>

<file path=word/activeX/activeX215.xml><?xml version="1.0" encoding="utf-8"?>
<ax:ocx xmlns:ax="http://schemas.microsoft.com/office/2006/activeX" xmlns:r="http://schemas.openxmlformats.org/officeDocument/2006/relationships" ax:classid="{5512D11C-5CC6-11CF-8D67-00AA00BDCE1D}" r:id="rId1" ax:persistence="persistStorage"/>
</file>

<file path=word/activeX/activeX216.xml><?xml version="1.0" encoding="utf-8"?>
<ax:ocx xmlns:ax="http://schemas.microsoft.com/office/2006/activeX" xmlns:r="http://schemas.openxmlformats.org/officeDocument/2006/relationships" ax:classid="{5512D118-5CC6-11CF-8D67-00AA00BDCE1D}" r:id="rId1" ax:persistence="persistStorage"/>
</file>

<file path=word/activeX/activeX217.xml><?xml version="1.0" encoding="utf-8"?>
<ax:ocx xmlns:ax="http://schemas.microsoft.com/office/2006/activeX" xmlns:r="http://schemas.openxmlformats.org/officeDocument/2006/relationships" ax:classid="{5512D118-5CC6-11CF-8D67-00AA00BDCE1D}" r:id="rId1" ax:persistence="persistStorage"/>
</file>

<file path=word/activeX/activeX218.xml><?xml version="1.0" encoding="utf-8"?>
<ax:ocx xmlns:ax="http://schemas.microsoft.com/office/2006/activeX" xmlns:r="http://schemas.openxmlformats.org/officeDocument/2006/relationships" ax:classid="{5512D11C-5CC6-11CF-8D67-00AA00BDCE1D}" r:id="rId1" ax:persistence="persistStorage"/>
</file>

<file path=word/activeX/activeX219.xml><?xml version="1.0" encoding="utf-8"?>
<ax:ocx xmlns:ax="http://schemas.microsoft.com/office/2006/activeX" xmlns:r="http://schemas.openxmlformats.org/officeDocument/2006/relationships" ax:classid="{5512D118-5CC6-11CF-8D67-00AA00BDCE1D}" r:id="rId1" ax:persistence="persistStorage"/>
</file>

<file path=word/activeX/activeX22.xml><?xml version="1.0" encoding="utf-8"?>
<ax:ocx xmlns:ax="http://schemas.microsoft.com/office/2006/activeX" xmlns:r="http://schemas.openxmlformats.org/officeDocument/2006/relationships" ax:classid="{5512D118-5CC6-11CF-8D67-00AA00BDCE1D}" r:id="rId1" ax:persistence="persistStorage"/>
</file>

<file path=word/activeX/activeX220.xml><?xml version="1.0" encoding="utf-8"?>
<ax:ocx xmlns:ax="http://schemas.microsoft.com/office/2006/activeX" xmlns:r="http://schemas.openxmlformats.org/officeDocument/2006/relationships" ax:classid="{5512D118-5CC6-11CF-8D67-00AA00BDCE1D}" r:id="rId1" ax:persistence="persistStorage"/>
</file>

<file path=word/activeX/activeX221.xml><?xml version="1.0" encoding="utf-8"?>
<ax:ocx xmlns:ax="http://schemas.microsoft.com/office/2006/activeX" xmlns:r="http://schemas.openxmlformats.org/officeDocument/2006/relationships" ax:classid="{5512D11C-5CC6-11CF-8D67-00AA00BDCE1D}" r:id="rId1" ax:persistence="persistStorage"/>
</file>

<file path=word/activeX/activeX222.xml><?xml version="1.0" encoding="utf-8"?>
<ax:ocx xmlns:ax="http://schemas.microsoft.com/office/2006/activeX" xmlns:r="http://schemas.openxmlformats.org/officeDocument/2006/relationships" ax:classid="{5512D118-5CC6-11CF-8D67-00AA00BDCE1D}" r:id="rId1" ax:persistence="persistStorage"/>
</file>

<file path=word/activeX/activeX223.xml><?xml version="1.0" encoding="utf-8"?>
<ax:ocx xmlns:ax="http://schemas.microsoft.com/office/2006/activeX" xmlns:r="http://schemas.openxmlformats.org/officeDocument/2006/relationships" ax:classid="{5512D118-5CC6-11CF-8D67-00AA00BDCE1D}" r:id="rId1" ax:persistence="persistStorage"/>
</file>

<file path=word/activeX/activeX224.xml><?xml version="1.0" encoding="utf-8"?>
<ax:ocx xmlns:ax="http://schemas.microsoft.com/office/2006/activeX" xmlns:r="http://schemas.openxmlformats.org/officeDocument/2006/relationships" ax:classid="{5512D11C-5CC6-11CF-8D67-00AA00BDCE1D}" r:id="rId1" ax:persistence="persistStorage"/>
</file>

<file path=word/activeX/activeX225.xml><?xml version="1.0" encoding="utf-8"?>
<ax:ocx xmlns:ax="http://schemas.microsoft.com/office/2006/activeX" xmlns:r="http://schemas.openxmlformats.org/officeDocument/2006/relationships" ax:classid="{5512D118-5CC6-11CF-8D67-00AA00BDCE1D}" r:id="rId1" ax:persistence="persistStorage"/>
</file>

<file path=word/activeX/activeX226.xml><?xml version="1.0" encoding="utf-8"?>
<ax:ocx xmlns:ax="http://schemas.microsoft.com/office/2006/activeX" xmlns:r="http://schemas.openxmlformats.org/officeDocument/2006/relationships" ax:classid="{5512D118-5CC6-11CF-8D67-00AA00BDCE1D}" r:id="rId1" ax:persistence="persistStorage"/>
</file>

<file path=word/activeX/activeX227.xml><?xml version="1.0" encoding="utf-8"?>
<ax:ocx xmlns:ax="http://schemas.microsoft.com/office/2006/activeX" xmlns:r="http://schemas.openxmlformats.org/officeDocument/2006/relationships" ax:classid="{5512D11C-5CC6-11CF-8D67-00AA00BDCE1D}" r:id="rId1" ax:persistence="persistStorage"/>
</file>

<file path=word/activeX/activeX228.xml><?xml version="1.0" encoding="utf-8"?>
<ax:ocx xmlns:ax="http://schemas.microsoft.com/office/2006/activeX" xmlns:r="http://schemas.openxmlformats.org/officeDocument/2006/relationships" ax:classid="{5512D118-5CC6-11CF-8D67-00AA00BDCE1D}" r:id="rId1" ax:persistence="persistStorage"/>
</file>

<file path=word/activeX/activeX229.xml><?xml version="1.0" encoding="utf-8"?>
<ax:ocx xmlns:ax="http://schemas.microsoft.com/office/2006/activeX" xmlns:r="http://schemas.openxmlformats.org/officeDocument/2006/relationships" ax:classid="{5512D118-5CC6-11CF-8D67-00AA00BDCE1D}" r:id="rId1" ax:persistence="persistStorage"/>
</file>

<file path=word/activeX/activeX23.xml><?xml version="1.0" encoding="utf-8"?>
<ax:ocx xmlns:ax="http://schemas.microsoft.com/office/2006/activeX" xmlns:r="http://schemas.openxmlformats.org/officeDocument/2006/relationships" ax:classid="{5512D118-5CC6-11CF-8D67-00AA00BDCE1D}" r:id="rId1" ax:persistence="persistStorage"/>
</file>

<file path=word/activeX/activeX230.xml><?xml version="1.0" encoding="utf-8"?>
<ax:ocx xmlns:ax="http://schemas.microsoft.com/office/2006/activeX" xmlns:r="http://schemas.openxmlformats.org/officeDocument/2006/relationships" ax:classid="{5512D11C-5CC6-11CF-8D67-00AA00BDCE1D}" r:id="rId1" ax:persistence="persistStorage"/>
</file>

<file path=word/activeX/activeX231.xml><?xml version="1.0" encoding="utf-8"?>
<ax:ocx xmlns:ax="http://schemas.microsoft.com/office/2006/activeX" xmlns:r="http://schemas.openxmlformats.org/officeDocument/2006/relationships" ax:classid="{5512D118-5CC6-11CF-8D67-00AA00BDCE1D}" r:id="rId1" ax:persistence="persistStorage"/>
</file>

<file path=word/activeX/activeX232.xml><?xml version="1.0" encoding="utf-8"?>
<ax:ocx xmlns:ax="http://schemas.microsoft.com/office/2006/activeX" xmlns:r="http://schemas.openxmlformats.org/officeDocument/2006/relationships" ax:classid="{5512D118-5CC6-11CF-8D67-00AA00BDCE1D}" r:id="rId1" ax:persistence="persistStorage"/>
</file>

<file path=word/activeX/activeX233.xml><?xml version="1.0" encoding="utf-8"?>
<ax:ocx xmlns:ax="http://schemas.microsoft.com/office/2006/activeX" xmlns:r="http://schemas.openxmlformats.org/officeDocument/2006/relationships" ax:classid="{5512D11C-5CC6-11CF-8D67-00AA00BDCE1D}" r:id="rId1" ax:persistence="persistStorage"/>
</file>

<file path=word/activeX/activeX234.xml><?xml version="1.0" encoding="utf-8"?>
<ax:ocx xmlns:ax="http://schemas.microsoft.com/office/2006/activeX" xmlns:r="http://schemas.openxmlformats.org/officeDocument/2006/relationships" ax:classid="{5512D11C-5CC6-11CF-8D67-00AA00BDCE1D}" r:id="rId1" ax:persistence="persistStorage"/>
</file>

<file path=word/activeX/activeX235.xml><?xml version="1.0" encoding="utf-8"?>
<ax:ocx xmlns:ax="http://schemas.microsoft.com/office/2006/activeX" xmlns:r="http://schemas.openxmlformats.org/officeDocument/2006/relationships" ax:classid="{5512D11A-5CC6-11CF-8D67-00AA00BDCE1D}" r:id="rId1" ax:persistence="persistStorage"/>
</file>

<file path=word/activeX/activeX236.xml><?xml version="1.0" encoding="utf-8"?>
<ax:ocx xmlns:ax="http://schemas.microsoft.com/office/2006/activeX" xmlns:r="http://schemas.openxmlformats.org/officeDocument/2006/relationships" ax:classid="{5512D11A-5CC6-11CF-8D67-00AA00BDCE1D}" r:id="rId1" ax:persistence="persistStorage"/>
</file>

<file path=word/activeX/activeX237.xml><?xml version="1.0" encoding="utf-8"?>
<ax:ocx xmlns:ax="http://schemas.microsoft.com/office/2006/activeX" xmlns:r="http://schemas.openxmlformats.org/officeDocument/2006/relationships" ax:classid="{5512D11A-5CC6-11CF-8D67-00AA00BDCE1D}" r:id="rId1" ax:persistence="persistStorage"/>
</file>

<file path=word/activeX/activeX238.xml><?xml version="1.0" encoding="utf-8"?>
<ax:ocx xmlns:ax="http://schemas.microsoft.com/office/2006/activeX" xmlns:r="http://schemas.openxmlformats.org/officeDocument/2006/relationships" ax:classid="{5512D11A-5CC6-11CF-8D67-00AA00BDCE1D}" r:id="rId1" ax:persistence="persistStorage"/>
</file>

<file path=word/activeX/activeX239.xml><?xml version="1.0" encoding="utf-8"?>
<ax:ocx xmlns:ax="http://schemas.microsoft.com/office/2006/activeX" xmlns:r="http://schemas.openxmlformats.org/officeDocument/2006/relationships" ax:classid="{5512D11A-5CC6-11CF-8D67-00AA00BDCE1D}" r:id="rId1" ax:persistence="persistStorage"/>
</file>

<file path=word/activeX/activeX24.xml><?xml version="1.0" encoding="utf-8"?>
<ax:ocx xmlns:ax="http://schemas.microsoft.com/office/2006/activeX" xmlns:r="http://schemas.openxmlformats.org/officeDocument/2006/relationships" ax:classid="{5512D118-5CC6-11CF-8D67-00AA00BDCE1D}" r:id="rId1" ax:persistence="persistStorage"/>
</file>

<file path=word/activeX/activeX240.xml><?xml version="1.0" encoding="utf-8"?>
<ax:ocx xmlns:ax="http://schemas.microsoft.com/office/2006/activeX" xmlns:r="http://schemas.openxmlformats.org/officeDocument/2006/relationships" ax:classid="{5512D11C-5CC6-11CF-8D67-00AA00BDCE1D}" r:id="rId1" ax:persistence="persistStorage"/>
</file>

<file path=word/activeX/activeX241.xml><?xml version="1.0" encoding="utf-8"?>
<ax:ocx xmlns:ax="http://schemas.microsoft.com/office/2006/activeX" xmlns:r="http://schemas.openxmlformats.org/officeDocument/2006/relationships" ax:classid="{5512D118-5CC6-11CF-8D67-00AA00BDCE1D}" r:id="rId1" ax:persistence="persistStorage"/>
</file>

<file path=word/activeX/activeX242.xml><?xml version="1.0" encoding="utf-8"?>
<ax:ocx xmlns:ax="http://schemas.microsoft.com/office/2006/activeX" xmlns:r="http://schemas.openxmlformats.org/officeDocument/2006/relationships" ax:classid="{5512D118-5CC6-11CF-8D67-00AA00BDCE1D}" r:id="rId1" ax:persistence="persistStorage"/>
</file>

<file path=word/activeX/activeX243.xml><?xml version="1.0" encoding="utf-8"?>
<ax:ocx xmlns:ax="http://schemas.microsoft.com/office/2006/activeX" xmlns:r="http://schemas.openxmlformats.org/officeDocument/2006/relationships" ax:classid="{5512D118-5CC6-11CF-8D67-00AA00BDCE1D}" r:id="rId1" ax:persistence="persistStorage"/>
</file>

<file path=word/activeX/activeX244.xml><?xml version="1.0" encoding="utf-8"?>
<ax:ocx xmlns:ax="http://schemas.microsoft.com/office/2006/activeX" xmlns:r="http://schemas.openxmlformats.org/officeDocument/2006/relationships" ax:classid="{5512D118-5CC6-11CF-8D67-00AA00BDCE1D}" r:id="rId1" ax:persistence="persistStorage"/>
</file>

<file path=word/activeX/activeX245.xml><?xml version="1.0" encoding="utf-8"?>
<ax:ocx xmlns:ax="http://schemas.microsoft.com/office/2006/activeX" xmlns:r="http://schemas.openxmlformats.org/officeDocument/2006/relationships" ax:classid="{5512D11C-5CC6-11CF-8D67-00AA00BDCE1D}" r:id="rId1" ax:persistence="persistStorage"/>
</file>

<file path=word/activeX/activeX246.xml><?xml version="1.0" encoding="utf-8"?>
<ax:ocx xmlns:ax="http://schemas.microsoft.com/office/2006/activeX" xmlns:r="http://schemas.openxmlformats.org/officeDocument/2006/relationships" ax:classid="{5512D118-5CC6-11CF-8D67-00AA00BDCE1D}" r:id="rId1" ax:persistence="persistStorage"/>
</file>

<file path=word/activeX/activeX247.xml><?xml version="1.0" encoding="utf-8"?>
<ax:ocx xmlns:ax="http://schemas.microsoft.com/office/2006/activeX" xmlns:r="http://schemas.openxmlformats.org/officeDocument/2006/relationships" ax:classid="{5512D118-5CC6-11CF-8D67-00AA00BDCE1D}" r:id="rId1" ax:persistence="persistStorage"/>
</file>

<file path=word/activeX/activeX248.xml><?xml version="1.0" encoding="utf-8"?>
<ax:ocx xmlns:ax="http://schemas.microsoft.com/office/2006/activeX" xmlns:r="http://schemas.openxmlformats.org/officeDocument/2006/relationships" ax:classid="{5512D118-5CC6-11CF-8D67-00AA00BDCE1D}" r:id="rId1" ax:persistence="persistStorage"/>
</file>

<file path=word/activeX/activeX249.xml><?xml version="1.0" encoding="utf-8"?>
<ax:ocx xmlns:ax="http://schemas.microsoft.com/office/2006/activeX" xmlns:r="http://schemas.openxmlformats.org/officeDocument/2006/relationships" ax:classid="{5512D118-5CC6-11CF-8D67-00AA00BDCE1D}" r:id="rId1" ax:persistence="persistStorage"/>
</file>

<file path=word/activeX/activeX25.xml><?xml version="1.0" encoding="utf-8"?>
<ax:ocx xmlns:ax="http://schemas.microsoft.com/office/2006/activeX" xmlns:r="http://schemas.openxmlformats.org/officeDocument/2006/relationships" ax:classid="{5512D118-5CC6-11CF-8D67-00AA00BDCE1D}" r:id="rId1" ax:persistence="persistStorage"/>
</file>

<file path=word/activeX/activeX250.xml><?xml version="1.0" encoding="utf-8"?>
<ax:ocx xmlns:ax="http://schemas.microsoft.com/office/2006/activeX" xmlns:r="http://schemas.openxmlformats.org/officeDocument/2006/relationships" ax:classid="{5512D11C-5CC6-11CF-8D67-00AA00BDCE1D}" r:id="rId1" ax:persistence="persistStorage"/>
</file>

<file path=word/activeX/activeX251.xml><?xml version="1.0" encoding="utf-8"?>
<ax:ocx xmlns:ax="http://schemas.microsoft.com/office/2006/activeX" xmlns:r="http://schemas.openxmlformats.org/officeDocument/2006/relationships" ax:classid="{5512D118-5CC6-11CF-8D67-00AA00BDCE1D}" r:id="rId1" ax:persistence="persistStorage"/>
</file>

<file path=word/activeX/activeX252.xml><?xml version="1.0" encoding="utf-8"?>
<ax:ocx xmlns:ax="http://schemas.microsoft.com/office/2006/activeX" xmlns:r="http://schemas.openxmlformats.org/officeDocument/2006/relationships" ax:classid="{5512D118-5CC6-11CF-8D67-00AA00BDCE1D}" r:id="rId1" ax:persistence="persistStorage"/>
</file>

<file path=word/activeX/activeX253.xml><?xml version="1.0" encoding="utf-8"?>
<ax:ocx xmlns:ax="http://schemas.microsoft.com/office/2006/activeX" xmlns:r="http://schemas.openxmlformats.org/officeDocument/2006/relationships" ax:classid="{5512D118-5CC6-11CF-8D67-00AA00BDCE1D}" r:id="rId1" ax:persistence="persistStorage"/>
</file>

<file path=word/activeX/activeX254.xml><?xml version="1.0" encoding="utf-8"?>
<ax:ocx xmlns:ax="http://schemas.microsoft.com/office/2006/activeX" xmlns:r="http://schemas.openxmlformats.org/officeDocument/2006/relationships" ax:classid="{5512D118-5CC6-11CF-8D67-00AA00BDCE1D}" r:id="rId1" ax:persistence="persistStorage"/>
</file>

<file path=word/activeX/activeX255.xml><?xml version="1.0" encoding="utf-8"?>
<ax:ocx xmlns:ax="http://schemas.microsoft.com/office/2006/activeX" xmlns:r="http://schemas.openxmlformats.org/officeDocument/2006/relationships" ax:classid="{5512D11C-5CC6-11CF-8D67-00AA00BDCE1D}" r:id="rId1" ax:persistence="persistStorage"/>
</file>

<file path=word/activeX/activeX256.xml><?xml version="1.0" encoding="utf-8"?>
<ax:ocx xmlns:ax="http://schemas.microsoft.com/office/2006/activeX" xmlns:r="http://schemas.openxmlformats.org/officeDocument/2006/relationships" ax:classid="{5512D118-5CC6-11CF-8D67-00AA00BDCE1D}" r:id="rId1" ax:persistence="persistStorage"/>
</file>

<file path=word/activeX/activeX257.xml><?xml version="1.0" encoding="utf-8"?>
<ax:ocx xmlns:ax="http://schemas.microsoft.com/office/2006/activeX" xmlns:r="http://schemas.openxmlformats.org/officeDocument/2006/relationships" ax:classid="{5512D118-5CC6-11CF-8D67-00AA00BDCE1D}" r:id="rId1" ax:persistence="persistStorage"/>
</file>

<file path=word/activeX/activeX258.xml><?xml version="1.0" encoding="utf-8"?>
<ax:ocx xmlns:ax="http://schemas.microsoft.com/office/2006/activeX" xmlns:r="http://schemas.openxmlformats.org/officeDocument/2006/relationships" ax:classid="{5512D118-5CC6-11CF-8D67-00AA00BDCE1D}" r:id="rId1" ax:persistence="persistStorage"/>
</file>

<file path=word/activeX/activeX259.xml><?xml version="1.0" encoding="utf-8"?>
<ax:ocx xmlns:ax="http://schemas.microsoft.com/office/2006/activeX" xmlns:r="http://schemas.openxmlformats.org/officeDocument/2006/relationships" ax:classid="{5512D118-5CC6-11CF-8D67-00AA00BDCE1D}" r:id="rId1" ax:persistence="persistStorage"/>
</file>

<file path=word/activeX/activeX26.xml><?xml version="1.0" encoding="utf-8"?>
<ax:ocx xmlns:ax="http://schemas.microsoft.com/office/2006/activeX" xmlns:r="http://schemas.openxmlformats.org/officeDocument/2006/relationships" ax:classid="{5512D11C-5CC6-11CF-8D67-00AA00BDCE1D}" r:id="rId1" ax:persistence="persistStorage"/>
</file>

<file path=word/activeX/activeX260.xml><?xml version="1.0" encoding="utf-8"?>
<ax:ocx xmlns:ax="http://schemas.microsoft.com/office/2006/activeX" xmlns:r="http://schemas.openxmlformats.org/officeDocument/2006/relationships" ax:classid="{5512D11C-5CC6-11CF-8D67-00AA00BDCE1D}" r:id="rId1" ax:persistence="persistStorage"/>
</file>

<file path=word/activeX/activeX261.xml><?xml version="1.0" encoding="utf-8"?>
<ax:ocx xmlns:ax="http://schemas.microsoft.com/office/2006/activeX" xmlns:r="http://schemas.openxmlformats.org/officeDocument/2006/relationships" ax:classid="{5512D118-5CC6-11CF-8D67-00AA00BDCE1D}" r:id="rId1" ax:persistence="persistStorage"/>
</file>

<file path=word/activeX/activeX262.xml><?xml version="1.0" encoding="utf-8"?>
<ax:ocx xmlns:ax="http://schemas.microsoft.com/office/2006/activeX" xmlns:r="http://schemas.openxmlformats.org/officeDocument/2006/relationships" ax:classid="{5512D118-5CC6-11CF-8D67-00AA00BDCE1D}" r:id="rId1" ax:persistence="persistStorage"/>
</file>

<file path=word/activeX/activeX263.xml><?xml version="1.0" encoding="utf-8"?>
<ax:ocx xmlns:ax="http://schemas.microsoft.com/office/2006/activeX" xmlns:r="http://schemas.openxmlformats.org/officeDocument/2006/relationships" ax:classid="{5512D118-5CC6-11CF-8D67-00AA00BDCE1D}" r:id="rId1" ax:persistence="persistStorage"/>
</file>

<file path=word/activeX/activeX264.xml><?xml version="1.0" encoding="utf-8"?>
<ax:ocx xmlns:ax="http://schemas.microsoft.com/office/2006/activeX" xmlns:r="http://schemas.openxmlformats.org/officeDocument/2006/relationships" ax:classid="{5512D118-5CC6-11CF-8D67-00AA00BDCE1D}" r:id="rId1" ax:persistence="persistStorage"/>
</file>

<file path=word/activeX/activeX265.xml><?xml version="1.0" encoding="utf-8"?>
<ax:ocx xmlns:ax="http://schemas.microsoft.com/office/2006/activeX" xmlns:r="http://schemas.openxmlformats.org/officeDocument/2006/relationships" ax:classid="{5512D11C-5CC6-11CF-8D67-00AA00BDCE1D}" r:id="rId1" ax:persistence="persistStorage"/>
</file>

<file path=word/activeX/activeX266.xml><?xml version="1.0" encoding="utf-8"?>
<ax:ocx xmlns:ax="http://schemas.microsoft.com/office/2006/activeX" xmlns:r="http://schemas.openxmlformats.org/officeDocument/2006/relationships" ax:classid="{5512D118-5CC6-11CF-8D67-00AA00BDCE1D}" r:id="rId1" ax:persistence="persistStorage"/>
</file>

<file path=word/activeX/activeX267.xml><?xml version="1.0" encoding="utf-8"?>
<ax:ocx xmlns:ax="http://schemas.microsoft.com/office/2006/activeX" xmlns:r="http://schemas.openxmlformats.org/officeDocument/2006/relationships" ax:classid="{5512D118-5CC6-11CF-8D67-00AA00BDCE1D}" r:id="rId1" ax:persistence="persistStorage"/>
</file>

<file path=word/activeX/activeX268.xml><?xml version="1.0" encoding="utf-8"?>
<ax:ocx xmlns:ax="http://schemas.microsoft.com/office/2006/activeX" xmlns:r="http://schemas.openxmlformats.org/officeDocument/2006/relationships" ax:classid="{5512D118-5CC6-11CF-8D67-00AA00BDCE1D}" r:id="rId1" ax:persistence="persistStorage"/>
</file>

<file path=word/activeX/activeX269.xml><?xml version="1.0" encoding="utf-8"?>
<ax:ocx xmlns:ax="http://schemas.microsoft.com/office/2006/activeX" xmlns:r="http://schemas.openxmlformats.org/officeDocument/2006/relationships" ax:classid="{5512D118-5CC6-11CF-8D67-00AA00BDCE1D}" r:id="rId1" ax:persistence="persistStorage"/>
</file>

<file path=word/activeX/activeX27.xml><?xml version="1.0" encoding="utf-8"?>
<ax:ocx xmlns:ax="http://schemas.microsoft.com/office/2006/activeX" xmlns:r="http://schemas.openxmlformats.org/officeDocument/2006/relationships" ax:classid="{5512D118-5CC6-11CF-8D67-00AA00BDCE1D}" r:id="rId1" ax:persistence="persistStorage"/>
</file>

<file path=word/activeX/activeX270.xml><?xml version="1.0" encoding="utf-8"?>
<ax:ocx xmlns:ax="http://schemas.microsoft.com/office/2006/activeX" xmlns:r="http://schemas.openxmlformats.org/officeDocument/2006/relationships" ax:classid="{5512D11C-5CC6-11CF-8D67-00AA00BDCE1D}" r:id="rId1" ax:persistence="persistStorage"/>
</file>

<file path=word/activeX/activeX271.xml><?xml version="1.0" encoding="utf-8"?>
<ax:ocx xmlns:ax="http://schemas.microsoft.com/office/2006/activeX" xmlns:r="http://schemas.openxmlformats.org/officeDocument/2006/relationships" ax:classid="{5512D118-5CC6-11CF-8D67-00AA00BDCE1D}" r:id="rId1" ax:persistence="persistStorage"/>
</file>

<file path=word/activeX/activeX272.xml><?xml version="1.0" encoding="utf-8"?>
<ax:ocx xmlns:ax="http://schemas.microsoft.com/office/2006/activeX" xmlns:r="http://schemas.openxmlformats.org/officeDocument/2006/relationships" ax:classid="{5512D118-5CC6-11CF-8D67-00AA00BDCE1D}" r:id="rId1" ax:persistence="persistStorage"/>
</file>

<file path=word/activeX/activeX273.xml><?xml version="1.0" encoding="utf-8"?>
<ax:ocx xmlns:ax="http://schemas.microsoft.com/office/2006/activeX" xmlns:r="http://schemas.openxmlformats.org/officeDocument/2006/relationships" ax:classid="{5512D118-5CC6-11CF-8D67-00AA00BDCE1D}" r:id="rId1" ax:persistence="persistStorage"/>
</file>

<file path=word/activeX/activeX274.xml><?xml version="1.0" encoding="utf-8"?>
<ax:ocx xmlns:ax="http://schemas.microsoft.com/office/2006/activeX" xmlns:r="http://schemas.openxmlformats.org/officeDocument/2006/relationships" ax:classid="{5512D118-5CC6-11CF-8D67-00AA00BDCE1D}" r:id="rId1" ax:persistence="persistStorage"/>
</file>

<file path=word/activeX/activeX275.xml><?xml version="1.0" encoding="utf-8"?>
<ax:ocx xmlns:ax="http://schemas.microsoft.com/office/2006/activeX" xmlns:r="http://schemas.openxmlformats.org/officeDocument/2006/relationships" ax:classid="{5512D11C-5CC6-11CF-8D67-00AA00BDCE1D}" r:id="rId1" ax:persistence="persistStorage"/>
</file>

<file path=word/activeX/activeX276.xml><?xml version="1.0" encoding="utf-8"?>
<ax:ocx xmlns:ax="http://schemas.microsoft.com/office/2006/activeX" xmlns:r="http://schemas.openxmlformats.org/officeDocument/2006/relationships" ax:classid="{5512D118-5CC6-11CF-8D67-00AA00BDCE1D}" r:id="rId1" ax:persistence="persistStorage"/>
</file>

<file path=word/activeX/activeX277.xml><?xml version="1.0" encoding="utf-8"?>
<ax:ocx xmlns:ax="http://schemas.microsoft.com/office/2006/activeX" xmlns:r="http://schemas.openxmlformats.org/officeDocument/2006/relationships" ax:classid="{5512D118-5CC6-11CF-8D67-00AA00BDCE1D}" r:id="rId1" ax:persistence="persistStorage"/>
</file>

<file path=word/activeX/activeX278.xml><?xml version="1.0" encoding="utf-8"?>
<ax:ocx xmlns:ax="http://schemas.microsoft.com/office/2006/activeX" xmlns:r="http://schemas.openxmlformats.org/officeDocument/2006/relationships" ax:classid="{5512D118-5CC6-11CF-8D67-00AA00BDCE1D}" r:id="rId1" ax:persistence="persistStorage"/>
</file>

<file path=word/activeX/activeX279.xml><?xml version="1.0" encoding="utf-8"?>
<ax:ocx xmlns:ax="http://schemas.microsoft.com/office/2006/activeX" xmlns:r="http://schemas.openxmlformats.org/officeDocument/2006/relationships" ax:classid="{5512D118-5CC6-11CF-8D67-00AA00BDCE1D}" r:id="rId1" ax:persistence="persistStorage"/>
</file>

<file path=word/activeX/activeX28.xml><?xml version="1.0" encoding="utf-8"?>
<ax:ocx xmlns:ax="http://schemas.microsoft.com/office/2006/activeX" xmlns:r="http://schemas.openxmlformats.org/officeDocument/2006/relationships" ax:classid="{5512D118-5CC6-11CF-8D67-00AA00BDCE1D}" r:id="rId1" ax:persistence="persistStorage"/>
</file>

<file path=word/activeX/activeX280.xml><?xml version="1.0" encoding="utf-8"?>
<ax:ocx xmlns:ax="http://schemas.microsoft.com/office/2006/activeX" xmlns:r="http://schemas.openxmlformats.org/officeDocument/2006/relationships" ax:classid="{5512D11C-5CC6-11CF-8D67-00AA00BDCE1D}" r:id="rId1" ax:persistence="persistStorage"/>
</file>

<file path=word/activeX/activeX281.xml><?xml version="1.0" encoding="utf-8"?>
<ax:ocx xmlns:ax="http://schemas.microsoft.com/office/2006/activeX" xmlns:r="http://schemas.openxmlformats.org/officeDocument/2006/relationships" ax:classid="{5512D118-5CC6-11CF-8D67-00AA00BDCE1D}" r:id="rId1" ax:persistence="persistStorage"/>
</file>

<file path=word/activeX/activeX282.xml><?xml version="1.0" encoding="utf-8"?>
<ax:ocx xmlns:ax="http://schemas.microsoft.com/office/2006/activeX" xmlns:r="http://schemas.openxmlformats.org/officeDocument/2006/relationships" ax:classid="{5512D118-5CC6-11CF-8D67-00AA00BDCE1D}" r:id="rId1" ax:persistence="persistStorage"/>
</file>

<file path=word/activeX/activeX283.xml><?xml version="1.0" encoding="utf-8"?>
<ax:ocx xmlns:ax="http://schemas.microsoft.com/office/2006/activeX" xmlns:r="http://schemas.openxmlformats.org/officeDocument/2006/relationships" ax:classid="{5512D118-5CC6-11CF-8D67-00AA00BDCE1D}" r:id="rId1" ax:persistence="persistStorage"/>
</file>

<file path=word/activeX/activeX284.xml><?xml version="1.0" encoding="utf-8"?>
<ax:ocx xmlns:ax="http://schemas.microsoft.com/office/2006/activeX" xmlns:r="http://schemas.openxmlformats.org/officeDocument/2006/relationships" ax:classid="{5512D118-5CC6-11CF-8D67-00AA00BDCE1D}" r:id="rId1" ax:persistence="persistStorage"/>
</file>

<file path=word/activeX/activeX285.xml><?xml version="1.0" encoding="utf-8"?>
<ax:ocx xmlns:ax="http://schemas.microsoft.com/office/2006/activeX" xmlns:r="http://schemas.openxmlformats.org/officeDocument/2006/relationships" ax:classid="{5512D11C-5CC6-11CF-8D67-00AA00BDCE1D}" r:id="rId1" ax:persistence="persistStorage"/>
</file>

<file path=word/activeX/activeX286.xml><?xml version="1.0" encoding="utf-8"?>
<ax:ocx xmlns:ax="http://schemas.microsoft.com/office/2006/activeX" xmlns:r="http://schemas.openxmlformats.org/officeDocument/2006/relationships" ax:classid="{5512D118-5CC6-11CF-8D67-00AA00BDCE1D}" r:id="rId1" ax:persistence="persistStorage"/>
</file>

<file path=word/activeX/activeX287.xml><?xml version="1.0" encoding="utf-8"?>
<ax:ocx xmlns:ax="http://schemas.microsoft.com/office/2006/activeX" xmlns:r="http://schemas.openxmlformats.org/officeDocument/2006/relationships" ax:classid="{5512D118-5CC6-11CF-8D67-00AA00BDCE1D}" r:id="rId1" ax:persistence="persistStorage"/>
</file>

<file path=word/activeX/activeX288.xml><?xml version="1.0" encoding="utf-8"?>
<ax:ocx xmlns:ax="http://schemas.microsoft.com/office/2006/activeX" xmlns:r="http://schemas.openxmlformats.org/officeDocument/2006/relationships" ax:classid="{5512D118-5CC6-11CF-8D67-00AA00BDCE1D}" r:id="rId1" ax:persistence="persistStorage"/>
</file>

<file path=word/activeX/activeX289.xml><?xml version="1.0" encoding="utf-8"?>
<ax:ocx xmlns:ax="http://schemas.microsoft.com/office/2006/activeX" xmlns:r="http://schemas.openxmlformats.org/officeDocument/2006/relationships" ax:classid="{5512D118-5CC6-11CF-8D67-00AA00BDCE1D}" r:id="rId1" ax:persistence="persistStorage"/>
</file>

<file path=word/activeX/activeX29.xml><?xml version="1.0" encoding="utf-8"?>
<ax:ocx xmlns:ax="http://schemas.microsoft.com/office/2006/activeX" xmlns:r="http://schemas.openxmlformats.org/officeDocument/2006/relationships" ax:classid="{5512D118-5CC6-11CF-8D67-00AA00BDCE1D}" r:id="rId1" ax:persistence="persistStorage"/>
</file>

<file path=word/activeX/activeX290.xml><?xml version="1.0" encoding="utf-8"?>
<ax:ocx xmlns:ax="http://schemas.microsoft.com/office/2006/activeX" xmlns:r="http://schemas.openxmlformats.org/officeDocument/2006/relationships" ax:classid="{5512D11C-5CC6-11CF-8D67-00AA00BDCE1D}" r:id="rId1" ax:persistence="persistStorage"/>
</file>

<file path=word/activeX/activeX291.xml><?xml version="1.0" encoding="utf-8"?>
<ax:ocx xmlns:ax="http://schemas.microsoft.com/office/2006/activeX" xmlns:r="http://schemas.openxmlformats.org/officeDocument/2006/relationships" ax:classid="{5512D118-5CC6-11CF-8D67-00AA00BDCE1D}" r:id="rId1" ax:persistence="persistStorage"/>
</file>

<file path=word/activeX/activeX292.xml><?xml version="1.0" encoding="utf-8"?>
<ax:ocx xmlns:ax="http://schemas.microsoft.com/office/2006/activeX" xmlns:r="http://schemas.openxmlformats.org/officeDocument/2006/relationships" ax:classid="{5512D118-5CC6-11CF-8D67-00AA00BDCE1D}" r:id="rId1" ax:persistence="persistStorage"/>
</file>

<file path=word/activeX/activeX293.xml><?xml version="1.0" encoding="utf-8"?>
<ax:ocx xmlns:ax="http://schemas.microsoft.com/office/2006/activeX" xmlns:r="http://schemas.openxmlformats.org/officeDocument/2006/relationships" ax:classid="{5512D118-5CC6-11CF-8D67-00AA00BDCE1D}" r:id="rId1" ax:persistence="persistStorage"/>
</file>

<file path=word/activeX/activeX294.xml><?xml version="1.0" encoding="utf-8"?>
<ax:ocx xmlns:ax="http://schemas.microsoft.com/office/2006/activeX" xmlns:r="http://schemas.openxmlformats.org/officeDocument/2006/relationships" ax:classid="{5512D118-5CC6-11CF-8D67-00AA00BDCE1D}" r:id="rId1" ax:persistence="persistStorage"/>
</file>

<file path=word/activeX/activeX295.xml><?xml version="1.0" encoding="utf-8"?>
<ax:ocx xmlns:ax="http://schemas.microsoft.com/office/2006/activeX" xmlns:r="http://schemas.openxmlformats.org/officeDocument/2006/relationships" ax:classid="{5512D11C-5CC6-11CF-8D67-00AA00BDCE1D}" r:id="rId1" ax:persistence="persistStorage"/>
</file>

<file path=word/activeX/activeX296.xml><?xml version="1.0" encoding="utf-8"?>
<ax:ocx xmlns:ax="http://schemas.microsoft.com/office/2006/activeX" xmlns:r="http://schemas.openxmlformats.org/officeDocument/2006/relationships" ax:classid="{5512D118-5CC6-11CF-8D67-00AA00BDCE1D}" r:id="rId1" ax:persistence="persistStorage"/>
</file>

<file path=word/activeX/activeX297.xml><?xml version="1.0" encoding="utf-8"?>
<ax:ocx xmlns:ax="http://schemas.microsoft.com/office/2006/activeX" xmlns:r="http://schemas.openxmlformats.org/officeDocument/2006/relationships" ax:classid="{5512D118-5CC6-11CF-8D67-00AA00BDCE1D}" r:id="rId1" ax:persistence="persistStorage"/>
</file>

<file path=word/activeX/activeX298.xml><?xml version="1.0" encoding="utf-8"?>
<ax:ocx xmlns:ax="http://schemas.microsoft.com/office/2006/activeX" xmlns:r="http://schemas.openxmlformats.org/officeDocument/2006/relationships" ax:classid="{5512D118-5CC6-11CF-8D67-00AA00BDCE1D}" r:id="rId1" ax:persistence="persistStorage"/>
</file>

<file path=word/activeX/activeX299.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30.xml><?xml version="1.0" encoding="utf-8"?>
<ax:ocx xmlns:ax="http://schemas.microsoft.com/office/2006/activeX" xmlns:r="http://schemas.openxmlformats.org/officeDocument/2006/relationships" ax:classid="{5512D118-5CC6-11CF-8D67-00AA00BDCE1D}" r:id="rId1" ax:persistence="persistStorage"/>
</file>

<file path=word/activeX/activeX300.xml><?xml version="1.0" encoding="utf-8"?>
<ax:ocx xmlns:ax="http://schemas.microsoft.com/office/2006/activeX" xmlns:r="http://schemas.openxmlformats.org/officeDocument/2006/relationships" ax:classid="{5512D11C-5CC6-11CF-8D67-00AA00BDCE1D}" r:id="rId1" ax:persistence="persistStorage"/>
</file>

<file path=word/activeX/activeX301.xml><?xml version="1.0" encoding="utf-8"?>
<ax:ocx xmlns:ax="http://schemas.microsoft.com/office/2006/activeX" xmlns:r="http://schemas.openxmlformats.org/officeDocument/2006/relationships" ax:classid="{5512D118-5CC6-11CF-8D67-00AA00BDCE1D}" r:id="rId1" ax:persistence="persistStorage"/>
</file>

<file path=word/activeX/activeX302.xml><?xml version="1.0" encoding="utf-8"?>
<ax:ocx xmlns:ax="http://schemas.microsoft.com/office/2006/activeX" xmlns:r="http://schemas.openxmlformats.org/officeDocument/2006/relationships" ax:classid="{5512D118-5CC6-11CF-8D67-00AA00BDCE1D}" r:id="rId1" ax:persistence="persistStorage"/>
</file>

<file path=word/activeX/activeX303.xml><?xml version="1.0" encoding="utf-8"?>
<ax:ocx xmlns:ax="http://schemas.microsoft.com/office/2006/activeX" xmlns:r="http://schemas.openxmlformats.org/officeDocument/2006/relationships" ax:classid="{5512D118-5CC6-11CF-8D67-00AA00BDCE1D}" r:id="rId1" ax:persistence="persistStorage"/>
</file>

<file path=word/activeX/activeX304.xml><?xml version="1.0" encoding="utf-8"?>
<ax:ocx xmlns:ax="http://schemas.microsoft.com/office/2006/activeX" xmlns:r="http://schemas.openxmlformats.org/officeDocument/2006/relationships" ax:classid="{5512D118-5CC6-11CF-8D67-00AA00BDCE1D}" r:id="rId1" ax:persistence="persistStorage"/>
</file>

<file path=word/activeX/activeX305.xml><?xml version="1.0" encoding="utf-8"?>
<ax:ocx xmlns:ax="http://schemas.microsoft.com/office/2006/activeX" xmlns:r="http://schemas.openxmlformats.org/officeDocument/2006/relationships" ax:classid="{5512D11C-5CC6-11CF-8D67-00AA00BDCE1D}" r:id="rId1" ax:persistence="persistStorage"/>
</file>

<file path=word/activeX/activeX306.xml><?xml version="1.0" encoding="utf-8"?>
<ax:ocx xmlns:ax="http://schemas.microsoft.com/office/2006/activeX" xmlns:r="http://schemas.openxmlformats.org/officeDocument/2006/relationships" ax:classid="{5512D118-5CC6-11CF-8D67-00AA00BDCE1D}" r:id="rId1" ax:persistence="persistStorage"/>
</file>

<file path=word/activeX/activeX307.xml><?xml version="1.0" encoding="utf-8"?>
<ax:ocx xmlns:ax="http://schemas.microsoft.com/office/2006/activeX" xmlns:r="http://schemas.openxmlformats.org/officeDocument/2006/relationships" ax:classid="{5512D118-5CC6-11CF-8D67-00AA00BDCE1D}" r:id="rId1" ax:persistence="persistStorage"/>
</file>

<file path=word/activeX/activeX308.xml><?xml version="1.0" encoding="utf-8"?>
<ax:ocx xmlns:ax="http://schemas.microsoft.com/office/2006/activeX" xmlns:r="http://schemas.openxmlformats.org/officeDocument/2006/relationships" ax:classid="{5512D118-5CC6-11CF-8D67-00AA00BDCE1D}" r:id="rId1" ax:persistence="persistStorage"/>
</file>

<file path=word/activeX/activeX309.xml><?xml version="1.0" encoding="utf-8"?>
<ax:ocx xmlns:ax="http://schemas.microsoft.com/office/2006/activeX" xmlns:r="http://schemas.openxmlformats.org/officeDocument/2006/relationships" ax:classid="{5512D118-5CC6-11CF-8D67-00AA00BDCE1D}" r:id="rId1" ax:persistence="persistStorage"/>
</file>

<file path=word/activeX/activeX31.xml><?xml version="1.0" encoding="utf-8"?>
<ax:ocx xmlns:ax="http://schemas.microsoft.com/office/2006/activeX" xmlns:r="http://schemas.openxmlformats.org/officeDocument/2006/relationships" ax:classid="{5512D11C-5CC6-11CF-8D67-00AA00BDCE1D}" r:id="rId1" ax:persistence="persistStorage"/>
</file>

<file path=word/activeX/activeX310.xml><?xml version="1.0" encoding="utf-8"?>
<ax:ocx xmlns:ax="http://schemas.microsoft.com/office/2006/activeX" xmlns:r="http://schemas.openxmlformats.org/officeDocument/2006/relationships" ax:classid="{5512D11C-5CC6-11CF-8D67-00AA00BDCE1D}" r:id="rId1" ax:persistence="persistStorage"/>
</file>

<file path=word/activeX/activeX311.xml><?xml version="1.0" encoding="utf-8"?>
<ax:ocx xmlns:ax="http://schemas.microsoft.com/office/2006/activeX" xmlns:r="http://schemas.openxmlformats.org/officeDocument/2006/relationships" ax:classid="{5512D118-5CC6-11CF-8D67-00AA00BDCE1D}" r:id="rId1" ax:persistence="persistStorage"/>
</file>

<file path=word/activeX/activeX312.xml><?xml version="1.0" encoding="utf-8"?>
<ax:ocx xmlns:ax="http://schemas.microsoft.com/office/2006/activeX" xmlns:r="http://schemas.openxmlformats.org/officeDocument/2006/relationships" ax:classid="{5512D118-5CC6-11CF-8D67-00AA00BDCE1D}" r:id="rId1" ax:persistence="persistStorage"/>
</file>

<file path=word/activeX/activeX313.xml><?xml version="1.0" encoding="utf-8"?>
<ax:ocx xmlns:ax="http://schemas.microsoft.com/office/2006/activeX" xmlns:r="http://schemas.openxmlformats.org/officeDocument/2006/relationships" ax:classid="{5512D118-5CC6-11CF-8D67-00AA00BDCE1D}" r:id="rId1" ax:persistence="persistStorage"/>
</file>

<file path=word/activeX/activeX314.xml><?xml version="1.0" encoding="utf-8"?>
<ax:ocx xmlns:ax="http://schemas.microsoft.com/office/2006/activeX" xmlns:r="http://schemas.openxmlformats.org/officeDocument/2006/relationships" ax:classid="{5512D118-5CC6-11CF-8D67-00AA00BDCE1D}" r:id="rId1" ax:persistence="persistStorage"/>
</file>

<file path=word/activeX/activeX315.xml><?xml version="1.0" encoding="utf-8"?>
<ax:ocx xmlns:ax="http://schemas.microsoft.com/office/2006/activeX" xmlns:r="http://schemas.openxmlformats.org/officeDocument/2006/relationships" ax:classid="{5512D11C-5CC6-11CF-8D67-00AA00BDCE1D}" r:id="rId1" ax:persistence="persistStorage"/>
</file>

<file path=word/activeX/activeX316.xml><?xml version="1.0" encoding="utf-8"?>
<ax:ocx xmlns:ax="http://schemas.microsoft.com/office/2006/activeX" xmlns:r="http://schemas.openxmlformats.org/officeDocument/2006/relationships" ax:classid="{5512D118-5CC6-11CF-8D67-00AA00BDCE1D}" r:id="rId1" ax:persistence="persistStorage"/>
</file>

<file path=word/activeX/activeX317.xml><?xml version="1.0" encoding="utf-8"?>
<ax:ocx xmlns:ax="http://schemas.microsoft.com/office/2006/activeX" xmlns:r="http://schemas.openxmlformats.org/officeDocument/2006/relationships" ax:classid="{5512D118-5CC6-11CF-8D67-00AA00BDCE1D}" r:id="rId1" ax:persistence="persistStorage"/>
</file>

<file path=word/activeX/activeX318.xml><?xml version="1.0" encoding="utf-8"?>
<ax:ocx xmlns:ax="http://schemas.microsoft.com/office/2006/activeX" xmlns:r="http://schemas.openxmlformats.org/officeDocument/2006/relationships" ax:classid="{5512D118-5CC6-11CF-8D67-00AA00BDCE1D}" r:id="rId1" ax:persistence="persistStorage"/>
</file>

<file path=word/activeX/activeX319.xml><?xml version="1.0" encoding="utf-8"?>
<ax:ocx xmlns:ax="http://schemas.microsoft.com/office/2006/activeX" xmlns:r="http://schemas.openxmlformats.org/officeDocument/2006/relationships" ax:classid="{5512D118-5CC6-11CF-8D67-00AA00BDCE1D}" r:id="rId1" ax:persistence="persistStorage"/>
</file>

<file path=word/activeX/activeX32.xml><?xml version="1.0" encoding="utf-8"?>
<ax:ocx xmlns:ax="http://schemas.microsoft.com/office/2006/activeX" xmlns:r="http://schemas.openxmlformats.org/officeDocument/2006/relationships" ax:classid="{5512D118-5CC6-11CF-8D67-00AA00BDCE1D}" r:id="rId1" ax:persistence="persistStorage"/>
</file>

<file path=word/activeX/activeX320.xml><?xml version="1.0" encoding="utf-8"?>
<ax:ocx xmlns:ax="http://schemas.microsoft.com/office/2006/activeX" xmlns:r="http://schemas.openxmlformats.org/officeDocument/2006/relationships" ax:classid="{5512D11C-5CC6-11CF-8D67-00AA00BDCE1D}" r:id="rId1" ax:persistence="persistStorage"/>
</file>

<file path=word/activeX/activeX321.xml><?xml version="1.0" encoding="utf-8"?>
<ax:ocx xmlns:ax="http://schemas.microsoft.com/office/2006/activeX" xmlns:r="http://schemas.openxmlformats.org/officeDocument/2006/relationships" ax:classid="{5512D11C-5CC6-11CF-8D67-00AA00BDCE1D}" r:id="rId1" ax:persistence="persistStorage"/>
</file>

<file path=word/activeX/activeX322.xml><?xml version="1.0" encoding="utf-8"?>
<ax:ocx xmlns:ax="http://schemas.microsoft.com/office/2006/activeX" xmlns:r="http://schemas.openxmlformats.org/officeDocument/2006/relationships" ax:classid="{5512D118-5CC6-11CF-8D67-00AA00BDCE1D}" r:id="rId1" ax:persistence="persistStorage"/>
</file>

<file path=word/activeX/activeX323.xml><?xml version="1.0" encoding="utf-8"?>
<ax:ocx xmlns:ax="http://schemas.microsoft.com/office/2006/activeX" xmlns:r="http://schemas.openxmlformats.org/officeDocument/2006/relationships" ax:classid="{5512D118-5CC6-11CF-8D67-00AA00BDCE1D}" r:id="rId1" ax:persistence="persistStorage"/>
</file>

<file path=word/activeX/activeX324.xml><?xml version="1.0" encoding="utf-8"?>
<ax:ocx xmlns:ax="http://schemas.microsoft.com/office/2006/activeX" xmlns:r="http://schemas.openxmlformats.org/officeDocument/2006/relationships" ax:classid="{5512D11C-5CC6-11CF-8D67-00AA00BDCE1D}" r:id="rId1" ax:persistence="persistStorage"/>
</file>

<file path=word/activeX/activeX325.xml><?xml version="1.0" encoding="utf-8"?>
<ax:ocx xmlns:ax="http://schemas.microsoft.com/office/2006/activeX" xmlns:r="http://schemas.openxmlformats.org/officeDocument/2006/relationships" ax:classid="{5512D118-5CC6-11CF-8D67-00AA00BDCE1D}" r:id="rId1" ax:persistence="persistStorage"/>
</file>

<file path=word/activeX/activeX326.xml><?xml version="1.0" encoding="utf-8"?>
<ax:ocx xmlns:ax="http://schemas.microsoft.com/office/2006/activeX" xmlns:r="http://schemas.openxmlformats.org/officeDocument/2006/relationships" ax:classid="{5512D118-5CC6-11CF-8D67-00AA00BDCE1D}" r:id="rId1" ax:persistence="persistStorage"/>
</file>

<file path=word/activeX/activeX327.xml><?xml version="1.0" encoding="utf-8"?>
<ax:ocx xmlns:ax="http://schemas.microsoft.com/office/2006/activeX" xmlns:r="http://schemas.openxmlformats.org/officeDocument/2006/relationships" ax:classid="{5512D11C-5CC6-11CF-8D67-00AA00BDCE1D}" r:id="rId1" ax:persistence="persistStorage"/>
</file>

<file path=word/activeX/activeX328.xml><?xml version="1.0" encoding="utf-8"?>
<ax:ocx xmlns:ax="http://schemas.microsoft.com/office/2006/activeX" xmlns:r="http://schemas.openxmlformats.org/officeDocument/2006/relationships" ax:classid="{5512D118-5CC6-11CF-8D67-00AA00BDCE1D}" r:id="rId1" ax:persistence="persistStorage"/>
</file>

<file path=word/activeX/activeX329.xml><?xml version="1.0" encoding="utf-8"?>
<ax:ocx xmlns:ax="http://schemas.microsoft.com/office/2006/activeX" xmlns:r="http://schemas.openxmlformats.org/officeDocument/2006/relationships" ax:classid="{5512D118-5CC6-11CF-8D67-00AA00BDCE1D}" r:id="rId1" ax:persistence="persistStorage"/>
</file>

<file path=word/activeX/activeX33.xml><?xml version="1.0" encoding="utf-8"?>
<ax:ocx xmlns:ax="http://schemas.microsoft.com/office/2006/activeX" xmlns:r="http://schemas.openxmlformats.org/officeDocument/2006/relationships" ax:classid="{5512D118-5CC6-11CF-8D67-00AA00BDCE1D}" r:id="rId1" ax:persistence="persistStorage"/>
</file>

<file path=word/activeX/activeX330.xml><?xml version="1.0" encoding="utf-8"?>
<ax:ocx xmlns:ax="http://schemas.microsoft.com/office/2006/activeX" xmlns:r="http://schemas.openxmlformats.org/officeDocument/2006/relationships" ax:classid="{5512D11C-5CC6-11CF-8D67-00AA00BDCE1D}" r:id="rId1" ax:persistence="persistStorage"/>
</file>

<file path=word/activeX/activeX331.xml><?xml version="1.0" encoding="utf-8"?>
<ax:ocx xmlns:ax="http://schemas.microsoft.com/office/2006/activeX" xmlns:r="http://schemas.openxmlformats.org/officeDocument/2006/relationships" ax:classid="{5512D118-5CC6-11CF-8D67-00AA00BDCE1D}" r:id="rId1" ax:persistence="persistStorage"/>
</file>

<file path=word/activeX/activeX332.xml><?xml version="1.0" encoding="utf-8"?>
<ax:ocx xmlns:ax="http://schemas.microsoft.com/office/2006/activeX" xmlns:r="http://schemas.openxmlformats.org/officeDocument/2006/relationships" ax:classid="{5512D118-5CC6-11CF-8D67-00AA00BDCE1D}" r:id="rId1" ax:persistence="persistStorage"/>
</file>

<file path=word/activeX/activeX333.xml><?xml version="1.0" encoding="utf-8"?>
<ax:ocx xmlns:ax="http://schemas.microsoft.com/office/2006/activeX" xmlns:r="http://schemas.openxmlformats.org/officeDocument/2006/relationships" ax:classid="{5512D11C-5CC6-11CF-8D67-00AA00BDCE1D}" r:id="rId1" ax:persistence="persistStorage"/>
</file>

<file path=word/activeX/activeX334.xml><?xml version="1.0" encoding="utf-8"?>
<ax:ocx xmlns:ax="http://schemas.microsoft.com/office/2006/activeX" xmlns:r="http://schemas.openxmlformats.org/officeDocument/2006/relationships" ax:classid="{5512D118-5CC6-11CF-8D67-00AA00BDCE1D}" r:id="rId1" ax:persistence="persistStorage"/>
</file>

<file path=word/activeX/activeX335.xml><?xml version="1.0" encoding="utf-8"?>
<ax:ocx xmlns:ax="http://schemas.microsoft.com/office/2006/activeX" xmlns:r="http://schemas.openxmlformats.org/officeDocument/2006/relationships" ax:classid="{5512D118-5CC6-11CF-8D67-00AA00BDCE1D}" r:id="rId1" ax:persistence="persistStorage"/>
</file>

<file path=word/activeX/activeX336.xml><?xml version="1.0" encoding="utf-8"?>
<ax:ocx xmlns:ax="http://schemas.microsoft.com/office/2006/activeX" xmlns:r="http://schemas.openxmlformats.org/officeDocument/2006/relationships" ax:classid="{5512D11C-5CC6-11CF-8D67-00AA00BDCE1D}" r:id="rId1" ax:persistence="persistStorage"/>
</file>

<file path=word/activeX/activeX337.xml><?xml version="1.0" encoding="utf-8"?>
<ax:ocx xmlns:ax="http://schemas.microsoft.com/office/2006/activeX" xmlns:r="http://schemas.openxmlformats.org/officeDocument/2006/relationships" ax:classid="{5512D118-5CC6-11CF-8D67-00AA00BDCE1D}" r:id="rId1" ax:persistence="persistStorage"/>
</file>

<file path=word/activeX/activeX338.xml><?xml version="1.0" encoding="utf-8"?>
<ax:ocx xmlns:ax="http://schemas.microsoft.com/office/2006/activeX" xmlns:r="http://schemas.openxmlformats.org/officeDocument/2006/relationships" ax:classid="{5512D118-5CC6-11CF-8D67-00AA00BDCE1D}" r:id="rId1" ax:persistence="persistStorage"/>
</file>

<file path=word/activeX/activeX339.xml><?xml version="1.0" encoding="utf-8"?>
<ax:ocx xmlns:ax="http://schemas.microsoft.com/office/2006/activeX" xmlns:r="http://schemas.openxmlformats.org/officeDocument/2006/relationships" ax:classid="{5512D11C-5CC6-11CF-8D67-00AA00BDCE1D}" r:id="rId1" ax:persistence="persistStorage"/>
</file>

<file path=word/activeX/activeX34.xml><?xml version="1.0" encoding="utf-8"?>
<ax:ocx xmlns:ax="http://schemas.microsoft.com/office/2006/activeX" xmlns:r="http://schemas.openxmlformats.org/officeDocument/2006/relationships" ax:classid="{5512D118-5CC6-11CF-8D67-00AA00BDCE1D}" r:id="rId1" ax:persistence="persistStorage"/>
</file>

<file path=word/activeX/activeX340.xml><?xml version="1.0" encoding="utf-8"?>
<ax:ocx xmlns:ax="http://schemas.microsoft.com/office/2006/activeX" xmlns:r="http://schemas.openxmlformats.org/officeDocument/2006/relationships" ax:classid="{5512D118-5CC6-11CF-8D67-00AA00BDCE1D}" r:id="rId1" ax:persistence="persistStorage"/>
</file>

<file path=word/activeX/activeX341.xml><?xml version="1.0" encoding="utf-8"?>
<ax:ocx xmlns:ax="http://schemas.microsoft.com/office/2006/activeX" xmlns:r="http://schemas.openxmlformats.org/officeDocument/2006/relationships" ax:classid="{5512D118-5CC6-11CF-8D67-00AA00BDCE1D}" r:id="rId1" ax:persistence="persistStorage"/>
</file>

<file path=word/activeX/activeX342.xml><?xml version="1.0" encoding="utf-8"?>
<ax:ocx xmlns:ax="http://schemas.microsoft.com/office/2006/activeX" xmlns:r="http://schemas.openxmlformats.org/officeDocument/2006/relationships" ax:classid="{5512D11C-5CC6-11CF-8D67-00AA00BDCE1D}" r:id="rId1" ax:persistence="persistStorage"/>
</file>

<file path=word/activeX/activeX343.xml><?xml version="1.0" encoding="utf-8"?>
<ax:ocx xmlns:ax="http://schemas.microsoft.com/office/2006/activeX" xmlns:r="http://schemas.openxmlformats.org/officeDocument/2006/relationships" ax:classid="{5512D118-5CC6-11CF-8D67-00AA00BDCE1D}" r:id="rId1" ax:persistence="persistStorage"/>
</file>

<file path=word/activeX/activeX344.xml><?xml version="1.0" encoding="utf-8"?>
<ax:ocx xmlns:ax="http://schemas.microsoft.com/office/2006/activeX" xmlns:r="http://schemas.openxmlformats.org/officeDocument/2006/relationships" ax:classid="{5512D118-5CC6-11CF-8D67-00AA00BDCE1D}" r:id="rId1" ax:persistence="persistStorage"/>
</file>

<file path=word/activeX/activeX345.xml><?xml version="1.0" encoding="utf-8"?>
<ax:ocx xmlns:ax="http://schemas.microsoft.com/office/2006/activeX" xmlns:r="http://schemas.openxmlformats.org/officeDocument/2006/relationships" ax:classid="{5512D11C-5CC6-11CF-8D67-00AA00BDCE1D}" r:id="rId1" ax:persistence="persistStorage"/>
</file>

<file path=word/activeX/activeX346.xml><?xml version="1.0" encoding="utf-8"?>
<ax:ocx xmlns:ax="http://schemas.microsoft.com/office/2006/activeX" xmlns:r="http://schemas.openxmlformats.org/officeDocument/2006/relationships" ax:classid="{5512D118-5CC6-11CF-8D67-00AA00BDCE1D}" r:id="rId1" ax:persistence="persistStorage"/>
</file>

<file path=word/activeX/activeX347.xml><?xml version="1.0" encoding="utf-8"?>
<ax:ocx xmlns:ax="http://schemas.microsoft.com/office/2006/activeX" xmlns:r="http://schemas.openxmlformats.org/officeDocument/2006/relationships" ax:classid="{5512D118-5CC6-11CF-8D67-00AA00BDCE1D}" r:id="rId1" ax:persistence="persistStorage"/>
</file>

<file path=word/activeX/activeX348.xml><?xml version="1.0" encoding="utf-8"?>
<ax:ocx xmlns:ax="http://schemas.microsoft.com/office/2006/activeX" xmlns:r="http://schemas.openxmlformats.org/officeDocument/2006/relationships" ax:classid="{5512D11C-5CC6-11CF-8D67-00AA00BDCE1D}" r:id="rId1" ax:persistence="persistStorage"/>
</file>

<file path=word/activeX/activeX349.xml><?xml version="1.0" encoding="utf-8"?>
<ax:ocx xmlns:ax="http://schemas.microsoft.com/office/2006/activeX" xmlns:r="http://schemas.openxmlformats.org/officeDocument/2006/relationships" ax:classid="{5512D118-5CC6-11CF-8D67-00AA00BDCE1D}" r:id="rId1" ax:persistence="persistStorage"/>
</file>

<file path=word/activeX/activeX35.xml><?xml version="1.0" encoding="utf-8"?>
<ax:ocx xmlns:ax="http://schemas.microsoft.com/office/2006/activeX" xmlns:r="http://schemas.openxmlformats.org/officeDocument/2006/relationships" ax:classid="{5512D118-5CC6-11CF-8D67-00AA00BDCE1D}" r:id="rId1" ax:persistence="persistStorage"/>
</file>

<file path=word/activeX/activeX350.xml><?xml version="1.0" encoding="utf-8"?>
<ax:ocx xmlns:ax="http://schemas.microsoft.com/office/2006/activeX" xmlns:r="http://schemas.openxmlformats.org/officeDocument/2006/relationships" ax:classid="{5512D118-5CC6-11CF-8D67-00AA00BDCE1D}" r:id="rId1" ax:persistence="persistStorage"/>
</file>

<file path=word/activeX/activeX351.xml><?xml version="1.0" encoding="utf-8"?>
<ax:ocx xmlns:ax="http://schemas.microsoft.com/office/2006/activeX" xmlns:r="http://schemas.openxmlformats.org/officeDocument/2006/relationships" ax:classid="{5512D11C-5CC6-11CF-8D67-00AA00BDCE1D}" r:id="rId1" ax:persistence="persistStorage"/>
</file>

<file path=word/activeX/activeX352.xml><?xml version="1.0" encoding="utf-8"?>
<ax:ocx xmlns:ax="http://schemas.microsoft.com/office/2006/activeX" xmlns:r="http://schemas.openxmlformats.org/officeDocument/2006/relationships" ax:classid="{5512D11C-5CC6-11CF-8D67-00AA00BDCE1D}" r:id="rId1" ax:persistence="persistStorage"/>
</file>

<file path=word/activeX/activeX353.xml><?xml version="1.0" encoding="utf-8"?>
<ax:ocx xmlns:ax="http://schemas.microsoft.com/office/2006/activeX" xmlns:r="http://schemas.openxmlformats.org/officeDocument/2006/relationships" ax:classid="{5512D11C-5CC6-11CF-8D67-00AA00BDCE1D}" r:id="rId1" ax:persistence="persistStorage"/>
</file>

<file path=word/activeX/activeX354.xml><?xml version="1.0" encoding="utf-8"?>
<ax:ocx xmlns:ax="http://schemas.microsoft.com/office/2006/activeX" xmlns:r="http://schemas.openxmlformats.org/officeDocument/2006/relationships" ax:classid="{5512D11C-5CC6-11CF-8D67-00AA00BDCE1D}" r:id="rId1" ax:persistence="persistStorage"/>
</file>

<file path=word/activeX/activeX355.xml><?xml version="1.0" encoding="utf-8"?>
<ax:ocx xmlns:ax="http://schemas.microsoft.com/office/2006/activeX" xmlns:r="http://schemas.openxmlformats.org/officeDocument/2006/relationships" ax:classid="{5512D11C-5CC6-11CF-8D67-00AA00BDCE1D}" r:id="rId1" ax:persistence="persistStorage"/>
</file>

<file path=word/activeX/activeX356.xml><?xml version="1.0" encoding="utf-8"?>
<ax:ocx xmlns:ax="http://schemas.microsoft.com/office/2006/activeX" xmlns:r="http://schemas.openxmlformats.org/officeDocument/2006/relationships" ax:classid="{5512D11C-5CC6-11CF-8D67-00AA00BDCE1D}" r:id="rId1" ax:persistence="persistStorage"/>
</file>

<file path=word/activeX/activeX357.xml><?xml version="1.0" encoding="utf-8"?>
<ax:ocx xmlns:ax="http://schemas.microsoft.com/office/2006/activeX" xmlns:r="http://schemas.openxmlformats.org/officeDocument/2006/relationships" ax:classid="{5512D11C-5CC6-11CF-8D67-00AA00BDCE1D}" r:id="rId1" ax:persistence="persistStorage"/>
</file>

<file path=word/activeX/activeX358.xml><?xml version="1.0" encoding="utf-8"?>
<ax:ocx xmlns:ax="http://schemas.microsoft.com/office/2006/activeX" xmlns:r="http://schemas.openxmlformats.org/officeDocument/2006/relationships" ax:classid="{5512D11C-5CC6-11CF-8D67-00AA00BDCE1D}" r:id="rId1" ax:persistence="persistStorage"/>
</file>

<file path=word/activeX/activeX359.xml><?xml version="1.0" encoding="utf-8"?>
<ax:ocx xmlns:ax="http://schemas.microsoft.com/office/2006/activeX" xmlns:r="http://schemas.openxmlformats.org/officeDocument/2006/relationships" ax:classid="{5512D11C-5CC6-11CF-8D67-00AA00BDCE1D}" r:id="rId1" ax:persistence="persistStorage"/>
</file>

<file path=word/activeX/activeX36.xml><?xml version="1.0" encoding="utf-8"?>
<ax:ocx xmlns:ax="http://schemas.microsoft.com/office/2006/activeX" xmlns:r="http://schemas.openxmlformats.org/officeDocument/2006/relationships" ax:classid="{5512D11C-5CC6-11CF-8D67-00AA00BDCE1D}" r:id="rId1" ax:persistence="persistStorage"/>
</file>

<file path=word/activeX/activeX360.xml><?xml version="1.0" encoding="utf-8"?>
<ax:ocx xmlns:ax="http://schemas.microsoft.com/office/2006/activeX" xmlns:r="http://schemas.openxmlformats.org/officeDocument/2006/relationships" ax:classid="{5512D11C-5CC6-11CF-8D67-00AA00BDCE1D}" r:id="rId1" ax:persistence="persistStorage"/>
</file>

<file path=word/activeX/activeX361.xml><?xml version="1.0" encoding="utf-8"?>
<ax:ocx xmlns:ax="http://schemas.microsoft.com/office/2006/activeX" xmlns:r="http://schemas.openxmlformats.org/officeDocument/2006/relationships" ax:classid="{5512D11C-5CC6-11CF-8D67-00AA00BDCE1D}" r:id="rId1" ax:persistence="persistStorage"/>
</file>

<file path=word/activeX/activeX362.xml><?xml version="1.0" encoding="utf-8"?>
<ax:ocx xmlns:ax="http://schemas.microsoft.com/office/2006/activeX" xmlns:r="http://schemas.openxmlformats.org/officeDocument/2006/relationships" ax:classid="{5512D118-5CC6-11CF-8D67-00AA00BDCE1D}" r:id="rId1" ax:persistence="persistStorage"/>
</file>

<file path=word/activeX/activeX363.xml><?xml version="1.0" encoding="utf-8"?>
<ax:ocx xmlns:ax="http://schemas.microsoft.com/office/2006/activeX" xmlns:r="http://schemas.openxmlformats.org/officeDocument/2006/relationships" ax:classid="{5512D118-5CC6-11CF-8D67-00AA00BDCE1D}" r:id="rId1" ax:persistence="persistStorage"/>
</file>

<file path=word/activeX/activeX364.xml><?xml version="1.0" encoding="utf-8"?>
<ax:ocx xmlns:ax="http://schemas.microsoft.com/office/2006/activeX" xmlns:r="http://schemas.openxmlformats.org/officeDocument/2006/relationships" ax:classid="{5512D118-5CC6-11CF-8D67-00AA00BDCE1D}" r:id="rId1" ax:persistence="persistStorage"/>
</file>

<file path=word/activeX/activeX365.xml><?xml version="1.0" encoding="utf-8"?>
<ax:ocx xmlns:ax="http://schemas.microsoft.com/office/2006/activeX" xmlns:r="http://schemas.openxmlformats.org/officeDocument/2006/relationships" ax:classid="{5512D118-5CC6-11CF-8D67-00AA00BDCE1D}" r:id="rId1" ax:persistence="persistStorage"/>
</file>

<file path=word/activeX/activeX366.xml><?xml version="1.0" encoding="utf-8"?>
<ax:ocx xmlns:ax="http://schemas.microsoft.com/office/2006/activeX" xmlns:r="http://schemas.openxmlformats.org/officeDocument/2006/relationships" ax:classid="{5512D11C-5CC6-11CF-8D67-00AA00BDCE1D}" r:id="rId1" ax:persistence="persistStorage"/>
</file>

<file path=word/activeX/activeX367.xml><?xml version="1.0" encoding="utf-8"?>
<ax:ocx xmlns:ax="http://schemas.microsoft.com/office/2006/activeX" xmlns:r="http://schemas.openxmlformats.org/officeDocument/2006/relationships" ax:classid="{5512D118-5CC6-11CF-8D67-00AA00BDCE1D}" r:id="rId1" ax:persistence="persistStorage"/>
</file>

<file path=word/activeX/activeX368.xml><?xml version="1.0" encoding="utf-8"?>
<ax:ocx xmlns:ax="http://schemas.microsoft.com/office/2006/activeX" xmlns:r="http://schemas.openxmlformats.org/officeDocument/2006/relationships" ax:classid="{5512D118-5CC6-11CF-8D67-00AA00BDCE1D}" r:id="rId1" ax:persistence="persistStorage"/>
</file>

<file path=word/activeX/activeX369.xml><?xml version="1.0" encoding="utf-8"?>
<ax:ocx xmlns:ax="http://schemas.microsoft.com/office/2006/activeX" xmlns:r="http://schemas.openxmlformats.org/officeDocument/2006/relationships" ax:classid="{5512D118-5CC6-11CF-8D67-00AA00BDCE1D}" r:id="rId1" ax:persistence="persistStorage"/>
</file>

<file path=word/activeX/activeX37.xml><?xml version="1.0" encoding="utf-8"?>
<ax:ocx xmlns:ax="http://schemas.microsoft.com/office/2006/activeX" xmlns:r="http://schemas.openxmlformats.org/officeDocument/2006/relationships" ax:classid="{5512D118-5CC6-11CF-8D67-00AA00BDCE1D}" r:id="rId1" ax:persistence="persistStorage"/>
</file>

<file path=word/activeX/activeX370.xml><?xml version="1.0" encoding="utf-8"?>
<ax:ocx xmlns:ax="http://schemas.microsoft.com/office/2006/activeX" xmlns:r="http://schemas.openxmlformats.org/officeDocument/2006/relationships" ax:classid="{5512D118-5CC6-11CF-8D67-00AA00BDCE1D}" r:id="rId1" ax:persistence="persistStorage"/>
</file>

<file path=word/activeX/activeX371.xml><?xml version="1.0" encoding="utf-8"?>
<ax:ocx xmlns:ax="http://schemas.microsoft.com/office/2006/activeX" xmlns:r="http://schemas.openxmlformats.org/officeDocument/2006/relationships" ax:classid="{5512D11C-5CC6-11CF-8D67-00AA00BDCE1D}" r:id="rId1" ax:persistence="persistStorage"/>
</file>

<file path=word/activeX/activeX372.xml><?xml version="1.0" encoding="utf-8"?>
<ax:ocx xmlns:ax="http://schemas.microsoft.com/office/2006/activeX" xmlns:r="http://schemas.openxmlformats.org/officeDocument/2006/relationships" ax:classid="{5512D118-5CC6-11CF-8D67-00AA00BDCE1D}" r:id="rId1" ax:persistence="persistStorage"/>
</file>

<file path=word/activeX/activeX373.xml><?xml version="1.0" encoding="utf-8"?>
<ax:ocx xmlns:ax="http://schemas.microsoft.com/office/2006/activeX" xmlns:r="http://schemas.openxmlformats.org/officeDocument/2006/relationships" ax:classid="{5512D118-5CC6-11CF-8D67-00AA00BDCE1D}" r:id="rId1" ax:persistence="persistStorage"/>
</file>

<file path=word/activeX/activeX374.xml><?xml version="1.0" encoding="utf-8"?>
<ax:ocx xmlns:ax="http://schemas.microsoft.com/office/2006/activeX" xmlns:r="http://schemas.openxmlformats.org/officeDocument/2006/relationships" ax:classid="{5512D118-5CC6-11CF-8D67-00AA00BDCE1D}" r:id="rId1" ax:persistence="persistStorage"/>
</file>

<file path=word/activeX/activeX375.xml><?xml version="1.0" encoding="utf-8"?>
<ax:ocx xmlns:ax="http://schemas.microsoft.com/office/2006/activeX" xmlns:r="http://schemas.openxmlformats.org/officeDocument/2006/relationships" ax:classid="{5512D118-5CC6-11CF-8D67-00AA00BDCE1D}" r:id="rId1" ax:persistence="persistStorage"/>
</file>

<file path=word/activeX/activeX376.xml><?xml version="1.0" encoding="utf-8"?>
<ax:ocx xmlns:ax="http://schemas.microsoft.com/office/2006/activeX" xmlns:r="http://schemas.openxmlformats.org/officeDocument/2006/relationships" ax:classid="{5512D11C-5CC6-11CF-8D67-00AA00BDCE1D}" r:id="rId1" ax:persistence="persistStorage"/>
</file>

<file path=word/activeX/activeX377.xml><?xml version="1.0" encoding="utf-8"?>
<ax:ocx xmlns:ax="http://schemas.microsoft.com/office/2006/activeX" xmlns:r="http://schemas.openxmlformats.org/officeDocument/2006/relationships" ax:classid="{5512D118-5CC6-11CF-8D67-00AA00BDCE1D}" r:id="rId1" ax:persistence="persistStorage"/>
</file>

<file path=word/activeX/activeX378.xml><?xml version="1.0" encoding="utf-8"?>
<ax:ocx xmlns:ax="http://schemas.microsoft.com/office/2006/activeX" xmlns:r="http://schemas.openxmlformats.org/officeDocument/2006/relationships" ax:classid="{5512D118-5CC6-11CF-8D67-00AA00BDCE1D}" r:id="rId1" ax:persistence="persistStorage"/>
</file>

<file path=word/activeX/activeX379.xml><?xml version="1.0" encoding="utf-8"?>
<ax:ocx xmlns:ax="http://schemas.microsoft.com/office/2006/activeX" xmlns:r="http://schemas.openxmlformats.org/officeDocument/2006/relationships" ax:classid="{5512D118-5CC6-11CF-8D67-00AA00BDCE1D}" r:id="rId1" ax:persistence="persistStorage"/>
</file>

<file path=word/activeX/activeX38.xml><?xml version="1.0" encoding="utf-8"?>
<ax:ocx xmlns:ax="http://schemas.microsoft.com/office/2006/activeX" xmlns:r="http://schemas.openxmlformats.org/officeDocument/2006/relationships" ax:classid="{5512D118-5CC6-11CF-8D67-00AA00BDCE1D}" r:id="rId1" ax:persistence="persistStorage"/>
</file>

<file path=word/activeX/activeX380.xml><?xml version="1.0" encoding="utf-8"?>
<ax:ocx xmlns:ax="http://schemas.microsoft.com/office/2006/activeX" xmlns:r="http://schemas.openxmlformats.org/officeDocument/2006/relationships" ax:classid="{5512D118-5CC6-11CF-8D67-00AA00BDCE1D}" r:id="rId1" ax:persistence="persistStorage"/>
</file>

<file path=word/activeX/activeX381.xml><?xml version="1.0" encoding="utf-8"?>
<ax:ocx xmlns:ax="http://schemas.microsoft.com/office/2006/activeX" xmlns:r="http://schemas.openxmlformats.org/officeDocument/2006/relationships" ax:classid="{5512D11C-5CC6-11CF-8D67-00AA00BDCE1D}" r:id="rId1" ax:persistence="persistStorage"/>
</file>

<file path=word/activeX/activeX382.xml><?xml version="1.0" encoding="utf-8"?>
<ax:ocx xmlns:ax="http://schemas.microsoft.com/office/2006/activeX" xmlns:r="http://schemas.openxmlformats.org/officeDocument/2006/relationships" ax:classid="{5512D118-5CC6-11CF-8D67-00AA00BDCE1D}" r:id="rId1" ax:persistence="persistStorage"/>
</file>

<file path=word/activeX/activeX383.xml><?xml version="1.0" encoding="utf-8"?>
<ax:ocx xmlns:ax="http://schemas.microsoft.com/office/2006/activeX" xmlns:r="http://schemas.openxmlformats.org/officeDocument/2006/relationships" ax:classid="{5512D118-5CC6-11CF-8D67-00AA00BDCE1D}" r:id="rId1" ax:persistence="persistStorage"/>
</file>

<file path=word/activeX/activeX384.xml><?xml version="1.0" encoding="utf-8"?>
<ax:ocx xmlns:ax="http://schemas.microsoft.com/office/2006/activeX" xmlns:r="http://schemas.openxmlformats.org/officeDocument/2006/relationships" ax:classid="{5512D118-5CC6-11CF-8D67-00AA00BDCE1D}" r:id="rId1" ax:persistence="persistStorage"/>
</file>

<file path=word/activeX/activeX385.xml><?xml version="1.0" encoding="utf-8"?>
<ax:ocx xmlns:ax="http://schemas.microsoft.com/office/2006/activeX" xmlns:r="http://schemas.openxmlformats.org/officeDocument/2006/relationships" ax:classid="{5512D118-5CC6-11CF-8D67-00AA00BDCE1D}" r:id="rId1" ax:persistence="persistStorage"/>
</file>

<file path=word/activeX/activeX386.xml><?xml version="1.0" encoding="utf-8"?>
<ax:ocx xmlns:ax="http://schemas.microsoft.com/office/2006/activeX" xmlns:r="http://schemas.openxmlformats.org/officeDocument/2006/relationships" ax:classid="{5512D11C-5CC6-11CF-8D67-00AA00BDCE1D}" r:id="rId1" ax:persistence="persistStorage"/>
</file>

<file path=word/activeX/activeX387.xml><?xml version="1.0" encoding="utf-8"?>
<ax:ocx xmlns:ax="http://schemas.microsoft.com/office/2006/activeX" xmlns:r="http://schemas.openxmlformats.org/officeDocument/2006/relationships" ax:classid="{5512D118-5CC6-11CF-8D67-00AA00BDCE1D}" r:id="rId1" ax:persistence="persistStorage"/>
</file>

<file path=word/activeX/activeX388.xml><?xml version="1.0" encoding="utf-8"?>
<ax:ocx xmlns:ax="http://schemas.microsoft.com/office/2006/activeX" xmlns:r="http://schemas.openxmlformats.org/officeDocument/2006/relationships" ax:classid="{5512D118-5CC6-11CF-8D67-00AA00BDCE1D}" r:id="rId1" ax:persistence="persistStorage"/>
</file>

<file path=word/activeX/activeX389.xml><?xml version="1.0" encoding="utf-8"?>
<ax:ocx xmlns:ax="http://schemas.microsoft.com/office/2006/activeX" xmlns:r="http://schemas.openxmlformats.org/officeDocument/2006/relationships" ax:classid="{5512D118-5CC6-11CF-8D67-00AA00BDCE1D}" r:id="rId1" ax:persistence="persistStorage"/>
</file>

<file path=word/activeX/activeX39.xml><?xml version="1.0" encoding="utf-8"?>
<ax:ocx xmlns:ax="http://schemas.microsoft.com/office/2006/activeX" xmlns:r="http://schemas.openxmlformats.org/officeDocument/2006/relationships" ax:classid="{5512D118-5CC6-11CF-8D67-00AA00BDCE1D}" r:id="rId1" ax:persistence="persistStorage"/>
</file>

<file path=word/activeX/activeX390.xml><?xml version="1.0" encoding="utf-8"?>
<ax:ocx xmlns:ax="http://schemas.microsoft.com/office/2006/activeX" xmlns:r="http://schemas.openxmlformats.org/officeDocument/2006/relationships" ax:classid="{5512D118-5CC6-11CF-8D67-00AA00BDCE1D}" r:id="rId1" ax:persistence="persistStorage"/>
</file>

<file path=word/activeX/activeX391.xml><?xml version="1.0" encoding="utf-8"?>
<ax:ocx xmlns:ax="http://schemas.microsoft.com/office/2006/activeX" xmlns:r="http://schemas.openxmlformats.org/officeDocument/2006/relationships" ax:classid="{5512D11C-5CC6-11CF-8D67-00AA00BDCE1D}" r:id="rId1" ax:persistence="persistStorage"/>
</file>

<file path=word/activeX/activeX392.xml><?xml version="1.0" encoding="utf-8"?>
<ax:ocx xmlns:ax="http://schemas.microsoft.com/office/2006/activeX" xmlns:r="http://schemas.openxmlformats.org/officeDocument/2006/relationships" ax:classid="{5512D118-5CC6-11CF-8D67-00AA00BDCE1D}" r:id="rId1" ax:persistence="persistStorage"/>
</file>

<file path=word/activeX/activeX393.xml><?xml version="1.0" encoding="utf-8"?>
<ax:ocx xmlns:ax="http://schemas.microsoft.com/office/2006/activeX" xmlns:r="http://schemas.openxmlformats.org/officeDocument/2006/relationships" ax:classid="{5512D118-5CC6-11CF-8D67-00AA00BDCE1D}" r:id="rId1" ax:persistence="persistStorage"/>
</file>

<file path=word/activeX/activeX394.xml><?xml version="1.0" encoding="utf-8"?>
<ax:ocx xmlns:ax="http://schemas.microsoft.com/office/2006/activeX" xmlns:r="http://schemas.openxmlformats.org/officeDocument/2006/relationships" ax:classid="{5512D118-5CC6-11CF-8D67-00AA00BDCE1D}" r:id="rId1" ax:persistence="persistStorage"/>
</file>

<file path=word/activeX/activeX395.xml><?xml version="1.0" encoding="utf-8"?>
<ax:ocx xmlns:ax="http://schemas.microsoft.com/office/2006/activeX" xmlns:r="http://schemas.openxmlformats.org/officeDocument/2006/relationships" ax:classid="{5512D118-5CC6-11CF-8D67-00AA00BDCE1D}" r:id="rId1" ax:persistence="persistStorage"/>
</file>

<file path=word/activeX/activeX396.xml><?xml version="1.0" encoding="utf-8"?>
<ax:ocx xmlns:ax="http://schemas.microsoft.com/office/2006/activeX" xmlns:r="http://schemas.openxmlformats.org/officeDocument/2006/relationships" ax:classid="{5512D11C-5CC6-11CF-8D67-00AA00BDCE1D}" r:id="rId1" ax:persistence="persistStorage"/>
</file>

<file path=word/activeX/activeX397.xml><?xml version="1.0" encoding="utf-8"?>
<ax:ocx xmlns:ax="http://schemas.microsoft.com/office/2006/activeX" xmlns:r="http://schemas.openxmlformats.org/officeDocument/2006/relationships" ax:classid="{5512D118-5CC6-11CF-8D67-00AA00BDCE1D}" r:id="rId1" ax:persistence="persistStorage"/>
</file>

<file path=word/activeX/activeX398.xml><?xml version="1.0" encoding="utf-8"?>
<ax:ocx xmlns:ax="http://schemas.microsoft.com/office/2006/activeX" xmlns:r="http://schemas.openxmlformats.org/officeDocument/2006/relationships" ax:classid="{5512D118-5CC6-11CF-8D67-00AA00BDCE1D}" r:id="rId1" ax:persistence="persistStorage"/>
</file>

<file path=word/activeX/activeX399.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40.xml><?xml version="1.0" encoding="utf-8"?>
<ax:ocx xmlns:ax="http://schemas.microsoft.com/office/2006/activeX" xmlns:r="http://schemas.openxmlformats.org/officeDocument/2006/relationships" ax:classid="{5512D118-5CC6-11CF-8D67-00AA00BDCE1D}" r:id="rId1" ax:persistence="persistStorage"/>
</file>

<file path=word/activeX/activeX400.xml><?xml version="1.0" encoding="utf-8"?>
<ax:ocx xmlns:ax="http://schemas.microsoft.com/office/2006/activeX" xmlns:r="http://schemas.openxmlformats.org/officeDocument/2006/relationships" ax:classid="{5512D118-5CC6-11CF-8D67-00AA00BDCE1D}" r:id="rId1" ax:persistence="persistStorage"/>
</file>

<file path=word/activeX/activeX401.xml><?xml version="1.0" encoding="utf-8"?>
<ax:ocx xmlns:ax="http://schemas.microsoft.com/office/2006/activeX" xmlns:r="http://schemas.openxmlformats.org/officeDocument/2006/relationships" ax:classid="{5512D11C-5CC6-11CF-8D67-00AA00BDCE1D}" r:id="rId1" ax:persistence="persistStorage"/>
</file>

<file path=word/activeX/activeX402.xml><?xml version="1.0" encoding="utf-8"?>
<ax:ocx xmlns:ax="http://schemas.microsoft.com/office/2006/activeX" xmlns:r="http://schemas.openxmlformats.org/officeDocument/2006/relationships" ax:classid="{5512D118-5CC6-11CF-8D67-00AA00BDCE1D}" r:id="rId1" ax:persistence="persistStorage"/>
</file>

<file path=word/activeX/activeX403.xml><?xml version="1.0" encoding="utf-8"?>
<ax:ocx xmlns:ax="http://schemas.microsoft.com/office/2006/activeX" xmlns:r="http://schemas.openxmlformats.org/officeDocument/2006/relationships" ax:classid="{5512D118-5CC6-11CF-8D67-00AA00BDCE1D}" r:id="rId1" ax:persistence="persistStorage"/>
</file>

<file path=word/activeX/activeX404.xml><?xml version="1.0" encoding="utf-8"?>
<ax:ocx xmlns:ax="http://schemas.microsoft.com/office/2006/activeX" xmlns:r="http://schemas.openxmlformats.org/officeDocument/2006/relationships" ax:classid="{5512D118-5CC6-11CF-8D67-00AA00BDCE1D}" r:id="rId1" ax:persistence="persistStorage"/>
</file>

<file path=word/activeX/activeX405.xml><?xml version="1.0" encoding="utf-8"?>
<ax:ocx xmlns:ax="http://schemas.microsoft.com/office/2006/activeX" xmlns:r="http://schemas.openxmlformats.org/officeDocument/2006/relationships" ax:classid="{5512D118-5CC6-11CF-8D67-00AA00BDCE1D}" r:id="rId1" ax:persistence="persistStorage"/>
</file>

<file path=word/activeX/activeX406.xml><?xml version="1.0" encoding="utf-8"?>
<ax:ocx xmlns:ax="http://schemas.microsoft.com/office/2006/activeX" xmlns:r="http://schemas.openxmlformats.org/officeDocument/2006/relationships" ax:classid="{5512D11C-5CC6-11CF-8D67-00AA00BDCE1D}" r:id="rId1" ax:persistence="persistStorage"/>
</file>

<file path=word/activeX/activeX407.xml><?xml version="1.0" encoding="utf-8"?>
<ax:ocx xmlns:ax="http://schemas.microsoft.com/office/2006/activeX" xmlns:r="http://schemas.openxmlformats.org/officeDocument/2006/relationships" ax:classid="{5512D118-5CC6-11CF-8D67-00AA00BDCE1D}" r:id="rId1" ax:persistence="persistStorage"/>
</file>

<file path=word/activeX/activeX408.xml><?xml version="1.0" encoding="utf-8"?>
<ax:ocx xmlns:ax="http://schemas.microsoft.com/office/2006/activeX" xmlns:r="http://schemas.openxmlformats.org/officeDocument/2006/relationships" ax:classid="{5512D118-5CC6-11CF-8D67-00AA00BDCE1D}" r:id="rId1" ax:persistence="persistStorage"/>
</file>

<file path=word/activeX/activeX409.xml><?xml version="1.0" encoding="utf-8"?>
<ax:ocx xmlns:ax="http://schemas.microsoft.com/office/2006/activeX" xmlns:r="http://schemas.openxmlformats.org/officeDocument/2006/relationships" ax:classid="{5512D118-5CC6-11CF-8D67-00AA00BDCE1D}" r:id="rId1" ax:persistence="persistStorage"/>
</file>

<file path=word/activeX/activeX41.xml><?xml version="1.0" encoding="utf-8"?>
<ax:ocx xmlns:ax="http://schemas.microsoft.com/office/2006/activeX" xmlns:r="http://schemas.openxmlformats.org/officeDocument/2006/relationships" ax:classid="{5512D11C-5CC6-11CF-8D67-00AA00BDCE1D}" r:id="rId1" ax:persistence="persistStorage"/>
</file>

<file path=word/activeX/activeX410.xml><?xml version="1.0" encoding="utf-8"?>
<ax:ocx xmlns:ax="http://schemas.microsoft.com/office/2006/activeX" xmlns:r="http://schemas.openxmlformats.org/officeDocument/2006/relationships" ax:classid="{5512D118-5CC6-11CF-8D67-00AA00BDCE1D}" r:id="rId1" ax:persistence="persistStorage"/>
</file>

<file path=word/activeX/activeX411.xml><?xml version="1.0" encoding="utf-8"?>
<ax:ocx xmlns:ax="http://schemas.microsoft.com/office/2006/activeX" xmlns:r="http://schemas.openxmlformats.org/officeDocument/2006/relationships" ax:classid="{5512D11C-5CC6-11CF-8D67-00AA00BDCE1D}" r:id="rId1" ax:persistence="persistStorage"/>
</file>

<file path=word/activeX/activeX412.xml><?xml version="1.0" encoding="utf-8"?>
<ax:ocx xmlns:ax="http://schemas.microsoft.com/office/2006/activeX" xmlns:r="http://schemas.openxmlformats.org/officeDocument/2006/relationships" ax:classid="{5512D118-5CC6-11CF-8D67-00AA00BDCE1D}" r:id="rId1" ax:persistence="persistStorage"/>
</file>

<file path=word/activeX/activeX413.xml><?xml version="1.0" encoding="utf-8"?>
<ax:ocx xmlns:ax="http://schemas.microsoft.com/office/2006/activeX" xmlns:r="http://schemas.openxmlformats.org/officeDocument/2006/relationships" ax:classid="{5512D118-5CC6-11CF-8D67-00AA00BDCE1D}" r:id="rId1" ax:persistence="persistStorage"/>
</file>

<file path=word/activeX/activeX414.xml><?xml version="1.0" encoding="utf-8"?>
<ax:ocx xmlns:ax="http://schemas.microsoft.com/office/2006/activeX" xmlns:r="http://schemas.openxmlformats.org/officeDocument/2006/relationships" ax:classid="{5512D118-5CC6-11CF-8D67-00AA00BDCE1D}" r:id="rId1" ax:persistence="persistStorage"/>
</file>

<file path=word/activeX/activeX415.xml><?xml version="1.0" encoding="utf-8"?>
<ax:ocx xmlns:ax="http://schemas.microsoft.com/office/2006/activeX" xmlns:r="http://schemas.openxmlformats.org/officeDocument/2006/relationships" ax:classid="{5512D118-5CC6-11CF-8D67-00AA00BDCE1D}" r:id="rId1" ax:persistence="persistStorage"/>
</file>

<file path=word/activeX/activeX416.xml><?xml version="1.0" encoding="utf-8"?>
<ax:ocx xmlns:ax="http://schemas.microsoft.com/office/2006/activeX" xmlns:r="http://schemas.openxmlformats.org/officeDocument/2006/relationships" ax:classid="{5512D11C-5CC6-11CF-8D67-00AA00BDCE1D}" r:id="rId1" ax:persistence="persistStorage"/>
</file>

<file path=word/activeX/activeX417.xml><?xml version="1.0" encoding="utf-8"?>
<ax:ocx xmlns:ax="http://schemas.microsoft.com/office/2006/activeX" xmlns:r="http://schemas.openxmlformats.org/officeDocument/2006/relationships" ax:classid="{5512D118-5CC6-11CF-8D67-00AA00BDCE1D}" r:id="rId1" ax:persistence="persistStorage"/>
</file>

<file path=word/activeX/activeX418.xml><?xml version="1.0" encoding="utf-8"?>
<ax:ocx xmlns:ax="http://schemas.microsoft.com/office/2006/activeX" xmlns:r="http://schemas.openxmlformats.org/officeDocument/2006/relationships" ax:classid="{5512D118-5CC6-11CF-8D67-00AA00BDCE1D}" r:id="rId1" ax:persistence="persistStorage"/>
</file>

<file path=word/activeX/activeX419.xml><?xml version="1.0" encoding="utf-8"?>
<ax:ocx xmlns:ax="http://schemas.microsoft.com/office/2006/activeX" xmlns:r="http://schemas.openxmlformats.org/officeDocument/2006/relationships" ax:classid="{5512D118-5CC6-11CF-8D67-00AA00BDCE1D}" r:id="rId1" ax:persistence="persistStorage"/>
</file>

<file path=word/activeX/activeX42.xml><?xml version="1.0" encoding="utf-8"?>
<ax:ocx xmlns:ax="http://schemas.microsoft.com/office/2006/activeX" xmlns:r="http://schemas.openxmlformats.org/officeDocument/2006/relationships" ax:classid="{5512D118-5CC6-11CF-8D67-00AA00BDCE1D}" r:id="rId1" ax:persistence="persistStorage"/>
</file>

<file path=word/activeX/activeX420.xml><?xml version="1.0" encoding="utf-8"?>
<ax:ocx xmlns:ax="http://schemas.microsoft.com/office/2006/activeX" xmlns:r="http://schemas.openxmlformats.org/officeDocument/2006/relationships" ax:classid="{5512D118-5CC6-11CF-8D67-00AA00BDCE1D}" r:id="rId1" ax:persistence="persistStorage"/>
</file>

<file path=word/activeX/activeX421.xml><?xml version="1.0" encoding="utf-8"?>
<ax:ocx xmlns:ax="http://schemas.microsoft.com/office/2006/activeX" xmlns:r="http://schemas.openxmlformats.org/officeDocument/2006/relationships" ax:classid="{5512D11C-5CC6-11CF-8D67-00AA00BDCE1D}" r:id="rId1" ax:persistence="persistStorage"/>
</file>

<file path=word/activeX/activeX422.xml><?xml version="1.0" encoding="utf-8"?>
<ax:ocx xmlns:ax="http://schemas.microsoft.com/office/2006/activeX" xmlns:r="http://schemas.openxmlformats.org/officeDocument/2006/relationships" ax:classid="{5512D118-5CC6-11CF-8D67-00AA00BDCE1D}" r:id="rId1" ax:persistence="persistStorage"/>
</file>

<file path=word/activeX/activeX423.xml><?xml version="1.0" encoding="utf-8"?>
<ax:ocx xmlns:ax="http://schemas.microsoft.com/office/2006/activeX" xmlns:r="http://schemas.openxmlformats.org/officeDocument/2006/relationships" ax:classid="{5512D118-5CC6-11CF-8D67-00AA00BDCE1D}" r:id="rId1" ax:persistence="persistStorage"/>
</file>

<file path=word/activeX/activeX424.xml><?xml version="1.0" encoding="utf-8"?>
<ax:ocx xmlns:ax="http://schemas.microsoft.com/office/2006/activeX" xmlns:r="http://schemas.openxmlformats.org/officeDocument/2006/relationships" ax:classid="{5512D118-5CC6-11CF-8D67-00AA00BDCE1D}" r:id="rId1" ax:persistence="persistStorage"/>
</file>

<file path=word/activeX/activeX425.xml><?xml version="1.0" encoding="utf-8"?>
<ax:ocx xmlns:ax="http://schemas.microsoft.com/office/2006/activeX" xmlns:r="http://schemas.openxmlformats.org/officeDocument/2006/relationships" ax:classid="{5512D118-5CC6-11CF-8D67-00AA00BDCE1D}" r:id="rId1" ax:persistence="persistStorage"/>
</file>

<file path=word/activeX/activeX426.xml><?xml version="1.0" encoding="utf-8"?>
<ax:ocx xmlns:ax="http://schemas.microsoft.com/office/2006/activeX" xmlns:r="http://schemas.openxmlformats.org/officeDocument/2006/relationships" ax:classid="{5512D11C-5CC6-11CF-8D67-00AA00BDCE1D}" r:id="rId1" ax:persistence="persistStorage"/>
</file>

<file path=word/activeX/activeX427.xml><?xml version="1.0" encoding="utf-8"?>
<ax:ocx xmlns:ax="http://schemas.microsoft.com/office/2006/activeX" xmlns:r="http://schemas.openxmlformats.org/officeDocument/2006/relationships" ax:classid="{5512D118-5CC6-11CF-8D67-00AA00BDCE1D}" r:id="rId1" ax:persistence="persistStorage"/>
</file>

<file path=word/activeX/activeX428.xml><?xml version="1.0" encoding="utf-8"?>
<ax:ocx xmlns:ax="http://schemas.microsoft.com/office/2006/activeX" xmlns:r="http://schemas.openxmlformats.org/officeDocument/2006/relationships" ax:classid="{5512D118-5CC6-11CF-8D67-00AA00BDCE1D}" r:id="rId1" ax:persistence="persistStorage"/>
</file>

<file path=word/activeX/activeX429.xml><?xml version="1.0" encoding="utf-8"?>
<ax:ocx xmlns:ax="http://schemas.microsoft.com/office/2006/activeX" xmlns:r="http://schemas.openxmlformats.org/officeDocument/2006/relationships" ax:classid="{5512D118-5CC6-11CF-8D67-00AA00BDCE1D}" r:id="rId1" ax:persistence="persistStorage"/>
</file>

<file path=word/activeX/activeX43.xml><?xml version="1.0" encoding="utf-8"?>
<ax:ocx xmlns:ax="http://schemas.microsoft.com/office/2006/activeX" xmlns:r="http://schemas.openxmlformats.org/officeDocument/2006/relationships" ax:classid="{5512D118-5CC6-11CF-8D67-00AA00BDCE1D}" r:id="rId1" ax:persistence="persistStorage"/>
</file>

<file path=word/activeX/activeX430.xml><?xml version="1.0" encoding="utf-8"?>
<ax:ocx xmlns:ax="http://schemas.microsoft.com/office/2006/activeX" xmlns:r="http://schemas.openxmlformats.org/officeDocument/2006/relationships" ax:classid="{5512D118-5CC6-11CF-8D67-00AA00BDCE1D}" r:id="rId1" ax:persistence="persistStorage"/>
</file>

<file path=word/activeX/activeX431.xml><?xml version="1.0" encoding="utf-8"?>
<ax:ocx xmlns:ax="http://schemas.microsoft.com/office/2006/activeX" xmlns:r="http://schemas.openxmlformats.org/officeDocument/2006/relationships" ax:classid="{5512D11C-5CC6-11CF-8D67-00AA00BDCE1D}" r:id="rId1" ax:persistence="persistStorage"/>
</file>

<file path=word/activeX/activeX432.xml><?xml version="1.0" encoding="utf-8"?>
<ax:ocx xmlns:ax="http://schemas.microsoft.com/office/2006/activeX" xmlns:r="http://schemas.openxmlformats.org/officeDocument/2006/relationships" ax:classid="{5512D118-5CC6-11CF-8D67-00AA00BDCE1D}" r:id="rId1" ax:persistence="persistStorage"/>
</file>

<file path=word/activeX/activeX433.xml><?xml version="1.0" encoding="utf-8"?>
<ax:ocx xmlns:ax="http://schemas.microsoft.com/office/2006/activeX" xmlns:r="http://schemas.openxmlformats.org/officeDocument/2006/relationships" ax:classid="{5512D118-5CC6-11CF-8D67-00AA00BDCE1D}" r:id="rId1" ax:persistence="persistStorage"/>
</file>

<file path=word/activeX/activeX434.xml><?xml version="1.0" encoding="utf-8"?>
<ax:ocx xmlns:ax="http://schemas.microsoft.com/office/2006/activeX" xmlns:r="http://schemas.openxmlformats.org/officeDocument/2006/relationships" ax:classid="{5512D118-5CC6-11CF-8D67-00AA00BDCE1D}" r:id="rId1" ax:persistence="persistStorage"/>
</file>

<file path=word/activeX/activeX435.xml><?xml version="1.0" encoding="utf-8"?>
<ax:ocx xmlns:ax="http://schemas.microsoft.com/office/2006/activeX" xmlns:r="http://schemas.openxmlformats.org/officeDocument/2006/relationships" ax:classid="{5512D118-5CC6-11CF-8D67-00AA00BDCE1D}" r:id="rId1" ax:persistence="persistStorage"/>
</file>

<file path=word/activeX/activeX436.xml><?xml version="1.0" encoding="utf-8"?>
<ax:ocx xmlns:ax="http://schemas.microsoft.com/office/2006/activeX" xmlns:r="http://schemas.openxmlformats.org/officeDocument/2006/relationships" ax:classid="{5512D11C-5CC6-11CF-8D67-00AA00BDCE1D}" r:id="rId1" ax:persistence="persistStorage"/>
</file>

<file path=word/activeX/activeX437.xml><?xml version="1.0" encoding="utf-8"?>
<ax:ocx xmlns:ax="http://schemas.microsoft.com/office/2006/activeX" xmlns:r="http://schemas.openxmlformats.org/officeDocument/2006/relationships" ax:classid="{5512D118-5CC6-11CF-8D67-00AA00BDCE1D}" r:id="rId1" ax:persistence="persistStorage"/>
</file>

<file path=word/activeX/activeX438.xml><?xml version="1.0" encoding="utf-8"?>
<ax:ocx xmlns:ax="http://schemas.microsoft.com/office/2006/activeX" xmlns:r="http://schemas.openxmlformats.org/officeDocument/2006/relationships" ax:classid="{5512D118-5CC6-11CF-8D67-00AA00BDCE1D}" r:id="rId1" ax:persistence="persistStorage"/>
</file>

<file path=word/activeX/activeX439.xml><?xml version="1.0" encoding="utf-8"?>
<ax:ocx xmlns:ax="http://schemas.microsoft.com/office/2006/activeX" xmlns:r="http://schemas.openxmlformats.org/officeDocument/2006/relationships" ax:classid="{5512D118-5CC6-11CF-8D67-00AA00BDCE1D}" r:id="rId1" ax:persistence="persistStorage"/>
</file>

<file path=word/activeX/activeX44.xml><?xml version="1.0" encoding="utf-8"?>
<ax:ocx xmlns:ax="http://schemas.microsoft.com/office/2006/activeX" xmlns:r="http://schemas.openxmlformats.org/officeDocument/2006/relationships" ax:classid="{5512D118-5CC6-11CF-8D67-00AA00BDCE1D}" r:id="rId1" ax:persistence="persistStorage"/>
</file>

<file path=word/activeX/activeX440.xml><?xml version="1.0" encoding="utf-8"?>
<ax:ocx xmlns:ax="http://schemas.microsoft.com/office/2006/activeX" xmlns:r="http://schemas.openxmlformats.org/officeDocument/2006/relationships" ax:classid="{5512D118-5CC6-11CF-8D67-00AA00BDCE1D}" r:id="rId1" ax:persistence="persistStorage"/>
</file>

<file path=word/activeX/activeX441.xml><?xml version="1.0" encoding="utf-8"?>
<ax:ocx xmlns:ax="http://schemas.microsoft.com/office/2006/activeX" xmlns:r="http://schemas.openxmlformats.org/officeDocument/2006/relationships" ax:classid="{5512D11C-5CC6-11CF-8D67-00AA00BDCE1D}" r:id="rId1" ax:persistence="persistStorage"/>
</file>

<file path=word/activeX/activeX442.xml><?xml version="1.0" encoding="utf-8"?>
<ax:ocx xmlns:ax="http://schemas.microsoft.com/office/2006/activeX" xmlns:r="http://schemas.openxmlformats.org/officeDocument/2006/relationships" ax:classid="{5512D11C-5CC6-11CF-8D67-00AA00BDCE1D}" r:id="rId1" ax:persistence="persistStorage"/>
</file>

<file path=word/activeX/activeX443.xml><?xml version="1.0" encoding="utf-8"?>
<ax:ocx xmlns:ax="http://schemas.microsoft.com/office/2006/activeX" xmlns:r="http://schemas.openxmlformats.org/officeDocument/2006/relationships" ax:classid="{5512D118-5CC6-11CF-8D67-00AA00BDCE1D}" r:id="rId1" ax:persistence="persistStorage"/>
</file>

<file path=word/activeX/activeX444.xml><?xml version="1.0" encoding="utf-8"?>
<ax:ocx xmlns:ax="http://schemas.microsoft.com/office/2006/activeX" xmlns:r="http://schemas.openxmlformats.org/officeDocument/2006/relationships" ax:classid="{5512D118-5CC6-11CF-8D67-00AA00BDCE1D}" r:id="rId1" ax:persistence="persistStorage"/>
</file>

<file path=word/activeX/activeX445.xml><?xml version="1.0" encoding="utf-8"?>
<ax:ocx xmlns:ax="http://schemas.microsoft.com/office/2006/activeX" xmlns:r="http://schemas.openxmlformats.org/officeDocument/2006/relationships" ax:classid="{5512D11C-5CC6-11CF-8D67-00AA00BDCE1D}" r:id="rId1" ax:persistence="persistStorage"/>
</file>

<file path=word/activeX/activeX446.xml><?xml version="1.0" encoding="utf-8"?>
<ax:ocx xmlns:ax="http://schemas.microsoft.com/office/2006/activeX" xmlns:r="http://schemas.openxmlformats.org/officeDocument/2006/relationships" ax:classid="{5512D118-5CC6-11CF-8D67-00AA00BDCE1D}" r:id="rId1" ax:persistence="persistStorage"/>
</file>

<file path=word/activeX/activeX447.xml><?xml version="1.0" encoding="utf-8"?>
<ax:ocx xmlns:ax="http://schemas.microsoft.com/office/2006/activeX" xmlns:r="http://schemas.openxmlformats.org/officeDocument/2006/relationships" ax:classid="{5512D118-5CC6-11CF-8D67-00AA00BDCE1D}" r:id="rId1" ax:persistence="persistStorage"/>
</file>

<file path=word/activeX/activeX448.xml><?xml version="1.0" encoding="utf-8"?>
<ax:ocx xmlns:ax="http://schemas.microsoft.com/office/2006/activeX" xmlns:r="http://schemas.openxmlformats.org/officeDocument/2006/relationships" ax:classid="{5512D11C-5CC6-11CF-8D67-00AA00BDCE1D}" r:id="rId1" ax:persistence="persistStorage"/>
</file>

<file path=word/activeX/activeX449.xml><?xml version="1.0" encoding="utf-8"?>
<ax:ocx xmlns:ax="http://schemas.microsoft.com/office/2006/activeX" xmlns:r="http://schemas.openxmlformats.org/officeDocument/2006/relationships" ax:classid="{5512D118-5CC6-11CF-8D67-00AA00BDCE1D}" r:id="rId1" ax:persistence="persistStorage"/>
</file>

<file path=word/activeX/activeX45.xml><?xml version="1.0" encoding="utf-8"?>
<ax:ocx xmlns:ax="http://schemas.microsoft.com/office/2006/activeX" xmlns:r="http://schemas.openxmlformats.org/officeDocument/2006/relationships" ax:classid="{5512D118-5CC6-11CF-8D67-00AA00BDCE1D}" r:id="rId1" ax:persistence="persistStorage"/>
</file>

<file path=word/activeX/activeX450.xml><?xml version="1.0" encoding="utf-8"?>
<ax:ocx xmlns:ax="http://schemas.microsoft.com/office/2006/activeX" xmlns:r="http://schemas.openxmlformats.org/officeDocument/2006/relationships" ax:classid="{5512D118-5CC6-11CF-8D67-00AA00BDCE1D}" r:id="rId1" ax:persistence="persistStorage"/>
</file>

<file path=word/activeX/activeX451.xml><?xml version="1.0" encoding="utf-8"?>
<ax:ocx xmlns:ax="http://schemas.microsoft.com/office/2006/activeX" xmlns:r="http://schemas.openxmlformats.org/officeDocument/2006/relationships" ax:classid="{5512D11C-5CC6-11CF-8D67-00AA00BDCE1D}" r:id="rId1" ax:persistence="persistStorage"/>
</file>

<file path=word/activeX/activeX452.xml><?xml version="1.0" encoding="utf-8"?>
<ax:ocx xmlns:ax="http://schemas.microsoft.com/office/2006/activeX" xmlns:r="http://schemas.openxmlformats.org/officeDocument/2006/relationships" ax:classid="{5512D118-5CC6-11CF-8D67-00AA00BDCE1D}" r:id="rId1" ax:persistence="persistStorage"/>
</file>

<file path=word/activeX/activeX453.xml><?xml version="1.0" encoding="utf-8"?>
<ax:ocx xmlns:ax="http://schemas.microsoft.com/office/2006/activeX" xmlns:r="http://schemas.openxmlformats.org/officeDocument/2006/relationships" ax:classid="{5512D118-5CC6-11CF-8D67-00AA00BDCE1D}" r:id="rId1" ax:persistence="persistStorage"/>
</file>

<file path=word/activeX/activeX454.xml><?xml version="1.0" encoding="utf-8"?>
<ax:ocx xmlns:ax="http://schemas.microsoft.com/office/2006/activeX" xmlns:r="http://schemas.openxmlformats.org/officeDocument/2006/relationships" ax:classid="{5512D11C-5CC6-11CF-8D67-00AA00BDCE1D}" r:id="rId1" ax:persistence="persistStorage"/>
</file>

<file path=word/activeX/activeX455.xml><?xml version="1.0" encoding="utf-8"?>
<ax:ocx xmlns:ax="http://schemas.microsoft.com/office/2006/activeX" xmlns:r="http://schemas.openxmlformats.org/officeDocument/2006/relationships" ax:classid="{5512D118-5CC6-11CF-8D67-00AA00BDCE1D}" r:id="rId1" ax:persistence="persistStorage"/>
</file>

<file path=word/activeX/activeX456.xml><?xml version="1.0" encoding="utf-8"?>
<ax:ocx xmlns:ax="http://schemas.microsoft.com/office/2006/activeX" xmlns:r="http://schemas.openxmlformats.org/officeDocument/2006/relationships" ax:classid="{5512D118-5CC6-11CF-8D67-00AA00BDCE1D}" r:id="rId1" ax:persistence="persistStorage"/>
</file>

<file path=word/activeX/activeX457.xml><?xml version="1.0" encoding="utf-8"?>
<ax:ocx xmlns:ax="http://schemas.microsoft.com/office/2006/activeX" xmlns:r="http://schemas.openxmlformats.org/officeDocument/2006/relationships" ax:classid="{5512D11C-5CC6-11CF-8D67-00AA00BDCE1D}" r:id="rId1" ax:persistence="persistStorage"/>
</file>

<file path=word/activeX/activeX458.xml><?xml version="1.0" encoding="utf-8"?>
<ax:ocx xmlns:ax="http://schemas.microsoft.com/office/2006/activeX" xmlns:r="http://schemas.openxmlformats.org/officeDocument/2006/relationships" ax:classid="{5512D118-5CC6-11CF-8D67-00AA00BDCE1D}" r:id="rId1" ax:persistence="persistStorage"/>
</file>

<file path=word/activeX/activeX459.xml><?xml version="1.0" encoding="utf-8"?>
<ax:ocx xmlns:ax="http://schemas.microsoft.com/office/2006/activeX" xmlns:r="http://schemas.openxmlformats.org/officeDocument/2006/relationships" ax:classid="{5512D118-5CC6-11CF-8D67-00AA00BDCE1D}" r:id="rId1" ax:persistence="persistStorage"/>
</file>

<file path=word/activeX/activeX46.xml><?xml version="1.0" encoding="utf-8"?>
<ax:ocx xmlns:ax="http://schemas.microsoft.com/office/2006/activeX" xmlns:r="http://schemas.openxmlformats.org/officeDocument/2006/relationships" ax:classid="{5512D11C-5CC6-11CF-8D67-00AA00BDCE1D}" r:id="rId1" ax:persistence="persistStorage"/>
</file>

<file path=word/activeX/activeX460.xml><?xml version="1.0" encoding="utf-8"?>
<ax:ocx xmlns:ax="http://schemas.microsoft.com/office/2006/activeX" xmlns:r="http://schemas.openxmlformats.org/officeDocument/2006/relationships" ax:classid="{5512D11C-5CC6-11CF-8D67-00AA00BDCE1D}" r:id="rId1" ax:persistence="persistStorage"/>
</file>

<file path=word/activeX/activeX461.xml><?xml version="1.0" encoding="utf-8"?>
<ax:ocx xmlns:ax="http://schemas.microsoft.com/office/2006/activeX" xmlns:r="http://schemas.openxmlformats.org/officeDocument/2006/relationships" ax:classid="{5512D118-5CC6-11CF-8D67-00AA00BDCE1D}" r:id="rId1" ax:persistence="persistStorage"/>
</file>

<file path=word/activeX/activeX462.xml><?xml version="1.0" encoding="utf-8"?>
<ax:ocx xmlns:ax="http://schemas.microsoft.com/office/2006/activeX" xmlns:r="http://schemas.openxmlformats.org/officeDocument/2006/relationships" ax:classid="{5512D118-5CC6-11CF-8D67-00AA00BDCE1D}" r:id="rId1" ax:persistence="persistStorage"/>
</file>

<file path=word/activeX/activeX463.xml><?xml version="1.0" encoding="utf-8"?>
<ax:ocx xmlns:ax="http://schemas.microsoft.com/office/2006/activeX" xmlns:r="http://schemas.openxmlformats.org/officeDocument/2006/relationships" ax:classid="{5512D11C-5CC6-11CF-8D67-00AA00BDCE1D}" r:id="rId1" ax:persistence="persistStorage"/>
</file>

<file path=word/activeX/activeX464.xml><?xml version="1.0" encoding="utf-8"?>
<ax:ocx xmlns:ax="http://schemas.microsoft.com/office/2006/activeX" xmlns:r="http://schemas.openxmlformats.org/officeDocument/2006/relationships" ax:classid="{5512D11C-5CC6-11CF-8D67-00AA00BDCE1D}" r:id="rId1" ax:persistence="persistStorage"/>
</file>

<file path=word/activeX/activeX465.xml><?xml version="1.0" encoding="utf-8"?>
<ax:ocx xmlns:ax="http://schemas.microsoft.com/office/2006/activeX" xmlns:r="http://schemas.openxmlformats.org/officeDocument/2006/relationships" ax:classid="{5512D11A-5CC6-11CF-8D67-00AA00BDCE1D}" r:id="rId1" ax:persistence="persistStorage"/>
</file>

<file path=word/activeX/activeX466.xml><?xml version="1.0" encoding="utf-8"?>
<ax:ocx xmlns:ax="http://schemas.microsoft.com/office/2006/activeX" xmlns:r="http://schemas.openxmlformats.org/officeDocument/2006/relationships" ax:classid="{5512D11A-5CC6-11CF-8D67-00AA00BDCE1D}" r:id="rId1" ax:persistence="persistStorage"/>
</file>

<file path=word/activeX/activeX467.xml><?xml version="1.0" encoding="utf-8"?>
<ax:ocx xmlns:ax="http://schemas.microsoft.com/office/2006/activeX" xmlns:r="http://schemas.openxmlformats.org/officeDocument/2006/relationships" ax:classid="{5512D11A-5CC6-11CF-8D67-00AA00BDCE1D}" r:id="rId1" ax:persistence="persistStorage"/>
</file>

<file path=word/activeX/activeX468.xml><?xml version="1.0" encoding="utf-8"?>
<ax:ocx xmlns:ax="http://schemas.microsoft.com/office/2006/activeX" xmlns:r="http://schemas.openxmlformats.org/officeDocument/2006/relationships" ax:classid="{5512D11A-5CC6-11CF-8D67-00AA00BDCE1D}" r:id="rId1" ax:persistence="persistStorage"/>
</file>

<file path=word/activeX/activeX469.xml><?xml version="1.0" encoding="utf-8"?>
<ax:ocx xmlns:ax="http://schemas.microsoft.com/office/2006/activeX" xmlns:r="http://schemas.openxmlformats.org/officeDocument/2006/relationships" ax:classid="{5512D11A-5CC6-11CF-8D67-00AA00BDCE1D}" r:id="rId1" ax:persistence="persistStorage"/>
</file>

<file path=word/activeX/activeX47.xml><?xml version="1.0" encoding="utf-8"?>
<ax:ocx xmlns:ax="http://schemas.microsoft.com/office/2006/activeX" xmlns:r="http://schemas.openxmlformats.org/officeDocument/2006/relationships" ax:classid="{5512D118-5CC6-11CF-8D67-00AA00BDCE1D}" r:id="rId1" ax:persistence="persistStorage"/>
</file>

<file path=word/activeX/activeX470.xml><?xml version="1.0" encoding="utf-8"?>
<ax:ocx xmlns:ax="http://schemas.microsoft.com/office/2006/activeX" xmlns:r="http://schemas.openxmlformats.org/officeDocument/2006/relationships" ax:classid="{5512D11A-5CC6-11CF-8D67-00AA00BDCE1D}" r:id="rId1" ax:persistence="persistStorage"/>
</file>

<file path=word/activeX/activeX471.xml><?xml version="1.0" encoding="utf-8"?>
<ax:ocx xmlns:ax="http://schemas.microsoft.com/office/2006/activeX" xmlns:r="http://schemas.openxmlformats.org/officeDocument/2006/relationships" ax:classid="{5512D11A-5CC6-11CF-8D67-00AA00BDCE1D}" r:id="rId1" ax:persistence="persistStorage"/>
</file>

<file path=word/activeX/activeX472.xml><?xml version="1.0" encoding="utf-8"?>
<ax:ocx xmlns:ax="http://schemas.microsoft.com/office/2006/activeX" xmlns:r="http://schemas.openxmlformats.org/officeDocument/2006/relationships" ax:classid="{5512D11C-5CC6-11CF-8D67-00AA00BDCE1D}" r:id="rId1" ax:persistence="persistStorage"/>
</file>

<file path=word/activeX/activeX473.xml><?xml version="1.0" encoding="utf-8"?>
<ax:ocx xmlns:ax="http://schemas.microsoft.com/office/2006/activeX" xmlns:r="http://schemas.openxmlformats.org/officeDocument/2006/relationships" ax:classid="{5512D11A-5CC6-11CF-8D67-00AA00BDCE1D}" r:id="rId1" ax:persistence="persistStorage"/>
</file>

<file path=word/activeX/activeX474.xml><?xml version="1.0" encoding="utf-8"?>
<ax:ocx xmlns:ax="http://schemas.microsoft.com/office/2006/activeX" xmlns:r="http://schemas.openxmlformats.org/officeDocument/2006/relationships" ax:classid="{5512D11A-5CC6-11CF-8D67-00AA00BDCE1D}" r:id="rId1" ax:persistence="persistStorage"/>
</file>

<file path=word/activeX/activeX475.xml><?xml version="1.0" encoding="utf-8"?>
<ax:ocx xmlns:ax="http://schemas.microsoft.com/office/2006/activeX" xmlns:r="http://schemas.openxmlformats.org/officeDocument/2006/relationships" ax:classid="{5512D11C-5CC6-11CF-8D67-00AA00BDCE1D}" r:id="rId1" ax:persistence="persistStorage"/>
</file>

<file path=word/activeX/activeX476.xml><?xml version="1.0" encoding="utf-8"?>
<ax:ocx xmlns:ax="http://schemas.microsoft.com/office/2006/activeX" xmlns:r="http://schemas.openxmlformats.org/officeDocument/2006/relationships" ax:classid="{5512D118-5CC6-11CF-8D67-00AA00BDCE1D}" r:id="rId1" ax:persistence="persistStorage"/>
</file>

<file path=word/activeX/activeX477.xml><?xml version="1.0" encoding="utf-8"?>
<ax:ocx xmlns:ax="http://schemas.microsoft.com/office/2006/activeX" xmlns:r="http://schemas.openxmlformats.org/officeDocument/2006/relationships" ax:classid="{5512D118-5CC6-11CF-8D67-00AA00BDCE1D}" r:id="rId1" ax:persistence="persistStorage"/>
</file>

<file path=word/activeX/activeX478.xml><?xml version="1.0" encoding="utf-8"?>
<ax:ocx xmlns:ax="http://schemas.microsoft.com/office/2006/activeX" xmlns:r="http://schemas.openxmlformats.org/officeDocument/2006/relationships" ax:classid="{5512D118-5CC6-11CF-8D67-00AA00BDCE1D}" r:id="rId1" ax:persistence="persistStorage"/>
</file>

<file path=word/activeX/activeX479.xml><?xml version="1.0" encoding="utf-8"?>
<ax:ocx xmlns:ax="http://schemas.microsoft.com/office/2006/activeX" xmlns:r="http://schemas.openxmlformats.org/officeDocument/2006/relationships" ax:classid="{5512D118-5CC6-11CF-8D67-00AA00BDCE1D}" r:id="rId1" ax:persistence="persistStorage"/>
</file>

<file path=word/activeX/activeX48.xml><?xml version="1.0" encoding="utf-8"?>
<ax:ocx xmlns:ax="http://schemas.microsoft.com/office/2006/activeX" xmlns:r="http://schemas.openxmlformats.org/officeDocument/2006/relationships" ax:classid="{5512D118-5CC6-11CF-8D67-00AA00BDCE1D}" r:id="rId1" ax:persistence="persistStorage"/>
</file>

<file path=word/activeX/activeX480.xml><?xml version="1.0" encoding="utf-8"?>
<ax:ocx xmlns:ax="http://schemas.microsoft.com/office/2006/activeX" xmlns:r="http://schemas.openxmlformats.org/officeDocument/2006/relationships" ax:classid="{5512D11C-5CC6-11CF-8D67-00AA00BDCE1D}" r:id="rId1" ax:persistence="persistStorage"/>
</file>

<file path=word/activeX/activeX481.xml><?xml version="1.0" encoding="utf-8"?>
<ax:ocx xmlns:ax="http://schemas.microsoft.com/office/2006/activeX" xmlns:r="http://schemas.openxmlformats.org/officeDocument/2006/relationships" ax:classid="{5512D118-5CC6-11CF-8D67-00AA00BDCE1D}" r:id="rId1" ax:persistence="persistStorage"/>
</file>

<file path=word/activeX/activeX482.xml><?xml version="1.0" encoding="utf-8"?>
<ax:ocx xmlns:ax="http://schemas.microsoft.com/office/2006/activeX" xmlns:r="http://schemas.openxmlformats.org/officeDocument/2006/relationships" ax:classid="{5512D118-5CC6-11CF-8D67-00AA00BDCE1D}" r:id="rId1" ax:persistence="persistStorage"/>
</file>

<file path=word/activeX/activeX483.xml><?xml version="1.0" encoding="utf-8"?>
<ax:ocx xmlns:ax="http://schemas.microsoft.com/office/2006/activeX" xmlns:r="http://schemas.openxmlformats.org/officeDocument/2006/relationships" ax:classid="{5512D118-5CC6-11CF-8D67-00AA00BDCE1D}" r:id="rId1" ax:persistence="persistStorage"/>
</file>

<file path=word/activeX/activeX484.xml><?xml version="1.0" encoding="utf-8"?>
<ax:ocx xmlns:ax="http://schemas.microsoft.com/office/2006/activeX" xmlns:r="http://schemas.openxmlformats.org/officeDocument/2006/relationships" ax:classid="{5512D118-5CC6-11CF-8D67-00AA00BDCE1D}" r:id="rId1" ax:persistence="persistStorage"/>
</file>

<file path=word/activeX/activeX485.xml><?xml version="1.0" encoding="utf-8"?>
<ax:ocx xmlns:ax="http://schemas.microsoft.com/office/2006/activeX" xmlns:r="http://schemas.openxmlformats.org/officeDocument/2006/relationships" ax:classid="{5512D11C-5CC6-11CF-8D67-00AA00BDCE1D}" r:id="rId1" ax:persistence="persistStorage"/>
</file>

<file path=word/activeX/activeX486.xml><?xml version="1.0" encoding="utf-8"?>
<ax:ocx xmlns:ax="http://schemas.microsoft.com/office/2006/activeX" xmlns:r="http://schemas.openxmlformats.org/officeDocument/2006/relationships" ax:classid="{5512D118-5CC6-11CF-8D67-00AA00BDCE1D}" r:id="rId1" ax:persistence="persistStorage"/>
</file>

<file path=word/activeX/activeX487.xml><?xml version="1.0" encoding="utf-8"?>
<ax:ocx xmlns:ax="http://schemas.microsoft.com/office/2006/activeX" xmlns:r="http://schemas.openxmlformats.org/officeDocument/2006/relationships" ax:classid="{5512D118-5CC6-11CF-8D67-00AA00BDCE1D}" r:id="rId1" ax:persistence="persistStorage"/>
</file>

<file path=word/activeX/activeX488.xml><?xml version="1.0" encoding="utf-8"?>
<ax:ocx xmlns:ax="http://schemas.microsoft.com/office/2006/activeX" xmlns:r="http://schemas.openxmlformats.org/officeDocument/2006/relationships" ax:classid="{5512D118-5CC6-11CF-8D67-00AA00BDCE1D}" r:id="rId1" ax:persistence="persistStorage"/>
</file>

<file path=word/activeX/activeX489.xml><?xml version="1.0" encoding="utf-8"?>
<ax:ocx xmlns:ax="http://schemas.microsoft.com/office/2006/activeX" xmlns:r="http://schemas.openxmlformats.org/officeDocument/2006/relationships" ax:classid="{5512D118-5CC6-11CF-8D67-00AA00BDCE1D}" r:id="rId1" ax:persistence="persistStorage"/>
</file>

<file path=word/activeX/activeX49.xml><?xml version="1.0" encoding="utf-8"?>
<ax:ocx xmlns:ax="http://schemas.microsoft.com/office/2006/activeX" xmlns:r="http://schemas.openxmlformats.org/officeDocument/2006/relationships" ax:classid="{5512D118-5CC6-11CF-8D67-00AA00BDCE1D}" r:id="rId1" ax:persistence="persistStorage"/>
</file>

<file path=word/activeX/activeX490.xml><?xml version="1.0" encoding="utf-8"?>
<ax:ocx xmlns:ax="http://schemas.microsoft.com/office/2006/activeX" xmlns:r="http://schemas.openxmlformats.org/officeDocument/2006/relationships" ax:classid="{5512D11C-5CC6-11CF-8D67-00AA00BDCE1D}" r:id="rId1" ax:persistence="persistStorage"/>
</file>

<file path=word/activeX/activeX491.xml><?xml version="1.0" encoding="utf-8"?>
<ax:ocx xmlns:ax="http://schemas.microsoft.com/office/2006/activeX" xmlns:r="http://schemas.openxmlformats.org/officeDocument/2006/relationships" ax:classid="{5512D118-5CC6-11CF-8D67-00AA00BDCE1D}" r:id="rId1" ax:persistence="persistStorage"/>
</file>

<file path=word/activeX/activeX492.xml><?xml version="1.0" encoding="utf-8"?>
<ax:ocx xmlns:ax="http://schemas.microsoft.com/office/2006/activeX" xmlns:r="http://schemas.openxmlformats.org/officeDocument/2006/relationships" ax:classid="{5512D118-5CC6-11CF-8D67-00AA00BDCE1D}" r:id="rId1" ax:persistence="persistStorage"/>
</file>

<file path=word/activeX/activeX493.xml><?xml version="1.0" encoding="utf-8"?>
<ax:ocx xmlns:ax="http://schemas.microsoft.com/office/2006/activeX" xmlns:r="http://schemas.openxmlformats.org/officeDocument/2006/relationships" ax:classid="{5512D118-5CC6-11CF-8D67-00AA00BDCE1D}" r:id="rId1" ax:persistence="persistStorage"/>
</file>

<file path=word/activeX/activeX494.xml><?xml version="1.0" encoding="utf-8"?>
<ax:ocx xmlns:ax="http://schemas.microsoft.com/office/2006/activeX" xmlns:r="http://schemas.openxmlformats.org/officeDocument/2006/relationships" ax:classid="{5512D118-5CC6-11CF-8D67-00AA00BDCE1D}" r:id="rId1" ax:persistence="persistStorage"/>
</file>

<file path=word/activeX/activeX495.xml><?xml version="1.0" encoding="utf-8"?>
<ax:ocx xmlns:ax="http://schemas.microsoft.com/office/2006/activeX" xmlns:r="http://schemas.openxmlformats.org/officeDocument/2006/relationships" ax:classid="{5512D11C-5CC6-11CF-8D67-00AA00BDCE1D}" r:id="rId1" ax:persistence="persistStorage"/>
</file>

<file path=word/activeX/activeX496.xml><?xml version="1.0" encoding="utf-8"?>
<ax:ocx xmlns:ax="http://schemas.microsoft.com/office/2006/activeX" xmlns:r="http://schemas.openxmlformats.org/officeDocument/2006/relationships" ax:classid="{5512D118-5CC6-11CF-8D67-00AA00BDCE1D}" r:id="rId1" ax:persistence="persistStorage"/>
</file>

<file path=word/activeX/activeX497.xml><?xml version="1.0" encoding="utf-8"?>
<ax:ocx xmlns:ax="http://schemas.microsoft.com/office/2006/activeX" xmlns:r="http://schemas.openxmlformats.org/officeDocument/2006/relationships" ax:classid="{5512D118-5CC6-11CF-8D67-00AA00BDCE1D}" r:id="rId1" ax:persistence="persistStorage"/>
</file>

<file path=word/activeX/activeX498.xml><?xml version="1.0" encoding="utf-8"?>
<ax:ocx xmlns:ax="http://schemas.microsoft.com/office/2006/activeX" xmlns:r="http://schemas.openxmlformats.org/officeDocument/2006/relationships" ax:classid="{5512D118-5CC6-11CF-8D67-00AA00BDCE1D}" r:id="rId1" ax:persistence="persistStorage"/>
</file>

<file path=word/activeX/activeX499.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50.xml><?xml version="1.0" encoding="utf-8"?>
<ax:ocx xmlns:ax="http://schemas.microsoft.com/office/2006/activeX" xmlns:r="http://schemas.openxmlformats.org/officeDocument/2006/relationships" ax:classid="{5512D118-5CC6-11CF-8D67-00AA00BDCE1D}" r:id="rId1" ax:persistence="persistStorage"/>
</file>

<file path=word/activeX/activeX500.xml><?xml version="1.0" encoding="utf-8"?>
<ax:ocx xmlns:ax="http://schemas.microsoft.com/office/2006/activeX" xmlns:r="http://schemas.openxmlformats.org/officeDocument/2006/relationships" ax:classid="{5512D11C-5CC6-11CF-8D67-00AA00BDCE1D}" r:id="rId1" ax:persistence="persistStorage"/>
</file>

<file path=word/activeX/activeX501.xml><?xml version="1.0" encoding="utf-8"?>
<ax:ocx xmlns:ax="http://schemas.microsoft.com/office/2006/activeX" xmlns:r="http://schemas.openxmlformats.org/officeDocument/2006/relationships" ax:classid="{5512D118-5CC6-11CF-8D67-00AA00BDCE1D}" r:id="rId1" ax:persistence="persistStorage"/>
</file>

<file path=word/activeX/activeX502.xml><?xml version="1.0" encoding="utf-8"?>
<ax:ocx xmlns:ax="http://schemas.microsoft.com/office/2006/activeX" xmlns:r="http://schemas.openxmlformats.org/officeDocument/2006/relationships" ax:classid="{5512D118-5CC6-11CF-8D67-00AA00BDCE1D}" r:id="rId1" ax:persistence="persistStorage"/>
</file>

<file path=word/activeX/activeX503.xml><?xml version="1.0" encoding="utf-8"?>
<ax:ocx xmlns:ax="http://schemas.microsoft.com/office/2006/activeX" xmlns:r="http://schemas.openxmlformats.org/officeDocument/2006/relationships" ax:classid="{5512D118-5CC6-11CF-8D67-00AA00BDCE1D}" r:id="rId1" ax:persistence="persistStorage"/>
</file>

<file path=word/activeX/activeX504.xml><?xml version="1.0" encoding="utf-8"?>
<ax:ocx xmlns:ax="http://schemas.microsoft.com/office/2006/activeX" xmlns:r="http://schemas.openxmlformats.org/officeDocument/2006/relationships" ax:classid="{5512D118-5CC6-11CF-8D67-00AA00BDCE1D}" r:id="rId1" ax:persistence="persistStorage"/>
</file>

<file path=word/activeX/activeX505.xml><?xml version="1.0" encoding="utf-8"?>
<ax:ocx xmlns:ax="http://schemas.microsoft.com/office/2006/activeX" xmlns:r="http://schemas.openxmlformats.org/officeDocument/2006/relationships" ax:classid="{5512D11C-5CC6-11CF-8D67-00AA00BDCE1D}" r:id="rId1" ax:persistence="persistStorage"/>
</file>

<file path=word/activeX/activeX506.xml><?xml version="1.0" encoding="utf-8"?>
<ax:ocx xmlns:ax="http://schemas.microsoft.com/office/2006/activeX" xmlns:r="http://schemas.openxmlformats.org/officeDocument/2006/relationships" ax:classid="{5512D118-5CC6-11CF-8D67-00AA00BDCE1D}" r:id="rId1" ax:persistence="persistStorage"/>
</file>

<file path=word/activeX/activeX507.xml><?xml version="1.0" encoding="utf-8"?>
<ax:ocx xmlns:ax="http://schemas.microsoft.com/office/2006/activeX" xmlns:r="http://schemas.openxmlformats.org/officeDocument/2006/relationships" ax:classid="{5512D118-5CC6-11CF-8D67-00AA00BDCE1D}" r:id="rId1" ax:persistence="persistStorage"/>
</file>

<file path=word/activeX/activeX508.xml><?xml version="1.0" encoding="utf-8"?>
<ax:ocx xmlns:ax="http://schemas.microsoft.com/office/2006/activeX" xmlns:r="http://schemas.openxmlformats.org/officeDocument/2006/relationships" ax:classid="{5512D118-5CC6-11CF-8D67-00AA00BDCE1D}" r:id="rId1" ax:persistence="persistStorage"/>
</file>

<file path=word/activeX/activeX509.xml><?xml version="1.0" encoding="utf-8"?>
<ax:ocx xmlns:ax="http://schemas.microsoft.com/office/2006/activeX" xmlns:r="http://schemas.openxmlformats.org/officeDocument/2006/relationships" ax:classid="{5512D118-5CC6-11CF-8D67-00AA00BDCE1D}" r:id="rId1" ax:persistence="persistStorage"/>
</file>

<file path=word/activeX/activeX51.xml><?xml version="1.0" encoding="utf-8"?>
<ax:ocx xmlns:ax="http://schemas.microsoft.com/office/2006/activeX" xmlns:r="http://schemas.openxmlformats.org/officeDocument/2006/relationships" ax:classid="{5512D11C-5CC6-11CF-8D67-00AA00BDCE1D}" r:id="rId1" ax:persistence="persistStorage"/>
</file>

<file path=word/activeX/activeX510.xml><?xml version="1.0" encoding="utf-8"?>
<ax:ocx xmlns:ax="http://schemas.microsoft.com/office/2006/activeX" xmlns:r="http://schemas.openxmlformats.org/officeDocument/2006/relationships" ax:classid="{5512D11C-5CC6-11CF-8D67-00AA00BDCE1D}" r:id="rId1" ax:persistence="persistStorage"/>
</file>

<file path=word/activeX/activeX511.xml><?xml version="1.0" encoding="utf-8"?>
<ax:ocx xmlns:ax="http://schemas.microsoft.com/office/2006/activeX" xmlns:r="http://schemas.openxmlformats.org/officeDocument/2006/relationships" ax:classid="{5512D118-5CC6-11CF-8D67-00AA00BDCE1D}" r:id="rId1" ax:persistence="persistStorage"/>
</file>

<file path=word/activeX/activeX512.xml><?xml version="1.0" encoding="utf-8"?>
<ax:ocx xmlns:ax="http://schemas.microsoft.com/office/2006/activeX" xmlns:r="http://schemas.openxmlformats.org/officeDocument/2006/relationships" ax:classid="{5512D118-5CC6-11CF-8D67-00AA00BDCE1D}" r:id="rId1" ax:persistence="persistStorage"/>
</file>

<file path=word/activeX/activeX513.xml><?xml version="1.0" encoding="utf-8"?>
<ax:ocx xmlns:ax="http://schemas.microsoft.com/office/2006/activeX" xmlns:r="http://schemas.openxmlformats.org/officeDocument/2006/relationships" ax:classid="{5512D118-5CC6-11CF-8D67-00AA00BDCE1D}" r:id="rId1" ax:persistence="persistStorage"/>
</file>

<file path=word/activeX/activeX514.xml><?xml version="1.0" encoding="utf-8"?>
<ax:ocx xmlns:ax="http://schemas.microsoft.com/office/2006/activeX" xmlns:r="http://schemas.openxmlformats.org/officeDocument/2006/relationships" ax:classid="{5512D118-5CC6-11CF-8D67-00AA00BDCE1D}" r:id="rId1" ax:persistence="persistStorage"/>
</file>

<file path=word/activeX/activeX515.xml><?xml version="1.0" encoding="utf-8"?>
<ax:ocx xmlns:ax="http://schemas.microsoft.com/office/2006/activeX" xmlns:r="http://schemas.openxmlformats.org/officeDocument/2006/relationships" ax:classid="{5512D11C-5CC6-11CF-8D67-00AA00BDCE1D}" r:id="rId1" ax:persistence="persistStorage"/>
</file>

<file path=word/activeX/activeX516.xml><?xml version="1.0" encoding="utf-8"?>
<ax:ocx xmlns:ax="http://schemas.microsoft.com/office/2006/activeX" xmlns:r="http://schemas.openxmlformats.org/officeDocument/2006/relationships" ax:classid="{5512D118-5CC6-11CF-8D67-00AA00BDCE1D}" r:id="rId1" ax:persistence="persistStorage"/>
</file>

<file path=word/activeX/activeX517.xml><?xml version="1.0" encoding="utf-8"?>
<ax:ocx xmlns:ax="http://schemas.microsoft.com/office/2006/activeX" xmlns:r="http://schemas.openxmlformats.org/officeDocument/2006/relationships" ax:classid="{5512D118-5CC6-11CF-8D67-00AA00BDCE1D}" r:id="rId1" ax:persistence="persistStorage"/>
</file>

<file path=word/activeX/activeX518.xml><?xml version="1.0" encoding="utf-8"?>
<ax:ocx xmlns:ax="http://schemas.microsoft.com/office/2006/activeX" xmlns:r="http://schemas.openxmlformats.org/officeDocument/2006/relationships" ax:classid="{5512D118-5CC6-11CF-8D67-00AA00BDCE1D}" r:id="rId1" ax:persistence="persistStorage"/>
</file>

<file path=word/activeX/activeX519.xml><?xml version="1.0" encoding="utf-8"?>
<ax:ocx xmlns:ax="http://schemas.microsoft.com/office/2006/activeX" xmlns:r="http://schemas.openxmlformats.org/officeDocument/2006/relationships" ax:classid="{5512D118-5CC6-11CF-8D67-00AA00BDCE1D}" r:id="rId1" ax:persistence="persistStorage"/>
</file>

<file path=word/activeX/activeX52.xml><?xml version="1.0" encoding="utf-8"?>
<ax:ocx xmlns:ax="http://schemas.microsoft.com/office/2006/activeX" xmlns:r="http://schemas.openxmlformats.org/officeDocument/2006/relationships" ax:classid="{5512D118-5CC6-11CF-8D67-00AA00BDCE1D}" r:id="rId1" ax:persistence="persistStorage"/>
</file>

<file path=word/activeX/activeX520.xml><?xml version="1.0" encoding="utf-8"?>
<ax:ocx xmlns:ax="http://schemas.microsoft.com/office/2006/activeX" xmlns:r="http://schemas.openxmlformats.org/officeDocument/2006/relationships" ax:classid="{5512D11C-5CC6-11CF-8D67-00AA00BDCE1D}" r:id="rId1" ax:persistence="persistStorage"/>
</file>

<file path=word/activeX/activeX521.xml><?xml version="1.0" encoding="utf-8"?>
<ax:ocx xmlns:ax="http://schemas.microsoft.com/office/2006/activeX" xmlns:r="http://schemas.openxmlformats.org/officeDocument/2006/relationships" ax:classid="{5512D118-5CC6-11CF-8D67-00AA00BDCE1D}" r:id="rId1" ax:persistence="persistStorage"/>
</file>

<file path=word/activeX/activeX522.xml><?xml version="1.0" encoding="utf-8"?>
<ax:ocx xmlns:ax="http://schemas.microsoft.com/office/2006/activeX" xmlns:r="http://schemas.openxmlformats.org/officeDocument/2006/relationships" ax:classid="{5512D118-5CC6-11CF-8D67-00AA00BDCE1D}" r:id="rId1" ax:persistence="persistStorage"/>
</file>

<file path=word/activeX/activeX523.xml><?xml version="1.0" encoding="utf-8"?>
<ax:ocx xmlns:ax="http://schemas.microsoft.com/office/2006/activeX" xmlns:r="http://schemas.openxmlformats.org/officeDocument/2006/relationships" ax:classid="{5512D118-5CC6-11CF-8D67-00AA00BDCE1D}" r:id="rId1" ax:persistence="persistStorage"/>
</file>

<file path=word/activeX/activeX524.xml><?xml version="1.0" encoding="utf-8"?>
<ax:ocx xmlns:ax="http://schemas.microsoft.com/office/2006/activeX" xmlns:r="http://schemas.openxmlformats.org/officeDocument/2006/relationships" ax:classid="{5512D118-5CC6-11CF-8D67-00AA00BDCE1D}" r:id="rId1" ax:persistence="persistStorage"/>
</file>

<file path=word/activeX/activeX525.xml><?xml version="1.0" encoding="utf-8"?>
<ax:ocx xmlns:ax="http://schemas.microsoft.com/office/2006/activeX" xmlns:r="http://schemas.openxmlformats.org/officeDocument/2006/relationships" ax:classid="{5512D11C-5CC6-11CF-8D67-00AA00BDCE1D}" r:id="rId1" ax:persistence="persistStorage"/>
</file>

<file path=word/activeX/activeX526.xml><?xml version="1.0" encoding="utf-8"?>
<ax:ocx xmlns:ax="http://schemas.microsoft.com/office/2006/activeX" xmlns:r="http://schemas.openxmlformats.org/officeDocument/2006/relationships" ax:classid="{5512D118-5CC6-11CF-8D67-00AA00BDCE1D}" r:id="rId1" ax:persistence="persistStorage"/>
</file>

<file path=word/activeX/activeX527.xml><?xml version="1.0" encoding="utf-8"?>
<ax:ocx xmlns:ax="http://schemas.microsoft.com/office/2006/activeX" xmlns:r="http://schemas.openxmlformats.org/officeDocument/2006/relationships" ax:classid="{5512D118-5CC6-11CF-8D67-00AA00BDCE1D}" r:id="rId1" ax:persistence="persistStorage"/>
</file>

<file path=word/activeX/activeX528.xml><?xml version="1.0" encoding="utf-8"?>
<ax:ocx xmlns:ax="http://schemas.microsoft.com/office/2006/activeX" xmlns:r="http://schemas.openxmlformats.org/officeDocument/2006/relationships" ax:classid="{5512D118-5CC6-11CF-8D67-00AA00BDCE1D}" r:id="rId1" ax:persistence="persistStorage"/>
</file>

<file path=word/activeX/activeX529.xml><?xml version="1.0" encoding="utf-8"?>
<ax:ocx xmlns:ax="http://schemas.microsoft.com/office/2006/activeX" xmlns:r="http://schemas.openxmlformats.org/officeDocument/2006/relationships" ax:classid="{5512D118-5CC6-11CF-8D67-00AA00BDCE1D}" r:id="rId1" ax:persistence="persistStorage"/>
</file>

<file path=word/activeX/activeX53.xml><?xml version="1.0" encoding="utf-8"?>
<ax:ocx xmlns:ax="http://schemas.microsoft.com/office/2006/activeX" xmlns:r="http://schemas.openxmlformats.org/officeDocument/2006/relationships" ax:classid="{5512D118-5CC6-11CF-8D67-00AA00BDCE1D}" r:id="rId1" ax:persistence="persistStorage"/>
</file>

<file path=word/activeX/activeX530.xml><?xml version="1.0" encoding="utf-8"?>
<ax:ocx xmlns:ax="http://schemas.microsoft.com/office/2006/activeX" xmlns:r="http://schemas.openxmlformats.org/officeDocument/2006/relationships" ax:classid="{5512D11C-5CC6-11CF-8D67-00AA00BDCE1D}" r:id="rId1" ax:persistence="persistStorage"/>
</file>

<file path=word/activeX/activeX531.xml><?xml version="1.0" encoding="utf-8"?>
<ax:ocx xmlns:ax="http://schemas.microsoft.com/office/2006/activeX" xmlns:r="http://schemas.openxmlformats.org/officeDocument/2006/relationships" ax:classid="{5512D118-5CC6-11CF-8D67-00AA00BDCE1D}" r:id="rId1" ax:persistence="persistStorage"/>
</file>

<file path=word/activeX/activeX532.xml><?xml version="1.0" encoding="utf-8"?>
<ax:ocx xmlns:ax="http://schemas.microsoft.com/office/2006/activeX" xmlns:r="http://schemas.openxmlformats.org/officeDocument/2006/relationships" ax:classid="{5512D118-5CC6-11CF-8D67-00AA00BDCE1D}" r:id="rId1" ax:persistence="persistStorage"/>
</file>

<file path=word/activeX/activeX533.xml><?xml version="1.0" encoding="utf-8"?>
<ax:ocx xmlns:ax="http://schemas.microsoft.com/office/2006/activeX" xmlns:r="http://schemas.openxmlformats.org/officeDocument/2006/relationships" ax:classid="{5512D118-5CC6-11CF-8D67-00AA00BDCE1D}" r:id="rId1" ax:persistence="persistStorage"/>
</file>

<file path=word/activeX/activeX534.xml><?xml version="1.0" encoding="utf-8"?>
<ax:ocx xmlns:ax="http://schemas.microsoft.com/office/2006/activeX" xmlns:r="http://schemas.openxmlformats.org/officeDocument/2006/relationships" ax:classid="{5512D118-5CC6-11CF-8D67-00AA00BDCE1D}" r:id="rId1" ax:persistence="persistStorage"/>
</file>

<file path=word/activeX/activeX535.xml><?xml version="1.0" encoding="utf-8"?>
<ax:ocx xmlns:ax="http://schemas.microsoft.com/office/2006/activeX" xmlns:r="http://schemas.openxmlformats.org/officeDocument/2006/relationships" ax:classid="{5512D11C-5CC6-11CF-8D67-00AA00BDCE1D}" r:id="rId1" ax:persistence="persistStorage"/>
</file>

<file path=word/activeX/activeX536.xml><?xml version="1.0" encoding="utf-8"?>
<ax:ocx xmlns:ax="http://schemas.microsoft.com/office/2006/activeX" xmlns:r="http://schemas.openxmlformats.org/officeDocument/2006/relationships" ax:classid="{5512D118-5CC6-11CF-8D67-00AA00BDCE1D}" r:id="rId1" ax:persistence="persistStorage"/>
</file>

<file path=word/activeX/activeX537.xml><?xml version="1.0" encoding="utf-8"?>
<ax:ocx xmlns:ax="http://schemas.microsoft.com/office/2006/activeX" xmlns:r="http://schemas.openxmlformats.org/officeDocument/2006/relationships" ax:classid="{5512D118-5CC6-11CF-8D67-00AA00BDCE1D}" r:id="rId1" ax:persistence="persistStorage"/>
</file>

<file path=word/activeX/activeX538.xml><?xml version="1.0" encoding="utf-8"?>
<ax:ocx xmlns:ax="http://schemas.microsoft.com/office/2006/activeX" xmlns:r="http://schemas.openxmlformats.org/officeDocument/2006/relationships" ax:classid="{5512D118-5CC6-11CF-8D67-00AA00BDCE1D}" r:id="rId1" ax:persistence="persistStorage"/>
</file>

<file path=word/activeX/activeX539.xml><?xml version="1.0" encoding="utf-8"?>
<ax:ocx xmlns:ax="http://schemas.microsoft.com/office/2006/activeX" xmlns:r="http://schemas.openxmlformats.org/officeDocument/2006/relationships" ax:classid="{5512D118-5CC6-11CF-8D67-00AA00BDCE1D}" r:id="rId1" ax:persistence="persistStorage"/>
</file>

<file path=word/activeX/activeX54.xml><?xml version="1.0" encoding="utf-8"?>
<ax:ocx xmlns:ax="http://schemas.microsoft.com/office/2006/activeX" xmlns:r="http://schemas.openxmlformats.org/officeDocument/2006/relationships" ax:classid="{5512D118-5CC6-11CF-8D67-00AA00BDCE1D}" r:id="rId1" ax:persistence="persistStorage"/>
</file>

<file path=word/activeX/activeX540.xml><?xml version="1.0" encoding="utf-8"?>
<ax:ocx xmlns:ax="http://schemas.microsoft.com/office/2006/activeX" xmlns:r="http://schemas.openxmlformats.org/officeDocument/2006/relationships" ax:classid="{5512D11C-5CC6-11CF-8D67-00AA00BDCE1D}" r:id="rId1" ax:persistence="persistStorage"/>
</file>

<file path=word/activeX/activeX541.xml><?xml version="1.0" encoding="utf-8"?>
<ax:ocx xmlns:ax="http://schemas.microsoft.com/office/2006/activeX" xmlns:r="http://schemas.openxmlformats.org/officeDocument/2006/relationships" ax:classid="{5512D118-5CC6-11CF-8D67-00AA00BDCE1D}" r:id="rId1" ax:persistence="persistStorage"/>
</file>

<file path=word/activeX/activeX542.xml><?xml version="1.0" encoding="utf-8"?>
<ax:ocx xmlns:ax="http://schemas.microsoft.com/office/2006/activeX" xmlns:r="http://schemas.openxmlformats.org/officeDocument/2006/relationships" ax:classid="{5512D118-5CC6-11CF-8D67-00AA00BDCE1D}" r:id="rId1" ax:persistence="persistStorage"/>
</file>

<file path=word/activeX/activeX543.xml><?xml version="1.0" encoding="utf-8"?>
<ax:ocx xmlns:ax="http://schemas.microsoft.com/office/2006/activeX" xmlns:r="http://schemas.openxmlformats.org/officeDocument/2006/relationships" ax:classid="{5512D118-5CC6-11CF-8D67-00AA00BDCE1D}" r:id="rId1" ax:persistence="persistStorage"/>
</file>

<file path=word/activeX/activeX544.xml><?xml version="1.0" encoding="utf-8"?>
<ax:ocx xmlns:ax="http://schemas.microsoft.com/office/2006/activeX" xmlns:r="http://schemas.openxmlformats.org/officeDocument/2006/relationships" ax:classid="{5512D118-5CC6-11CF-8D67-00AA00BDCE1D}" r:id="rId1" ax:persistence="persistStorage"/>
</file>

<file path=word/activeX/activeX545.xml><?xml version="1.0" encoding="utf-8"?>
<ax:ocx xmlns:ax="http://schemas.microsoft.com/office/2006/activeX" xmlns:r="http://schemas.openxmlformats.org/officeDocument/2006/relationships" ax:classid="{5512D11C-5CC6-11CF-8D67-00AA00BDCE1D}" r:id="rId1" ax:persistence="persistStorage"/>
</file>

<file path=word/activeX/activeX546.xml><?xml version="1.0" encoding="utf-8"?>
<ax:ocx xmlns:ax="http://schemas.microsoft.com/office/2006/activeX" xmlns:r="http://schemas.openxmlformats.org/officeDocument/2006/relationships" ax:classid="{5512D118-5CC6-11CF-8D67-00AA00BDCE1D}" r:id="rId1" ax:persistence="persistStorage"/>
</file>

<file path=word/activeX/activeX547.xml><?xml version="1.0" encoding="utf-8"?>
<ax:ocx xmlns:ax="http://schemas.microsoft.com/office/2006/activeX" xmlns:r="http://schemas.openxmlformats.org/officeDocument/2006/relationships" ax:classid="{5512D118-5CC6-11CF-8D67-00AA00BDCE1D}" r:id="rId1" ax:persistence="persistStorage"/>
</file>

<file path=word/activeX/activeX548.xml><?xml version="1.0" encoding="utf-8"?>
<ax:ocx xmlns:ax="http://schemas.microsoft.com/office/2006/activeX" xmlns:r="http://schemas.openxmlformats.org/officeDocument/2006/relationships" ax:classid="{5512D118-5CC6-11CF-8D67-00AA00BDCE1D}" r:id="rId1" ax:persistence="persistStorage"/>
</file>

<file path=word/activeX/activeX549.xml><?xml version="1.0" encoding="utf-8"?>
<ax:ocx xmlns:ax="http://schemas.microsoft.com/office/2006/activeX" xmlns:r="http://schemas.openxmlformats.org/officeDocument/2006/relationships" ax:classid="{5512D118-5CC6-11CF-8D67-00AA00BDCE1D}" r:id="rId1" ax:persistence="persistStorage"/>
</file>

<file path=word/activeX/activeX55.xml><?xml version="1.0" encoding="utf-8"?>
<ax:ocx xmlns:ax="http://schemas.microsoft.com/office/2006/activeX" xmlns:r="http://schemas.openxmlformats.org/officeDocument/2006/relationships" ax:classid="{5512D118-5CC6-11CF-8D67-00AA00BDCE1D}" r:id="rId1" ax:persistence="persistStorage"/>
</file>

<file path=word/activeX/activeX550.xml><?xml version="1.0" encoding="utf-8"?>
<ax:ocx xmlns:ax="http://schemas.microsoft.com/office/2006/activeX" xmlns:r="http://schemas.openxmlformats.org/officeDocument/2006/relationships" ax:classid="{5512D11C-5CC6-11CF-8D67-00AA00BDCE1D}" r:id="rId1" ax:persistence="persistStorage"/>
</file>

<file path=word/activeX/activeX551.xml><?xml version="1.0" encoding="utf-8"?>
<ax:ocx xmlns:ax="http://schemas.microsoft.com/office/2006/activeX" xmlns:r="http://schemas.openxmlformats.org/officeDocument/2006/relationships" ax:classid="{5512D118-5CC6-11CF-8D67-00AA00BDCE1D}" r:id="rId1" ax:persistence="persistStorage"/>
</file>

<file path=word/activeX/activeX552.xml><?xml version="1.0" encoding="utf-8"?>
<ax:ocx xmlns:ax="http://schemas.microsoft.com/office/2006/activeX" xmlns:r="http://schemas.openxmlformats.org/officeDocument/2006/relationships" ax:classid="{5512D118-5CC6-11CF-8D67-00AA00BDCE1D}" r:id="rId1" ax:persistence="persistStorage"/>
</file>

<file path=word/activeX/activeX553.xml><?xml version="1.0" encoding="utf-8"?>
<ax:ocx xmlns:ax="http://schemas.microsoft.com/office/2006/activeX" xmlns:r="http://schemas.openxmlformats.org/officeDocument/2006/relationships" ax:classid="{5512D118-5CC6-11CF-8D67-00AA00BDCE1D}" r:id="rId1" ax:persistence="persistStorage"/>
</file>

<file path=word/activeX/activeX554.xml><?xml version="1.0" encoding="utf-8"?>
<ax:ocx xmlns:ax="http://schemas.microsoft.com/office/2006/activeX" xmlns:r="http://schemas.openxmlformats.org/officeDocument/2006/relationships" ax:classid="{5512D118-5CC6-11CF-8D67-00AA00BDCE1D}" r:id="rId1" ax:persistence="persistStorage"/>
</file>

<file path=word/activeX/activeX555.xml><?xml version="1.0" encoding="utf-8"?>
<ax:ocx xmlns:ax="http://schemas.microsoft.com/office/2006/activeX" xmlns:r="http://schemas.openxmlformats.org/officeDocument/2006/relationships" ax:classid="{5512D11C-5CC6-11CF-8D67-00AA00BDCE1D}" r:id="rId1" ax:persistence="persistStorage"/>
</file>

<file path=word/activeX/activeX556.xml><?xml version="1.0" encoding="utf-8"?>
<ax:ocx xmlns:ax="http://schemas.microsoft.com/office/2006/activeX" xmlns:r="http://schemas.openxmlformats.org/officeDocument/2006/relationships" ax:classid="{5512D11C-5CC6-11CF-8D67-00AA00BDCE1D}" r:id="rId1" ax:persistence="persistStorage"/>
</file>

<file path=word/activeX/activeX557.xml><?xml version="1.0" encoding="utf-8"?>
<ax:ocx xmlns:ax="http://schemas.microsoft.com/office/2006/activeX" xmlns:r="http://schemas.openxmlformats.org/officeDocument/2006/relationships" ax:classid="{5512D118-5CC6-11CF-8D67-00AA00BDCE1D}" r:id="rId1" ax:persistence="persistStorage"/>
</file>

<file path=word/activeX/activeX558.xml><?xml version="1.0" encoding="utf-8"?>
<ax:ocx xmlns:ax="http://schemas.microsoft.com/office/2006/activeX" xmlns:r="http://schemas.openxmlformats.org/officeDocument/2006/relationships" ax:classid="{5512D118-5CC6-11CF-8D67-00AA00BDCE1D}" r:id="rId1" ax:persistence="persistStorage"/>
</file>

<file path=word/activeX/activeX559.xml><?xml version="1.0" encoding="utf-8"?>
<ax:ocx xmlns:ax="http://schemas.microsoft.com/office/2006/activeX" xmlns:r="http://schemas.openxmlformats.org/officeDocument/2006/relationships" ax:classid="{5512D11C-5CC6-11CF-8D67-00AA00BDCE1D}" r:id="rId1" ax:persistence="persistStorage"/>
</file>

<file path=word/activeX/activeX56.xml><?xml version="1.0" encoding="utf-8"?>
<ax:ocx xmlns:ax="http://schemas.microsoft.com/office/2006/activeX" xmlns:r="http://schemas.openxmlformats.org/officeDocument/2006/relationships" ax:classid="{5512D11C-5CC6-11CF-8D67-00AA00BDCE1D}" r:id="rId1" ax:persistence="persistStorage"/>
</file>

<file path=word/activeX/activeX560.xml><?xml version="1.0" encoding="utf-8"?>
<ax:ocx xmlns:ax="http://schemas.microsoft.com/office/2006/activeX" xmlns:r="http://schemas.openxmlformats.org/officeDocument/2006/relationships" ax:classid="{5512D118-5CC6-11CF-8D67-00AA00BDCE1D}" r:id="rId1" ax:persistence="persistStorage"/>
</file>

<file path=word/activeX/activeX561.xml><?xml version="1.0" encoding="utf-8"?>
<ax:ocx xmlns:ax="http://schemas.microsoft.com/office/2006/activeX" xmlns:r="http://schemas.openxmlformats.org/officeDocument/2006/relationships" ax:classid="{5512D118-5CC6-11CF-8D67-00AA00BDCE1D}" r:id="rId1" ax:persistence="persistStorage"/>
</file>

<file path=word/activeX/activeX562.xml><?xml version="1.0" encoding="utf-8"?>
<ax:ocx xmlns:ax="http://schemas.microsoft.com/office/2006/activeX" xmlns:r="http://schemas.openxmlformats.org/officeDocument/2006/relationships" ax:classid="{5512D11C-5CC6-11CF-8D67-00AA00BDCE1D}" r:id="rId1" ax:persistence="persistStorage"/>
</file>

<file path=word/activeX/activeX563.xml><?xml version="1.0" encoding="utf-8"?>
<ax:ocx xmlns:ax="http://schemas.microsoft.com/office/2006/activeX" xmlns:r="http://schemas.openxmlformats.org/officeDocument/2006/relationships" ax:classid="{5512D118-5CC6-11CF-8D67-00AA00BDCE1D}" r:id="rId1" ax:persistence="persistStorage"/>
</file>

<file path=word/activeX/activeX564.xml><?xml version="1.0" encoding="utf-8"?>
<ax:ocx xmlns:ax="http://schemas.microsoft.com/office/2006/activeX" xmlns:r="http://schemas.openxmlformats.org/officeDocument/2006/relationships" ax:classid="{5512D118-5CC6-11CF-8D67-00AA00BDCE1D}" r:id="rId1" ax:persistence="persistStorage"/>
</file>

<file path=word/activeX/activeX565.xml><?xml version="1.0" encoding="utf-8"?>
<ax:ocx xmlns:ax="http://schemas.microsoft.com/office/2006/activeX" xmlns:r="http://schemas.openxmlformats.org/officeDocument/2006/relationships" ax:classid="{5512D11C-5CC6-11CF-8D67-00AA00BDCE1D}" r:id="rId1" ax:persistence="persistStorage"/>
</file>

<file path=word/activeX/activeX566.xml><?xml version="1.0" encoding="utf-8"?>
<ax:ocx xmlns:ax="http://schemas.microsoft.com/office/2006/activeX" xmlns:r="http://schemas.openxmlformats.org/officeDocument/2006/relationships" ax:classid="{5512D118-5CC6-11CF-8D67-00AA00BDCE1D}" r:id="rId1" ax:persistence="persistStorage"/>
</file>

<file path=word/activeX/activeX567.xml><?xml version="1.0" encoding="utf-8"?>
<ax:ocx xmlns:ax="http://schemas.microsoft.com/office/2006/activeX" xmlns:r="http://schemas.openxmlformats.org/officeDocument/2006/relationships" ax:classid="{5512D118-5CC6-11CF-8D67-00AA00BDCE1D}" r:id="rId1" ax:persistence="persistStorage"/>
</file>

<file path=word/activeX/activeX568.xml><?xml version="1.0" encoding="utf-8"?>
<ax:ocx xmlns:ax="http://schemas.microsoft.com/office/2006/activeX" xmlns:r="http://schemas.openxmlformats.org/officeDocument/2006/relationships" ax:classid="{5512D11C-5CC6-11CF-8D67-00AA00BDCE1D}" r:id="rId1" ax:persistence="persistStorage"/>
</file>

<file path=word/activeX/activeX569.xml><?xml version="1.0" encoding="utf-8"?>
<ax:ocx xmlns:ax="http://schemas.microsoft.com/office/2006/activeX" xmlns:r="http://schemas.openxmlformats.org/officeDocument/2006/relationships" ax:classid="{5512D118-5CC6-11CF-8D67-00AA00BDCE1D}" r:id="rId1" ax:persistence="persistStorage"/>
</file>

<file path=word/activeX/activeX57.xml><?xml version="1.0" encoding="utf-8"?>
<ax:ocx xmlns:ax="http://schemas.microsoft.com/office/2006/activeX" xmlns:r="http://schemas.openxmlformats.org/officeDocument/2006/relationships" ax:classid="{5512D118-5CC6-11CF-8D67-00AA00BDCE1D}" r:id="rId1" ax:persistence="persistStorage"/>
</file>

<file path=word/activeX/activeX570.xml><?xml version="1.0" encoding="utf-8"?>
<ax:ocx xmlns:ax="http://schemas.microsoft.com/office/2006/activeX" xmlns:r="http://schemas.openxmlformats.org/officeDocument/2006/relationships" ax:classid="{5512D118-5CC6-11CF-8D67-00AA00BDCE1D}" r:id="rId1" ax:persistence="persistStorage"/>
</file>

<file path=word/activeX/activeX571.xml><?xml version="1.0" encoding="utf-8"?>
<ax:ocx xmlns:ax="http://schemas.microsoft.com/office/2006/activeX" xmlns:r="http://schemas.openxmlformats.org/officeDocument/2006/relationships" ax:classid="{5512D11C-5CC6-11CF-8D67-00AA00BDCE1D}" r:id="rId1" ax:persistence="persistStorage"/>
</file>

<file path=word/activeX/activeX572.xml><?xml version="1.0" encoding="utf-8"?>
<ax:ocx xmlns:ax="http://schemas.microsoft.com/office/2006/activeX" xmlns:r="http://schemas.openxmlformats.org/officeDocument/2006/relationships" ax:classid="{5512D118-5CC6-11CF-8D67-00AA00BDCE1D}" r:id="rId1" ax:persistence="persistStorage"/>
</file>

<file path=word/activeX/activeX573.xml><?xml version="1.0" encoding="utf-8"?>
<ax:ocx xmlns:ax="http://schemas.microsoft.com/office/2006/activeX" xmlns:r="http://schemas.openxmlformats.org/officeDocument/2006/relationships" ax:classid="{5512D118-5CC6-11CF-8D67-00AA00BDCE1D}" r:id="rId1" ax:persistence="persistStorage"/>
</file>

<file path=word/activeX/activeX574.xml><?xml version="1.0" encoding="utf-8"?>
<ax:ocx xmlns:ax="http://schemas.microsoft.com/office/2006/activeX" xmlns:r="http://schemas.openxmlformats.org/officeDocument/2006/relationships" ax:classid="{5512D11C-5CC6-11CF-8D67-00AA00BDCE1D}" r:id="rId1" ax:persistence="persistStorage"/>
</file>

<file path=word/activeX/activeX575.xml><?xml version="1.0" encoding="utf-8"?>
<ax:ocx xmlns:ax="http://schemas.microsoft.com/office/2006/activeX" xmlns:r="http://schemas.openxmlformats.org/officeDocument/2006/relationships" ax:classid="{5512D118-5CC6-11CF-8D67-00AA00BDCE1D}" r:id="rId1" ax:persistence="persistStorage"/>
</file>

<file path=word/activeX/activeX576.xml><?xml version="1.0" encoding="utf-8"?>
<ax:ocx xmlns:ax="http://schemas.microsoft.com/office/2006/activeX" xmlns:r="http://schemas.openxmlformats.org/officeDocument/2006/relationships" ax:classid="{5512D118-5CC6-11CF-8D67-00AA00BDCE1D}" r:id="rId1" ax:persistence="persistStorage"/>
</file>

<file path=word/activeX/activeX577.xml><?xml version="1.0" encoding="utf-8"?>
<ax:ocx xmlns:ax="http://schemas.microsoft.com/office/2006/activeX" xmlns:r="http://schemas.openxmlformats.org/officeDocument/2006/relationships" ax:classid="{5512D11C-5CC6-11CF-8D67-00AA00BDCE1D}" r:id="rId1" ax:persistence="persistStorage"/>
</file>

<file path=word/activeX/activeX578.xml><?xml version="1.0" encoding="utf-8"?>
<ax:ocx xmlns:ax="http://schemas.microsoft.com/office/2006/activeX" xmlns:r="http://schemas.openxmlformats.org/officeDocument/2006/relationships" ax:classid="{5512D11C-5CC6-11CF-8D67-00AA00BDCE1D}" r:id="rId1" ax:persistence="persistStorage"/>
</file>

<file path=word/activeX/activeX579.xml><?xml version="1.0" encoding="utf-8"?>
<ax:ocx xmlns:ax="http://schemas.microsoft.com/office/2006/activeX" xmlns:r="http://schemas.openxmlformats.org/officeDocument/2006/relationships" ax:classid="{5512D11A-5CC6-11CF-8D67-00AA00BDCE1D}" r:id="rId1" ax:persistence="persistStorage"/>
</file>

<file path=word/activeX/activeX58.xml><?xml version="1.0" encoding="utf-8"?>
<ax:ocx xmlns:ax="http://schemas.microsoft.com/office/2006/activeX" xmlns:r="http://schemas.openxmlformats.org/officeDocument/2006/relationships" ax:classid="{5512D118-5CC6-11CF-8D67-00AA00BDCE1D}" r:id="rId1" ax:persistence="persistStorage"/>
</file>

<file path=word/activeX/activeX580.xml><?xml version="1.0" encoding="utf-8"?>
<ax:ocx xmlns:ax="http://schemas.microsoft.com/office/2006/activeX" xmlns:r="http://schemas.openxmlformats.org/officeDocument/2006/relationships" ax:classid="{5512D11A-5CC6-11CF-8D67-00AA00BDCE1D}" r:id="rId1" ax:persistence="persistStorage"/>
</file>

<file path=word/activeX/activeX581.xml><?xml version="1.0" encoding="utf-8"?>
<ax:ocx xmlns:ax="http://schemas.microsoft.com/office/2006/activeX" xmlns:r="http://schemas.openxmlformats.org/officeDocument/2006/relationships" ax:classid="{5512D11A-5CC6-11CF-8D67-00AA00BDCE1D}" r:id="rId1" ax:persistence="persistStorage"/>
</file>

<file path=word/activeX/activeX582.xml><?xml version="1.0" encoding="utf-8"?>
<ax:ocx xmlns:ax="http://schemas.microsoft.com/office/2006/activeX" xmlns:r="http://schemas.openxmlformats.org/officeDocument/2006/relationships" ax:classid="{5512D11A-5CC6-11CF-8D67-00AA00BDCE1D}" r:id="rId1" ax:persistence="persistStorage"/>
</file>

<file path=word/activeX/activeX583.xml><?xml version="1.0" encoding="utf-8"?>
<ax:ocx xmlns:ax="http://schemas.microsoft.com/office/2006/activeX" xmlns:r="http://schemas.openxmlformats.org/officeDocument/2006/relationships" ax:classid="{5512D11A-5CC6-11CF-8D67-00AA00BDCE1D}" r:id="rId1" ax:persistence="persistStorage"/>
</file>

<file path=word/activeX/activeX584.xml><?xml version="1.0" encoding="utf-8"?>
<ax:ocx xmlns:ax="http://schemas.microsoft.com/office/2006/activeX" xmlns:r="http://schemas.openxmlformats.org/officeDocument/2006/relationships" ax:classid="{5512D11C-5CC6-11CF-8D67-00AA00BDCE1D}" r:id="rId1" ax:persistence="persistStorage"/>
</file>

<file path=word/activeX/activeX585.xml><?xml version="1.0" encoding="utf-8"?>
<ax:ocx xmlns:ax="http://schemas.microsoft.com/office/2006/activeX" xmlns:r="http://schemas.openxmlformats.org/officeDocument/2006/relationships" ax:classid="{5512D11A-5CC6-11CF-8D67-00AA00BDCE1D}" r:id="rId1" ax:persistence="persistStorage"/>
</file>

<file path=word/activeX/activeX586.xml><?xml version="1.0" encoding="utf-8"?>
<ax:ocx xmlns:ax="http://schemas.microsoft.com/office/2006/activeX" xmlns:r="http://schemas.openxmlformats.org/officeDocument/2006/relationships" ax:classid="{5512D11A-5CC6-11CF-8D67-00AA00BDCE1D}" r:id="rId1" ax:persistence="persistStorage"/>
</file>

<file path=word/activeX/activeX587.xml><?xml version="1.0" encoding="utf-8"?>
<ax:ocx xmlns:ax="http://schemas.microsoft.com/office/2006/activeX" xmlns:r="http://schemas.openxmlformats.org/officeDocument/2006/relationships" ax:classid="{5512D11C-5CC6-11CF-8D67-00AA00BDCE1D}" r:id="rId1" ax:persistence="persistStorage"/>
</file>

<file path=word/activeX/activeX588.xml><?xml version="1.0" encoding="utf-8"?>
<ax:ocx xmlns:ax="http://schemas.microsoft.com/office/2006/activeX" xmlns:r="http://schemas.openxmlformats.org/officeDocument/2006/relationships" ax:classid="{5512D118-5CC6-11CF-8D67-00AA00BDCE1D}" r:id="rId1" ax:persistence="persistStorage"/>
</file>

<file path=word/activeX/activeX589.xml><?xml version="1.0" encoding="utf-8"?>
<ax:ocx xmlns:ax="http://schemas.microsoft.com/office/2006/activeX" xmlns:r="http://schemas.openxmlformats.org/officeDocument/2006/relationships" ax:classid="{5512D118-5CC6-11CF-8D67-00AA00BDCE1D}" r:id="rId1" ax:persistence="persistStorage"/>
</file>

<file path=word/activeX/activeX59.xml><?xml version="1.0" encoding="utf-8"?>
<ax:ocx xmlns:ax="http://schemas.microsoft.com/office/2006/activeX" xmlns:r="http://schemas.openxmlformats.org/officeDocument/2006/relationships" ax:classid="{5512D118-5CC6-11CF-8D67-00AA00BDCE1D}" r:id="rId1" ax:persistence="persistStorage"/>
</file>

<file path=word/activeX/activeX590.xml><?xml version="1.0" encoding="utf-8"?>
<ax:ocx xmlns:ax="http://schemas.microsoft.com/office/2006/activeX" xmlns:r="http://schemas.openxmlformats.org/officeDocument/2006/relationships" ax:classid="{5512D118-5CC6-11CF-8D67-00AA00BDCE1D}" r:id="rId1" ax:persistence="persistStorage"/>
</file>

<file path=word/activeX/activeX591.xml><?xml version="1.0" encoding="utf-8"?>
<ax:ocx xmlns:ax="http://schemas.microsoft.com/office/2006/activeX" xmlns:r="http://schemas.openxmlformats.org/officeDocument/2006/relationships" ax:classid="{5512D118-5CC6-11CF-8D67-00AA00BDCE1D}" r:id="rId1" ax:persistence="persistStorage"/>
</file>

<file path=word/activeX/activeX592.xml><?xml version="1.0" encoding="utf-8"?>
<ax:ocx xmlns:ax="http://schemas.microsoft.com/office/2006/activeX" xmlns:r="http://schemas.openxmlformats.org/officeDocument/2006/relationships" ax:classid="{5512D11C-5CC6-11CF-8D67-00AA00BDCE1D}" r:id="rId1" ax:persistence="persistStorage"/>
</file>

<file path=word/activeX/activeX593.xml><?xml version="1.0" encoding="utf-8"?>
<ax:ocx xmlns:ax="http://schemas.microsoft.com/office/2006/activeX" xmlns:r="http://schemas.openxmlformats.org/officeDocument/2006/relationships" ax:classid="{5512D118-5CC6-11CF-8D67-00AA00BDCE1D}" r:id="rId1" ax:persistence="persistStorage"/>
</file>

<file path=word/activeX/activeX594.xml><?xml version="1.0" encoding="utf-8"?>
<ax:ocx xmlns:ax="http://schemas.microsoft.com/office/2006/activeX" xmlns:r="http://schemas.openxmlformats.org/officeDocument/2006/relationships" ax:classid="{5512D118-5CC6-11CF-8D67-00AA00BDCE1D}" r:id="rId1" ax:persistence="persistStorage"/>
</file>

<file path=word/activeX/activeX595.xml><?xml version="1.0" encoding="utf-8"?>
<ax:ocx xmlns:ax="http://schemas.microsoft.com/office/2006/activeX" xmlns:r="http://schemas.openxmlformats.org/officeDocument/2006/relationships" ax:classid="{5512D118-5CC6-11CF-8D67-00AA00BDCE1D}" r:id="rId1" ax:persistence="persistStorage"/>
</file>

<file path=word/activeX/activeX596.xml><?xml version="1.0" encoding="utf-8"?>
<ax:ocx xmlns:ax="http://schemas.microsoft.com/office/2006/activeX" xmlns:r="http://schemas.openxmlformats.org/officeDocument/2006/relationships" ax:classid="{5512D118-5CC6-11CF-8D67-00AA00BDCE1D}" r:id="rId1" ax:persistence="persistStorage"/>
</file>

<file path=word/activeX/activeX597.xml><?xml version="1.0" encoding="utf-8"?>
<ax:ocx xmlns:ax="http://schemas.microsoft.com/office/2006/activeX" xmlns:r="http://schemas.openxmlformats.org/officeDocument/2006/relationships" ax:classid="{5512D11C-5CC6-11CF-8D67-00AA00BDCE1D}" r:id="rId1" ax:persistence="persistStorage"/>
</file>

<file path=word/activeX/activeX598.xml><?xml version="1.0" encoding="utf-8"?>
<ax:ocx xmlns:ax="http://schemas.microsoft.com/office/2006/activeX" xmlns:r="http://schemas.openxmlformats.org/officeDocument/2006/relationships" ax:classid="{5512D118-5CC6-11CF-8D67-00AA00BDCE1D}" r:id="rId1" ax:persistence="persistStorage"/>
</file>

<file path=word/activeX/activeX599.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C-5CC6-11CF-8D67-00AA00BDCE1D}" r:id="rId1" ax:persistence="persistStorage"/>
</file>

<file path=word/activeX/activeX60.xml><?xml version="1.0" encoding="utf-8"?>
<ax:ocx xmlns:ax="http://schemas.microsoft.com/office/2006/activeX" xmlns:r="http://schemas.openxmlformats.org/officeDocument/2006/relationships" ax:classid="{5512D118-5CC6-11CF-8D67-00AA00BDCE1D}" r:id="rId1" ax:persistence="persistStorage"/>
</file>

<file path=word/activeX/activeX600.xml><?xml version="1.0" encoding="utf-8"?>
<ax:ocx xmlns:ax="http://schemas.microsoft.com/office/2006/activeX" xmlns:r="http://schemas.openxmlformats.org/officeDocument/2006/relationships" ax:classid="{5512D118-5CC6-11CF-8D67-00AA00BDCE1D}" r:id="rId1" ax:persistence="persistStorage"/>
</file>

<file path=word/activeX/activeX601.xml><?xml version="1.0" encoding="utf-8"?>
<ax:ocx xmlns:ax="http://schemas.microsoft.com/office/2006/activeX" xmlns:r="http://schemas.openxmlformats.org/officeDocument/2006/relationships" ax:classid="{5512D118-5CC6-11CF-8D67-00AA00BDCE1D}" r:id="rId1" ax:persistence="persistStorage"/>
</file>

<file path=word/activeX/activeX602.xml><?xml version="1.0" encoding="utf-8"?>
<ax:ocx xmlns:ax="http://schemas.microsoft.com/office/2006/activeX" xmlns:r="http://schemas.openxmlformats.org/officeDocument/2006/relationships" ax:classid="{5512D11C-5CC6-11CF-8D67-00AA00BDCE1D}" r:id="rId1" ax:persistence="persistStorage"/>
</file>

<file path=word/activeX/activeX603.xml><?xml version="1.0" encoding="utf-8"?>
<ax:ocx xmlns:ax="http://schemas.microsoft.com/office/2006/activeX" xmlns:r="http://schemas.openxmlformats.org/officeDocument/2006/relationships" ax:classid="{5512D118-5CC6-11CF-8D67-00AA00BDCE1D}" r:id="rId1" ax:persistence="persistStorage"/>
</file>

<file path=word/activeX/activeX604.xml><?xml version="1.0" encoding="utf-8"?>
<ax:ocx xmlns:ax="http://schemas.microsoft.com/office/2006/activeX" xmlns:r="http://schemas.openxmlformats.org/officeDocument/2006/relationships" ax:classid="{5512D118-5CC6-11CF-8D67-00AA00BDCE1D}" r:id="rId1" ax:persistence="persistStorage"/>
</file>

<file path=word/activeX/activeX605.xml><?xml version="1.0" encoding="utf-8"?>
<ax:ocx xmlns:ax="http://schemas.microsoft.com/office/2006/activeX" xmlns:r="http://schemas.openxmlformats.org/officeDocument/2006/relationships" ax:classid="{5512D118-5CC6-11CF-8D67-00AA00BDCE1D}" r:id="rId1" ax:persistence="persistStorage"/>
</file>

<file path=word/activeX/activeX606.xml><?xml version="1.0" encoding="utf-8"?>
<ax:ocx xmlns:ax="http://schemas.microsoft.com/office/2006/activeX" xmlns:r="http://schemas.openxmlformats.org/officeDocument/2006/relationships" ax:classid="{5512D118-5CC6-11CF-8D67-00AA00BDCE1D}" r:id="rId1" ax:persistence="persistStorage"/>
</file>

<file path=word/activeX/activeX607.xml><?xml version="1.0" encoding="utf-8"?>
<ax:ocx xmlns:ax="http://schemas.microsoft.com/office/2006/activeX" xmlns:r="http://schemas.openxmlformats.org/officeDocument/2006/relationships" ax:classid="{5512D11C-5CC6-11CF-8D67-00AA00BDCE1D}" r:id="rId1" ax:persistence="persistStorage"/>
</file>

<file path=word/activeX/activeX608.xml><?xml version="1.0" encoding="utf-8"?>
<ax:ocx xmlns:ax="http://schemas.microsoft.com/office/2006/activeX" xmlns:r="http://schemas.openxmlformats.org/officeDocument/2006/relationships" ax:classid="{5512D118-5CC6-11CF-8D67-00AA00BDCE1D}" r:id="rId1" ax:persistence="persistStorage"/>
</file>

<file path=word/activeX/activeX609.xml><?xml version="1.0" encoding="utf-8"?>
<ax:ocx xmlns:ax="http://schemas.microsoft.com/office/2006/activeX" xmlns:r="http://schemas.openxmlformats.org/officeDocument/2006/relationships" ax:classid="{5512D118-5CC6-11CF-8D67-00AA00BDCE1D}" r:id="rId1" ax:persistence="persistStorage"/>
</file>

<file path=word/activeX/activeX61.xml><?xml version="1.0" encoding="utf-8"?>
<ax:ocx xmlns:ax="http://schemas.microsoft.com/office/2006/activeX" xmlns:r="http://schemas.openxmlformats.org/officeDocument/2006/relationships" ax:classid="{5512D11C-5CC6-11CF-8D67-00AA00BDCE1D}" r:id="rId1" ax:persistence="persistStorage"/>
</file>

<file path=word/activeX/activeX610.xml><?xml version="1.0" encoding="utf-8"?>
<ax:ocx xmlns:ax="http://schemas.microsoft.com/office/2006/activeX" xmlns:r="http://schemas.openxmlformats.org/officeDocument/2006/relationships" ax:classid="{5512D118-5CC6-11CF-8D67-00AA00BDCE1D}" r:id="rId1" ax:persistence="persistStorage"/>
</file>

<file path=word/activeX/activeX611.xml><?xml version="1.0" encoding="utf-8"?>
<ax:ocx xmlns:ax="http://schemas.microsoft.com/office/2006/activeX" xmlns:r="http://schemas.openxmlformats.org/officeDocument/2006/relationships" ax:classid="{5512D118-5CC6-11CF-8D67-00AA00BDCE1D}" r:id="rId1" ax:persistence="persistStorage"/>
</file>

<file path=word/activeX/activeX612.xml><?xml version="1.0" encoding="utf-8"?>
<ax:ocx xmlns:ax="http://schemas.microsoft.com/office/2006/activeX" xmlns:r="http://schemas.openxmlformats.org/officeDocument/2006/relationships" ax:classid="{5512D11C-5CC6-11CF-8D67-00AA00BDCE1D}" r:id="rId1" ax:persistence="persistStorage"/>
</file>

<file path=word/activeX/activeX613.xml><?xml version="1.0" encoding="utf-8"?>
<ax:ocx xmlns:ax="http://schemas.microsoft.com/office/2006/activeX" xmlns:r="http://schemas.openxmlformats.org/officeDocument/2006/relationships" ax:classid="{5512D118-5CC6-11CF-8D67-00AA00BDCE1D}" r:id="rId1" ax:persistence="persistStorage"/>
</file>

<file path=word/activeX/activeX614.xml><?xml version="1.0" encoding="utf-8"?>
<ax:ocx xmlns:ax="http://schemas.microsoft.com/office/2006/activeX" xmlns:r="http://schemas.openxmlformats.org/officeDocument/2006/relationships" ax:classid="{5512D118-5CC6-11CF-8D67-00AA00BDCE1D}" r:id="rId1" ax:persistence="persistStorage"/>
</file>

<file path=word/activeX/activeX615.xml><?xml version="1.0" encoding="utf-8"?>
<ax:ocx xmlns:ax="http://schemas.microsoft.com/office/2006/activeX" xmlns:r="http://schemas.openxmlformats.org/officeDocument/2006/relationships" ax:classid="{5512D118-5CC6-11CF-8D67-00AA00BDCE1D}" r:id="rId1" ax:persistence="persistStorage"/>
</file>

<file path=word/activeX/activeX616.xml><?xml version="1.0" encoding="utf-8"?>
<ax:ocx xmlns:ax="http://schemas.microsoft.com/office/2006/activeX" xmlns:r="http://schemas.openxmlformats.org/officeDocument/2006/relationships" ax:classid="{5512D118-5CC6-11CF-8D67-00AA00BDCE1D}" r:id="rId1" ax:persistence="persistStorage"/>
</file>

<file path=word/activeX/activeX617.xml><?xml version="1.0" encoding="utf-8"?>
<ax:ocx xmlns:ax="http://schemas.microsoft.com/office/2006/activeX" xmlns:r="http://schemas.openxmlformats.org/officeDocument/2006/relationships" ax:classid="{5512D11C-5CC6-11CF-8D67-00AA00BDCE1D}" r:id="rId1" ax:persistence="persistStorage"/>
</file>

<file path=word/activeX/activeX618.xml><?xml version="1.0" encoding="utf-8"?>
<ax:ocx xmlns:ax="http://schemas.microsoft.com/office/2006/activeX" xmlns:r="http://schemas.openxmlformats.org/officeDocument/2006/relationships" ax:classid="{5512D118-5CC6-11CF-8D67-00AA00BDCE1D}" r:id="rId1" ax:persistence="persistStorage"/>
</file>

<file path=word/activeX/activeX619.xml><?xml version="1.0" encoding="utf-8"?>
<ax:ocx xmlns:ax="http://schemas.microsoft.com/office/2006/activeX" xmlns:r="http://schemas.openxmlformats.org/officeDocument/2006/relationships" ax:classid="{5512D118-5CC6-11CF-8D67-00AA00BDCE1D}" r:id="rId1" ax:persistence="persistStorage"/>
</file>

<file path=word/activeX/activeX62.xml><?xml version="1.0" encoding="utf-8"?>
<ax:ocx xmlns:ax="http://schemas.microsoft.com/office/2006/activeX" xmlns:r="http://schemas.openxmlformats.org/officeDocument/2006/relationships" ax:classid="{5512D118-5CC6-11CF-8D67-00AA00BDCE1D}" r:id="rId1" ax:persistence="persistStorage"/>
</file>

<file path=word/activeX/activeX620.xml><?xml version="1.0" encoding="utf-8"?>
<ax:ocx xmlns:ax="http://schemas.microsoft.com/office/2006/activeX" xmlns:r="http://schemas.openxmlformats.org/officeDocument/2006/relationships" ax:classid="{5512D118-5CC6-11CF-8D67-00AA00BDCE1D}" r:id="rId1" ax:persistence="persistStorage"/>
</file>

<file path=word/activeX/activeX621.xml><?xml version="1.0" encoding="utf-8"?>
<ax:ocx xmlns:ax="http://schemas.microsoft.com/office/2006/activeX" xmlns:r="http://schemas.openxmlformats.org/officeDocument/2006/relationships" ax:classid="{5512D118-5CC6-11CF-8D67-00AA00BDCE1D}" r:id="rId1" ax:persistence="persistStorage"/>
</file>

<file path=word/activeX/activeX622.xml><?xml version="1.0" encoding="utf-8"?>
<ax:ocx xmlns:ax="http://schemas.microsoft.com/office/2006/activeX" xmlns:r="http://schemas.openxmlformats.org/officeDocument/2006/relationships" ax:classid="{5512D11C-5CC6-11CF-8D67-00AA00BDCE1D}" r:id="rId1" ax:persistence="persistStorage"/>
</file>

<file path=word/activeX/activeX623.xml><?xml version="1.0" encoding="utf-8"?>
<ax:ocx xmlns:ax="http://schemas.microsoft.com/office/2006/activeX" xmlns:r="http://schemas.openxmlformats.org/officeDocument/2006/relationships" ax:classid="{5512D118-5CC6-11CF-8D67-00AA00BDCE1D}" r:id="rId1" ax:persistence="persistStorage"/>
</file>

<file path=word/activeX/activeX624.xml><?xml version="1.0" encoding="utf-8"?>
<ax:ocx xmlns:ax="http://schemas.microsoft.com/office/2006/activeX" xmlns:r="http://schemas.openxmlformats.org/officeDocument/2006/relationships" ax:classid="{5512D118-5CC6-11CF-8D67-00AA00BDCE1D}" r:id="rId1" ax:persistence="persistStorage"/>
</file>

<file path=word/activeX/activeX625.xml><?xml version="1.0" encoding="utf-8"?>
<ax:ocx xmlns:ax="http://schemas.microsoft.com/office/2006/activeX" xmlns:r="http://schemas.openxmlformats.org/officeDocument/2006/relationships" ax:classid="{5512D118-5CC6-11CF-8D67-00AA00BDCE1D}" r:id="rId1" ax:persistence="persistStorage"/>
</file>

<file path=word/activeX/activeX626.xml><?xml version="1.0" encoding="utf-8"?>
<ax:ocx xmlns:ax="http://schemas.microsoft.com/office/2006/activeX" xmlns:r="http://schemas.openxmlformats.org/officeDocument/2006/relationships" ax:classid="{5512D118-5CC6-11CF-8D67-00AA00BDCE1D}" r:id="rId1" ax:persistence="persistStorage"/>
</file>

<file path=word/activeX/activeX627.xml><?xml version="1.0" encoding="utf-8"?>
<ax:ocx xmlns:ax="http://schemas.microsoft.com/office/2006/activeX" xmlns:r="http://schemas.openxmlformats.org/officeDocument/2006/relationships" ax:classid="{5512D11C-5CC6-11CF-8D67-00AA00BDCE1D}" r:id="rId1" ax:persistence="persistStorage"/>
</file>

<file path=word/activeX/activeX628.xml><?xml version="1.0" encoding="utf-8"?>
<ax:ocx xmlns:ax="http://schemas.microsoft.com/office/2006/activeX" xmlns:r="http://schemas.openxmlformats.org/officeDocument/2006/relationships" ax:classid="{5512D118-5CC6-11CF-8D67-00AA00BDCE1D}" r:id="rId1" ax:persistence="persistStorage"/>
</file>

<file path=word/activeX/activeX629.xml><?xml version="1.0" encoding="utf-8"?>
<ax:ocx xmlns:ax="http://schemas.microsoft.com/office/2006/activeX" xmlns:r="http://schemas.openxmlformats.org/officeDocument/2006/relationships" ax:classid="{5512D118-5CC6-11CF-8D67-00AA00BDCE1D}" r:id="rId1" ax:persistence="persistStorage"/>
</file>

<file path=word/activeX/activeX63.xml><?xml version="1.0" encoding="utf-8"?>
<ax:ocx xmlns:ax="http://schemas.microsoft.com/office/2006/activeX" xmlns:r="http://schemas.openxmlformats.org/officeDocument/2006/relationships" ax:classid="{5512D118-5CC6-11CF-8D67-00AA00BDCE1D}" r:id="rId1" ax:persistence="persistStorage"/>
</file>

<file path=word/activeX/activeX630.xml><?xml version="1.0" encoding="utf-8"?>
<ax:ocx xmlns:ax="http://schemas.microsoft.com/office/2006/activeX" xmlns:r="http://schemas.openxmlformats.org/officeDocument/2006/relationships" ax:classid="{5512D118-5CC6-11CF-8D67-00AA00BDCE1D}" r:id="rId1" ax:persistence="persistStorage"/>
</file>

<file path=word/activeX/activeX631.xml><?xml version="1.0" encoding="utf-8"?>
<ax:ocx xmlns:ax="http://schemas.microsoft.com/office/2006/activeX" xmlns:r="http://schemas.openxmlformats.org/officeDocument/2006/relationships" ax:classid="{5512D118-5CC6-11CF-8D67-00AA00BDCE1D}" r:id="rId1" ax:persistence="persistStorage"/>
</file>

<file path=word/activeX/activeX632.xml><?xml version="1.0" encoding="utf-8"?>
<ax:ocx xmlns:ax="http://schemas.microsoft.com/office/2006/activeX" xmlns:r="http://schemas.openxmlformats.org/officeDocument/2006/relationships" ax:classid="{5512D11C-5CC6-11CF-8D67-00AA00BDCE1D}" r:id="rId1" ax:persistence="persistStorage"/>
</file>

<file path=word/activeX/activeX633.xml><?xml version="1.0" encoding="utf-8"?>
<ax:ocx xmlns:ax="http://schemas.microsoft.com/office/2006/activeX" xmlns:r="http://schemas.openxmlformats.org/officeDocument/2006/relationships" ax:classid="{5512D118-5CC6-11CF-8D67-00AA00BDCE1D}" r:id="rId1" ax:persistence="persistStorage"/>
</file>

<file path=word/activeX/activeX634.xml><?xml version="1.0" encoding="utf-8"?>
<ax:ocx xmlns:ax="http://schemas.microsoft.com/office/2006/activeX" xmlns:r="http://schemas.openxmlformats.org/officeDocument/2006/relationships" ax:classid="{5512D118-5CC6-11CF-8D67-00AA00BDCE1D}" r:id="rId1" ax:persistence="persistStorage"/>
</file>

<file path=word/activeX/activeX635.xml><?xml version="1.0" encoding="utf-8"?>
<ax:ocx xmlns:ax="http://schemas.microsoft.com/office/2006/activeX" xmlns:r="http://schemas.openxmlformats.org/officeDocument/2006/relationships" ax:classid="{5512D118-5CC6-11CF-8D67-00AA00BDCE1D}" r:id="rId1" ax:persistence="persistStorage"/>
</file>

<file path=word/activeX/activeX636.xml><?xml version="1.0" encoding="utf-8"?>
<ax:ocx xmlns:ax="http://schemas.microsoft.com/office/2006/activeX" xmlns:r="http://schemas.openxmlformats.org/officeDocument/2006/relationships" ax:classid="{5512D118-5CC6-11CF-8D67-00AA00BDCE1D}" r:id="rId1" ax:persistence="persistStorage"/>
</file>

<file path=word/activeX/activeX637.xml><?xml version="1.0" encoding="utf-8"?>
<ax:ocx xmlns:ax="http://schemas.microsoft.com/office/2006/activeX" xmlns:r="http://schemas.openxmlformats.org/officeDocument/2006/relationships" ax:classid="{5512D11C-5CC6-11CF-8D67-00AA00BDCE1D}" r:id="rId1" ax:persistence="persistStorage"/>
</file>

<file path=word/activeX/activeX638.xml><?xml version="1.0" encoding="utf-8"?>
<ax:ocx xmlns:ax="http://schemas.microsoft.com/office/2006/activeX" xmlns:r="http://schemas.openxmlformats.org/officeDocument/2006/relationships" ax:classid="{5512D118-5CC6-11CF-8D67-00AA00BDCE1D}" r:id="rId1" ax:persistence="persistStorage"/>
</file>

<file path=word/activeX/activeX639.xml><?xml version="1.0" encoding="utf-8"?>
<ax:ocx xmlns:ax="http://schemas.microsoft.com/office/2006/activeX" xmlns:r="http://schemas.openxmlformats.org/officeDocument/2006/relationships" ax:classid="{5512D118-5CC6-11CF-8D67-00AA00BDCE1D}" r:id="rId1" ax:persistence="persistStorage"/>
</file>

<file path=word/activeX/activeX64.xml><?xml version="1.0" encoding="utf-8"?>
<ax:ocx xmlns:ax="http://schemas.microsoft.com/office/2006/activeX" xmlns:r="http://schemas.openxmlformats.org/officeDocument/2006/relationships" ax:classid="{5512D118-5CC6-11CF-8D67-00AA00BDCE1D}" r:id="rId1" ax:persistence="persistStorage"/>
</file>

<file path=word/activeX/activeX640.xml><?xml version="1.0" encoding="utf-8"?>
<ax:ocx xmlns:ax="http://schemas.microsoft.com/office/2006/activeX" xmlns:r="http://schemas.openxmlformats.org/officeDocument/2006/relationships" ax:classid="{5512D118-5CC6-11CF-8D67-00AA00BDCE1D}" r:id="rId1" ax:persistence="persistStorage"/>
</file>

<file path=word/activeX/activeX641.xml><?xml version="1.0" encoding="utf-8"?>
<ax:ocx xmlns:ax="http://schemas.microsoft.com/office/2006/activeX" xmlns:r="http://schemas.openxmlformats.org/officeDocument/2006/relationships" ax:classid="{5512D118-5CC6-11CF-8D67-00AA00BDCE1D}" r:id="rId1" ax:persistence="persistStorage"/>
</file>

<file path=word/activeX/activeX642.xml><?xml version="1.0" encoding="utf-8"?>
<ax:ocx xmlns:ax="http://schemas.microsoft.com/office/2006/activeX" xmlns:r="http://schemas.openxmlformats.org/officeDocument/2006/relationships" ax:classid="{5512D11C-5CC6-11CF-8D67-00AA00BDCE1D}" r:id="rId1" ax:persistence="persistStorage"/>
</file>

<file path=word/activeX/activeX643.xml><?xml version="1.0" encoding="utf-8"?>
<ax:ocx xmlns:ax="http://schemas.microsoft.com/office/2006/activeX" xmlns:r="http://schemas.openxmlformats.org/officeDocument/2006/relationships" ax:classid="{5512D118-5CC6-11CF-8D67-00AA00BDCE1D}" r:id="rId1" ax:persistence="persistStorage"/>
</file>

<file path=word/activeX/activeX644.xml><?xml version="1.0" encoding="utf-8"?>
<ax:ocx xmlns:ax="http://schemas.microsoft.com/office/2006/activeX" xmlns:r="http://schemas.openxmlformats.org/officeDocument/2006/relationships" ax:classid="{5512D118-5CC6-11CF-8D67-00AA00BDCE1D}" r:id="rId1" ax:persistence="persistStorage"/>
</file>

<file path=word/activeX/activeX645.xml><?xml version="1.0" encoding="utf-8"?>
<ax:ocx xmlns:ax="http://schemas.microsoft.com/office/2006/activeX" xmlns:r="http://schemas.openxmlformats.org/officeDocument/2006/relationships" ax:classid="{5512D118-5CC6-11CF-8D67-00AA00BDCE1D}" r:id="rId1" ax:persistence="persistStorage"/>
</file>

<file path=word/activeX/activeX646.xml><?xml version="1.0" encoding="utf-8"?>
<ax:ocx xmlns:ax="http://schemas.microsoft.com/office/2006/activeX" xmlns:r="http://schemas.openxmlformats.org/officeDocument/2006/relationships" ax:classid="{5512D118-5CC6-11CF-8D67-00AA00BDCE1D}" r:id="rId1" ax:persistence="persistStorage"/>
</file>

<file path=word/activeX/activeX647.xml><?xml version="1.0" encoding="utf-8"?>
<ax:ocx xmlns:ax="http://schemas.microsoft.com/office/2006/activeX" xmlns:r="http://schemas.openxmlformats.org/officeDocument/2006/relationships" ax:classid="{5512D11C-5CC6-11CF-8D67-00AA00BDCE1D}" r:id="rId1" ax:persistence="persistStorage"/>
</file>

<file path=word/activeX/activeX648.xml><?xml version="1.0" encoding="utf-8"?>
<ax:ocx xmlns:ax="http://schemas.microsoft.com/office/2006/activeX" xmlns:r="http://schemas.openxmlformats.org/officeDocument/2006/relationships" ax:classid="{5512D118-5CC6-11CF-8D67-00AA00BDCE1D}" r:id="rId1" ax:persistence="persistStorage"/>
</file>

<file path=word/activeX/activeX649.xml><?xml version="1.0" encoding="utf-8"?>
<ax:ocx xmlns:ax="http://schemas.microsoft.com/office/2006/activeX" xmlns:r="http://schemas.openxmlformats.org/officeDocument/2006/relationships" ax:classid="{5512D118-5CC6-11CF-8D67-00AA00BDCE1D}" r:id="rId1" ax:persistence="persistStorage"/>
</file>

<file path=word/activeX/activeX65.xml><?xml version="1.0" encoding="utf-8"?>
<ax:ocx xmlns:ax="http://schemas.microsoft.com/office/2006/activeX" xmlns:r="http://schemas.openxmlformats.org/officeDocument/2006/relationships" ax:classid="{5512D118-5CC6-11CF-8D67-00AA00BDCE1D}" r:id="rId1" ax:persistence="persistStorage"/>
</file>

<file path=word/activeX/activeX650.xml><?xml version="1.0" encoding="utf-8"?>
<ax:ocx xmlns:ax="http://schemas.microsoft.com/office/2006/activeX" xmlns:r="http://schemas.openxmlformats.org/officeDocument/2006/relationships" ax:classid="{5512D118-5CC6-11CF-8D67-00AA00BDCE1D}" r:id="rId1" ax:persistence="persistStorage"/>
</file>

<file path=word/activeX/activeX651.xml><?xml version="1.0" encoding="utf-8"?>
<ax:ocx xmlns:ax="http://schemas.microsoft.com/office/2006/activeX" xmlns:r="http://schemas.openxmlformats.org/officeDocument/2006/relationships" ax:classid="{5512D118-5CC6-11CF-8D67-00AA00BDCE1D}" r:id="rId1" ax:persistence="persistStorage"/>
</file>

<file path=word/activeX/activeX652.xml><?xml version="1.0" encoding="utf-8"?>
<ax:ocx xmlns:ax="http://schemas.microsoft.com/office/2006/activeX" xmlns:r="http://schemas.openxmlformats.org/officeDocument/2006/relationships" ax:classid="{5512D11C-5CC6-11CF-8D67-00AA00BDCE1D}" r:id="rId1" ax:persistence="persistStorage"/>
</file>

<file path=word/activeX/activeX653.xml><?xml version="1.0" encoding="utf-8"?>
<ax:ocx xmlns:ax="http://schemas.microsoft.com/office/2006/activeX" xmlns:r="http://schemas.openxmlformats.org/officeDocument/2006/relationships" ax:classid="{5512D118-5CC6-11CF-8D67-00AA00BDCE1D}" r:id="rId1" ax:persistence="persistStorage"/>
</file>

<file path=word/activeX/activeX654.xml><?xml version="1.0" encoding="utf-8"?>
<ax:ocx xmlns:ax="http://schemas.microsoft.com/office/2006/activeX" xmlns:r="http://schemas.openxmlformats.org/officeDocument/2006/relationships" ax:classid="{5512D118-5CC6-11CF-8D67-00AA00BDCE1D}" r:id="rId1" ax:persistence="persistStorage"/>
</file>

<file path=word/activeX/activeX655.xml><?xml version="1.0" encoding="utf-8"?>
<ax:ocx xmlns:ax="http://schemas.microsoft.com/office/2006/activeX" xmlns:r="http://schemas.openxmlformats.org/officeDocument/2006/relationships" ax:classid="{5512D118-5CC6-11CF-8D67-00AA00BDCE1D}" r:id="rId1" ax:persistence="persistStorage"/>
</file>

<file path=word/activeX/activeX656.xml><?xml version="1.0" encoding="utf-8"?>
<ax:ocx xmlns:ax="http://schemas.microsoft.com/office/2006/activeX" xmlns:r="http://schemas.openxmlformats.org/officeDocument/2006/relationships" ax:classid="{5512D118-5CC6-11CF-8D67-00AA00BDCE1D}" r:id="rId1" ax:persistence="persistStorage"/>
</file>

<file path=word/activeX/activeX657.xml><?xml version="1.0" encoding="utf-8"?>
<ax:ocx xmlns:ax="http://schemas.microsoft.com/office/2006/activeX" xmlns:r="http://schemas.openxmlformats.org/officeDocument/2006/relationships" ax:classid="{5512D11C-5CC6-11CF-8D67-00AA00BDCE1D}" r:id="rId1" ax:persistence="persistStorage"/>
</file>

<file path=word/activeX/activeX658.xml><?xml version="1.0" encoding="utf-8"?>
<ax:ocx xmlns:ax="http://schemas.microsoft.com/office/2006/activeX" xmlns:r="http://schemas.openxmlformats.org/officeDocument/2006/relationships" ax:classid="{5512D118-5CC6-11CF-8D67-00AA00BDCE1D}" r:id="rId1" ax:persistence="persistStorage"/>
</file>

<file path=word/activeX/activeX659.xml><?xml version="1.0" encoding="utf-8"?>
<ax:ocx xmlns:ax="http://schemas.microsoft.com/office/2006/activeX" xmlns:r="http://schemas.openxmlformats.org/officeDocument/2006/relationships" ax:classid="{5512D118-5CC6-11CF-8D67-00AA00BDCE1D}" r:id="rId1" ax:persistence="persistStorage"/>
</file>

<file path=word/activeX/activeX66.xml><?xml version="1.0" encoding="utf-8"?>
<ax:ocx xmlns:ax="http://schemas.microsoft.com/office/2006/activeX" xmlns:r="http://schemas.openxmlformats.org/officeDocument/2006/relationships" ax:classid="{5512D11C-5CC6-11CF-8D67-00AA00BDCE1D}" r:id="rId1" ax:persistence="persistStorage"/>
</file>

<file path=word/activeX/activeX660.xml><?xml version="1.0" encoding="utf-8"?>
<ax:ocx xmlns:ax="http://schemas.microsoft.com/office/2006/activeX" xmlns:r="http://schemas.openxmlformats.org/officeDocument/2006/relationships" ax:classid="{5512D118-5CC6-11CF-8D67-00AA00BDCE1D}" r:id="rId1" ax:persistence="persistStorage"/>
</file>

<file path=word/activeX/activeX661.xml><?xml version="1.0" encoding="utf-8"?>
<ax:ocx xmlns:ax="http://schemas.microsoft.com/office/2006/activeX" xmlns:r="http://schemas.openxmlformats.org/officeDocument/2006/relationships" ax:classid="{5512D118-5CC6-11CF-8D67-00AA00BDCE1D}" r:id="rId1" ax:persistence="persistStorage"/>
</file>

<file path=word/activeX/activeX662.xml><?xml version="1.0" encoding="utf-8"?>
<ax:ocx xmlns:ax="http://schemas.microsoft.com/office/2006/activeX" xmlns:r="http://schemas.openxmlformats.org/officeDocument/2006/relationships" ax:classid="{5512D11C-5CC6-11CF-8D67-00AA00BDCE1D}" r:id="rId1" ax:persistence="persistStorage"/>
</file>

<file path=word/activeX/activeX663.xml><?xml version="1.0" encoding="utf-8"?>
<ax:ocx xmlns:ax="http://schemas.microsoft.com/office/2006/activeX" xmlns:r="http://schemas.openxmlformats.org/officeDocument/2006/relationships" ax:classid="{5512D118-5CC6-11CF-8D67-00AA00BDCE1D}" r:id="rId1" ax:persistence="persistStorage"/>
</file>

<file path=word/activeX/activeX664.xml><?xml version="1.0" encoding="utf-8"?>
<ax:ocx xmlns:ax="http://schemas.microsoft.com/office/2006/activeX" xmlns:r="http://schemas.openxmlformats.org/officeDocument/2006/relationships" ax:classid="{5512D118-5CC6-11CF-8D67-00AA00BDCE1D}" r:id="rId1" ax:persistence="persistStorage"/>
</file>

<file path=word/activeX/activeX665.xml><?xml version="1.0" encoding="utf-8"?>
<ax:ocx xmlns:ax="http://schemas.microsoft.com/office/2006/activeX" xmlns:r="http://schemas.openxmlformats.org/officeDocument/2006/relationships" ax:classid="{5512D118-5CC6-11CF-8D67-00AA00BDCE1D}" r:id="rId1" ax:persistence="persistStorage"/>
</file>

<file path=word/activeX/activeX666.xml><?xml version="1.0" encoding="utf-8"?>
<ax:ocx xmlns:ax="http://schemas.microsoft.com/office/2006/activeX" xmlns:r="http://schemas.openxmlformats.org/officeDocument/2006/relationships" ax:classid="{5512D118-5CC6-11CF-8D67-00AA00BDCE1D}" r:id="rId1" ax:persistence="persistStorage"/>
</file>

<file path=word/activeX/activeX667.xml><?xml version="1.0" encoding="utf-8"?>
<ax:ocx xmlns:ax="http://schemas.microsoft.com/office/2006/activeX" xmlns:r="http://schemas.openxmlformats.org/officeDocument/2006/relationships" ax:classid="{5512D11C-5CC6-11CF-8D67-00AA00BDCE1D}" r:id="rId1" ax:persistence="persistStorage"/>
</file>

<file path=word/activeX/activeX668.xml><?xml version="1.0" encoding="utf-8"?>
<ax:ocx xmlns:ax="http://schemas.microsoft.com/office/2006/activeX" xmlns:r="http://schemas.openxmlformats.org/officeDocument/2006/relationships" ax:classid="{5512D11C-5CC6-11CF-8D67-00AA00BDCE1D}" r:id="rId1" ax:persistence="persistStorage"/>
</file>

<file path=word/activeX/activeX669.xml><?xml version="1.0" encoding="utf-8"?>
<ax:ocx xmlns:ax="http://schemas.microsoft.com/office/2006/activeX" xmlns:r="http://schemas.openxmlformats.org/officeDocument/2006/relationships" ax:classid="{5512D118-5CC6-11CF-8D67-00AA00BDCE1D}" r:id="rId1" ax:persistence="persistStorage"/>
</file>

<file path=word/activeX/activeX67.xml><?xml version="1.0" encoding="utf-8"?>
<ax:ocx xmlns:ax="http://schemas.microsoft.com/office/2006/activeX" xmlns:r="http://schemas.openxmlformats.org/officeDocument/2006/relationships" ax:classid="{5512D118-5CC6-11CF-8D67-00AA00BDCE1D}" r:id="rId1" ax:persistence="persistStorage"/>
</file>

<file path=word/activeX/activeX670.xml><?xml version="1.0" encoding="utf-8"?>
<ax:ocx xmlns:ax="http://schemas.microsoft.com/office/2006/activeX" xmlns:r="http://schemas.openxmlformats.org/officeDocument/2006/relationships" ax:classid="{5512D118-5CC6-11CF-8D67-00AA00BDCE1D}" r:id="rId1" ax:persistence="persistStorage"/>
</file>

<file path=word/activeX/activeX671.xml><?xml version="1.0" encoding="utf-8"?>
<ax:ocx xmlns:ax="http://schemas.microsoft.com/office/2006/activeX" xmlns:r="http://schemas.openxmlformats.org/officeDocument/2006/relationships" ax:classid="{5512D11C-5CC6-11CF-8D67-00AA00BDCE1D}" r:id="rId1" ax:persistence="persistStorage"/>
</file>

<file path=word/activeX/activeX672.xml><?xml version="1.0" encoding="utf-8"?>
<ax:ocx xmlns:ax="http://schemas.microsoft.com/office/2006/activeX" xmlns:r="http://schemas.openxmlformats.org/officeDocument/2006/relationships" ax:classid="{5512D118-5CC6-11CF-8D67-00AA00BDCE1D}" r:id="rId1" ax:persistence="persistStorage"/>
</file>

<file path=word/activeX/activeX673.xml><?xml version="1.0" encoding="utf-8"?>
<ax:ocx xmlns:ax="http://schemas.microsoft.com/office/2006/activeX" xmlns:r="http://schemas.openxmlformats.org/officeDocument/2006/relationships" ax:classid="{5512D118-5CC6-11CF-8D67-00AA00BDCE1D}" r:id="rId1" ax:persistence="persistStorage"/>
</file>

<file path=word/activeX/activeX674.xml><?xml version="1.0" encoding="utf-8"?>
<ax:ocx xmlns:ax="http://schemas.microsoft.com/office/2006/activeX" xmlns:r="http://schemas.openxmlformats.org/officeDocument/2006/relationships" ax:classid="{5512D11C-5CC6-11CF-8D67-00AA00BDCE1D}" r:id="rId1" ax:persistence="persistStorage"/>
</file>

<file path=word/activeX/activeX675.xml><?xml version="1.0" encoding="utf-8"?>
<ax:ocx xmlns:ax="http://schemas.microsoft.com/office/2006/activeX" xmlns:r="http://schemas.openxmlformats.org/officeDocument/2006/relationships" ax:classid="{5512D118-5CC6-11CF-8D67-00AA00BDCE1D}" r:id="rId1" ax:persistence="persistStorage"/>
</file>

<file path=word/activeX/activeX676.xml><?xml version="1.0" encoding="utf-8"?>
<ax:ocx xmlns:ax="http://schemas.microsoft.com/office/2006/activeX" xmlns:r="http://schemas.openxmlformats.org/officeDocument/2006/relationships" ax:classid="{5512D118-5CC6-11CF-8D67-00AA00BDCE1D}" r:id="rId1" ax:persistence="persistStorage"/>
</file>

<file path=word/activeX/activeX677.xml><?xml version="1.0" encoding="utf-8"?>
<ax:ocx xmlns:ax="http://schemas.microsoft.com/office/2006/activeX" xmlns:r="http://schemas.openxmlformats.org/officeDocument/2006/relationships" ax:classid="{5512D11C-5CC6-11CF-8D67-00AA00BDCE1D}" r:id="rId1" ax:persistence="persistStorage"/>
</file>

<file path=word/activeX/activeX678.xml><?xml version="1.0" encoding="utf-8"?>
<ax:ocx xmlns:ax="http://schemas.microsoft.com/office/2006/activeX" xmlns:r="http://schemas.openxmlformats.org/officeDocument/2006/relationships" ax:classid="{5512D118-5CC6-11CF-8D67-00AA00BDCE1D}" r:id="rId1" ax:persistence="persistStorage"/>
</file>

<file path=word/activeX/activeX679.xml><?xml version="1.0" encoding="utf-8"?>
<ax:ocx xmlns:ax="http://schemas.microsoft.com/office/2006/activeX" xmlns:r="http://schemas.openxmlformats.org/officeDocument/2006/relationships" ax:classid="{5512D118-5CC6-11CF-8D67-00AA00BDCE1D}" r:id="rId1" ax:persistence="persistStorage"/>
</file>

<file path=word/activeX/activeX68.xml><?xml version="1.0" encoding="utf-8"?>
<ax:ocx xmlns:ax="http://schemas.microsoft.com/office/2006/activeX" xmlns:r="http://schemas.openxmlformats.org/officeDocument/2006/relationships" ax:classid="{5512D118-5CC6-11CF-8D67-00AA00BDCE1D}" r:id="rId1" ax:persistence="persistStorage"/>
</file>

<file path=word/activeX/activeX680.xml><?xml version="1.0" encoding="utf-8"?>
<ax:ocx xmlns:ax="http://schemas.microsoft.com/office/2006/activeX" xmlns:r="http://schemas.openxmlformats.org/officeDocument/2006/relationships" ax:classid="{5512D11C-5CC6-11CF-8D67-00AA00BDCE1D}" r:id="rId1" ax:persistence="persistStorage"/>
</file>

<file path=word/activeX/activeX681.xml><?xml version="1.0" encoding="utf-8"?>
<ax:ocx xmlns:ax="http://schemas.microsoft.com/office/2006/activeX" xmlns:r="http://schemas.openxmlformats.org/officeDocument/2006/relationships" ax:classid="{5512D118-5CC6-11CF-8D67-00AA00BDCE1D}" r:id="rId1" ax:persistence="persistStorage"/>
</file>

<file path=word/activeX/activeX682.xml><?xml version="1.0" encoding="utf-8"?>
<ax:ocx xmlns:ax="http://schemas.microsoft.com/office/2006/activeX" xmlns:r="http://schemas.openxmlformats.org/officeDocument/2006/relationships" ax:classid="{5512D118-5CC6-11CF-8D67-00AA00BDCE1D}" r:id="rId1" ax:persistence="persistStorage"/>
</file>

<file path=word/activeX/activeX683.xml><?xml version="1.0" encoding="utf-8"?>
<ax:ocx xmlns:ax="http://schemas.microsoft.com/office/2006/activeX" xmlns:r="http://schemas.openxmlformats.org/officeDocument/2006/relationships" ax:classid="{5512D11C-5CC6-11CF-8D67-00AA00BDCE1D}" r:id="rId1" ax:persistence="persistStorage"/>
</file>

<file path=word/activeX/activeX684.xml><?xml version="1.0" encoding="utf-8"?>
<ax:ocx xmlns:ax="http://schemas.microsoft.com/office/2006/activeX" xmlns:r="http://schemas.openxmlformats.org/officeDocument/2006/relationships" ax:classid="{5512D118-5CC6-11CF-8D67-00AA00BDCE1D}" r:id="rId1" ax:persistence="persistStorage"/>
</file>

<file path=word/activeX/activeX685.xml><?xml version="1.0" encoding="utf-8"?>
<ax:ocx xmlns:ax="http://schemas.microsoft.com/office/2006/activeX" xmlns:r="http://schemas.openxmlformats.org/officeDocument/2006/relationships" ax:classid="{5512D118-5CC6-11CF-8D67-00AA00BDCE1D}" r:id="rId1" ax:persistence="persistStorage"/>
</file>

<file path=word/activeX/activeX686.xml><?xml version="1.0" encoding="utf-8"?>
<ax:ocx xmlns:ax="http://schemas.microsoft.com/office/2006/activeX" xmlns:r="http://schemas.openxmlformats.org/officeDocument/2006/relationships" ax:classid="{5512D11C-5CC6-11CF-8D67-00AA00BDCE1D}" r:id="rId1" ax:persistence="persistStorage"/>
</file>

<file path=word/activeX/activeX687.xml><?xml version="1.0" encoding="utf-8"?>
<ax:ocx xmlns:ax="http://schemas.microsoft.com/office/2006/activeX" xmlns:r="http://schemas.openxmlformats.org/officeDocument/2006/relationships" ax:classid="{5512D118-5CC6-11CF-8D67-00AA00BDCE1D}" r:id="rId1" ax:persistence="persistStorage"/>
</file>

<file path=word/activeX/activeX688.xml><?xml version="1.0" encoding="utf-8"?>
<ax:ocx xmlns:ax="http://schemas.microsoft.com/office/2006/activeX" xmlns:r="http://schemas.openxmlformats.org/officeDocument/2006/relationships" ax:classid="{5512D118-5CC6-11CF-8D67-00AA00BDCE1D}" r:id="rId1" ax:persistence="persistStorage"/>
</file>

<file path=word/activeX/activeX689.xml><?xml version="1.0" encoding="utf-8"?>
<ax:ocx xmlns:ax="http://schemas.microsoft.com/office/2006/activeX" xmlns:r="http://schemas.openxmlformats.org/officeDocument/2006/relationships" ax:classid="{5512D11C-5CC6-11CF-8D67-00AA00BDCE1D}" r:id="rId1" ax:persistence="persistStorage"/>
</file>

<file path=word/activeX/activeX69.xml><?xml version="1.0" encoding="utf-8"?>
<ax:ocx xmlns:ax="http://schemas.microsoft.com/office/2006/activeX" xmlns:r="http://schemas.openxmlformats.org/officeDocument/2006/relationships" ax:classid="{5512D118-5CC6-11CF-8D67-00AA00BDCE1D}" r:id="rId1" ax:persistence="persistStorage"/>
</file>

<file path=word/activeX/activeX690.xml><?xml version="1.0" encoding="utf-8"?>
<ax:ocx xmlns:ax="http://schemas.microsoft.com/office/2006/activeX" xmlns:r="http://schemas.openxmlformats.org/officeDocument/2006/relationships" ax:classid="{5512D11C-5CC6-11CF-8D67-00AA00BDCE1D}" r:id="rId1" ax:persistence="persistStorage"/>
</file>

<file path=word/activeX/activeX691.xml><?xml version="1.0" encoding="utf-8"?>
<ax:ocx xmlns:ax="http://schemas.microsoft.com/office/2006/activeX" xmlns:r="http://schemas.openxmlformats.org/officeDocument/2006/relationships" ax:classid="{5512D11A-5CC6-11CF-8D67-00AA00BDCE1D}" r:id="rId1" ax:persistence="persistStorage"/>
</file>

<file path=word/activeX/activeX692.xml><?xml version="1.0" encoding="utf-8"?>
<ax:ocx xmlns:ax="http://schemas.microsoft.com/office/2006/activeX" xmlns:r="http://schemas.openxmlformats.org/officeDocument/2006/relationships" ax:classid="{5512D11A-5CC6-11CF-8D67-00AA00BDCE1D}" r:id="rId1" ax:persistence="persistStorage"/>
</file>

<file path=word/activeX/activeX693.xml><?xml version="1.0" encoding="utf-8"?>
<ax:ocx xmlns:ax="http://schemas.microsoft.com/office/2006/activeX" xmlns:r="http://schemas.openxmlformats.org/officeDocument/2006/relationships" ax:classid="{5512D11A-5CC6-11CF-8D67-00AA00BDCE1D}" r:id="rId1" ax:persistence="persistStorage"/>
</file>

<file path=word/activeX/activeX694.xml><?xml version="1.0" encoding="utf-8"?>
<ax:ocx xmlns:ax="http://schemas.microsoft.com/office/2006/activeX" xmlns:r="http://schemas.openxmlformats.org/officeDocument/2006/relationships" ax:classid="{5512D11A-5CC6-11CF-8D67-00AA00BDCE1D}" r:id="rId1" ax:persistence="persistStorage"/>
</file>

<file path=word/activeX/activeX695.xml><?xml version="1.0" encoding="utf-8"?>
<ax:ocx xmlns:ax="http://schemas.microsoft.com/office/2006/activeX" xmlns:r="http://schemas.openxmlformats.org/officeDocument/2006/relationships" ax:classid="{5512D11A-5CC6-11CF-8D67-00AA00BDCE1D}" r:id="rId1" ax:persistence="persistStorage"/>
</file>

<file path=word/activeX/activeX696.xml><?xml version="1.0" encoding="utf-8"?>
<ax:ocx xmlns:ax="http://schemas.microsoft.com/office/2006/activeX" xmlns:r="http://schemas.openxmlformats.org/officeDocument/2006/relationships" ax:classid="{5512D11A-5CC6-11CF-8D67-00AA00BDCE1D}" r:id="rId1" ax:persistence="persistStorage"/>
</file>

<file path=word/activeX/activeX697.xml><?xml version="1.0" encoding="utf-8"?>
<ax:ocx xmlns:ax="http://schemas.microsoft.com/office/2006/activeX" xmlns:r="http://schemas.openxmlformats.org/officeDocument/2006/relationships" ax:classid="{5512D11A-5CC6-11CF-8D67-00AA00BDCE1D}" r:id="rId1" ax:persistence="persistStorage"/>
</file>

<file path=word/activeX/activeX698.xml><?xml version="1.0" encoding="utf-8"?>
<ax:ocx xmlns:ax="http://schemas.microsoft.com/office/2006/activeX" xmlns:r="http://schemas.openxmlformats.org/officeDocument/2006/relationships" ax:classid="{5512D11C-5CC6-11CF-8D67-00AA00BDCE1D}" r:id="rId1" ax:persistence="persistStorage"/>
</file>

<file path=word/activeX/activeX699.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70.xml><?xml version="1.0" encoding="utf-8"?>
<ax:ocx xmlns:ax="http://schemas.microsoft.com/office/2006/activeX" xmlns:r="http://schemas.openxmlformats.org/officeDocument/2006/relationships" ax:classid="{5512D118-5CC6-11CF-8D67-00AA00BDCE1D}" r:id="rId1" ax:persistence="persistStorage"/>
</file>

<file path=word/activeX/activeX700.xml><?xml version="1.0" encoding="utf-8"?>
<ax:ocx xmlns:ax="http://schemas.microsoft.com/office/2006/activeX" xmlns:r="http://schemas.openxmlformats.org/officeDocument/2006/relationships" ax:classid="{5512D118-5CC6-11CF-8D67-00AA00BDCE1D}" r:id="rId1" ax:persistence="persistStorage"/>
</file>

<file path=word/activeX/activeX701.xml><?xml version="1.0" encoding="utf-8"?>
<ax:ocx xmlns:ax="http://schemas.microsoft.com/office/2006/activeX" xmlns:r="http://schemas.openxmlformats.org/officeDocument/2006/relationships" ax:classid="{5512D118-5CC6-11CF-8D67-00AA00BDCE1D}" r:id="rId1" ax:persistence="persistStorage"/>
</file>

<file path=word/activeX/activeX702.xml><?xml version="1.0" encoding="utf-8"?>
<ax:ocx xmlns:ax="http://schemas.microsoft.com/office/2006/activeX" xmlns:r="http://schemas.openxmlformats.org/officeDocument/2006/relationships" ax:classid="{5512D118-5CC6-11CF-8D67-00AA00BDCE1D}" r:id="rId1" ax:persistence="persistStorage"/>
</file>

<file path=word/activeX/activeX703.xml><?xml version="1.0" encoding="utf-8"?>
<ax:ocx xmlns:ax="http://schemas.microsoft.com/office/2006/activeX" xmlns:r="http://schemas.openxmlformats.org/officeDocument/2006/relationships" ax:classid="{5512D11C-5CC6-11CF-8D67-00AA00BDCE1D}" r:id="rId1" ax:persistence="persistStorage"/>
</file>

<file path=word/activeX/activeX704.xml><?xml version="1.0" encoding="utf-8"?>
<ax:ocx xmlns:ax="http://schemas.microsoft.com/office/2006/activeX" xmlns:r="http://schemas.openxmlformats.org/officeDocument/2006/relationships" ax:classid="{5512D118-5CC6-11CF-8D67-00AA00BDCE1D}" r:id="rId1" ax:persistence="persistStorage"/>
</file>

<file path=word/activeX/activeX705.xml><?xml version="1.0" encoding="utf-8"?>
<ax:ocx xmlns:ax="http://schemas.microsoft.com/office/2006/activeX" xmlns:r="http://schemas.openxmlformats.org/officeDocument/2006/relationships" ax:classid="{5512D118-5CC6-11CF-8D67-00AA00BDCE1D}" r:id="rId1" ax:persistence="persistStorage"/>
</file>

<file path=word/activeX/activeX706.xml><?xml version="1.0" encoding="utf-8"?>
<ax:ocx xmlns:ax="http://schemas.microsoft.com/office/2006/activeX" xmlns:r="http://schemas.openxmlformats.org/officeDocument/2006/relationships" ax:classid="{5512D118-5CC6-11CF-8D67-00AA00BDCE1D}" r:id="rId1" ax:persistence="persistStorage"/>
</file>

<file path=word/activeX/activeX707.xml><?xml version="1.0" encoding="utf-8"?>
<ax:ocx xmlns:ax="http://schemas.microsoft.com/office/2006/activeX" xmlns:r="http://schemas.openxmlformats.org/officeDocument/2006/relationships" ax:classid="{5512D118-5CC6-11CF-8D67-00AA00BDCE1D}" r:id="rId1" ax:persistence="persistStorage"/>
</file>

<file path=word/activeX/activeX708.xml><?xml version="1.0" encoding="utf-8"?>
<ax:ocx xmlns:ax="http://schemas.microsoft.com/office/2006/activeX" xmlns:r="http://schemas.openxmlformats.org/officeDocument/2006/relationships" ax:classid="{5512D11C-5CC6-11CF-8D67-00AA00BDCE1D}" r:id="rId1" ax:persistence="persistStorage"/>
</file>

<file path=word/activeX/activeX709.xml><?xml version="1.0" encoding="utf-8"?>
<ax:ocx xmlns:ax="http://schemas.microsoft.com/office/2006/activeX" xmlns:r="http://schemas.openxmlformats.org/officeDocument/2006/relationships" ax:classid="{5512D118-5CC6-11CF-8D67-00AA00BDCE1D}" r:id="rId1" ax:persistence="persistStorage"/>
</file>

<file path=word/activeX/activeX71.xml><?xml version="1.0" encoding="utf-8"?>
<ax:ocx xmlns:ax="http://schemas.microsoft.com/office/2006/activeX" xmlns:r="http://schemas.openxmlformats.org/officeDocument/2006/relationships" ax:classid="{5512D11C-5CC6-11CF-8D67-00AA00BDCE1D}" r:id="rId1" ax:persistence="persistStorage"/>
</file>

<file path=word/activeX/activeX710.xml><?xml version="1.0" encoding="utf-8"?>
<ax:ocx xmlns:ax="http://schemas.microsoft.com/office/2006/activeX" xmlns:r="http://schemas.openxmlformats.org/officeDocument/2006/relationships" ax:classid="{5512D118-5CC6-11CF-8D67-00AA00BDCE1D}" r:id="rId1" ax:persistence="persistStorage"/>
</file>

<file path=word/activeX/activeX711.xml><?xml version="1.0" encoding="utf-8"?>
<ax:ocx xmlns:ax="http://schemas.microsoft.com/office/2006/activeX" xmlns:r="http://schemas.openxmlformats.org/officeDocument/2006/relationships" ax:classid="{5512D118-5CC6-11CF-8D67-00AA00BDCE1D}" r:id="rId1" ax:persistence="persistStorage"/>
</file>

<file path=word/activeX/activeX712.xml><?xml version="1.0" encoding="utf-8"?>
<ax:ocx xmlns:ax="http://schemas.microsoft.com/office/2006/activeX" xmlns:r="http://schemas.openxmlformats.org/officeDocument/2006/relationships" ax:classid="{5512D118-5CC6-11CF-8D67-00AA00BDCE1D}" r:id="rId1" ax:persistence="persistStorage"/>
</file>

<file path=word/activeX/activeX713.xml><?xml version="1.0" encoding="utf-8"?>
<ax:ocx xmlns:ax="http://schemas.microsoft.com/office/2006/activeX" xmlns:r="http://schemas.openxmlformats.org/officeDocument/2006/relationships" ax:classid="{5512D11C-5CC6-11CF-8D67-00AA00BDCE1D}" r:id="rId1" ax:persistence="persistStorage"/>
</file>

<file path=word/activeX/activeX714.xml><?xml version="1.0" encoding="utf-8"?>
<ax:ocx xmlns:ax="http://schemas.microsoft.com/office/2006/activeX" xmlns:r="http://schemas.openxmlformats.org/officeDocument/2006/relationships" ax:classid="{5512D118-5CC6-11CF-8D67-00AA00BDCE1D}" r:id="rId1" ax:persistence="persistStorage"/>
</file>

<file path=word/activeX/activeX715.xml><?xml version="1.0" encoding="utf-8"?>
<ax:ocx xmlns:ax="http://schemas.microsoft.com/office/2006/activeX" xmlns:r="http://schemas.openxmlformats.org/officeDocument/2006/relationships" ax:classid="{5512D118-5CC6-11CF-8D67-00AA00BDCE1D}" r:id="rId1" ax:persistence="persistStorage"/>
</file>

<file path=word/activeX/activeX716.xml><?xml version="1.0" encoding="utf-8"?>
<ax:ocx xmlns:ax="http://schemas.microsoft.com/office/2006/activeX" xmlns:r="http://schemas.openxmlformats.org/officeDocument/2006/relationships" ax:classid="{5512D118-5CC6-11CF-8D67-00AA00BDCE1D}" r:id="rId1" ax:persistence="persistStorage"/>
</file>

<file path=word/activeX/activeX717.xml><?xml version="1.0" encoding="utf-8"?>
<ax:ocx xmlns:ax="http://schemas.microsoft.com/office/2006/activeX" xmlns:r="http://schemas.openxmlformats.org/officeDocument/2006/relationships" ax:classid="{5512D118-5CC6-11CF-8D67-00AA00BDCE1D}" r:id="rId1" ax:persistence="persistStorage"/>
</file>

<file path=word/activeX/activeX718.xml><?xml version="1.0" encoding="utf-8"?>
<ax:ocx xmlns:ax="http://schemas.microsoft.com/office/2006/activeX" xmlns:r="http://schemas.openxmlformats.org/officeDocument/2006/relationships" ax:classid="{5512D11C-5CC6-11CF-8D67-00AA00BDCE1D}" r:id="rId1" ax:persistence="persistStorage"/>
</file>

<file path=word/activeX/activeX719.xml><?xml version="1.0" encoding="utf-8"?>
<ax:ocx xmlns:ax="http://schemas.microsoft.com/office/2006/activeX" xmlns:r="http://schemas.openxmlformats.org/officeDocument/2006/relationships" ax:classid="{5512D118-5CC6-11CF-8D67-00AA00BDCE1D}" r:id="rId1" ax:persistence="persistStorage"/>
</file>

<file path=word/activeX/activeX72.xml><?xml version="1.0" encoding="utf-8"?>
<ax:ocx xmlns:ax="http://schemas.microsoft.com/office/2006/activeX" xmlns:r="http://schemas.openxmlformats.org/officeDocument/2006/relationships" ax:classid="{5512D118-5CC6-11CF-8D67-00AA00BDCE1D}" r:id="rId1" ax:persistence="persistStorage"/>
</file>

<file path=word/activeX/activeX720.xml><?xml version="1.0" encoding="utf-8"?>
<ax:ocx xmlns:ax="http://schemas.microsoft.com/office/2006/activeX" xmlns:r="http://schemas.openxmlformats.org/officeDocument/2006/relationships" ax:classid="{5512D118-5CC6-11CF-8D67-00AA00BDCE1D}" r:id="rId1" ax:persistence="persistStorage"/>
</file>

<file path=word/activeX/activeX721.xml><?xml version="1.0" encoding="utf-8"?>
<ax:ocx xmlns:ax="http://schemas.microsoft.com/office/2006/activeX" xmlns:r="http://schemas.openxmlformats.org/officeDocument/2006/relationships" ax:classid="{5512D118-5CC6-11CF-8D67-00AA00BDCE1D}" r:id="rId1" ax:persistence="persistStorage"/>
</file>

<file path=word/activeX/activeX722.xml><?xml version="1.0" encoding="utf-8"?>
<ax:ocx xmlns:ax="http://schemas.microsoft.com/office/2006/activeX" xmlns:r="http://schemas.openxmlformats.org/officeDocument/2006/relationships" ax:classid="{5512D118-5CC6-11CF-8D67-00AA00BDCE1D}" r:id="rId1" ax:persistence="persistStorage"/>
</file>

<file path=word/activeX/activeX723.xml><?xml version="1.0" encoding="utf-8"?>
<ax:ocx xmlns:ax="http://schemas.microsoft.com/office/2006/activeX" xmlns:r="http://schemas.openxmlformats.org/officeDocument/2006/relationships" ax:classid="{5512D11C-5CC6-11CF-8D67-00AA00BDCE1D}" r:id="rId1" ax:persistence="persistStorage"/>
</file>

<file path=word/activeX/activeX724.xml><?xml version="1.0" encoding="utf-8"?>
<ax:ocx xmlns:ax="http://schemas.microsoft.com/office/2006/activeX" xmlns:r="http://schemas.openxmlformats.org/officeDocument/2006/relationships" ax:classid="{5512D118-5CC6-11CF-8D67-00AA00BDCE1D}" r:id="rId1" ax:persistence="persistStorage"/>
</file>

<file path=word/activeX/activeX725.xml><?xml version="1.0" encoding="utf-8"?>
<ax:ocx xmlns:ax="http://schemas.microsoft.com/office/2006/activeX" xmlns:r="http://schemas.openxmlformats.org/officeDocument/2006/relationships" ax:classid="{5512D118-5CC6-11CF-8D67-00AA00BDCE1D}" r:id="rId1" ax:persistence="persistStorage"/>
</file>

<file path=word/activeX/activeX726.xml><?xml version="1.0" encoding="utf-8"?>
<ax:ocx xmlns:ax="http://schemas.microsoft.com/office/2006/activeX" xmlns:r="http://schemas.openxmlformats.org/officeDocument/2006/relationships" ax:classid="{5512D118-5CC6-11CF-8D67-00AA00BDCE1D}" r:id="rId1" ax:persistence="persistStorage"/>
</file>

<file path=word/activeX/activeX727.xml><?xml version="1.0" encoding="utf-8"?>
<ax:ocx xmlns:ax="http://schemas.microsoft.com/office/2006/activeX" xmlns:r="http://schemas.openxmlformats.org/officeDocument/2006/relationships" ax:classid="{5512D118-5CC6-11CF-8D67-00AA00BDCE1D}" r:id="rId1" ax:persistence="persistStorage"/>
</file>

<file path=word/activeX/activeX728.xml><?xml version="1.0" encoding="utf-8"?>
<ax:ocx xmlns:ax="http://schemas.microsoft.com/office/2006/activeX" xmlns:r="http://schemas.openxmlformats.org/officeDocument/2006/relationships" ax:classid="{5512D11C-5CC6-11CF-8D67-00AA00BDCE1D}" r:id="rId1" ax:persistence="persistStorage"/>
</file>

<file path=word/activeX/activeX729.xml><?xml version="1.0" encoding="utf-8"?>
<ax:ocx xmlns:ax="http://schemas.microsoft.com/office/2006/activeX" xmlns:r="http://schemas.openxmlformats.org/officeDocument/2006/relationships" ax:classid="{5512D118-5CC6-11CF-8D67-00AA00BDCE1D}" r:id="rId1" ax:persistence="persistStorage"/>
</file>

<file path=word/activeX/activeX73.xml><?xml version="1.0" encoding="utf-8"?>
<ax:ocx xmlns:ax="http://schemas.microsoft.com/office/2006/activeX" xmlns:r="http://schemas.openxmlformats.org/officeDocument/2006/relationships" ax:classid="{5512D118-5CC6-11CF-8D67-00AA00BDCE1D}" r:id="rId1" ax:persistence="persistStorage"/>
</file>

<file path=word/activeX/activeX730.xml><?xml version="1.0" encoding="utf-8"?>
<ax:ocx xmlns:ax="http://schemas.microsoft.com/office/2006/activeX" xmlns:r="http://schemas.openxmlformats.org/officeDocument/2006/relationships" ax:classid="{5512D118-5CC6-11CF-8D67-00AA00BDCE1D}" r:id="rId1" ax:persistence="persistStorage"/>
</file>

<file path=word/activeX/activeX731.xml><?xml version="1.0" encoding="utf-8"?>
<ax:ocx xmlns:ax="http://schemas.microsoft.com/office/2006/activeX" xmlns:r="http://schemas.openxmlformats.org/officeDocument/2006/relationships" ax:classid="{5512D118-5CC6-11CF-8D67-00AA00BDCE1D}" r:id="rId1" ax:persistence="persistStorage"/>
</file>

<file path=word/activeX/activeX732.xml><?xml version="1.0" encoding="utf-8"?>
<ax:ocx xmlns:ax="http://schemas.microsoft.com/office/2006/activeX" xmlns:r="http://schemas.openxmlformats.org/officeDocument/2006/relationships" ax:classid="{5512D118-5CC6-11CF-8D67-00AA00BDCE1D}" r:id="rId1" ax:persistence="persistStorage"/>
</file>

<file path=word/activeX/activeX733.xml><?xml version="1.0" encoding="utf-8"?>
<ax:ocx xmlns:ax="http://schemas.microsoft.com/office/2006/activeX" xmlns:r="http://schemas.openxmlformats.org/officeDocument/2006/relationships" ax:classid="{5512D11C-5CC6-11CF-8D67-00AA00BDCE1D}" r:id="rId1" ax:persistence="persistStorage"/>
</file>

<file path=word/activeX/activeX734.xml><?xml version="1.0" encoding="utf-8"?>
<ax:ocx xmlns:ax="http://schemas.microsoft.com/office/2006/activeX" xmlns:r="http://schemas.openxmlformats.org/officeDocument/2006/relationships" ax:classid="{5512D118-5CC6-11CF-8D67-00AA00BDCE1D}" r:id="rId1" ax:persistence="persistStorage"/>
</file>

<file path=word/activeX/activeX735.xml><?xml version="1.0" encoding="utf-8"?>
<ax:ocx xmlns:ax="http://schemas.microsoft.com/office/2006/activeX" xmlns:r="http://schemas.openxmlformats.org/officeDocument/2006/relationships" ax:classid="{5512D118-5CC6-11CF-8D67-00AA00BDCE1D}" r:id="rId1" ax:persistence="persistStorage"/>
</file>

<file path=word/activeX/activeX736.xml><?xml version="1.0" encoding="utf-8"?>
<ax:ocx xmlns:ax="http://schemas.microsoft.com/office/2006/activeX" xmlns:r="http://schemas.openxmlformats.org/officeDocument/2006/relationships" ax:classid="{5512D118-5CC6-11CF-8D67-00AA00BDCE1D}" r:id="rId1" ax:persistence="persistStorage"/>
</file>

<file path=word/activeX/activeX737.xml><?xml version="1.0" encoding="utf-8"?>
<ax:ocx xmlns:ax="http://schemas.microsoft.com/office/2006/activeX" xmlns:r="http://schemas.openxmlformats.org/officeDocument/2006/relationships" ax:classid="{5512D118-5CC6-11CF-8D67-00AA00BDCE1D}" r:id="rId1" ax:persistence="persistStorage"/>
</file>

<file path=word/activeX/activeX738.xml><?xml version="1.0" encoding="utf-8"?>
<ax:ocx xmlns:ax="http://schemas.microsoft.com/office/2006/activeX" xmlns:r="http://schemas.openxmlformats.org/officeDocument/2006/relationships" ax:classid="{5512D11C-5CC6-11CF-8D67-00AA00BDCE1D}" r:id="rId1" ax:persistence="persistStorage"/>
</file>

<file path=word/activeX/activeX739.xml><?xml version="1.0" encoding="utf-8"?>
<ax:ocx xmlns:ax="http://schemas.microsoft.com/office/2006/activeX" xmlns:r="http://schemas.openxmlformats.org/officeDocument/2006/relationships" ax:classid="{5512D118-5CC6-11CF-8D67-00AA00BDCE1D}" r:id="rId1" ax:persistence="persistStorage"/>
</file>

<file path=word/activeX/activeX74.xml><?xml version="1.0" encoding="utf-8"?>
<ax:ocx xmlns:ax="http://schemas.microsoft.com/office/2006/activeX" xmlns:r="http://schemas.openxmlformats.org/officeDocument/2006/relationships" ax:classid="{5512D118-5CC6-11CF-8D67-00AA00BDCE1D}" r:id="rId1" ax:persistence="persistStorage"/>
</file>

<file path=word/activeX/activeX740.xml><?xml version="1.0" encoding="utf-8"?>
<ax:ocx xmlns:ax="http://schemas.microsoft.com/office/2006/activeX" xmlns:r="http://schemas.openxmlformats.org/officeDocument/2006/relationships" ax:classid="{5512D118-5CC6-11CF-8D67-00AA00BDCE1D}" r:id="rId1" ax:persistence="persistStorage"/>
</file>

<file path=word/activeX/activeX741.xml><?xml version="1.0" encoding="utf-8"?>
<ax:ocx xmlns:ax="http://schemas.microsoft.com/office/2006/activeX" xmlns:r="http://schemas.openxmlformats.org/officeDocument/2006/relationships" ax:classid="{5512D118-5CC6-11CF-8D67-00AA00BDCE1D}" r:id="rId1" ax:persistence="persistStorage"/>
</file>

<file path=word/activeX/activeX742.xml><?xml version="1.0" encoding="utf-8"?>
<ax:ocx xmlns:ax="http://schemas.microsoft.com/office/2006/activeX" xmlns:r="http://schemas.openxmlformats.org/officeDocument/2006/relationships" ax:classid="{5512D118-5CC6-11CF-8D67-00AA00BDCE1D}" r:id="rId1" ax:persistence="persistStorage"/>
</file>

<file path=word/activeX/activeX743.xml><?xml version="1.0" encoding="utf-8"?>
<ax:ocx xmlns:ax="http://schemas.microsoft.com/office/2006/activeX" xmlns:r="http://schemas.openxmlformats.org/officeDocument/2006/relationships" ax:classid="{5512D11C-5CC6-11CF-8D67-00AA00BDCE1D}" r:id="rId1" ax:persistence="persistStorage"/>
</file>

<file path=word/activeX/activeX744.xml><?xml version="1.0" encoding="utf-8"?>
<ax:ocx xmlns:ax="http://schemas.microsoft.com/office/2006/activeX" xmlns:r="http://schemas.openxmlformats.org/officeDocument/2006/relationships" ax:classid="{5512D118-5CC6-11CF-8D67-00AA00BDCE1D}" r:id="rId1" ax:persistence="persistStorage"/>
</file>

<file path=word/activeX/activeX745.xml><?xml version="1.0" encoding="utf-8"?>
<ax:ocx xmlns:ax="http://schemas.microsoft.com/office/2006/activeX" xmlns:r="http://schemas.openxmlformats.org/officeDocument/2006/relationships" ax:classid="{5512D118-5CC6-11CF-8D67-00AA00BDCE1D}" r:id="rId1" ax:persistence="persistStorage"/>
</file>

<file path=word/activeX/activeX746.xml><?xml version="1.0" encoding="utf-8"?>
<ax:ocx xmlns:ax="http://schemas.microsoft.com/office/2006/activeX" xmlns:r="http://schemas.openxmlformats.org/officeDocument/2006/relationships" ax:classid="{5512D118-5CC6-11CF-8D67-00AA00BDCE1D}" r:id="rId1" ax:persistence="persistStorage"/>
</file>

<file path=word/activeX/activeX747.xml><?xml version="1.0" encoding="utf-8"?>
<ax:ocx xmlns:ax="http://schemas.microsoft.com/office/2006/activeX" xmlns:r="http://schemas.openxmlformats.org/officeDocument/2006/relationships" ax:classid="{5512D118-5CC6-11CF-8D67-00AA00BDCE1D}" r:id="rId1" ax:persistence="persistStorage"/>
</file>

<file path=word/activeX/activeX748.xml><?xml version="1.0" encoding="utf-8"?>
<ax:ocx xmlns:ax="http://schemas.microsoft.com/office/2006/activeX" xmlns:r="http://schemas.openxmlformats.org/officeDocument/2006/relationships" ax:classid="{5512D11C-5CC6-11CF-8D67-00AA00BDCE1D}" r:id="rId1" ax:persistence="persistStorage"/>
</file>

<file path=word/activeX/activeX749.xml><?xml version="1.0" encoding="utf-8"?>
<ax:ocx xmlns:ax="http://schemas.microsoft.com/office/2006/activeX" xmlns:r="http://schemas.openxmlformats.org/officeDocument/2006/relationships" ax:classid="{5512D118-5CC6-11CF-8D67-00AA00BDCE1D}" r:id="rId1" ax:persistence="persistStorage"/>
</file>

<file path=word/activeX/activeX75.xml><?xml version="1.0" encoding="utf-8"?>
<ax:ocx xmlns:ax="http://schemas.microsoft.com/office/2006/activeX" xmlns:r="http://schemas.openxmlformats.org/officeDocument/2006/relationships" ax:classid="{5512D118-5CC6-11CF-8D67-00AA00BDCE1D}" r:id="rId1" ax:persistence="persistStorage"/>
</file>

<file path=word/activeX/activeX750.xml><?xml version="1.0" encoding="utf-8"?>
<ax:ocx xmlns:ax="http://schemas.microsoft.com/office/2006/activeX" xmlns:r="http://schemas.openxmlformats.org/officeDocument/2006/relationships" ax:classid="{5512D118-5CC6-11CF-8D67-00AA00BDCE1D}" r:id="rId1" ax:persistence="persistStorage"/>
</file>

<file path=word/activeX/activeX751.xml><?xml version="1.0" encoding="utf-8"?>
<ax:ocx xmlns:ax="http://schemas.microsoft.com/office/2006/activeX" xmlns:r="http://schemas.openxmlformats.org/officeDocument/2006/relationships" ax:classid="{5512D118-5CC6-11CF-8D67-00AA00BDCE1D}" r:id="rId1" ax:persistence="persistStorage"/>
</file>

<file path=word/activeX/activeX752.xml><?xml version="1.0" encoding="utf-8"?>
<ax:ocx xmlns:ax="http://schemas.microsoft.com/office/2006/activeX" xmlns:r="http://schemas.openxmlformats.org/officeDocument/2006/relationships" ax:classid="{5512D118-5CC6-11CF-8D67-00AA00BDCE1D}" r:id="rId1" ax:persistence="persistStorage"/>
</file>

<file path=word/activeX/activeX753.xml><?xml version="1.0" encoding="utf-8"?>
<ax:ocx xmlns:ax="http://schemas.microsoft.com/office/2006/activeX" xmlns:r="http://schemas.openxmlformats.org/officeDocument/2006/relationships" ax:classid="{5512D11C-5CC6-11CF-8D67-00AA00BDCE1D}" r:id="rId1" ax:persistence="persistStorage"/>
</file>

<file path=word/activeX/activeX754.xml><?xml version="1.0" encoding="utf-8"?>
<ax:ocx xmlns:ax="http://schemas.microsoft.com/office/2006/activeX" xmlns:r="http://schemas.openxmlformats.org/officeDocument/2006/relationships" ax:classid="{5512D118-5CC6-11CF-8D67-00AA00BDCE1D}" r:id="rId1" ax:persistence="persistStorage"/>
</file>

<file path=word/activeX/activeX755.xml><?xml version="1.0" encoding="utf-8"?>
<ax:ocx xmlns:ax="http://schemas.microsoft.com/office/2006/activeX" xmlns:r="http://schemas.openxmlformats.org/officeDocument/2006/relationships" ax:classid="{5512D118-5CC6-11CF-8D67-00AA00BDCE1D}" r:id="rId1" ax:persistence="persistStorage"/>
</file>

<file path=word/activeX/activeX756.xml><?xml version="1.0" encoding="utf-8"?>
<ax:ocx xmlns:ax="http://schemas.microsoft.com/office/2006/activeX" xmlns:r="http://schemas.openxmlformats.org/officeDocument/2006/relationships" ax:classid="{5512D118-5CC6-11CF-8D67-00AA00BDCE1D}" r:id="rId1" ax:persistence="persistStorage"/>
</file>

<file path=word/activeX/activeX757.xml><?xml version="1.0" encoding="utf-8"?>
<ax:ocx xmlns:ax="http://schemas.microsoft.com/office/2006/activeX" xmlns:r="http://schemas.openxmlformats.org/officeDocument/2006/relationships" ax:classid="{5512D118-5CC6-11CF-8D67-00AA00BDCE1D}" r:id="rId1" ax:persistence="persistStorage"/>
</file>

<file path=word/activeX/activeX758.xml><?xml version="1.0" encoding="utf-8"?>
<ax:ocx xmlns:ax="http://schemas.microsoft.com/office/2006/activeX" xmlns:r="http://schemas.openxmlformats.org/officeDocument/2006/relationships" ax:classid="{5512D11C-5CC6-11CF-8D67-00AA00BDCE1D}" r:id="rId1" ax:persistence="persistStorage"/>
</file>

<file path=word/activeX/activeX759.xml><?xml version="1.0" encoding="utf-8"?>
<ax:ocx xmlns:ax="http://schemas.microsoft.com/office/2006/activeX" xmlns:r="http://schemas.openxmlformats.org/officeDocument/2006/relationships" ax:classid="{5512D118-5CC6-11CF-8D67-00AA00BDCE1D}" r:id="rId1" ax:persistence="persistStorage"/>
</file>

<file path=word/activeX/activeX76.xml><?xml version="1.0" encoding="utf-8"?>
<ax:ocx xmlns:ax="http://schemas.microsoft.com/office/2006/activeX" xmlns:r="http://schemas.openxmlformats.org/officeDocument/2006/relationships" ax:classid="{5512D11C-5CC6-11CF-8D67-00AA00BDCE1D}" r:id="rId1" ax:persistence="persistStorage"/>
</file>

<file path=word/activeX/activeX760.xml><?xml version="1.0" encoding="utf-8"?>
<ax:ocx xmlns:ax="http://schemas.microsoft.com/office/2006/activeX" xmlns:r="http://schemas.openxmlformats.org/officeDocument/2006/relationships" ax:classid="{5512D118-5CC6-11CF-8D67-00AA00BDCE1D}" r:id="rId1" ax:persistence="persistStorage"/>
</file>

<file path=word/activeX/activeX761.xml><?xml version="1.0" encoding="utf-8"?>
<ax:ocx xmlns:ax="http://schemas.microsoft.com/office/2006/activeX" xmlns:r="http://schemas.openxmlformats.org/officeDocument/2006/relationships" ax:classid="{5512D118-5CC6-11CF-8D67-00AA00BDCE1D}" r:id="rId1" ax:persistence="persistStorage"/>
</file>

<file path=word/activeX/activeX762.xml><?xml version="1.0" encoding="utf-8"?>
<ax:ocx xmlns:ax="http://schemas.microsoft.com/office/2006/activeX" xmlns:r="http://schemas.openxmlformats.org/officeDocument/2006/relationships" ax:classid="{5512D118-5CC6-11CF-8D67-00AA00BDCE1D}" r:id="rId1" ax:persistence="persistStorage"/>
</file>

<file path=word/activeX/activeX763.xml><?xml version="1.0" encoding="utf-8"?>
<ax:ocx xmlns:ax="http://schemas.microsoft.com/office/2006/activeX" xmlns:r="http://schemas.openxmlformats.org/officeDocument/2006/relationships" ax:classid="{5512D11C-5CC6-11CF-8D67-00AA00BDCE1D}" r:id="rId1" ax:persistence="persistStorage"/>
</file>

<file path=word/activeX/activeX764.xml><?xml version="1.0" encoding="utf-8"?>
<ax:ocx xmlns:ax="http://schemas.microsoft.com/office/2006/activeX" xmlns:r="http://schemas.openxmlformats.org/officeDocument/2006/relationships" ax:classid="{5512D118-5CC6-11CF-8D67-00AA00BDCE1D}" r:id="rId1" ax:persistence="persistStorage"/>
</file>

<file path=word/activeX/activeX765.xml><?xml version="1.0" encoding="utf-8"?>
<ax:ocx xmlns:ax="http://schemas.microsoft.com/office/2006/activeX" xmlns:r="http://schemas.openxmlformats.org/officeDocument/2006/relationships" ax:classid="{5512D118-5CC6-11CF-8D67-00AA00BDCE1D}" r:id="rId1" ax:persistence="persistStorage"/>
</file>

<file path=word/activeX/activeX766.xml><?xml version="1.0" encoding="utf-8"?>
<ax:ocx xmlns:ax="http://schemas.microsoft.com/office/2006/activeX" xmlns:r="http://schemas.openxmlformats.org/officeDocument/2006/relationships" ax:classid="{5512D118-5CC6-11CF-8D67-00AA00BDCE1D}" r:id="rId1" ax:persistence="persistStorage"/>
</file>

<file path=word/activeX/activeX767.xml><?xml version="1.0" encoding="utf-8"?>
<ax:ocx xmlns:ax="http://schemas.microsoft.com/office/2006/activeX" xmlns:r="http://schemas.openxmlformats.org/officeDocument/2006/relationships" ax:classid="{5512D118-5CC6-11CF-8D67-00AA00BDCE1D}" r:id="rId1" ax:persistence="persistStorage"/>
</file>

<file path=word/activeX/activeX768.xml><?xml version="1.0" encoding="utf-8"?>
<ax:ocx xmlns:ax="http://schemas.microsoft.com/office/2006/activeX" xmlns:r="http://schemas.openxmlformats.org/officeDocument/2006/relationships" ax:classid="{5512D11C-5CC6-11CF-8D67-00AA00BDCE1D}" r:id="rId1" ax:persistence="persistStorage"/>
</file>

<file path=word/activeX/activeX769.xml><?xml version="1.0" encoding="utf-8"?>
<ax:ocx xmlns:ax="http://schemas.microsoft.com/office/2006/activeX" xmlns:r="http://schemas.openxmlformats.org/officeDocument/2006/relationships" ax:classid="{5512D118-5CC6-11CF-8D67-00AA00BDCE1D}" r:id="rId1" ax:persistence="persistStorage"/>
</file>

<file path=word/activeX/activeX77.xml><?xml version="1.0" encoding="utf-8"?>
<ax:ocx xmlns:ax="http://schemas.microsoft.com/office/2006/activeX" xmlns:r="http://schemas.openxmlformats.org/officeDocument/2006/relationships" ax:classid="{5512D118-5CC6-11CF-8D67-00AA00BDCE1D}" r:id="rId1" ax:persistence="persistStorage"/>
</file>

<file path=word/activeX/activeX770.xml><?xml version="1.0" encoding="utf-8"?>
<ax:ocx xmlns:ax="http://schemas.microsoft.com/office/2006/activeX" xmlns:r="http://schemas.openxmlformats.org/officeDocument/2006/relationships" ax:classid="{5512D118-5CC6-11CF-8D67-00AA00BDCE1D}" r:id="rId1" ax:persistence="persistStorage"/>
</file>

<file path=word/activeX/activeX771.xml><?xml version="1.0" encoding="utf-8"?>
<ax:ocx xmlns:ax="http://schemas.microsoft.com/office/2006/activeX" xmlns:r="http://schemas.openxmlformats.org/officeDocument/2006/relationships" ax:classid="{5512D118-5CC6-11CF-8D67-00AA00BDCE1D}" r:id="rId1" ax:persistence="persistStorage"/>
</file>

<file path=word/activeX/activeX772.xml><?xml version="1.0" encoding="utf-8"?>
<ax:ocx xmlns:ax="http://schemas.microsoft.com/office/2006/activeX" xmlns:r="http://schemas.openxmlformats.org/officeDocument/2006/relationships" ax:classid="{5512D118-5CC6-11CF-8D67-00AA00BDCE1D}" r:id="rId1" ax:persistence="persistStorage"/>
</file>

<file path=word/activeX/activeX773.xml><?xml version="1.0" encoding="utf-8"?>
<ax:ocx xmlns:ax="http://schemas.microsoft.com/office/2006/activeX" xmlns:r="http://schemas.openxmlformats.org/officeDocument/2006/relationships" ax:classid="{5512D11C-5CC6-11CF-8D67-00AA00BDCE1D}" r:id="rId1" ax:persistence="persistStorage"/>
</file>

<file path=word/activeX/activeX774.xml><?xml version="1.0" encoding="utf-8"?>
<ax:ocx xmlns:ax="http://schemas.microsoft.com/office/2006/activeX" xmlns:r="http://schemas.openxmlformats.org/officeDocument/2006/relationships" ax:classid="{5512D118-5CC6-11CF-8D67-00AA00BDCE1D}" r:id="rId1" ax:persistence="persistStorage"/>
</file>

<file path=word/activeX/activeX775.xml><?xml version="1.0" encoding="utf-8"?>
<ax:ocx xmlns:ax="http://schemas.microsoft.com/office/2006/activeX" xmlns:r="http://schemas.openxmlformats.org/officeDocument/2006/relationships" ax:classid="{5512D118-5CC6-11CF-8D67-00AA00BDCE1D}" r:id="rId1" ax:persistence="persistStorage"/>
</file>

<file path=word/activeX/activeX776.xml><?xml version="1.0" encoding="utf-8"?>
<ax:ocx xmlns:ax="http://schemas.microsoft.com/office/2006/activeX" xmlns:r="http://schemas.openxmlformats.org/officeDocument/2006/relationships" ax:classid="{5512D118-5CC6-11CF-8D67-00AA00BDCE1D}" r:id="rId1" ax:persistence="persistStorage"/>
</file>

<file path=word/activeX/activeX777.xml><?xml version="1.0" encoding="utf-8"?>
<ax:ocx xmlns:ax="http://schemas.microsoft.com/office/2006/activeX" xmlns:r="http://schemas.openxmlformats.org/officeDocument/2006/relationships" ax:classid="{5512D118-5CC6-11CF-8D67-00AA00BDCE1D}" r:id="rId1" ax:persistence="persistStorage"/>
</file>

<file path=word/activeX/activeX778.xml><?xml version="1.0" encoding="utf-8"?>
<ax:ocx xmlns:ax="http://schemas.microsoft.com/office/2006/activeX" xmlns:r="http://schemas.openxmlformats.org/officeDocument/2006/relationships" ax:classid="{5512D11C-5CC6-11CF-8D67-00AA00BDCE1D}" r:id="rId1" ax:persistence="persistStorage"/>
</file>

<file path=word/activeX/activeX779.xml><?xml version="1.0" encoding="utf-8"?>
<ax:ocx xmlns:ax="http://schemas.microsoft.com/office/2006/activeX" xmlns:r="http://schemas.openxmlformats.org/officeDocument/2006/relationships" ax:classid="{5512D118-5CC6-11CF-8D67-00AA00BDCE1D}" r:id="rId1" ax:persistence="persistStorage"/>
</file>

<file path=word/activeX/activeX78.xml><?xml version="1.0" encoding="utf-8"?>
<ax:ocx xmlns:ax="http://schemas.microsoft.com/office/2006/activeX" xmlns:r="http://schemas.openxmlformats.org/officeDocument/2006/relationships" ax:classid="{5512D118-5CC6-11CF-8D67-00AA00BDCE1D}" r:id="rId1" ax:persistence="persistStorage"/>
</file>

<file path=word/activeX/activeX780.xml><?xml version="1.0" encoding="utf-8"?>
<ax:ocx xmlns:ax="http://schemas.microsoft.com/office/2006/activeX" xmlns:r="http://schemas.openxmlformats.org/officeDocument/2006/relationships" ax:classid="{5512D118-5CC6-11CF-8D67-00AA00BDCE1D}" r:id="rId1" ax:persistence="persistStorage"/>
</file>

<file path=word/activeX/activeX781.xml><?xml version="1.0" encoding="utf-8"?>
<ax:ocx xmlns:ax="http://schemas.microsoft.com/office/2006/activeX" xmlns:r="http://schemas.openxmlformats.org/officeDocument/2006/relationships" ax:classid="{5512D118-5CC6-11CF-8D67-00AA00BDCE1D}" r:id="rId1" ax:persistence="persistStorage"/>
</file>

<file path=word/activeX/activeX782.xml><?xml version="1.0" encoding="utf-8"?>
<ax:ocx xmlns:ax="http://schemas.microsoft.com/office/2006/activeX" xmlns:r="http://schemas.openxmlformats.org/officeDocument/2006/relationships" ax:classid="{5512D118-5CC6-11CF-8D67-00AA00BDCE1D}" r:id="rId1" ax:persistence="persistStorage"/>
</file>

<file path=word/activeX/activeX783.xml><?xml version="1.0" encoding="utf-8"?>
<ax:ocx xmlns:ax="http://schemas.microsoft.com/office/2006/activeX" xmlns:r="http://schemas.openxmlformats.org/officeDocument/2006/relationships" ax:classid="{5512D11C-5CC6-11CF-8D67-00AA00BDCE1D}" r:id="rId1" ax:persistence="persistStorage"/>
</file>

<file path=word/activeX/activeX784.xml><?xml version="1.0" encoding="utf-8"?>
<ax:ocx xmlns:ax="http://schemas.microsoft.com/office/2006/activeX" xmlns:r="http://schemas.openxmlformats.org/officeDocument/2006/relationships" ax:classid="{5512D118-5CC6-11CF-8D67-00AA00BDCE1D}" r:id="rId1" ax:persistence="persistStorage"/>
</file>

<file path=word/activeX/activeX785.xml><?xml version="1.0" encoding="utf-8"?>
<ax:ocx xmlns:ax="http://schemas.microsoft.com/office/2006/activeX" xmlns:r="http://schemas.openxmlformats.org/officeDocument/2006/relationships" ax:classid="{5512D118-5CC6-11CF-8D67-00AA00BDCE1D}" r:id="rId1" ax:persistence="persistStorage"/>
</file>

<file path=word/activeX/activeX786.xml><?xml version="1.0" encoding="utf-8"?>
<ax:ocx xmlns:ax="http://schemas.microsoft.com/office/2006/activeX" xmlns:r="http://schemas.openxmlformats.org/officeDocument/2006/relationships" ax:classid="{5512D118-5CC6-11CF-8D67-00AA00BDCE1D}" r:id="rId1" ax:persistence="persistStorage"/>
</file>

<file path=word/activeX/activeX787.xml><?xml version="1.0" encoding="utf-8"?>
<ax:ocx xmlns:ax="http://schemas.microsoft.com/office/2006/activeX" xmlns:r="http://schemas.openxmlformats.org/officeDocument/2006/relationships" ax:classid="{5512D118-5CC6-11CF-8D67-00AA00BDCE1D}" r:id="rId1" ax:persistence="persistStorage"/>
</file>

<file path=word/activeX/activeX788.xml><?xml version="1.0" encoding="utf-8"?>
<ax:ocx xmlns:ax="http://schemas.microsoft.com/office/2006/activeX" xmlns:r="http://schemas.openxmlformats.org/officeDocument/2006/relationships" ax:classid="{5512D11C-5CC6-11CF-8D67-00AA00BDCE1D}" r:id="rId1" ax:persistence="persistStorage"/>
</file>

<file path=word/activeX/activeX789.xml><?xml version="1.0" encoding="utf-8"?>
<ax:ocx xmlns:ax="http://schemas.microsoft.com/office/2006/activeX" xmlns:r="http://schemas.openxmlformats.org/officeDocument/2006/relationships" ax:classid="{5512D118-5CC6-11CF-8D67-00AA00BDCE1D}" r:id="rId1" ax:persistence="persistStorage"/>
</file>

<file path=word/activeX/activeX79.xml><?xml version="1.0" encoding="utf-8"?>
<ax:ocx xmlns:ax="http://schemas.microsoft.com/office/2006/activeX" xmlns:r="http://schemas.openxmlformats.org/officeDocument/2006/relationships" ax:classid="{5512D118-5CC6-11CF-8D67-00AA00BDCE1D}" r:id="rId1" ax:persistence="persistStorage"/>
</file>

<file path=word/activeX/activeX790.xml><?xml version="1.0" encoding="utf-8"?>
<ax:ocx xmlns:ax="http://schemas.microsoft.com/office/2006/activeX" xmlns:r="http://schemas.openxmlformats.org/officeDocument/2006/relationships" ax:classid="{5512D118-5CC6-11CF-8D67-00AA00BDCE1D}" r:id="rId1" ax:persistence="persistStorage"/>
</file>

<file path=word/activeX/activeX791.xml><?xml version="1.0" encoding="utf-8"?>
<ax:ocx xmlns:ax="http://schemas.microsoft.com/office/2006/activeX" xmlns:r="http://schemas.openxmlformats.org/officeDocument/2006/relationships" ax:classid="{5512D118-5CC6-11CF-8D67-00AA00BDCE1D}" r:id="rId1" ax:persistence="persistStorage"/>
</file>

<file path=word/activeX/activeX792.xml><?xml version="1.0" encoding="utf-8"?>
<ax:ocx xmlns:ax="http://schemas.microsoft.com/office/2006/activeX" xmlns:r="http://schemas.openxmlformats.org/officeDocument/2006/relationships" ax:classid="{5512D118-5CC6-11CF-8D67-00AA00BDCE1D}" r:id="rId1" ax:persistence="persistStorage"/>
</file>

<file path=word/activeX/activeX793.xml><?xml version="1.0" encoding="utf-8"?>
<ax:ocx xmlns:ax="http://schemas.microsoft.com/office/2006/activeX" xmlns:r="http://schemas.openxmlformats.org/officeDocument/2006/relationships" ax:classid="{5512D11C-5CC6-11CF-8D67-00AA00BDCE1D}" r:id="rId1" ax:persistence="persistStorage"/>
</file>

<file path=word/activeX/activeX794.xml><?xml version="1.0" encoding="utf-8"?>
<ax:ocx xmlns:ax="http://schemas.microsoft.com/office/2006/activeX" xmlns:r="http://schemas.openxmlformats.org/officeDocument/2006/relationships" ax:classid="{5512D118-5CC6-11CF-8D67-00AA00BDCE1D}" r:id="rId1" ax:persistence="persistStorage"/>
</file>

<file path=word/activeX/activeX795.xml><?xml version="1.0" encoding="utf-8"?>
<ax:ocx xmlns:ax="http://schemas.microsoft.com/office/2006/activeX" xmlns:r="http://schemas.openxmlformats.org/officeDocument/2006/relationships" ax:classid="{5512D118-5CC6-11CF-8D67-00AA00BDCE1D}" r:id="rId1" ax:persistence="persistStorage"/>
</file>

<file path=word/activeX/activeX796.xml><?xml version="1.0" encoding="utf-8"?>
<ax:ocx xmlns:ax="http://schemas.microsoft.com/office/2006/activeX" xmlns:r="http://schemas.openxmlformats.org/officeDocument/2006/relationships" ax:classid="{5512D118-5CC6-11CF-8D67-00AA00BDCE1D}" r:id="rId1" ax:persistence="persistStorage"/>
</file>

<file path=word/activeX/activeX797.xml><?xml version="1.0" encoding="utf-8"?>
<ax:ocx xmlns:ax="http://schemas.microsoft.com/office/2006/activeX" xmlns:r="http://schemas.openxmlformats.org/officeDocument/2006/relationships" ax:classid="{5512D118-5CC6-11CF-8D67-00AA00BDCE1D}" r:id="rId1" ax:persistence="persistStorage"/>
</file>

<file path=word/activeX/activeX798.xml><?xml version="1.0" encoding="utf-8"?>
<ax:ocx xmlns:ax="http://schemas.microsoft.com/office/2006/activeX" xmlns:r="http://schemas.openxmlformats.org/officeDocument/2006/relationships" ax:classid="{5512D11C-5CC6-11CF-8D67-00AA00BDCE1D}" r:id="rId1" ax:persistence="persistStorage"/>
</file>

<file path=word/activeX/activeX799.xml><?xml version="1.0" encoding="utf-8"?>
<ax:ocx xmlns:ax="http://schemas.microsoft.com/office/2006/activeX" xmlns:r="http://schemas.openxmlformats.org/officeDocument/2006/relationships" ax:classid="{5512D11C-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80.xml><?xml version="1.0" encoding="utf-8"?>
<ax:ocx xmlns:ax="http://schemas.microsoft.com/office/2006/activeX" xmlns:r="http://schemas.openxmlformats.org/officeDocument/2006/relationships" ax:classid="{5512D118-5CC6-11CF-8D67-00AA00BDCE1D}" r:id="rId1" ax:persistence="persistStorage"/>
</file>

<file path=word/activeX/activeX800.xml><?xml version="1.0" encoding="utf-8"?>
<ax:ocx xmlns:ax="http://schemas.microsoft.com/office/2006/activeX" xmlns:r="http://schemas.openxmlformats.org/officeDocument/2006/relationships" ax:classid="{5512D118-5CC6-11CF-8D67-00AA00BDCE1D}" r:id="rId1" ax:persistence="persistStorage"/>
</file>

<file path=word/activeX/activeX801.xml><?xml version="1.0" encoding="utf-8"?>
<ax:ocx xmlns:ax="http://schemas.microsoft.com/office/2006/activeX" xmlns:r="http://schemas.openxmlformats.org/officeDocument/2006/relationships" ax:classid="{5512D118-5CC6-11CF-8D67-00AA00BDCE1D}" r:id="rId1" ax:persistence="persistStorage"/>
</file>

<file path=word/activeX/activeX802.xml><?xml version="1.0" encoding="utf-8"?>
<ax:ocx xmlns:ax="http://schemas.microsoft.com/office/2006/activeX" xmlns:r="http://schemas.openxmlformats.org/officeDocument/2006/relationships" ax:classid="{5512D11C-5CC6-11CF-8D67-00AA00BDCE1D}" r:id="rId1" ax:persistence="persistStorage"/>
</file>

<file path=word/activeX/activeX803.xml><?xml version="1.0" encoding="utf-8"?>
<ax:ocx xmlns:ax="http://schemas.microsoft.com/office/2006/activeX" xmlns:r="http://schemas.openxmlformats.org/officeDocument/2006/relationships" ax:classid="{5512D118-5CC6-11CF-8D67-00AA00BDCE1D}" r:id="rId1" ax:persistence="persistStorage"/>
</file>

<file path=word/activeX/activeX804.xml><?xml version="1.0" encoding="utf-8"?>
<ax:ocx xmlns:ax="http://schemas.microsoft.com/office/2006/activeX" xmlns:r="http://schemas.openxmlformats.org/officeDocument/2006/relationships" ax:classid="{5512D118-5CC6-11CF-8D67-00AA00BDCE1D}" r:id="rId1" ax:persistence="persistStorage"/>
</file>

<file path=word/activeX/activeX805.xml><?xml version="1.0" encoding="utf-8"?>
<ax:ocx xmlns:ax="http://schemas.microsoft.com/office/2006/activeX" xmlns:r="http://schemas.openxmlformats.org/officeDocument/2006/relationships" ax:classid="{5512D11C-5CC6-11CF-8D67-00AA00BDCE1D}" r:id="rId1" ax:persistence="persistStorage"/>
</file>

<file path=word/activeX/activeX806.xml><?xml version="1.0" encoding="utf-8"?>
<ax:ocx xmlns:ax="http://schemas.microsoft.com/office/2006/activeX" xmlns:r="http://schemas.openxmlformats.org/officeDocument/2006/relationships" ax:classid="{5512D118-5CC6-11CF-8D67-00AA00BDCE1D}" r:id="rId1" ax:persistence="persistStorage"/>
</file>

<file path=word/activeX/activeX807.xml><?xml version="1.0" encoding="utf-8"?>
<ax:ocx xmlns:ax="http://schemas.microsoft.com/office/2006/activeX" xmlns:r="http://schemas.openxmlformats.org/officeDocument/2006/relationships" ax:classid="{5512D118-5CC6-11CF-8D67-00AA00BDCE1D}" r:id="rId1" ax:persistence="persistStorage"/>
</file>

<file path=word/activeX/activeX808.xml><?xml version="1.0" encoding="utf-8"?>
<ax:ocx xmlns:ax="http://schemas.microsoft.com/office/2006/activeX" xmlns:r="http://schemas.openxmlformats.org/officeDocument/2006/relationships" ax:classid="{5512D11C-5CC6-11CF-8D67-00AA00BDCE1D}" r:id="rId1" ax:persistence="persistStorage"/>
</file>

<file path=word/activeX/activeX809.xml><?xml version="1.0" encoding="utf-8"?>
<ax:ocx xmlns:ax="http://schemas.microsoft.com/office/2006/activeX" xmlns:r="http://schemas.openxmlformats.org/officeDocument/2006/relationships" ax:classid="{5512D118-5CC6-11CF-8D67-00AA00BDCE1D}" r:id="rId1" ax:persistence="persistStorage"/>
</file>

<file path=word/activeX/activeX81.xml><?xml version="1.0" encoding="utf-8"?>
<ax:ocx xmlns:ax="http://schemas.microsoft.com/office/2006/activeX" xmlns:r="http://schemas.openxmlformats.org/officeDocument/2006/relationships" ax:classid="{5512D11C-5CC6-11CF-8D67-00AA00BDCE1D}" r:id="rId1" ax:persistence="persistStorage"/>
</file>

<file path=word/activeX/activeX810.xml><?xml version="1.0" encoding="utf-8"?>
<ax:ocx xmlns:ax="http://schemas.microsoft.com/office/2006/activeX" xmlns:r="http://schemas.openxmlformats.org/officeDocument/2006/relationships" ax:classid="{5512D118-5CC6-11CF-8D67-00AA00BDCE1D}" r:id="rId1" ax:persistence="persistStorage"/>
</file>

<file path=word/activeX/activeX811.xml><?xml version="1.0" encoding="utf-8"?>
<ax:ocx xmlns:ax="http://schemas.microsoft.com/office/2006/activeX" xmlns:r="http://schemas.openxmlformats.org/officeDocument/2006/relationships" ax:classid="{5512D11C-5CC6-11CF-8D67-00AA00BDCE1D}" r:id="rId1" ax:persistence="persistStorage"/>
</file>

<file path=word/activeX/activeX812.xml><?xml version="1.0" encoding="utf-8"?>
<ax:ocx xmlns:ax="http://schemas.microsoft.com/office/2006/activeX" xmlns:r="http://schemas.openxmlformats.org/officeDocument/2006/relationships" ax:classid="{5512D118-5CC6-11CF-8D67-00AA00BDCE1D}" r:id="rId1" ax:persistence="persistStorage"/>
</file>

<file path=word/activeX/activeX813.xml><?xml version="1.0" encoding="utf-8"?>
<ax:ocx xmlns:ax="http://schemas.microsoft.com/office/2006/activeX" xmlns:r="http://schemas.openxmlformats.org/officeDocument/2006/relationships" ax:classid="{5512D118-5CC6-11CF-8D67-00AA00BDCE1D}" r:id="rId1" ax:persistence="persistStorage"/>
</file>

<file path=word/activeX/activeX814.xml><?xml version="1.0" encoding="utf-8"?>
<ax:ocx xmlns:ax="http://schemas.microsoft.com/office/2006/activeX" xmlns:r="http://schemas.openxmlformats.org/officeDocument/2006/relationships" ax:classid="{5512D11C-5CC6-11CF-8D67-00AA00BDCE1D}" r:id="rId1" ax:persistence="persistStorage"/>
</file>

<file path=word/activeX/activeX815.xml><?xml version="1.0" encoding="utf-8"?>
<ax:ocx xmlns:ax="http://schemas.microsoft.com/office/2006/activeX" xmlns:r="http://schemas.openxmlformats.org/officeDocument/2006/relationships" ax:classid="{5512D118-5CC6-11CF-8D67-00AA00BDCE1D}" r:id="rId1" ax:persistence="persistStorage"/>
</file>

<file path=word/activeX/activeX816.xml><?xml version="1.0" encoding="utf-8"?>
<ax:ocx xmlns:ax="http://schemas.microsoft.com/office/2006/activeX" xmlns:r="http://schemas.openxmlformats.org/officeDocument/2006/relationships" ax:classid="{5512D118-5CC6-11CF-8D67-00AA00BDCE1D}" r:id="rId1" ax:persistence="persistStorage"/>
</file>

<file path=word/activeX/activeX817.xml><?xml version="1.0" encoding="utf-8"?>
<ax:ocx xmlns:ax="http://schemas.microsoft.com/office/2006/activeX" xmlns:r="http://schemas.openxmlformats.org/officeDocument/2006/relationships" ax:classid="{5512D11C-5CC6-11CF-8D67-00AA00BDCE1D}" r:id="rId1" ax:persistence="persistStorage"/>
</file>

<file path=word/activeX/activeX818.xml><?xml version="1.0" encoding="utf-8"?>
<ax:ocx xmlns:ax="http://schemas.microsoft.com/office/2006/activeX" xmlns:r="http://schemas.openxmlformats.org/officeDocument/2006/relationships" ax:classid="{5512D118-5CC6-11CF-8D67-00AA00BDCE1D}" r:id="rId1" ax:persistence="persistStorage"/>
</file>

<file path=word/activeX/activeX819.xml><?xml version="1.0" encoding="utf-8"?>
<ax:ocx xmlns:ax="http://schemas.microsoft.com/office/2006/activeX" xmlns:r="http://schemas.openxmlformats.org/officeDocument/2006/relationships" ax:classid="{5512D118-5CC6-11CF-8D67-00AA00BDCE1D}" r:id="rId1" ax:persistence="persistStorage"/>
</file>

<file path=word/activeX/activeX82.xml><?xml version="1.0" encoding="utf-8"?>
<ax:ocx xmlns:ax="http://schemas.microsoft.com/office/2006/activeX" xmlns:r="http://schemas.openxmlformats.org/officeDocument/2006/relationships" ax:classid="{5512D11C-5CC6-11CF-8D67-00AA00BDCE1D}" r:id="rId1" ax:persistence="persistStorage"/>
</file>

<file path=word/activeX/activeX820.xml><?xml version="1.0" encoding="utf-8"?>
<ax:ocx xmlns:ax="http://schemas.microsoft.com/office/2006/activeX" xmlns:r="http://schemas.openxmlformats.org/officeDocument/2006/relationships" ax:classid="{5512D11C-5CC6-11CF-8D67-00AA00BDCE1D}" r:id="rId1" ax:persistence="persistStorage"/>
</file>

<file path=word/activeX/activeX821.xml><?xml version="1.0" encoding="utf-8"?>
<ax:ocx xmlns:ax="http://schemas.microsoft.com/office/2006/activeX" xmlns:r="http://schemas.openxmlformats.org/officeDocument/2006/relationships" ax:classid="{5512D11C-5CC6-11CF-8D67-00AA00BDCE1D}" r:id="rId1" ax:persistence="persistStorage"/>
</file>

<file path=word/activeX/activeX822.xml><?xml version="1.0" encoding="utf-8"?>
<ax:ocx xmlns:ax="http://schemas.microsoft.com/office/2006/activeX" xmlns:r="http://schemas.openxmlformats.org/officeDocument/2006/relationships" ax:classid="{5512D118-5CC6-11CF-8D67-00AA00BDCE1D}" r:id="rId1" ax:persistence="persistStorage"/>
</file>

<file path=word/activeX/activeX823.xml><?xml version="1.0" encoding="utf-8"?>
<ax:ocx xmlns:ax="http://schemas.microsoft.com/office/2006/activeX" xmlns:r="http://schemas.openxmlformats.org/officeDocument/2006/relationships" ax:classid="{5512D118-5CC6-11CF-8D67-00AA00BDCE1D}" r:id="rId1" ax:persistence="persistStorage"/>
</file>

<file path=word/activeX/activeX824.xml><?xml version="1.0" encoding="utf-8"?>
<ax:ocx xmlns:ax="http://schemas.microsoft.com/office/2006/activeX" xmlns:r="http://schemas.openxmlformats.org/officeDocument/2006/relationships" ax:classid="{5512D118-5CC6-11CF-8D67-00AA00BDCE1D}" r:id="rId1" ax:persistence="persistStorage"/>
</file>

<file path=word/activeX/activeX825.xml><?xml version="1.0" encoding="utf-8"?>
<ax:ocx xmlns:ax="http://schemas.microsoft.com/office/2006/activeX" xmlns:r="http://schemas.openxmlformats.org/officeDocument/2006/relationships" ax:classid="{5512D118-5CC6-11CF-8D67-00AA00BDCE1D}" r:id="rId1" ax:persistence="persistStorage"/>
</file>

<file path=word/activeX/activeX826.xml><?xml version="1.0" encoding="utf-8"?>
<ax:ocx xmlns:ax="http://schemas.microsoft.com/office/2006/activeX" xmlns:r="http://schemas.openxmlformats.org/officeDocument/2006/relationships" ax:classid="{5512D11C-5CC6-11CF-8D67-00AA00BDCE1D}" r:id="rId1" ax:persistence="persistStorage"/>
</file>

<file path=word/activeX/activeX827.xml><?xml version="1.0" encoding="utf-8"?>
<ax:ocx xmlns:ax="http://schemas.microsoft.com/office/2006/activeX" xmlns:r="http://schemas.openxmlformats.org/officeDocument/2006/relationships" ax:classid="{5512D118-5CC6-11CF-8D67-00AA00BDCE1D}" r:id="rId1" ax:persistence="persistStorage"/>
</file>

<file path=word/activeX/activeX828.xml><?xml version="1.0" encoding="utf-8"?>
<ax:ocx xmlns:ax="http://schemas.microsoft.com/office/2006/activeX" xmlns:r="http://schemas.openxmlformats.org/officeDocument/2006/relationships" ax:classid="{5512D118-5CC6-11CF-8D67-00AA00BDCE1D}" r:id="rId1" ax:persistence="persistStorage"/>
</file>

<file path=word/activeX/activeX829.xml><?xml version="1.0" encoding="utf-8"?>
<ax:ocx xmlns:ax="http://schemas.microsoft.com/office/2006/activeX" xmlns:r="http://schemas.openxmlformats.org/officeDocument/2006/relationships" ax:classid="{5512D118-5CC6-11CF-8D67-00AA00BDCE1D}" r:id="rId1" ax:persistence="persistStorage"/>
</file>

<file path=word/activeX/activeX83.xml><?xml version="1.0" encoding="utf-8"?>
<ax:ocx xmlns:ax="http://schemas.microsoft.com/office/2006/activeX" xmlns:r="http://schemas.openxmlformats.org/officeDocument/2006/relationships" ax:classid="{5512D118-5CC6-11CF-8D67-00AA00BDCE1D}" r:id="rId1" ax:persistence="persistStorage"/>
</file>

<file path=word/activeX/activeX830.xml><?xml version="1.0" encoding="utf-8"?>
<ax:ocx xmlns:ax="http://schemas.microsoft.com/office/2006/activeX" xmlns:r="http://schemas.openxmlformats.org/officeDocument/2006/relationships" ax:classid="{5512D118-5CC6-11CF-8D67-00AA00BDCE1D}" r:id="rId1" ax:persistence="persistStorage"/>
</file>

<file path=word/activeX/activeX831.xml><?xml version="1.0" encoding="utf-8"?>
<ax:ocx xmlns:ax="http://schemas.microsoft.com/office/2006/activeX" xmlns:r="http://schemas.openxmlformats.org/officeDocument/2006/relationships" ax:classid="{5512D11C-5CC6-11CF-8D67-00AA00BDCE1D}" r:id="rId1" ax:persistence="persistStorage"/>
</file>

<file path=word/activeX/activeX832.xml><?xml version="1.0" encoding="utf-8"?>
<ax:ocx xmlns:ax="http://schemas.microsoft.com/office/2006/activeX" xmlns:r="http://schemas.openxmlformats.org/officeDocument/2006/relationships" ax:classid="{5512D118-5CC6-11CF-8D67-00AA00BDCE1D}" r:id="rId1" ax:persistence="persistStorage"/>
</file>

<file path=word/activeX/activeX833.xml><?xml version="1.0" encoding="utf-8"?>
<ax:ocx xmlns:ax="http://schemas.microsoft.com/office/2006/activeX" xmlns:r="http://schemas.openxmlformats.org/officeDocument/2006/relationships" ax:classid="{5512D118-5CC6-11CF-8D67-00AA00BDCE1D}" r:id="rId1" ax:persistence="persistStorage"/>
</file>

<file path=word/activeX/activeX834.xml><?xml version="1.0" encoding="utf-8"?>
<ax:ocx xmlns:ax="http://schemas.microsoft.com/office/2006/activeX" xmlns:r="http://schemas.openxmlformats.org/officeDocument/2006/relationships" ax:classid="{5512D118-5CC6-11CF-8D67-00AA00BDCE1D}" r:id="rId1" ax:persistence="persistStorage"/>
</file>

<file path=word/activeX/activeX835.xml><?xml version="1.0" encoding="utf-8"?>
<ax:ocx xmlns:ax="http://schemas.microsoft.com/office/2006/activeX" xmlns:r="http://schemas.openxmlformats.org/officeDocument/2006/relationships" ax:classid="{5512D118-5CC6-11CF-8D67-00AA00BDCE1D}" r:id="rId1" ax:persistence="persistStorage"/>
</file>

<file path=word/activeX/activeX836.xml><?xml version="1.0" encoding="utf-8"?>
<ax:ocx xmlns:ax="http://schemas.microsoft.com/office/2006/activeX" xmlns:r="http://schemas.openxmlformats.org/officeDocument/2006/relationships" ax:classid="{5512D11C-5CC6-11CF-8D67-00AA00BDCE1D}" r:id="rId1" ax:persistence="persistStorage"/>
</file>

<file path=word/activeX/activeX837.xml><?xml version="1.0" encoding="utf-8"?>
<ax:ocx xmlns:ax="http://schemas.microsoft.com/office/2006/activeX" xmlns:r="http://schemas.openxmlformats.org/officeDocument/2006/relationships" ax:classid="{5512D118-5CC6-11CF-8D67-00AA00BDCE1D}" r:id="rId1" ax:persistence="persistStorage"/>
</file>

<file path=word/activeX/activeX838.xml><?xml version="1.0" encoding="utf-8"?>
<ax:ocx xmlns:ax="http://schemas.microsoft.com/office/2006/activeX" xmlns:r="http://schemas.openxmlformats.org/officeDocument/2006/relationships" ax:classid="{5512D118-5CC6-11CF-8D67-00AA00BDCE1D}" r:id="rId1" ax:persistence="persistStorage"/>
</file>

<file path=word/activeX/activeX839.xml><?xml version="1.0" encoding="utf-8"?>
<ax:ocx xmlns:ax="http://schemas.microsoft.com/office/2006/activeX" xmlns:r="http://schemas.openxmlformats.org/officeDocument/2006/relationships" ax:classid="{5512D118-5CC6-11CF-8D67-00AA00BDCE1D}" r:id="rId1" ax:persistence="persistStorage"/>
</file>

<file path=word/activeX/activeX84.xml><?xml version="1.0" encoding="utf-8"?>
<ax:ocx xmlns:ax="http://schemas.microsoft.com/office/2006/activeX" xmlns:r="http://schemas.openxmlformats.org/officeDocument/2006/relationships" ax:classid="{5512D118-5CC6-11CF-8D67-00AA00BDCE1D}" r:id="rId1" ax:persistence="persistStorage"/>
</file>

<file path=word/activeX/activeX840.xml><?xml version="1.0" encoding="utf-8"?>
<ax:ocx xmlns:ax="http://schemas.microsoft.com/office/2006/activeX" xmlns:r="http://schemas.openxmlformats.org/officeDocument/2006/relationships" ax:classid="{5512D118-5CC6-11CF-8D67-00AA00BDCE1D}" r:id="rId1" ax:persistence="persistStorage"/>
</file>

<file path=word/activeX/activeX841.xml><?xml version="1.0" encoding="utf-8"?>
<ax:ocx xmlns:ax="http://schemas.microsoft.com/office/2006/activeX" xmlns:r="http://schemas.openxmlformats.org/officeDocument/2006/relationships" ax:classid="{5512D11C-5CC6-11CF-8D67-00AA00BDCE1D}" r:id="rId1" ax:persistence="persistStorage"/>
</file>

<file path=word/activeX/activeX842.xml><?xml version="1.0" encoding="utf-8"?>
<ax:ocx xmlns:ax="http://schemas.microsoft.com/office/2006/activeX" xmlns:r="http://schemas.openxmlformats.org/officeDocument/2006/relationships" ax:classid="{5512D118-5CC6-11CF-8D67-00AA00BDCE1D}" r:id="rId1" ax:persistence="persistStorage"/>
</file>

<file path=word/activeX/activeX843.xml><?xml version="1.0" encoding="utf-8"?>
<ax:ocx xmlns:ax="http://schemas.microsoft.com/office/2006/activeX" xmlns:r="http://schemas.openxmlformats.org/officeDocument/2006/relationships" ax:classid="{5512D118-5CC6-11CF-8D67-00AA00BDCE1D}" r:id="rId1" ax:persistence="persistStorage"/>
</file>

<file path=word/activeX/activeX844.xml><?xml version="1.0" encoding="utf-8"?>
<ax:ocx xmlns:ax="http://schemas.microsoft.com/office/2006/activeX" xmlns:r="http://schemas.openxmlformats.org/officeDocument/2006/relationships" ax:classid="{5512D118-5CC6-11CF-8D67-00AA00BDCE1D}" r:id="rId1" ax:persistence="persistStorage"/>
</file>

<file path=word/activeX/activeX845.xml><?xml version="1.0" encoding="utf-8"?>
<ax:ocx xmlns:ax="http://schemas.microsoft.com/office/2006/activeX" xmlns:r="http://schemas.openxmlformats.org/officeDocument/2006/relationships" ax:classid="{5512D118-5CC6-11CF-8D67-00AA00BDCE1D}" r:id="rId1" ax:persistence="persistStorage"/>
</file>

<file path=word/activeX/activeX846.xml><?xml version="1.0" encoding="utf-8"?>
<ax:ocx xmlns:ax="http://schemas.microsoft.com/office/2006/activeX" xmlns:r="http://schemas.openxmlformats.org/officeDocument/2006/relationships" ax:classid="{5512D11C-5CC6-11CF-8D67-00AA00BDCE1D}" r:id="rId1" ax:persistence="persistStorage"/>
</file>

<file path=word/activeX/activeX847.xml><?xml version="1.0" encoding="utf-8"?>
<ax:ocx xmlns:ax="http://schemas.microsoft.com/office/2006/activeX" xmlns:r="http://schemas.openxmlformats.org/officeDocument/2006/relationships" ax:classid="{5512D118-5CC6-11CF-8D67-00AA00BDCE1D}" r:id="rId1" ax:persistence="persistStorage"/>
</file>

<file path=word/activeX/activeX848.xml><?xml version="1.0" encoding="utf-8"?>
<ax:ocx xmlns:ax="http://schemas.microsoft.com/office/2006/activeX" xmlns:r="http://schemas.openxmlformats.org/officeDocument/2006/relationships" ax:classid="{5512D118-5CC6-11CF-8D67-00AA00BDCE1D}" r:id="rId1" ax:persistence="persistStorage"/>
</file>

<file path=word/activeX/activeX849.xml><?xml version="1.0" encoding="utf-8"?>
<ax:ocx xmlns:ax="http://schemas.microsoft.com/office/2006/activeX" xmlns:r="http://schemas.openxmlformats.org/officeDocument/2006/relationships" ax:classid="{5512D118-5CC6-11CF-8D67-00AA00BDCE1D}" r:id="rId1" ax:persistence="persistStorage"/>
</file>

<file path=word/activeX/activeX85.xml><?xml version="1.0" encoding="utf-8"?>
<ax:ocx xmlns:ax="http://schemas.microsoft.com/office/2006/activeX" xmlns:r="http://schemas.openxmlformats.org/officeDocument/2006/relationships" ax:classid="{5512D11C-5CC6-11CF-8D67-00AA00BDCE1D}" r:id="rId1" ax:persistence="persistStorage"/>
</file>

<file path=word/activeX/activeX850.xml><?xml version="1.0" encoding="utf-8"?>
<ax:ocx xmlns:ax="http://schemas.microsoft.com/office/2006/activeX" xmlns:r="http://schemas.openxmlformats.org/officeDocument/2006/relationships" ax:classid="{5512D118-5CC6-11CF-8D67-00AA00BDCE1D}" r:id="rId1" ax:persistence="persistStorage"/>
</file>

<file path=word/activeX/activeX851.xml><?xml version="1.0" encoding="utf-8"?>
<ax:ocx xmlns:ax="http://schemas.microsoft.com/office/2006/activeX" xmlns:r="http://schemas.openxmlformats.org/officeDocument/2006/relationships" ax:classid="{5512D11C-5CC6-11CF-8D67-00AA00BDCE1D}" r:id="rId1" ax:persistence="persistStorage"/>
</file>

<file path=word/activeX/activeX852.xml><?xml version="1.0" encoding="utf-8"?>
<ax:ocx xmlns:ax="http://schemas.microsoft.com/office/2006/activeX" xmlns:r="http://schemas.openxmlformats.org/officeDocument/2006/relationships" ax:classid="{5512D118-5CC6-11CF-8D67-00AA00BDCE1D}" r:id="rId1" ax:persistence="persistStorage"/>
</file>

<file path=word/activeX/activeX853.xml><?xml version="1.0" encoding="utf-8"?>
<ax:ocx xmlns:ax="http://schemas.microsoft.com/office/2006/activeX" xmlns:r="http://schemas.openxmlformats.org/officeDocument/2006/relationships" ax:classid="{5512D118-5CC6-11CF-8D67-00AA00BDCE1D}" r:id="rId1" ax:persistence="persistStorage"/>
</file>

<file path=word/activeX/activeX854.xml><?xml version="1.0" encoding="utf-8"?>
<ax:ocx xmlns:ax="http://schemas.microsoft.com/office/2006/activeX" xmlns:r="http://schemas.openxmlformats.org/officeDocument/2006/relationships" ax:classid="{5512D118-5CC6-11CF-8D67-00AA00BDCE1D}" r:id="rId1" ax:persistence="persistStorage"/>
</file>

<file path=word/activeX/activeX855.xml><?xml version="1.0" encoding="utf-8"?>
<ax:ocx xmlns:ax="http://schemas.microsoft.com/office/2006/activeX" xmlns:r="http://schemas.openxmlformats.org/officeDocument/2006/relationships" ax:classid="{5512D118-5CC6-11CF-8D67-00AA00BDCE1D}" r:id="rId1" ax:persistence="persistStorage"/>
</file>

<file path=word/activeX/activeX856.xml><?xml version="1.0" encoding="utf-8"?>
<ax:ocx xmlns:ax="http://schemas.microsoft.com/office/2006/activeX" xmlns:r="http://schemas.openxmlformats.org/officeDocument/2006/relationships" ax:classid="{5512D11C-5CC6-11CF-8D67-00AA00BDCE1D}" r:id="rId1" ax:persistence="persistStorage"/>
</file>

<file path=word/activeX/activeX857.xml><?xml version="1.0" encoding="utf-8"?>
<ax:ocx xmlns:ax="http://schemas.microsoft.com/office/2006/activeX" xmlns:r="http://schemas.openxmlformats.org/officeDocument/2006/relationships" ax:classid="{5512D118-5CC6-11CF-8D67-00AA00BDCE1D}" r:id="rId1" ax:persistence="persistStorage"/>
</file>

<file path=word/activeX/activeX858.xml><?xml version="1.0" encoding="utf-8"?>
<ax:ocx xmlns:ax="http://schemas.microsoft.com/office/2006/activeX" xmlns:r="http://schemas.openxmlformats.org/officeDocument/2006/relationships" ax:classid="{5512D118-5CC6-11CF-8D67-00AA00BDCE1D}" r:id="rId1" ax:persistence="persistStorage"/>
</file>

<file path=word/activeX/activeX859.xml><?xml version="1.0" encoding="utf-8"?>
<ax:ocx xmlns:ax="http://schemas.microsoft.com/office/2006/activeX" xmlns:r="http://schemas.openxmlformats.org/officeDocument/2006/relationships" ax:classid="{5512D118-5CC6-11CF-8D67-00AA00BDCE1D}" r:id="rId1" ax:persistence="persistStorage"/>
</file>

<file path=word/activeX/activeX86.xml><?xml version="1.0" encoding="utf-8"?>
<ax:ocx xmlns:ax="http://schemas.microsoft.com/office/2006/activeX" xmlns:r="http://schemas.openxmlformats.org/officeDocument/2006/relationships" ax:classid="{5512D118-5CC6-11CF-8D67-00AA00BDCE1D}" r:id="rId1" ax:persistence="persistStorage"/>
</file>

<file path=word/activeX/activeX860.xml><?xml version="1.0" encoding="utf-8"?>
<ax:ocx xmlns:ax="http://schemas.microsoft.com/office/2006/activeX" xmlns:r="http://schemas.openxmlformats.org/officeDocument/2006/relationships" ax:classid="{5512D118-5CC6-11CF-8D67-00AA00BDCE1D}" r:id="rId1" ax:persistence="persistStorage"/>
</file>

<file path=word/activeX/activeX861.xml><?xml version="1.0" encoding="utf-8"?>
<ax:ocx xmlns:ax="http://schemas.microsoft.com/office/2006/activeX" xmlns:r="http://schemas.openxmlformats.org/officeDocument/2006/relationships" ax:classid="{5512D11C-5CC6-11CF-8D67-00AA00BDCE1D}" r:id="rId1" ax:persistence="persistStorage"/>
</file>

<file path=word/activeX/activeX862.xml><?xml version="1.0" encoding="utf-8"?>
<ax:ocx xmlns:ax="http://schemas.microsoft.com/office/2006/activeX" xmlns:r="http://schemas.openxmlformats.org/officeDocument/2006/relationships" ax:classid="{5512D118-5CC6-11CF-8D67-00AA00BDCE1D}" r:id="rId1" ax:persistence="persistStorage"/>
</file>

<file path=word/activeX/activeX863.xml><?xml version="1.0" encoding="utf-8"?>
<ax:ocx xmlns:ax="http://schemas.microsoft.com/office/2006/activeX" xmlns:r="http://schemas.openxmlformats.org/officeDocument/2006/relationships" ax:classid="{5512D118-5CC6-11CF-8D67-00AA00BDCE1D}" r:id="rId1" ax:persistence="persistStorage"/>
</file>

<file path=word/activeX/activeX864.xml><?xml version="1.0" encoding="utf-8"?>
<ax:ocx xmlns:ax="http://schemas.microsoft.com/office/2006/activeX" xmlns:r="http://schemas.openxmlformats.org/officeDocument/2006/relationships" ax:classid="{5512D118-5CC6-11CF-8D67-00AA00BDCE1D}" r:id="rId1" ax:persistence="persistStorage"/>
</file>

<file path=word/activeX/activeX865.xml><?xml version="1.0" encoding="utf-8"?>
<ax:ocx xmlns:ax="http://schemas.microsoft.com/office/2006/activeX" xmlns:r="http://schemas.openxmlformats.org/officeDocument/2006/relationships" ax:classid="{5512D118-5CC6-11CF-8D67-00AA00BDCE1D}" r:id="rId1" ax:persistence="persistStorage"/>
</file>

<file path=word/activeX/activeX866.xml><?xml version="1.0" encoding="utf-8"?>
<ax:ocx xmlns:ax="http://schemas.microsoft.com/office/2006/activeX" xmlns:r="http://schemas.openxmlformats.org/officeDocument/2006/relationships" ax:classid="{5512D11C-5CC6-11CF-8D67-00AA00BDCE1D}" r:id="rId1" ax:persistence="persistStorage"/>
</file>

<file path=word/activeX/activeX867.xml><?xml version="1.0" encoding="utf-8"?>
<ax:ocx xmlns:ax="http://schemas.microsoft.com/office/2006/activeX" xmlns:r="http://schemas.openxmlformats.org/officeDocument/2006/relationships" ax:classid="{5512D118-5CC6-11CF-8D67-00AA00BDCE1D}" r:id="rId1" ax:persistence="persistStorage"/>
</file>

<file path=word/activeX/activeX868.xml><?xml version="1.0" encoding="utf-8"?>
<ax:ocx xmlns:ax="http://schemas.microsoft.com/office/2006/activeX" xmlns:r="http://schemas.openxmlformats.org/officeDocument/2006/relationships" ax:classid="{5512D118-5CC6-11CF-8D67-00AA00BDCE1D}" r:id="rId1" ax:persistence="persistStorage"/>
</file>

<file path=word/activeX/activeX869.xml><?xml version="1.0" encoding="utf-8"?>
<ax:ocx xmlns:ax="http://schemas.microsoft.com/office/2006/activeX" xmlns:r="http://schemas.openxmlformats.org/officeDocument/2006/relationships" ax:classid="{5512D118-5CC6-11CF-8D67-00AA00BDCE1D}" r:id="rId1" ax:persistence="persistStorage"/>
</file>

<file path=word/activeX/activeX87.xml><?xml version="1.0" encoding="utf-8"?>
<ax:ocx xmlns:ax="http://schemas.microsoft.com/office/2006/activeX" xmlns:r="http://schemas.openxmlformats.org/officeDocument/2006/relationships" ax:classid="{5512D118-5CC6-11CF-8D67-00AA00BDCE1D}" r:id="rId1" ax:persistence="persistStorage"/>
</file>

<file path=word/activeX/activeX870.xml><?xml version="1.0" encoding="utf-8"?>
<ax:ocx xmlns:ax="http://schemas.microsoft.com/office/2006/activeX" xmlns:r="http://schemas.openxmlformats.org/officeDocument/2006/relationships" ax:classid="{5512D118-5CC6-11CF-8D67-00AA00BDCE1D}" r:id="rId1" ax:persistence="persistStorage"/>
</file>

<file path=word/activeX/activeX871.xml><?xml version="1.0" encoding="utf-8"?>
<ax:ocx xmlns:ax="http://schemas.microsoft.com/office/2006/activeX" xmlns:r="http://schemas.openxmlformats.org/officeDocument/2006/relationships" ax:classid="{5512D11C-5CC6-11CF-8D67-00AA00BDCE1D}" r:id="rId1" ax:persistence="persistStorage"/>
</file>

<file path=word/activeX/activeX872.xml><?xml version="1.0" encoding="utf-8"?>
<ax:ocx xmlns:ax="http://schemas.microsoft.com/office/2006/activeX" xmlns:r="http://schemas.openxmlformats.org/officeDocument/2006/relationships" ax:classid="{5512D118-5CC6-11CF-8D67-00AA00BDCE1D}" r:id="rId1" ax:persistence="persistStorage"/>
</file>

<file path=word/activeX/activeX873.xml><?xml version="1.0" encoding="utf-8"?>
<ax:ocx xmlns:ax="http://schemas.microsoft.com/office/2006/activeX" xmlns:r="http://schemas.openxmlformats.org/officeDocument/2006/relationships" ax:classid="{5512D118-5CC6-11CF-8D67-00AA00BDCE1D}" r:id="rId1" ax:persistence="persistStorage"/>
</file>

<file path=word/activeX/activeX874.xml><?xml version="1.0" encoding="utf-8"?>
<ax:ocx xmlns:ax="http://schemas.microsoft.com/office/2006/activeX" xmlns:r="http://schemas.openxmlformats.org/officeDocument/2006/relationships" ax:classid="{5512D118-5CC6-11CF-8D67-00AA00BDCE1D}" r:id="rId1" ax:persistence="persistStorage"/>
</file>

<file path=word/activeX/activeX875.xml><?xml version="1.0" encoding="utf-8"?>
<ax:ocx xmlns:ax="http://schemas.microsoft.com/office/2006/activeX" xmlns:r="http://schemas.openxmlformats.org/officeDocument/2006/relationships" ax:classid="{5512D118-5CC6-11CF-8D67-00AA00BDCE1D}" r:id="rId1" ax:persistence="persistStorage"/>
</file>

<file path=word/activeX/activeX876.xml><?xml version="1.0" encoding="utf-8"?>
<ax:ocx xmlns:ax="http://schemas.microsoft.com/office/2006/activeX" xmlns:r="http://schemas.openxmlformats.org/officeDocument/2006/relationships" ax:classid="{5512D11C-5CC6-11CF-8D67-00AA00BDCE1D}" r:id="rId1" ax:persistence="persistStorage"/>
</file>

<file path=word/activeX/activeX877.xml><?xml version="1.0" encoding="utf-8"?>
<ax:ocx xmlns:ax="http://schemas.microsoft.com/office/2006/activeX" xmlns:r="http://schemas.openxmlformats.org/officeDocument/2006/relationships" ax:classid="{5512D118-5CC6-11CF-8D67-00AA00BDCE1D}" r:id="rId1" ax:persistence="persistStorage"/>
</file>

<file path=word/activeX/activeX878.xml><?xml version="1.0" encoding="utf-8"?>
<ax:ocx xmlns:ax="http://schemas.microsoft.com/office/2006/activeX" xmlns:r="http://schemas.openxmlformats.org/officeDocument/2006/relationships" ax:classid="{5512D118-5CC6-11CF-8D67-00AA00BDCE1D}" r:id="rId1" ax:persistence="persistStorage"/>
</file>

<file path=word/activeX/activeX879.xml><?xml version="1.0" encoding="utf-8"?>
<ax:ocx xmlns:ax="http://schemas.microsoft.com/office/2006/activeX" xmlns:r="http://schemas.openxmlformats.org/officeDocument/2006/relationships" ax:classid="{5512D118-5CC6-11CF-8D67-00AA00BDCE1D}" r:id="rId1" ax:persistence="persistStorage"/>
</file>

<file path=word/activeX/activeX88.xml><?xml version="1.0" encoding="utf-8"?>
<ax:ocx xmlns:ax="http://schemas.microsoft.com/office/2006/activeX" xmlns:r="http://schemas.openxmlformats.org/officeDocument/2006/relationships" ax:classid="{5512D11C-5CC6-11CF-8D67-00AA00BDCE1D}" r:id="rId1" ax:persistence="persistStorage"/>
</file>

<file path=word/activeX/activeX880.xml><?xml version="1.0" encoding="utf-8"?>
<ax:ocx xmlns:ax="http://schemas.microsoft.com/office/2006/activeX" xmlns:r="http://schemas.openxmlformats.org/officeDocument/2006/relationships" ax:classid="{5512D118-5CC6-11CF-8D67-00AA00BDCE1D}" r:id="rId1" ax:persistence="persistStorage"/>
</file>

<file path=word/activeX/activeX881.xml><?xml version="1.0" encoding="utf-8"?>
<ax:ocx xmlns:ax="http://schemas.microsoft.com/office/2006/activeX" xmlns:r="http://schemas.openxmlformats.org/officeDocument/2006/relationships" ax:classid="{5512D11C-5CC6-11CF-8D67-00AA00BDCE1D}" r:id="rId1" ax:persistence="persistStorage"/>
</file>

<file path=word/activeX/activeX882.xml><?xml version="1.0" encoding="utf-8"?>
<ax:ocx xmlns:ax="http://schemas.microsoft.com/office/2006/activeX" xmlns:r="http://schemas.openxmlformats.org/officeDocument/2006/relationships" ax:classid="{5512D118-5CC6-11CF-8D67-00AA00BDCE1D}" r:id="rId1" ax:persistence="persistStorage"/>
</file>

<file path=word/activeX/activeX883.xml><?xml version="1.0" encoding="utf-8"?>
<ax:ocx xmlns:ax="http://schemas.microsoft.com/office/2006/activeX" xmlns:r="http://schemas.openxmlformats.org/officeDocument/2006/relationships" ax:classid="{5512D118-5CC6-11CF-8D67-00AA00BDCE1D}" r:id="rId1" ax:persistence="persistStorage"/>
</file>

<file path=word/activeX/activeX884.xml><?xml version="1.0" encoding="utf-8"?>
<ax:ocx xmlns:ax="http://schemas.microsoft.com/office/2006/activeX" xmlns:r="http://schemas.openxmlformats.org/officeDocument/2006/relationships" ax:classid="{5512D118-5CC6-11CF-8D67-00AA00BDCE1D}" r:id="rId1" ax:persistence="persistStorage"/>
</file>

<file path=word/activeX/activeX885.xml><?xml version="1.0" encoding="utf-8"?>
<ax:ocx xmlns:ax="http://schemas.microsoft.com/office/2006/activeX" xmlns:r="http://schemas.openxmlformats.org/officeDocument/2006/relationships" ax:classid="{5512D118-5CC6-11CF-8D67-00AA00BDCE1D}" r:id="rId1" ax:persistence="persistStorage"/>
</file>

<file path=word/activeX/activeX886.xml><?xml version="1.0" encoding="utf-8"?>
<ax:ocx xmlns:ax="http://schemas.microsoft.com/office/2006/activeX" xmlns:r="http://schemas.openxmlformats.org/officeDocument/2006/relationships" ax:classid="{5512D11C-5CC6-11CF-8D67-00AA00BDCE1D}" r:id="rId1" ax:persistence="persistStorage"/>
</file>

<file path=word/activeX/activeX887.xml><?xml version="1.0" encoding="utf-8"?>
<ax:ocx xmlns:ax="http://schemas.microsoft.com/office/2006/activeX" xmlns:r="http://schemas.openxmlformats.org/officeDocument/2006/relationships" ax:classid="{5512D118-5CC6-11CF-8D67-00AA00BDCE1D}" r:id="rId1" ax:persistence="persistStorage"/>
</file>

<file path=word/activeX/activeX888.xml><?xml version="1.0" encoding="utf-8"?>
<ax:ocx xmlns:ax="http://schemas.microsoft.com/office/2006/activeX" xmlns:r="http://schemas.openxmlformats.org/officeDocument/2006/relationships" ax:classid="{5512D118-5CC6-11CF-8D67-00AA00BDCE1D}" r:id="rId1" ax:persistence="persistStorage"/>
</file>

<file path=word/activeX/activeX889.xml><?xml version="1.0" encoding="utf-8"?>
<ax:ocx xmlns:ax="http://schemas.microsoft.com/office/2006/activeX" xmlns:r="http://schemas.openxmlformats.org/officeDocument/2006/relationships" ax:classid="{5512D118-5CC6-11CF-8D67-00AA00BDCE1D}" r:id="rId1" ax:persistence="persistStorage"/>
</file>

<file path=word/activeX/activeX89.xml><?xml version="1.0" encoding="utf-8"?>
<ax:ocx xmlns:ax="http://schemas.microsoft.com/office/2006/activeX" xmlns:r="http://schemas.openxmlformats.org/officeDocument/2006/relationships" ax:classid="{5512D118-5CC6-11CF-8D67-00AA00BDCE1D}" r:id="rId1" ax:persistence="persistStorage"/>
</file>

<file path=word/activeX/activeX890.xml><?xml version="1.0" encoding="utf-8"?>
<ax:ocx xmlns:ax="http://schemas.microsoft.com/office/2006/activeX" xmlns:r="http://schemas.openxmlformats.org/officeDocument/2006/relationships" ax:classid="{5512D118-5CC6-11CF-8D67-00AA00BDCE1D}" r:id="rId1" ax:persistence="persistStorage"/>
</file>

<file path=word/activeX/activeX891.xml><?xml version="1.0" encoding="utf-8"?>
<ax:ocx xmlns:ax="http://schemas.microsoft.com/office/2006/activeX" xmlns:r="http://schemas.openxmlformats.org/officeDocument/2006/relationships" ax:classid="{5512D11C-5CC6-11CF-8D67-00AA00BDCE1D}" r:id="rId1" ax:persistence="persistStorage"/>
</file>

<file path=word/activeX/activeX892.xml><?xml version="1.0" encoding="utf-8"?>
<ax:ocx xmlns:ax="http://schemas.microsoft.com/office/2006/activeX" xmlns:r="http://schemas.openxmlformats.org/officeDocument/2006/relationships" ax:classid="{5512D118-5CC6-11CF-8D67-00AA00BDCE1D}" r:id="rId1" ax:persistence="persistStorage"/>
</file>

<file path=word/activeX/activeX893.xml><?xml version="1.0" encoding="utf-8"?>
<ax:ocx xmlns:ax="http://schemas.microsoft.com/office/2006/activeX" xmlns:r="http://schemas.openxmlformats.org/officeDocument/2006/relationships" ax:classid="{5512D118-5CC6-11CF-8D67-00AA00BDCE1D}" r:id="rId1" ax:persistence="persistStorage"/>
</file>

<file path=word/activeX/activeX894.xml><?xml version="1.0" encoding="utf-8"?>
<ax:ocx xmlns:ax="http://schemas.microsoft.com/office/2006/activeX" xmlns:r="http://schemas.openxmlformats.org/officeDocument/2006/relationships" ax:classid="{5512D118-5CC6-11CF-8D67-00AA00BDCE1D}" r:id="rId1" ax:persistence="persistStorage"/>
</file>

<file path=word/activeX/activeX895.xml><?xml version="1.0" encoding="utf-8"?>
<ax:ocx xmlns:ax="http://schemas.microsoft.com/office/2006/activeX" xmlns:r="http://schemas.openxmlformats.org/officeDocument/2006/relationships" ax:classid="{5512D118-5CC6-11CF-8D67-00AA00BDCE1D}" r:id="rId1" ax:persistence="persistStorage"/>
</file>

<file path=word/activeX/activeX896.xml><?xml version="1.0" encoding="utf-8"?>
<ax:ocx xmlns:ax="http://schemas.microsoft.com/office/2006/activeX" xmlns:r="http://schemas.openxmlformats.org/officeDocument/2006/relationships" ax:classid="{5512D11C-5CC6-11CF-8D67-00AA00BDCE1D}" r:id="rId1" ax:persistence="persistStorage"/>
</file>

<file path=word/activeX/activeX897.xml><?xml version="1.0" encoding="utf-8"?>
<ax:ocx xmlns:ax="http://schemas.microsoft.com/office/2006/activeX" xmlns:r="http://schemas.openxmlformats.org/officeDocument/2006/relationships" ax:classid="{5512D118-5CC6-11CF-8D67-00AA00BDCE1D}" r:id="rId1" ax:persistence="persistStorage"/>
</file>

<file path=word/activeX/activeX898.xml><?xml version="1.0" encoding="utf-8"?>
<ax:ocx xmlns:ax="http://schemas.microsoft.com/office/2006/activeX" xmlns:r="http://schemas.openxmlformats.org/officeDocument/2006/relationships" ax:classid="{5512D118-5CC6-11CF-8D67-00AA00BDCE1D}" r:id="rId1" ax:persistence="persistStorage"/>
</file>

<file path=word/activeX/activeX899.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activeX/activeX90.xml><?xml version="1.0" encoding="utf-8"?>
<ax:ocx xmlns:ax="http://schemas.microsoft.com/office/2006/activeX" xmlns:r="http://schemas.openxmlformats.org/officeDocument/2006/relationships" ax:classid="{5512D118-5CC6-11CF-8D67-00AA00BDCE1D}" r:id="rId1" ax:persistence="persistStorage"/>
</file>

<file path=word/activeX/activeX900.xml><?xml version="1.0" encoding="utf-8"?>
<ax:ocx xmlns:ax="http://schemas.microsoft.com/office/2006/activeX" xmlns:r="http://schemas.openxmlformats.org/officeDocument/2006/relationships" ax:classid="{5512D118-5CC6-11CF-8D67-00AA00BDCE1D}" r:id="rId1" ax:persistence="persistStorage"/>
</file>

<file path=word/activeX/activeX901.xml><?xml version="1.0" encoding="utf-8"?>
<ax:ocx xmlns:ax="http://schemas.microsoft.com/office/2006/activeX" xmlns:r="http://schemas.openxmlformats.org/officeDocument/2006/relationships" ax:classid="{5512D11C-5CC6-11CF-8D67-00AA00BDCE1D}" r:id="rId1" ax:persistence="persistStorage"/>
</file>

<file path=word/activeX/activeX902.xml><?xml version="1.0" encoding="utf-8"?>
<ax:ocx xmlns:ax="http://schemas.microsoft.com/office/2006/activeX" xmlns:r="http://schemas.openxmlformats.org/officeDocument/2006/relationships" ax:classid="{5512D118-5CC6-11CF-8D67-00AA00BDCE1D}" r:id="rId1" ax:persistence="persistStorage"/>
</file>

<file path=word/activeX/activeX903.xml><?xml version="1.0" encoding="utf-8"?>
<ax:ocx xmlns:ax="http://schemas.microsoft.com/office/2006/activeX" xmlns:r="http://schemas.openxmlformats.org/officeDocument/2006/relationships" ax:classid="{5512D118-5CC6-11CF-8D67-00AA00BDCE1D}" r:id="rId1" ax:persistence="persistStorage"/>
</file>

<file path=word/activeX/activeX904.xml><?xml version="1.0" encoding="utf-8"?>
<ax:ocx xmlns:ax="http://schemas.microsoft.com/office/2006/activeX" xmlns:r="http://schemas.openxmlformats.org/officeDocument/2006/relationships" ax:classid="{5512D118-5CC6-11CF-8D67-00AA00BDCE1D}" r:id="rId1" ax:persistence="persistStorage"/>
</file>

<file path=word/activeX/activeX905.xml><?xml version="1.0" encoding="utf-8"?>
<ax:ocx xmlns:ax="http://schemas.microsoft.com/office/2006/activeX" xmlns:r="http://schemas.openxmlformats.org/officeDocument/2006/relationships" ax:classid="{5512D118-5CC6-11CF-8D67-00AA00BDCE1D}" r:id="rId1" ax:persistence="persistStorage"/>
</file>

<file path=word/activeX/activeX906.xml><?xml version="1.0" encoding="utf-8"?>
<ax:ocx xmlns:ax="http://schemas.microsoft.com/office/2006/activeX" xmlns:r="http://schemas.openxmlformats.org/officeDocument/2006/relationships" ax:classid="{5512D11C-5CC6-11CF-8D67-00AA00BDCE1D}" r:id="rId1" ax:persistence="persistStorage"/>
</file>

<file path=word/activeX/activeX907.xml><?xml version="1.0" encoding="utf-8"?>
<ax:ocx xmlns:ax="http://schemas.microsoft.com/office/2006/activeX" xmlns:r="http://schemas.openxmlformats.org/officeDocument/2006/relationships" ax:classid="{5512D118-5CC6-11CF-8D67-00AA00BDCE1D}" r:id="rId1" ax:persistence="persistStorage"/>
</file>

<file path=word/activeX/activeX908.xml><?xml version="1.0" encoding="utf-8"?>
<ax:ocx xmlns:ax="http://schemas.microsoft.com/office/2006/activeX" xmlns:r="http://schemas.openxmlformats.org/officeDocument/2006/relationships" ax:classid="{5512D118-5CC6-11CF-8D67-00AA00BDCE1D}" r:id="rId1" ax:persistence="persistStorage"/>
</file>

<file path=word/activeX/activeX909.xml><?xml version="1.0" encoding="utf-8"?>
<ax:ocx xmlns:ax="http://schemas.microsoft.com/office/2006/activeX" xmlns:r="http://schemas.openxmlformats.org/officeDocument/2006/relationships" ax:classid="{5512D118-5CC6-11CF-8D67-00AA00BDCE1D}" r:id="rId1" ax:persistence="persistStorage"/>
</file>

<file path=word/activeX/activeX91.xml><?xml version="1.0" encoding="utf-8"?>
<ax:ocx xmlns:ax="http://schemas.microsoft.com/office/2006/activeX" xmlns:r="http://schemas.openxmlformats.org/officeDocument/2006/relationships" ax:classid="{5512D11C-5CC6-11CF-8D67-00AA00BDCE1D}" r:id="rId1" ax:persistence="persistStorage"/>
</file>

<file path=word/activeX/activeX910.xml><?xml version="1.0" encoding="utf-8"?>
<ax:ocx xmlns:ax="http://schemas.microsoft.com/office/2006/activeX" xmlns:r="http://schemas.openxmlformats.org/officeDocument/2006/relationships" ax:classid="{5512D118-5CC6-11CF-8D67-00AA00BDCE1D}" r:id="rId1" ax:persistence="persistStorage"/>
</file>

<file path=word/activeX/activeX911.xml><?xml version="1.0" encoding="utf-8"?>
<ax:ocx xmlns:ax="http://schemas.microsoft.com/office/2006/activeX" xmlns:r="http://schemas.openxmlformats.org/officeDocument/2006/relationships" ax:classid="{5512D11C-5CC6-11CF-8D67-00AA00BDCE1D}" r:id="rId1" ax:persistence="persistStorage"/>
</file>

<file path=word/activeX/activeX912.xml><?xml version="1.0" encoding="utf-8"?>
<ax:ocx xmlns:ax="http://schemas.microsoft.com/office/2006/activeX" xmlns:r="http://schemas.openxmlformats.org/officeDocument/2006/relationships" ax:classid="{5512D118-5CC6-11CF-8D67-00AA00BDCE1D}" r:id="rId1" ax:persistence="persistStorage"/>
</file>

<file path=word/activeX/activeX913.xml><?xml version="1.0" encoding="utf-8"?>
<ax:ocx xmlns:ax="http://schemas.microsoft.com/office/2006/activeX" xmlns:r="http://schemas.openxmlformats.org/officeDocument/2006/relationships" ax:classid="{5512D118-5CC6-11CF-8D67-00AA00BDCE1D}" r:id="rId1" ax:persistence="persistStorage"/>
</file>

<file path=word/activeX/activeX914.xml><?xml version="1.0" encoding="utf-8"?>
<ax:ocx xmlns:ax="http://schemas.microsoft.com/office/2006/activeX" xmlns:r="http://schemas.openxmlformats.org/officeDocument/2006/relationships" ax:classid="{5512D118-5CC6-11CF-8D67-00AA00BDCE1D}" r:id="rId1" ax:persistence="persistStorage"/>
</file>

<file path=word/activeX/activeX915.xml><?xml version="1.0" encoding="utf-8"?>
<ax:ocx xmlns:ax="http://schemas.microsoft.com/office/2006/activeX" xmlns:r="http://schemas.openxmlformats.org/officeDocument/2006/relationships" ax:classid="{5512D118-5CC6-11CF-8D67-00AA00BDCE1D}" r:id="rId1" ax:persistence="persistStorage"/>
</file>

<file path=word/activeX/activeX916.xml><?xml version="1.0" encoding="utf-8"?>
<ax:ocx xmlns:ax="http://schemas.microsoft.com/office/2006/activeX" xmlns:r="http://schemas.openxmlformats.org/officeDocument/2006/relationships" ax:classid="{5512D11C-5CC6-11CF-8D67-00AA00BDCE1D}" r:id="rId1" ax:persistence="persistStorage"/>
</file>

<file path=word/activeX/activeX917.xml><?xml version="1.0" encoding="utf-8"?>
<ax:ocx xmlns:ax="http://schemas.microsoft.com/office/2006/activeX" xmlns:r="http://schemas.openxmlformats.org/officeDocument/2006/relationships" ax:classid="{5512D118-5CC6-11CF-8D67-00AA00BDCE1D}" r:id="rId1" ax:persistence="persistStorage"/>
</file>

<file path=word/activeX/activeX918.xml><?xml version="1.0" encoding="utf-8"?>
<ax:ocx xmlns:ax="http://schemas.microsoft.com/office/2006/activeX" xmlns:r="http://schemas.openxmlformats.org/officeDocument/2006/relationships" ax:classid="{5512D118-5CC6-11CF-8D67-00AA00BDCE1D}" r:id="rId1" ax:persistence="persistStorage"/>
</file>

<file path=word/activeX/activeX919.xml><?xml version="1.0" encoding="utf-8"?>
<ax:ocx xmlns:ax="http://schemas.microsoft.com/office/2006/activeX" xmlns:r="http://schemas.openxmlformats.org/officeDocument/2006/relationships" ax:classid="{5512D118-5CC6-11CF-8D67-00AA00BDCE1D}" r:id="rId1" ax:persistence="persistStorage"/>
</file>

<file path=word/activeX/activeX92.xml><?xml version="1.0" encoding="utf-8"?>
<ax:ocx xmlns:ax="http://schemas.microsoft.com/office/2006/activeX" xmlns:r="http://schemas.openxmlformats.org/officeDocument/2006/relationships" ax:classid="{5512D118-5CC6-11CF-8D67-00AA00BDCE1D}" r:id="rId1" ax:persistence="persistStorage"/>
</file>

<file path=word/activeX/activeX920.xml><?xml version="1.0" encoding="utf-8"?>
<ax:ocx xmlns:ax="http://schemas.microsoft.com/office/2006/activeX" xmlns:r="http://schemas.openxmlformats.org/officeDocument/2006/relationships" ax:classid="{5512D118-5CC6-11CF-8D67-00AA00BDCE1D}" r:id="rId1" ax:persistence="persistStorage"/>
</file>

<file path=word/activeX/activeX921.xml><?xml version="1.0" encoding="utf-8"?>
<ax:ocx xmlns:ax="http://schemas.microsoft.com/office/2006/activeX" xmlns:r="http://schemas.openxmlformats.org/officeDocument/2006/relationships" ax:classid="{5512D11C-5CC6-11CF-8D67-00AA00BDCE1D}" r:id="rId1" ax:persistence="persistStorage"/>
</file>

<file path=word/activeX/activeX922.xml><?xml version="1.0" encoding="utf-8"?>
<ax:ocx xmlns:ax="http://schemas.microsoft.com/office/2006/activeX" xmlns:r="http://schemas.openxmlformats.org/officeDocument/2006/relationships" ax:classid="{5512D11C-5CC6-11CF-8D67-00AA00BDCE1D}" r:id="rId1" ax:persistence="persistStorage"/>
</file>

<file path=word/activeX/activeX923.xml><?xml version="1.0" encoding="utf-8"?>
<ax:ocx xmlns:ax="http://schemas.microsoft.com/office/2006/activeX" xmlns:r="http://schemas.openxmlformats.org/officeDocument/2006/relationships" ax:classid="{5512D118-5CC6-11CF-8D67-00AA00BDCE1D}" r:id="rId1" ax:persistence="persistStorage"/>
</file>

<file path=word/activeX/activeX924.xml><?xml version="1.0" encoding="utf-8"?>
<ax:ocx xmlns:ax="http://schemas.microsoft.com/office/2006/activeX" xmlns:r="http://schemas.openxmlformats.org/officeDocument/2006/relationships" ax:classid="{5512D118-5CC6-11CF-8D67-00AA00BDCE1D}" r:id="rId1" ax:persistence="persistStorage"/>
</file>

<file path=word/activeX/activeX925.xml><?xml version="1.0" encoding="utf-8"?>
<ax:ocx xmlns:ax="http://schemas.microsoft.com/office/2006/activeX" xmlns:r="http://schemas.openxmlformats.org/officeDocument/2006/relationships" ax:classid="{5512D11C-5CC6-11CF-8D67-00AA00BDCE1D}" r:id="rId1" ax:persistence="persistStorage"/>
</file>

<file path=word/activeX/activeX926.xml><?xml version="1.0" encoding="utf-8"?>
<ax:ocx xmlns:ax="http://schemas.microsoft.com/office/2006/activeX" xmlns:r="http://schemas.openxmlformats.org/officeDocument/2006/relationships" ax:classid="{5512D118-5CC6-11CF-8D67-00AA00BDCE1D}" r:id="rId1" ax:persistence="persistStorage"/>
</file>

<file path=word/activeX/activeX927.xml><?xml version="1.0" encoding="utf-8"?>
<ax:ocx xmlns:ax="http://schemas.microsoft.com/office/2006/activeX" xmlns:r="http://schemas.openxmlformats.org/officeDocument/2006/relationships" ax:classid="{5512D118-5CC6-11CF-8D67-00AA00BDCE1D}" r:id="rId1" ax:persistence="persistStorage"/>
</file>

<file path=word/activeX/activeX928.xml><?xml version="1.0" encoding="utf-8"?>
<ax:ocx xmlns:ax="http://schemas.microsoft.com/office/2006/activeX" xmlns:r="http://schemas.openxmlformats.org/officeDocument/2006/relationships" ax:classid="{5512D11C-5CC6-11CF-8D67-00AA00BDCE1D}" r:id="rId1" ax:persistence="persistStorage"/>
</file>

<file path=word/activeX/activeX929.xml><?xml version="1.0" encoding="utf-8"?>
<ax:ocx xmlns:ax="http://schemas.microsoft.com/office/2006/activeX" xmlns:r="http://schemas.openxmlformats.org/officeDocument/2006/relationships" ax:classid="{5512D118-5CC6-11CF-8D67-00AA00BDCE1D}" r:id="rId1" ax:persistence="persistStorage"/>
</file>

<file path=word/activeX/activeX93.xml><?xml version="1.0" encoding="utf-8"?>
<ax:ocx xmlns:ax="http://schemas.microsoft.com/office/2006/activeX" xmlns:r="http://schemas.openxmlformats.org/officeDocument/2006/relationships" ax:classid="{5512D118-5CC6-11CF-8D67-00AA00BDCE1D}" r:id="rId1" ax:persistence="persistStorage"/>
</file>

<file path=word/activeX/activeX930.xml><?xml version="1.0" encoding="utf-8"?>
<ax:ocx xmlns:ax="http://schemas.microsoft.com/office/2006/activeX" xmlns:r="http://schemas.openxmlformats.org/officeDocument/2006/relationships" ax:classid="{5512D118-5CC6-11CF-8D67-00AA00BDCE1D}" r:id="rId1" ax:persistence="persistStorage"/>
</file>

<file path=word/activeX/activeX931.xml><?xml version="1.0" encoding="utf-8"?>
<ax:ocx xmlns:ax="http://schemas.microsoft.com/office/2006/activeX" xmlns:r="http://schemas.openxmlformats.org/officeDocument/2006/relationships" ax:classid="{5512D11C-5CC6-11CF-8D67-00AA00BDCE1D}" r:id="rId1" ax:persistence="persistStorage"/>
</file>

<file path=word/activeX/activeX932.xml><?xml version="1.0" encoding="utf-8"?>
<ax:ocx xmlns:ax="http://schemas.microsoft.com/office/2006/activeX" xmlns:r="http://schemas.openxmlformats.org/officeDocument/2006/relationships" ax:classid="{5512D118-5CC6-11CF-8D67-00AA00BDCE1D}" r:id="rId1" ax:persistence="persistStorage"/>
</file>

<file path=word/activeX/activeX933.xml><?xml version="1.0" encoding="utf-8"?>
<ax:ocx xmlns:ax="http://schemas.microsoft.com/office/2006/activeX" xmlns:r="http://schemas.openxmlformats.org/officeDocument/2006/relationships" ax:classid="{5512D118-5CC6-11CF-8D67-00AA00BDCE1D}" r:id="rId1" ax:persistence="persistStorage"/>
</file>

<file path=word/activeX/activeX934.xml><?xml version="1.0" encoding="utf-8"?>
<ax:ocx xmlns:ax="http://schemas.microsoft.com/office/2006/activeX" xmlns:r="http://schemas.openxmlformats.org/officeDocument/2006/relationships" ax:classid="{5512D11C-5CC6-11CF-8D67-00AA00BDCE1D}" r:id="rId1" ax:persistence="persistStorage"/>
</file>

<file path=word/activeX/activeX935.xml><?xml version="1.0" encoding="utf-8"?>
<ax:ocx xmlns:ax="http://schemas.microsoft.com/office/2006/activeX" xmlns:r="http://schemas.openxmlformats.org/officeDocument/2006/relationships" ax:classid="{5512D118-5CC6-11CF-8D67-00AA00BDCE1D}" r:id="rId1" ax:persistence="persistStorage"/>
</file>

<file path=word/activeX/activeX936.xml><?xml version="1.0" encoding="utf-8"?>
<ax:ocx xmlns:ax="http://schemas.microsoft.com/office/2006/activeX" xmlns:r="http://schemas.openxmlformats.org/officeDocument/2006/relationships" ax:classid="{5512D118-5CC6-11CF-8D67-00AA00BDCE1D}" r:id="rId1" ax:persistence="persistStorage"/>
</file>

<file path=word/activeX/activeX937.xml><?xml version="1.0" encoding="utf-8"?>
<ax:ocx xmlns:ax="http://schemas.microsoft.com/office/2006/activeX" xmlns:r="http://schemas.openxmlformats.org/officeDocument/2006/relationships" ax:classid="{5512D11C-5CC6-11CF-8D67-00AA00BDCE1D}" r:id="rId1" ax:persistence="persistStorage"/>
</file>

<file path=word/activeX/activeX938.xml><?xml version="1.0" encoding="utf-8"?>
<ax:ocx xmlns:ax="http://schemas.microsoft.com/office/2006/activeX" xmlns:r="http://schemas.openxmlformats.org/officeDocument/2006/relationships" ax:classid="{5512D118-5CC6-11CF-8D67-00AA00BDCE1D}" r:id="rId1" ax:persistence="persistStorage"/>
</file>

<file path=word/activeX/activeX939.xml><?xml version="1.0" encoding="utf-8"?>
<ax:ocx xmlns:ax="http://schemas.microsoft.com/office/2006/activeX" xmlns:r="http://schemas.openxmlformats.org/officeDocument/2006/relationships" ax:classid="{5512D118-5CC6-11CF-8D67-00AA00BDCE1D}" r:id="rId1" ax:persistence="persistStorage"/>
</file>

<file path=word/activeX/activeX94.xml><?xml version="1.0" encoding="utf-8"?>
<ax:ocx xmlns:ax="http://schemas.microsoft.com/office/2006/activeX" xmlns:r="http://schemas.openxmlformats.org/officeDocument/2006/relationships" ax:classid="{5512D11C-5CC6-11CF-8D67-00AA00BDCE1D}" r:id="rId1" ax:persistence="persistStorage"/>
</file>

<file path=word/activeX/activeX940.xml><?xml version="1.0" encoding="utf-8"?>
<ax:ocx xmlns:ax="http://schemas.microsoft.com/office/2006/activeX" xmlns:r="http://schemas.openxmlformats.org/officeDocument/2006/relationships" ax:classid="{5512D11C-5CC6-11CF-8D67-00AA00BDCE1D}" r:id="rId1" ax:persistence="persistStorage"/>
</file>

<file path=word/activeX/activeX941.xml><?xml version="1.0" encoding="utf-8"?>
<ax:ocx xmlns:ax="http://schemas.microsoft.com/office/2006/activeX" xmlns:r="http://schemas.openxmlformats.org/officeDocument/2006/relationships" ax:classid="{5512D118-5CC6-11CF-8D67-00AA00BDCE1D}" r:id="rId1" ax:persistence="persistStorage"/>
</file>

<file path=word/activeX/activeX942.xml><?xml version="1.0" encoding="utf-8"?>
<ax:ocx xmlns:ax="http://schemas.microsoft.com/office/2006/activeX" xmlns:r="http://schemas.openxmlformats.org/officeDocument/2006/relationships" ax:classid="{5512D118-5CC6-11CF-8D67-00AA00BDCE1D}" r:id="rId1" ax:persistence="persistStorage"/>
</file>

<file path=word/activeX/activeX943.xml><?xml version="1.0" encoding="utf-8"?>
<ax:ocx xmlns:ax="http://schemas.microsoft.com/office/2006/activeX" xmlns:r="http://schemas.openxmlformats.org/officeDocument/2006/relationships" ax:classid="{5512D11C-5CC6-11CF-8D67-00AA00BDCE1D}" r:id="rId1" ax:persistence="persistStorage"/>
</file>

<file path=word/activeX/activeX944.xml><?xml version="1.0" encoding="utf-8"?>
<ax:ocx xmlns:ax="http://schemas.microsoft.com/office/2006/activeX" xmlns:r="http://schemas.openxmlformats.org/officeDocument/2006/relationships" ax:classid="{5512D11C-5CC6-11CF-8D67-00AA00BDCE1D}" r:id="rId1" ax:persistence="persistStorage"/>
</file>

<file path=word/activeX/activeX945.xml><?xml version="1.0" encoding="utf-8"?>
<ax:ocx xmlns:ax="http://schemas.microsoft.com/office/2006/activeX" xmlns:r="http://schemas.openxmlformats.org/officeDocument/2006/relationships" ax:classid="{5512D118-5CC6-11CF-8D67-00AA00BDCE1D}" r:id="rId1" ax:persistence="persistStorage"/>
</file>

<file path=word/activeX/activeX946.xml><?xml version="1.0" encoding="utf-8"?>
<ax:ocx xmlns:ax="http://schemas.microsoft.com/office/2006/activeX" xmlns:r="http://schemas.openxmlformats.org/officeDocument/2006/relationships" ax:classid="{5512D118-5CC6-11CF-8D67-00AA00BDCE1D}" r:id="rId1" ax:persistence="persistStorage"/>
</file>

<file path=word/activeX/activeX947.xml><?xml version="1.0" encoding="utf-8"?>
<ax:ocx xmlns:ax="http://schemas.microsoft.com/office/2006/activeX" xmlns:r="http://schemas.openxmlformats.org/officeDocument/2006/relationships" ax:classid="{5512D118-5CC6-11CF-8D67-00AA00BDCE1D}" r:id="rId1" ax:persistence="persistStorage"/>
</file>

<file path=word/activeX/activeX948.xml><?xml version="1.0" encoding="utf-8"?>
<ax:ocx xmlns:ax="http://schemas.microsoft.com/office/2006/activeX" xmlns:r="http://schemas.openxmlformats.org/officeDocument/2006/relationships" ax:classid="{5512D118-5CC6-11CF-8D67-00AA00BDCE1D}" r:id="rId1" ax:persistence="persistStorage"/>
</file>

<file path=word/activeX/activeX949.xml><?xml version="1.0" encoding="utf-8"?>
<ax:ocx xmlns:ax="http://schemas.microsoft.com/office/2006/activeX" xmlns:r="http://schemas.openxmlformats.org/officeDocument/2006/relationships" ax:classid="{5512D11C-5CC6-11CF-8D67-00AA00BDCE1D}" r:id="rId1" ax:persistence="persistStorage"/>
</file>

<file path=word/activeX/activeX95.xml><?xml version="1.0" encoding="utf-8"?>
<ax:ocx xmlns:ax="http://schemas.microsoft.com/office/2006/activeX" xmlns:r="http://schemas.openxmlformats.org/officeDocument/2006/relationships" ax:classid="{5512D118-5CC6-11CF-8D67-00AA00BDCE1D}" r:id="rId1" ax:persistence="persistStorage"/>
</file>

<file path=word/activeX/activeX950.xml><?xml version="1.0" encoding="utf-8"?>
<ax:ocx xmlns:ax="http://schemas.microsoft.com/office/2006/activeX" xmlns:r="http://schemas.openxmlformats.org/officeDocument/2006/relationships" ax:classid="{5512D118-5CC6-11CF-8D67-00AA00BDCE1D}" r:id="rId1" ax:persistence="persistStorage"/>
</file>

<file path=word/activeX/activeX951.xml><?xml version="1.0" encoding="utf-8"?>
<ax:ocx xmlns:ax="http://schemas.microsoft.com/office/2006/activeX" xmlns:r="http://schemas.openxmlformats.org/officeDocument/2006/relationships" ax:classid="{5512D118-5CC6-11CF-8D67-00AA00BDCE1D}" r:id="rId1" ax:persistence="persistStorage"/>
</file>

<file path=word/activeX/activeX952.xml><?xml version="1.0" encoding="utf-8"?>
<ax:ocx xmlns:ax="http://schemas.microsoft.com/office/2006/activeX" xmlns:r="http://schemas.openxmlformats.org/officeDocument/2006/relationships" ax:classid="{5512D118-5CC6-11CF-8D67-00AA00BDCE1D}" r:id="rId1" ax:persistence="persistStorage"/>
</file>

<file path=word/activeX/activeX953.xml><?xml version="1.0" encoding="utf-8"?>
<ax:ocx xmlns:ax="http://schemas.microsoft.com/office/2006/activeX" xmlns:r="http://schemas.openxmlformats.org/officeDocument/2006/relationships" ax:classid="{5512D118-5CC6-11CF-8D67-00AA00BDCE1D}" r:id="rId1" ax:persistence="persistStorage"/>
</file>

<file path=word/activeX/activeX954.xml><?xml version="1.0" encoding="utf-8"?>
<ax:ocx xmlns:ax="http://schemas.microsoft.com/office/2006/activeX" xmlns:r="http://schemas.openxmlformats.org/officeDocument/2006/relationships" ax:classid="{5512D11C-5CC6-11CF-8D67-00AA00BDCE1D}" r:id="rId1" ax:persistence="persistStorage"/>
</file>

<file path=word/activeX/activeX955.xml><?xml version="1.0" encoding="utf-8"?>
<ax:ocx xmlns:ax="http://schemas.microsoft.com/office/2006/activeX" xmlns:r="http://schemas.openxmlformats.org/officeDocument/2006/relationships" ax:classid="{5512D118-5CC6-11CF-8D67-00AA00BDCE1D}" r:id="rId1" ax:persistence="persistStorage"/>
</file>

<file path=word/activeX/activeX956.xml><?xml version="1.0" encoding="utf-8"?>
<ax:ocx xmlns:ax="http://schemas.microsoft.com/office/2006/activeX" xmlns:r="http://schemas.openxmlformats.org/officeDocument/2006/relationships" ax:classid="{5512D118-5CC6-11CF-8D67-00AA00BDCE1D}" r:id="rId1" ax:persistence="persistStorage"/>
</file>

<file path=word/activeX/activeX957.xml><?xml version="1.0" encoding="utf-8"?>
<ax:ocx xmlns:ax="http://schemas.microsoft.com/office/2006/activeX" xmlns:r="http://schemas.openxmlformats.org/officeDocument/2006/relationships" ax:classid="{5512D118-5CC6-11CF-8D67-00AA00BDCE1D}" r:id="rId1" ax:persistence="persistStorage"/>
</file>

<file path=word/activeX/activeX958.xml><?xml version="1.0" encoding="utf-8"?>
<ax:ocx xmlns:ax="http://schemas.microsoft.com/office/2006/activeX" xmlns:r="http://schemas.openxmlformats.org/officeDocument/2006/relationships" ax:classid="{5512D118-5CC6-11CF-8D67-00AA00BDCE1D}" r:id="rId1" ax:persistence="persistStorage"/>
</file>

<file path=word/activeX/activeX959.xml><?xml version="1.0" encoding="utf-8"?>
<ax:ocx xmlns:ax="http://schemas.microsoft.com/office/2006/activeX" xmlns:r="http://schemas.openxmlformats.org/officeDocument/2006/relationships" ax:classid="{5512D11C-5CC6-11CF-8D67-00AA00BDCE1D}" r:id="rId1" ax:persistence="persistStorage"/>
</file>

<file path=word/activeX/activeX96.xml><?xml version="1.0" encoding="utf-8"?>
<ax:ocx xmlns:ax="http://schemas.microsoft.com/office/2006/activeX" xmlns:r="http://schemas.openxmlformats.org/officeDocument/2006/relationships" ax:classid="{5512D118-5CC6-11CF-8D67-00AA00BDCE1D}" r:id="rId1" ax:persistence="persistStorage"/>
</file>

<file path=word/activeX/activeX960.xml><?xml version="1.0" encoding="utf-8"?>
<ax:ocx xmlns:ax="http://schemas.microsoft.com/office/2006/activeX" xmlns:r="http://schemas.openxmlformats.org/officeDocument/2006/relationships" ax:classid="{5512D118-5CC6-11CF-8D67-00AA00BDCE1D}" r:id="rId1" ax:persistence="persistStorage"/>
</file>

<file path=word/activeX/activeX961.xml><?xml version="1.0" encoding="utf-8"?>
<ax:ocx xmlns:ax="http://schemas.microsoft.com/office/2006/activeX" xmlns:r="http://schemas.openxmlformats.org/officeDocument/2006/relationships" ax:classid="{5512D118-5CC6-11CF-8D67-00AA00BDCE1D}" r:id="rId1" ax:persistence="persistStorage"/>
</file>

<file path=word/activeX/activeX962.xml><?xml version="1.0" encoding="utf-8"?>
<ax:ocx xmlns:ax="http://schemas.microsoft.com/office/2006/activeX" xmlns:r="http://schemas.openxmlformats.org/officeDocument/2006/relationships" ax:classid="{5512D118-5CC6-11CF-8D67-00AA00BDCE1D}" r:id="rId1" ax:persistence="persistStorage"/>
</file>

<file path=word/activeX/activeX963.xml><?xml version="1.0" encoding="utf-8"?>
<ax:ocx xmlns:ax="http://schemas.microsoft.com/office/2006/activeX" xmlns:r="http://schemas.openxmlformats.org/officeDocument/2006/relationships" ax:classid="{5512D118-5CC6-11CF-8D67-00AA00BDCE1D}" r:id="rId1" ax:persistence="persistStorage"/>
</file>

<file path=word/activeX/activeX964.xml><?xml version="1.0" encoding="utf-8"?>
<ax:ocx xmlns:ax="http://schemas.microsoft.com/office/2006/activeX" xmlns:r="http://schemas.openxmlformats.org/officeDocument/2006/relationships" ax:classid="{5512D11C-5CC6-11CF-8D67-00AA00BDCE1D}" r:id="rId1" ax:persistence="persistStorage"/>
</file>

<file path=word/activeX/activeX965.xml><?xml version="1.0" encoding="utf-8"?>
<ax:ocx xmlns:ax="http://schemas.microsoft.com/office/2006/activeX" xmlns:r="http://schemas.openxmlformats.org/officeDocument/2006/relationships" ax:classid="{5512D118-5CC6-11CF-8D67-00AA00BDCE1D}" r:id="rId1" ax:persistence="persistStorage"/>
</file>

<file path=word/activeX/activeX966.xml><?xml version="1.0" encoding="utf-8"?>
<ax:ocx xmlns:ax="http://schemas.microsoft.com/office/2006/activeX" xmlns:r="http://schemas.openxmlformats.org/officeDocument/2006/relationships" ax:classid="{5512D118-5CC6-11CF-8D67-00AA00BDCE1D}" r:id="rId1" ax:persistence="persistStorage"/>
</file>

<file path=word/activeX/activeX967.xml><?xml version="1.0" encoding="utf-8"?>
<ax:ocx xmlns:ax="http://schemas.microsoft.com/office/2006/activeX" xmlns:r="http://schemas.openxmlformats.org/officeDocument/2006/relationships" ax:classid="{5512D118-5CC6-11CF-8D67-00AA00BDCE1D}" r:id="rId1" ax:persistence="persistStorage"/>
</file>

<file path=word/activeX/activeX968.xml><?xml version="1.0" encoding="utf-8"?>
<ax:ocx xmlns:ax="http://schemas.microsoft.com/office/2006/activeX" xmlns:r="http://schemas.openxmlformats.org/officeDocument/2006/relationships" ax:classid="{5512D118-5CC6-11CF-8D67-00AA00BDCE1D}" r:id="rId1" ax:persistence="persistStorage"/>
</file>

<file path=word/activeX/activeX969.xml><?xml version="1.0" encoding="utf-8"?>
<ax:ocx xmlns:ax="http://schemas.microsoft.com/office/2006/activeX" xmlns:r="http://schemas.openxmlformats.org/officeDocument/2006/relationships" ax:classid="{5512D11C-5CC6-11CF-8D67-00AA00BDCE1D}" r:id="rId1" ax:persistence="persistStorage"/>
</file>

<file path=word/activeX/activeX97.xml><?xml version="1.0" encoding="utf-8"?>
<ax:ocx xmlns:ax="http://schemas.microsoft.com/office/2006/activeX" xmlns:r="http://schemas.openxmlformats.org/officeDocument/2006/relationships" ax:classid="{5512D11C-5CC6-11CF-8D67-00AA00BDCE1D}" r:id="rId1" ax:persistence="persistStorage"/>
</file>

<file path=word/activeX/activeX970.xml><?xml version="1.0" encoding="utf-8"?>
<ax:ocx xmlns:ax="http://schemas.microsoft.com/office/2006/activeX" xmlns:r="http://schemas.openxmlformats.org/officeDocument/2006/relationships" ax:classid="{5512D118-5CC6-11CF-8D67-00AA00BDCE1D}" r:id="rId1" ax:persistence="persistStorage"/>
</file>

<file path=word/activeX/activeX971.xml><?xml version="1.0" encoding="utf-8"?>
<ax:ocx xmlns:ax="http://schemas.microsoft.com/office/2006/activeX" xmlns:r="http://schemas.openxmlformats.org/officeDocument/2006/relationships" ax:classid="{5512D118-5CC6-11CF-8D67-00AA00BDCE1D}" r:id="rId1" ax:persistence="persistStorage"/>
</file>

<file path=word/activeX/activeX972.xml><?xml version="1.0" encoding="utf-8"?>
<ax:ocx xmlns:ax="http://schemas.microsoft.com/office/2006/activeX" xmlns:r="http://schemas.openxmlformats.org/officeDocument/2006/relationships" ax:classid="{5512D118-5CC6-11CF-8D67-00AA00BDCE1D}" r:id="rId1" ax:persistence="persistStorage"/>
</file>

<file path=word/activeX/activeX973.xml><?xml version="1.0" encoding="utf-8"?>
<ax:ocx xmlns:ax="http://schemas.microsoft.com/office/2006/activeX" xmlns:r="http://schemas.openxmlformats.org/officeDocument/2006/relationships" ax:classid="{5512D118-5CC6-11CF-8D67-00AA00BDCE1D}" r:id="rId1" ax:persistence="persistStorage"/>
</file>

<file path=word/activeX/activeX974.xml><?xml version="1.0" encoding="utf-8"?>
<ax:ocx xmlns:ax="http://schemas.microsoft.com/office/2006/activeX" xmlns:r="http://schemas.openxmlformats.org/officeDocument/2006/relationships" ax:classid="{5512D11C-5CC6-11CF-8D67-00AA00BDCE1D}" r:id="rId1" ax:persistence="persistStorage"/>
</file>

<file path=word/activeX/activeX975.xml><?xml version="1.0" encoding="utf-8"?>
<ax:ocx xmlns:ax="http://schemas.microsoft.com/office/2006/activeX" xmlns:r="http://schemas.openxmlformats.org/officeDocument/2006/relationships" ax:classid="{5512D118-5CC6-11CF-8D67-00AA00BDCE1D}" r:id="rId1" ax:persistence="persistStorage"/>
</file>

<file path=word/activeX/activeX976.xml><?xml version="1.0" encoding="utf-8"?>
<ax:ocx xmlns:ax="http://schemas.microsoft.com/office/2006/activeX" xmlns:r="http://schemas.openxmlformats.org/officeDocument/2006/relationships" ax:classid="{5512D118-5CC6-11CF-8D67-00AA00BDCE1D}" r:id="rId1" ax:persistence="persistStorage"/>
</file>

<file path=word/activeX/activeX977.xml><?xml version="1.0" encoding="utf-8"?>
<ax:ocx xmlns:ax="http://schemas.microsoft.com/office/2006/activeX" xmlns:r="http://schemas.openxmlformats.org/officeDocument/2006/relationships" ax:classid="{5512D118-5CC6-11CF-8D67-00AA00BDCE1D}" r:id="rId1" ax:persistence="persistStorage"/>
</file>

<file path=word/activeX/activeX978.xml><?xml version="1.0" encoding="utf-8"?>
<ax:ocx xmlns:ax="http://schemas.microsoft.com/office/2006/activeX" xmlns:r="http://schemas.openxmlformats.org/officeDocument/2006/relationships" ax:classid="{5512D118-5CC6-11CF-8D67-00AA00BDCE1D}" r:id="rId1" ax:persistence="persistStorage"/>
</file>

<file path=word/activeX/activeX979.xml><?xml version="1.0" encoding="utf-8"?>
<ax:ocx xmlns:ax="http://schemas.microsoft.com/office/2006/activeX" xmlns:r="http://schemas.openxmlformats.org/officeDocument/2006/relationships" ax:classid="{5512D11C-5CC6-11CF-8D67-00AA00BDCE1D}" r:id="rId1" ax:persistence="persistStorage"/>
</file>

<file path=word/activeX/activeX98.xml><?xml version="1.0" encoding="utf-8"?>
<ax:ocx xmlns:ax="http://schemas.microsoft.com/office/2006/activeX" xmlns:r="http://schemas.openxmlformats.org/officeDocument/2006/relationships" ax:classid="{5512D118-5CC6-11CF-8D67-00AA00BDCE1D}" r:id="rId1" ax:persistence="persistStorage"/>
</file>

<file path=word/activeX/activeX980.xml><?xml version="1.0" encoding="utf-8"?>
<ax:ocx xmlns:ax="http://schemas.microsoft.com/office/2006/activeX" xmlns:r="http://schemas.openxmlformats.org/officeDocument/2006/relationships" ax:classid="{5512D118-5CC6-11CF-8D67-00AA00BDCE1D}" r:id="rId1" ax:persistence="persistStorage"/>
</file>

<file path=word/activeX/activeX981.xml><?xml version="1.0" encoding="utf-8"?>
<ax:ocx xmlns:ax="http://schemas.microsoft.com/office/2006/activeX" xmlns:r="http://schemas.openxmlformats.org/officeDocument/2006/relationships" ax:classid="{5512D118-5CC6-11CF-8D67-00AA00BDCE1D}" r:id="rId1" ax:persistence="persistStorage"/>
</file>

<file path=word/activeX/activeX982.xml><?xml version="1.0" encoding="utf-8"?>
<ax:ocx xmlns:ax="http://schemas.microsoft.com/office/2006/activeX" xmlns:r="http://schemas.openxmlformats.org/officeDocument/2006/relationships" ax:classid="{5512D118-5CC6-11CF-8D67-00AA00BDCE1D}" r:id="rId1" ax:persistence="persistStorage"/>
</file>

<file path=word/activeX/activeX983.xml><?xml version="1.0" encoding="utf-8"?>
<ax:ocx xmlns:ax="http://schemas.microsoft.com/office/2006/activeX" xmlns:r="http://schemas.openxmlformats.org/officeDocument/2006/relationships" ax:classid="{5512D118-5CC6-11CF-8D67-00AA00BDCE1D}" r:id="rId1" ax:persistence="persistStorage"/>
</file>

<file path=word/activeX/activeX984.xml><?xml version="1.0" encoding="utf-8"?>
<ax:ocx xmlns:ax="http://schemas.microsoft.com/office/2006/activeX" xmlns:r="http://schemas.openxmlformats.org/officeDocument/2006/relationships" ax:classid="{5512D11C-5CC6-11CF-8D67-00AA00BDCE1D}" r:id="rId1" ax:persistence="persistStorage"/>
</file>

<file path=word/activeX/activeX985.xml><?xml version="1.0" encoding="utf-8"?>
<ax:ocx xmlns:ax="http://schemas.microsoft.com/office/2006/activeX" xmlns:r="http://schemas.openxmlformats.org/officeDocument/2006/relationships" ax:classid="{5512D118-5CC6-11CF-8D67-00AA00BDCE1D}" r:id="rId1" ax:persistence="persistStorage"/>
</file>

<file path=word/activeX/activeX986.xml><?xml version="1.0" encoding="utf-8"?>
<ax:ocx xmlns:ax="http://schemas.microsoft.com/office/2006/activeX" xmlns:r="http://schemas.openxmlformats.org/officeDocument/2006/relationships" ax:classid="{5512D118-5CC6-11CF-8D67-00AA00BDCE1D}" r:id="rId1" ax:persistence="persistStorage"/>
</file>

<file path=word/activeX/activeX987.xml><?xml version="1.0" encoding="utf-8"?>
<ax:ocx xmlns:ax="http://schemas.microsoft.com/office/2006/activeX" xmlns:r="http://schemas.openxmlformats.org/officeDocument/2006/relationships" ax:classid="{5512D118-5CC6-11CF-8D67-00AA00BDCE1D}" r:id="rId1" ax:persistence="persistStorage"/>
</file>

<file path=word/activeX/activeX988.xml><?xml version="1.0" encoding="utf-8"?>
<ax:ocx xmlns:ax="http://schemas.microsoft.com/office/2006/activeX" xmlns:r="http://schemas.openxmlformats.org/officeDocument/2006/relationships" ax:classid="{5512D118-5CC6-11CF-8D67-00AA00BDCE1D}" r:id="rId1" ax:persistence="persistStorage"/>
</file>

<file path=word/activeX/activeX989.xml><?xml version="1.0" encoding="utf-8"?>
<ax:ocx xmlns:ax="http://schemas.microsoft.com/office/2006/activeX" xmlns:r="http://schemas.openxmlformats.org/officeDocument/2006/relationships" ax:classid="{5512D11C-5CC6-11CF-8D67-00AA00BDCE1D}" r:id="rId1" ax:persistence="persistStorage"/>
</file>

<file path=word/activeX/activeX99.xml><?xml version="1.0" encoding="utf-8"?>
<ax:ocx xmlns:ax="http://schemas.microsoft.com/office/2006/activeX" xmlns:r="http://schemas.openxmlformats.org/officeDocument/2006/relationships" ax:classid="{5512D118-5CC6-11CF-8D67-00AA00BDCE1D}" r:id="rId1" ax:persistence="persistStorage"/>
</file>

<file path=word/activeX/activeX990.xml><?xml version="1.0" encoding="utf-8"?>
<ax:ocx xmlns:ax="http://schemas.microsoft.com/office/2006/activeX" xmlns:r="http://schemas.openxmlformats.org/officeDocument/2006/relationships" ax:classid="{5512D118-5CC6-11CF-8D67-00AA00BDCE1D}" r:id="rId1" ax:persistence="persistStorage"/>
</file>

<file path=word/activeX/activeX991.xml><?xml version="1.0" encoding="utf-8"?>
<ax:ocx xmlns:ax="http://schemas.microsoft.com/office/2006/activeX" xmlns:r="http://schemas.openxmlformats.org/officeDocument/2006/relationships" ax:classid="{5512D118-5CC6-11CF-8D67-00AA00BDCE1D}" r:id="rId1" ax:persistence="persistStorage"/>
</file>

<file path=word/activeX/activeX992.xml><?xml version="1.0" encoding="utf-8"?>
<ax:ocx xmlns:ax="http://schemas.microsoft.com/office/2006/activeX" xmlns:r="http://schemas.openxmlformats.org/officeDocument/2006/relationships" ax:classid="{5512D118-5CC6-11CF-8D67-00AA00BDCE1D}" r:id="rId1" ax:persistence="persistStorage"/>
</file>

<file path=word/activeX/activeX993.xml><?xml version="1.0" encoding="utf-8"?>
<ax:ocx xmlns:ax="http://schemas.microsoft.com/office/2006/activeX" xmlns:r="http://schemas.openxmlformats.org/officeDocument/2006/relationships" ax:classid="{5512D118-5CC6-11CF-8D67-00AA00BDCE1D}" r:id="rId1" ax:persistence="persistStorage"/>
</file>

<file path=word/activeX/activeX994.xml><?xml version="1.0" encoding="utf-8"?>
<ax:ocx xmlns:ax="http://schemas.microsoft.com/office/2006/activeX" xmlns:r="http://schemas.openxmlformats.org/officeDocument/2006/relationships" ax:classid="{5512D11C-5CC6-11CF-8D67-00AA00BDCE1D}" r:id="rId1" ax:persistence="persistStorage"/>
</file>

<file path=word/activeX/activeX995.xml><?xml version="1.0" encoding="utf-8"?>
<ax:ocx xmlns:ax="http://schemas.microsoft.com/office/2006/activeX" xmlns:r="http://schemas.openxmlformats.org/officeDocument/2006/relationships" ax:classid="{5512D118-5CC6-11CF-8D67-00AA00BDCE1D}" r:id="rId1" ax:persistence="persistStorage"/>
</file>

<file path=word/activeX/activeX996.xml><?xml version="1.0" encoding="utf-8"?>
<ax:ocx xmlns:ax="http://schemas.microsoft.com/office/2006/activeX" xmlns:r="http://schemas.openxmlformats.org/officeDocument/2006/relationships" ax:classid="{5512D118-5CC6-11CF-8D67-00AA00BDCE1D}" r:id="rId1" ax:persistence="persistStorage"/>
</file>

<file path=word/activeX/activeX997.xml><?xml version="1.0" encoding="utf-8"?>
<ax:ocx xmlns:ax="http://schemas.microsoft.com/office/2006/activeX" xmlns:r="http://schemas.openxmlformats.org/officeDocument/2006/relationships" ax:classid="{5512D118-5CC6-11CF-8D67-00AA00BDCE1D}" r:id="rId1" ax:persistence="persistStorage"/>
</file>

<file path=word/activeX/activeX998.xml><?xml version="1.0" encoding="utf-8"?>
<ax:ocx xmlns:ax="http://schemas.microsoft.com/office/2006/activeX" xmlns:r="http://schemas.openxmlformats.org/officeDocument/2006/relationships" ax:classid="{5512D118-5CC6-11CF-8D67-00AA00BDCE1D}" r:id="rId1" ax:persistence="persistStorage"/>
</file>

<file path=word/activeX/activeX999.xml><?xml version="1.0" encoding="utf-8"?>
<ax:ocx xmlns:ax="http://schemas.microsoft.com/office/2006/activeX" xmlns:r="http://schemas.openxmlformats.org/officeDocument/2006/relationships" ax:classid="{5512D11C-5CC6-11CF-8D67-00AA00BDCE1D}" r:id="rId1" ax:persistence="persistStorag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173</Pages>
  <Words>9238</Words>
  <Characters>10125</Characters>
  <Lines>0</Lines>
  <Paragraphs>0</Paragraphs>
  <TotalTime>0</TotalTime>
  <ScaleCrop>false</ScaleCrop>
  <LinksUpToDate>false</LinksUpToDate>
  <CharactersWithSpaces>10956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四川电大陈老师</cp:lastModifiedBy>
  <dcterms:modified xsi:type="dcterms:W3CDTF">2024-11-28T09:38:36Z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8C025A91333A495584E40B341151C392_12</vt:lpwstr>
  </property>
</Properties>
</file>