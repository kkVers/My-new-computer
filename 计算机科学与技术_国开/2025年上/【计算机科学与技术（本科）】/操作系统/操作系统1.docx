
<file path=[Content_Types].xml><?xml version="1.0" encoding="utf-8"?>
<Types xmlns="http://schemas.openxmlformats.org/package/2006/content-types">
  <Default Extension="xml" ContentType="application/xml"/>
  <Default Extension="wmf" ContentType="image/x-wmf"/>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activeX/activeX1.bin" ContentType="application/vnd.ms-office.activeX"/>
  <Override PartName="/word/activeX/activeX1.xml" ContentType="application/vnd.ms-office.activeX+xml"/>
  <Override PartName="/word/activeX/activeX10.bin" ContentType="application/vnd.ms-office.activeX"/>
  <Override PartName="/word/activeX/activeX10.xml" ContentType="application/vnd.ms-office.activeX+xml"/>
  <Override PartName="/word/activeX/activeX100.bin" ContentType="application/vnd.ms-office.activeX"/>
  <Override PartName="/word/activeX/activeX100.xml" ContentType="application/vnd.ms-office.activeX+xml"/>
  <Override PartName="/word/activeX/activeX1000.bin" ContentType="application/vnd.ms-office.activeX"/>
  <Override PartName="/word/activeX/activeX1000.xml" ContentType="application/vnd.ms-office.activeX+xml"/>
  <Override PartName="/word/activeX/activeX1001.bin" ContentType="application/vnd.ms-office.activeX"/>
  <Override PartName="/word/activeX/activeX1001.xml" ContentType="application/vnd.ms-office.activeX+xml"/>
  <Override PartName="/word/activeX/activeX1002.bin" ContentType="application/vnd.ms-office.activeX"/>
  <Override PartName="/word/activeX/activeX1002.xml" ContentType="application/vnd.ms-office.activeX+xml"/>
  <Override PartName="/word/activeX/activeX1003.bin" ContentType="application/vnd.ms-office.activeX"/>
  <Override PartName="/word/activeX/activeX1003.xml" ContentType="application/vnd.ms-office.activeX+xml"/>
  <Override PartName="/word/activeX/activeX1004.bin" ContentType="application/vnd.ms-office.activeX"/>
  <Override PartName="/word/activeX/activeX1004.xml" ContentType="application/vnd.ms-office.activeX+xml"/>
  <Override PartName="/word/activeX/activeX1005.bin" ContentType="application/vnd.ms-office.activeX"/>
  <Override PartName="/word/activeX/activeX1005.xml" ContentType="application/vnd.ms-office.activeX+xml"/>
  <Override PartName="/word/activeX/activeX1006.bin" ContentType="application/vnd.ms-office.activeX"/>
  <Override PartName="/word/activeX/activeX1006.xml" ContentType="application/vnd.ms-office.activeX+xml"/>
  <Override PartName="/word/activeX/activeX1007.bin" ContentType="application/vnd.ms-office.activeX"/>
  <Override PartName="/word/activeX/activeX1007.xml" ContentType="application/vnd.ms-office.activeX+xml"/>
  <Override PartName="/word/activeX/activeX1008.bin" ContentType="application/vnd.ms-office.activeX"/>
  <Override PartName="/word/activeX/activeX1008.xml" ContentType="application/vnd.ms-office.activeX+xml"/>
  <Override PartName="/word/activeX/activeX1009.bin" ContentType="application/vnd.ms-office.activeX"/>
  <Override PartName="/word/activeX/activeX1009.xml" ContentType="application/vnd.ms-office.activeX+xml"/>
  <Override PartName="/word/activeX/activeX101.bin" ContentType="application/vnd.ms-office.activeX"/>
  <Override PartName="/word/activeX/activeX101.xml" ContentType="application/vnd.ms-office.activeX+xml"/>
  <Override PartName="/word/activeX/activeX1010.bin" ContentType="application/vnd.ms-office.activeX"/>
  <Override PartName="/word/activeX/activeX1010.xml" ContentType="application/vnd.ms-office.activeX+xml"/>
  <Override PartName="/word/activeX/activeX1011.bin" ContentType="application/vnd.ms-office.activeX"/>
  <Override PartName="/word/activeX/activeX1011.xml" ContentType="application/vnd.ms-office.activeX+xml"/>
  <Override PartName="/word/activeX/activeX1012.bin" ContentType="application/vnd.ms-office.activeX"/>
  <Override PartName="/word/activeX/activeX1012.xml" ContentType="application/vnd.ms-office.activeX+xml"/>
  <Override PartName="/word/activeX/activeX1013.bin" ContentType="application/vnd.ms-office.activeX"/>
  <Override PartName="/word/activeX/activeX1013.xml" ContentType="application/vnd.ms-office.activeX+xml"/>
  <Override PartName="/word/activeX/activeX1014.bin" ContentType="application/vnd.ms-office.activeX"/>
  <Override PartName="/word/activeX/activeX1014.xml" ContentType="application/vnd.ms-office.activeX+xml"/>
  <Override PartName="/word/activeX/activeX1015.bin" ContentType="application/vnd.ms-office.activeX"/>
  <Override PartName="/word/activeX/activeX1015.xml" ContentType="application/vnd.ms-office.activeX+xml"/>
  <Override PartName="/word/activeX/activeX1016.bin" ContentType="application/vnd.ms-office.activeX"/>
  <Override PartName="/word/activeX/activeX1016.xml" ContentType="application/vnd.ms-office.activeX+xml"/>
  <Override PartName="/word/activeX/activeX1017.bin" ContentType="application/vnd.ms-office.activeX"/>
  <Override PartName="/word/activeX/activeX1017.xml" ContentType="application/vnd.ms-office.activeX+xml"/>
  <Override PartName="/word/activeX/activeX1018.bin" ContentType="application/vnd.ms-office.activeX"/>
  <Override PartName="/word/activeX/activeX1018.xml" ContentType="application/vnd.ms-office.activeX+xml"/>
  <Override PartName="/word/activeX/activeX1019.bin" ContentType="application/vnd.ms-office.activeX"/>
  <Override PartName="/word/activeX/activeX1019.xml" ContentType="application/vnd.ms-office.activeX+xml"/>
  <Override PartName="/word/activeX/activeX102.bin" ContentType="application/vnd.ms-office.activeX"/>
  <Override PartName="/word/activeX/activeX102.xml" ContentType="application/vnd.ms-office.activeX+xml"/>
  <Override PartName="/word/activeX/activeX1020.bin" ContentType="application/vnd.ms-office.activeX"/>
  <Override PartName="/word/activeX/activeX1020.xml" ContentType="application/vnd.ms-office.activeX+xml"/>
  <Override PartName="/word/activeX/activeX1021.bin" ContentType="application/vnd.ms-office.activeX"/>
  <Override PartName="/word/activeX/activeX1021.xml" ContentType="application/vnd.ms-office.activeX+xml"/>
  <Override PartName="/word/activeX/activeX1022.bin" ContentType="application/vnd.ms-office.activeX"/>
  <Override PartName="/word/activeX/activeX1022.xml" ContentType="application/vnd.ms-office.activeX+xml"/>
  <Override PartName="/word/activeX/activeX1023.bin" ContentType="application/vnd.ms-office.activeX"/>
  <Override PartName="/word/activeX/activeX1023.xml" ContentType="application/vnd.ms-office.activeX+xml"/>
  <Override PartName="/word/activeX/activeX1024.bin" ContentType="application/vnd.ms-office.activeX"/>
  <Override PartName="/word/activeX/activeX1024.xml" ContentType="application/vnd.ms-office.activeX+xml"/>
  <Override PartName="/word/activeX/activeX1025.bin" ContentType="application/vnd.ms-office.activeX"/>
  <Override PartName="/word/activeX/activeX1025.xml" ContentType="application/vnd.ms-office.activeX+xml"/>
  <Override PartName="/word/activeX/activeX1026.bin" ContentType="application/vnd.ms-office.activeX"/>
  <Override PartName="/word/activeX/activeX1026.xml" ContentType="application/vnd.ms-office.activeX+xml"/>
  <Override PartName="/word/activeX/activeX1027.bin" ContentType="application/vnd.ms-office.activeX"/>
  <Override PartName="/word/activeX/activeX1027.xml" ContentType="application/vnd.ms-office.activeX+xml"/>
  <Override PartName="/word/activeX/activeX1028.bin" ContentType="application/vnd.ms-office.activeX"/>
  <Override PartName="/word/activeX/activeX1028.xml" ContentType="application/vnd.ms-office.activeX+xml"/>
  <Override PartName="/word/activeX/activeX1029.bin" ContentType="application/vnd.ms-office.activeX"/>
  <Override PartName="/word/activeX/activeX1029.xml" ContentType="application/vnd.ms-office.activeX+xml"/>
  <Override PartName="/word/activeX/activeX103.bin" ContentType="application/vnd.ms-office.activeX"/>
  <Override PartName="/word/activeX/activeX103.xml" ContentType="application/vnd.ms-office.activeX+xml"/>
  <Override PartName="/word/activeX/activeX1030.bin" ContentType="application/vnd.ms-office.activeX"/>
  <Override PartName="/word/activeX/activeX1030.xml" ContentType="application/vnd.ms-office.activeX+xml"/>
  <Override PartName="/word/activeX/activeX1031.bin" ContentType="application/vnd.ms-office.activeX"/>
  <Override PartName="/word/activeX/activeX1031.xml" ContentType="application/vnd.ms-office.activeX+xml"/>
  <Override PartName="/word/activeX/activeX1032.bin" ContentType="application/vnd.ms-office.activeX"/>
  <Override PartName="/word/activeX/activeX1032.xml" ContentType="application/vnd.ms-office.activeX+xml"/>
  <Override PartName="/word/activeX/activeX1033.bin" ContentType="application/vnd.ms-office.activeX"/>
  <Override PartName="/word/activeX/activeX1033.xml" ContentType="application/vnd.ms-office.activeX+xml"/>
  <Override PartName="/word/activeX/activeX1034.bin" ContentType="application/vnd.ms-office.activeX"/>
  <Override PartName="/word/activeX/activeX1034.xml" ContentType="application/vnd.ms-office.activeX+xml"/>
  <Override PartName="/word/activeX/activeX1035.bin" ContentType="application/vnd.ms-office.activeX"/>
  <Override PartName="/word/activeX/activeX1035.xml" ContentType="application/vnd.ms-office.activeX+xml"/>
  <Override PartName="/word/activeX/activeX1036.bin" ContentType="application/vnd.ms-office.activeX"/>
  <Override PartName="/word/activeX/activeX1036.xml" ContentType="application/vnd.ms-office.activeX+xml"/>
  <Override PartName="/word/activeX/activeX1037.bin" ContentType="application/vnd.ms-office.activeX"/>
  <Override PartName="/word/activeX/activeX1037.xml" ContentType="application/vnd.ms-office.activeX+xml"/>
  <Override PartName="/word/activeX/activeX1038.bin" ContentType="application/vnd.ms-office.activeX"/>
  <Override PartName="/word/activeX/activeX1038.xml" ContentType="application/vnd.ms-office.activeX+xml"/>
  <Override PartName="/word/activeX/activeX1039.bin" ContentType="application/vnd.ms-office.activeX"/>
  <Override PartName="/word/activeX/activeX1039.xml" ContentType="application/vnd.ms-office.activeX+xml"/>
  <Override PartName="/word/activeX/activeX104.bin" ContentType="application/vnd.ms-office.activeX"/>
  <Override PartName="/word/activeX/activeX104.xml" ContentType="application/vnd.ms-office.activeX+xml"/>
  <Override PartName="/word/activeX/activeX1040.bin" ContentType="application/vnd.ms-office.activeX"/>
  <Override PartName="/word/activeX/activeX1040.xml" ContentType="application/vnd.ms-office.activeX+xml"/>
  <Override PartName="/word/activeX/activeX1041.bin" ContentType="application/vnd.ms-office.activeX"/>
  <Override PartName="/word/activeX/activeX1041.xml" ContentType="application/vnd.ms-office.activeX+xml"/>
  <Override PartName="/word/activeX/activeX1042.bin" ContentType="application/vnd.ms-office.activeX"/>
  <Override PartName="/word/activeX/activeX1042.xml" ContentType="application/vnd.ms-office.activeX+xml"/>
  <Override PartName="/word/activeX/activeX1043.bin" ContentType="application/vnd.ms-office.activeX"/>
  <Override PartName="/word/activeX/activeX1043.xml" ContentType="application/vnd.ms-office.activeX+xml"/>
  <Override PartName="/word/activeX/activeX1044.bin" ContentType="application/vnd.ms-office.activeX"/>
  <Override PartName="/word/activeX/activeX1044.xml" ContentType="application/vnd.ms-office.activeX+xml"/>
  <Override PartName="/word/activeX/activeX1045.bin" ContentType="application/vnd.ms-office.activeX"/>
  <Override PartName="/word/activeX/activeX1045.xml" ContentType="application/vnd.ms-office.activeX+xml"/>
  <Override PartName="/word/activeX/activeX1046.bin" ContentType="application/vnd.ms-office.activeX"/>
  <Override PartName="/word/activeX/activeX1046.xml" ContentType="application/vnd.ms-office.activeX+xml"/>
  <Override PartName="/word/activeX/activeX1047.bin" ContentType="application/vnd.ms-office.activeX"/>
  <Override PartName="/word/activeX/activeX1047.xml" ContentType="application/vnd.ms-office.activeX+xml"/>
  <Override PartName="/word/activeX/activeX1048.bin" ContentType="application/vnd.ms-office.activeX"/>
  <Override PartName="/word/activeX/activeX1048.xml" ContentType="application/vnd.ms-office.activeX+xml"/>
  <Override PartName="/word/activeX/activeX1049.bin" ContentType="application/vnd.ms-office.activeX"/>
  <Override PartName="/word/activeX/activeX1049.xml" ContentType="application/vnd.ms-office.activeX+xml"/>
  <Override PartName="/word/activeX/activeX105.bin" ContentType="application/vnd.ms-office.activeX"/>
  <Override PartName="/word/activeX/activeX105.xml" ContentType="application/vnd.ms-office.activeX+xml"/>
  <Override PartName="/word/activeX/activeX1050.bin" ContentType="application/vnd.ms-office.activeX"/>
  <Override PartName="/word/activeX/activeX1050.xml" ContentType="application/vnd.ms-office.activeX+xml"/>
  <Override PartName="/word/activeX/activeX1051.bin" ContentType="application/vnd.ms-office.activeX"/>
  <Override PartName="/word/activeX/activeX1051.xml" ContentType="application/vnd.ms-office.activeX+xml"/>
  <Override PartName="/word/activeX/activeX1052.bin" ContentType="application/vnd.ms-office.activeX"/>
  <Override PartName="/word/activeX/activeX1052.xml" ContentType="application/vnd.ms-office.activeX+xml"/>
  <Override PartName="/word/activeX/activeX1053.bin" ContentType="application/vnd.ms-office.activeX"/>
  <Override PartName="/word/activeX/activeX1053.xml" ContentType="application/vnd.ms-office.activeX+xml"/>
  <Override PartName="/word/activeX/activeX1054.bin" ContentType="application/vnd.ms-office.activeX"/>
  <Override PartName="/word/activeX/activeX1054.xml" ContentType="application/vnd.ms-office.activeX+xml"/>
  <Override PartName="/word/activeX/activeX1055.bin" ContentType="application/vnd.ms-office.activeX"/>
  <Override PartName="/word/activeX/activeX1055.xml" ContentType="application/vnd.ms-office.activeX+xml"/>
  <Override PartName="/word/activeX/activeX1056.bin" ContentType="application/vnd.ms-office.activeX"/>
  <Override PartName="/word/activeX/activeX1056.xml" ContentType="application/vnd.ms-office.activeX+xml"/>
  <Override PartName="/word/activeX/activeX1057.bin" ContentType="application/vnd.ms-office.activeX"/>
  <Override PartName="/word/activeX/activeX1057.xml" ContentType="application/vnd.ms-office.activeX+xml"/>
  <Override PartName="/word/activeX/activeX1058.bin" ContentType="application/vnd.ms-office.activeX"/>
  <Override PartName="/word/activeX/activeX1058.xml" ContentType="application/vnd.ms-office.activeX+xml"/>
  <Override PartName="/word/activeX/activeX1059.bin" ContentType="application/vnd.ms-office.activeX"/>
  <Override PartName="/word/activeX/activeX1059.xml" ContentType="application/vnd.ms-office.activeX+xml"/>
  <Override PartName="/word/activeX/activeX106.bin" ContentType="application/vnd.ms-office.activeX"/>
  <Override PartName="/word/activeX/activeX106.xml" ContentType="application/vnd.ms-office.activeX+xml"/>
  <Override PartName="/word/activeX/activeX1060.bin" ContentType="application/vnd.ms-office.activeX"/>
  <Override PartName="/word/activeX/activeX1060.xml" ContentType="application/vnd.ms-office.activeX+xml"/>
  <Override PartName="/word/activeX/activeX1061.bin" ContentType="application/vnd.ms-office.activeX"/>
  <Override PartName="/word/activeX/activeX1061.xml" ContentType="application/vnd.ms-office.activeX+xml"/>
  <Override PartName="/word/activeX/activeX1062.bin" ContentType="application/vnd.ms-office.activeX"/>
  <Override PartName="/word/activeX/activeX1062.xml" ContentType="application/vnd.ms-office.activeX+xml"/>
  <Override PartName="/word/activeX/activeX1063.bin" ContentType="application/vnd.ms-office.activeX"/>
  <Override PartName="/word/activeX/activeX1063.xml" ContentType="application/vnd.ms-office.activeX+xml"/>
  <Override PartName="/word/activeX/activeX1064.bin" ContentType="application/vnd.ms-office.activeX"/>
  <Override PartName="/word/activeX/activeX1064.xml" ContentType="application/vnd.ms-office.activeX+xml"/>
  <Override PartName="/word/activeX/activeX1065.bin" ContentType="application/vnd.ms-office.activeX"/>
  <Override PartName="/word/activeX/activeX1065.xml" ContentType="application/vnd.ms-office.activeX+xml"/>
  <Override PartName="/word/activeX/activeX1066.bin" ContentType="application/vnd.ms-office.activeX"/>
  <Override PartName="/word/activeX/activeX1066.xml" ContentType="application/vnd.ms-office.activeX+xml"/>
  <Override PartName="/word/activeX/activeX1067.bin" ContentType="application/vnd.ms-office.activeX"/>
  <Override PartName="/word/activeX/activeX1067.xml" ContentType="application/vnd.ms-office.activeX+xml"/>
  <Override PartName="/word/activeX/activeX1068.bin" ContentType="application/vnd.ms-office.activeX"/>
  <Override PartName="/word/activeX/activeX1068.xml" ContentType="application/vnd.ms-office.activeX+xml"/>
  <Override PartName="/word/activeX/activeX1069.bin" ContentType="application/vnd.ms-office.activeX"/>
  <Override PartName="/word/activeX/activeX1069.xml" ContentType="application/vnd.ms-office.activeX+xml"/>
  <Override PartName="/word/activeX/activeX107.bin" ContentType="application/vnd.ms-office.activeX"/>
  <Override PartName="/word/activeX/activeX107.xml" ContentType="application/vnd.ms-office.activeX+xml"/>
  <Override PartName="/word/activeX/activeX1070.bin" ContentType="application/vnd.ms-office.activeX"/>
  <Override PartName="/word/activeX/activeX1070.xml" ContentType="application/vnd.ms-office.activeX+xml"/>
  <Override PartName="/word/activeX/activeX1071.bin" ContentType="application/vnd.ms-office.activeX"/>
  <Override PartName="/word/activeX/activeX1071.xml" ContentType="application/vnd.ms-office.activeX+xml"/>
  <Override PartName="/word/activeX/activeX108.bin" ContentType="application/vnd.ms-office.activeX"/>
  <Override PartName="/word/activeX/activeX108.xml" ContentType="application/vnd.ms-office.activeX+xml"/>
  <Override PartName="/word/activeX/activeX109.bin" ContentType="application/vnd.ms-office.activeX"/>
  <Override PartName="/word/activeX/activeX109.xml" ContentType="application/vnd.ms-office.activeX+xml"/>
  <Override PartName="/word/activeX/activeX11.bin" ContentType="application/vnd.ms-office.activeX"/>
  <Override PartName="/word/activeX/activeX11.xml" ContentType="application/vnd.ms-office.activeX+xml"/>
  <Override PartName="/word/activeX/activeX110.bin" ContentType="application/vnd.ms-office.activeX"/>
  <Override PartName="/word/activeX/activeX110.xml" ContentType="application/vnd.ms-office.activeX+xml"/>
  <Override PartName="/word/activeX/activeX111.bin" ContentType="application/vnd.ms-office.activeX"/>
  <Override PartName="/word/activeX/activeX111.xml" ContentType="application/vnd.ms-office.activeX+xml"/>
  <Override PartName="/word/activeX/activeX112.bin" ContentType="application/vnd.ms-office.activeX"/>
  <Override PartName="/word/activeX/activeX112.xml" ContentType="application/vnd.ms-office.activeX+xml"/>
  <Override PartName="/word/activeX/activeX113.bin" ContentType="application/vnd.ms-office.activeX"/>
  <Override PartName="/word/activeX/activeX113.xml" ContentType="application/vnd.ms-office.activeX+xml"/>
  <Override PartName="/word/activeX/activeX114.bin" ContentType="application/vnd.ms-office.activeX"/>
  <Override PartName="/word/activeX/activeX114.xml" ContentType="application/vnd.ms-office.activeX+xml"/>
  <Override PartName="/word/activeX/activeX115.bin" ContentType="application/vnd.ms-office.activeX"/>
  <Override PartName="/word/activeX/activeX115.xml" ContentType="application/vnd.ms-office.activeX+xml"/>
  <Override PartName="/word/activeX/activeX116.bin" ContentType="application/vnd.ms-office.activeX"/>
  <Override PartName="/word/activeX/activeX116.xml" ContentType="application/vnd.ms-office.activeX+xml"/>
  <Override PartName="/word/activeX/activeX117.bin" ContentType="application/vnd.ms-office.activeX"/>
  <Override PartName="/word/activeX/activeX117.xml" ContentType="application/vnd.ms-office.activeX+xml"/>
  <Override PartName="/word/activeX/activeX118.bin" ContentType="application/vnd.ms-office.activeX"/>
  <Override PartName="/word/activeX/activeX118.xml" ContentType="application/vnd.ms-office.activeX+xml"/>
  <Override PartName="/word/activeX/activeX119.bin" ContentType="application/vnd.ms-office.activeX"/>
  <Override PartName="/word/activeX/activeX119.xml" ContentType="application/vnd.ms-office.activeX+xml"/>
  <Override PartName="/word/activeX/activeX12.bin" ContentType="application/vnd.ms-office.activeX"/>
  <Override PartName="/word/activeX/activeX12.xml" ContentType="application/vnd.ms-office.activeX+xml"/>
  <Override PartName="/word/activeX/activeX120.bin" ContentType="application/vnd.ms-office.activeX"/>
  <Override PartName="/word/activeX/activeX120.xml" ContentType="application/vnd.ms-office.activeX+xml"/>
  <Override PartName="/word/activeX/activeX121.bin" ContentType="application/vnd.ms-office.activeX"/>
  <Override PartName="/word/activeX/activeX121.xml" ContentType="application/vnd.ms-office.activeX+xml"/>
  <Override PartName="/word/activeX/activeX122.bin" ContentType="application/vnd.ms-office.activeX"/>
  <Override PartName="/word/activeX/activeX122.xml" ContentType="application/vnd.ms-office.activeX+xml"/>
  <Override PartName="/word/activeX/activeX123.bin" ContentType="application/vnd.ms-office.activeX"/>
  <Override PartName="/word/activeX/activeX123.xml" ContentType="application/vnd.ms-office.activeX+xml"/>
  <Override PartName="/word/activeX/activeX124.bin" ContentType="application/vnd.ms-office.activeX"/>
  <Override PartName="/word/activeX/activeX124.xml" ContentType="application/vnd.ms-office.activeX+xml"/>
  <Override PartName="/word/activeX/activeX125.bin" ContentType="application/vnd.ms-office.activeX"/>
  <Override PartName="/word/activeX/activeX125.xml" ContentType="application/vnd.ms-office.activeX+xml"/>
  <Override PartName="/word/activeX/activeX126.bin" ContentType="application/vnd.ms-office.activeX"/>
  <Override PartName="/word/activeX/activeX126.xml" ContentType="application/vnd.ms-office.activeX+xml"/>
  <Override PartName="/word/activeX/activeX127.bin" ContentType="application/vnd.ms-office.activeX"/>
  <Override PartName="/word/activeX/activeX127.xml" ContentType="application/vnd.ms-office.activeX+xml"/>
  <Override PartName="/word/activeX/activeX128.bin" ContentType="application/vnd.ms-office.activeX"/>
  <Override PartName="/word/activeX/activeX128.xml" ContentType="application/vnd.ms-office.activeX+xml"/>
  <Override PartName="/word/activeX/activeX129.bin" ContentType="application/vnd.ms-office.activeX"/>
  <Override PartName="/word/activeX/activeX129.xml" ContentType="application/vnd.ms-office.activeX+xml"/>
  <Override PartName="/word/activeX/activeX13.bin" ContentType="application/vnd.ms-office.activeX"/>
  <Override PartName="/word/activeX/activeX13.xml" ContentType="application/vnd.ms-office.activeX+xml"/>
  <Override PartName="/word/activeX/activeX130.bin" ContentType="application/vnd.ms-office.activeX"/>
  <Override PartName="/word/activeX/activeX130.xml" ContentType="application/vnd.ms-office.activeX+xml"/>
  <Override PartName="/word/activeX/activeX131.bin" ContentType="application/vnd.ms-office.activeX"/>
  <Override PartName="/word/activeX/activeX131.xml" ContentType="application/vnd.ms-office.activeX+xml"/>
  <Override PartName="/word/activeX/activeX132.bin" ContentType="application/vnd.ms-office.activeX"/>
  <Override PartName="/word/activeX/activeX132.xml" ContentType="application/vnd.ms-office.activeX+xml"/>
  <Override PartName="/word/activeX/activeX133.bin" ContentType="application/vnd.ms-office.activeX"/>
  <Override PartName="/word/activeX/activeX133.xml" ContentType="application/vnd.ms-office.activeX+xml"/>
  <Override PartName="/word/activeX/activeX134.bin" ContentType="application/vnd.ms-office.activeX"/>
  <Override PartName="/word/activeX/activeX134.xml" ContentType="application/vnd.ms-office.activeX+xml"/>
  <Override PartName="/word/activeX/activeX135.bin" ContentType="application/vnd.ms-office.activeX"/>
  <Override PartName="/word/activeX/activeX135.xml" ContentType="application/vnd.ms-office.activeX+xml"/>
  <Override PartName="/word/activeX/activeX136.bin" ContentType="application/vnd.ms-office.activeX"/>
  <Override PartName="/word/activeX/activeX136.xml" ContentType="application/vnd.ms-office.activeX+xml"/>
  <Override PartName="/word/activeX/activeX137.bin" ContentType="application/vnd.ms-office.activeX"/>
  <Override PartName="/word/activeX/activeX137.xml" ContentType="application/vnd.ms-office.activeX+xml"/>
  <Override PartName="/word/activeX/activeX138.bin" ContentType="application/vnd.ms-office.activeX"/>
  <Override PartName="/word/activeX/activeX138.xml" ContentType="application/vnd.ms-office.activeX+xml"/>
  <Override PartName="/word/activeX/activeX139.bin" ContentType="application/vnd.ms-office.activeX"/>
  <Override PartName="/word/activeX/activeX139.xml" ContentType="application/vnd.ms-office.activeX+xml"/>
  <Override PartName="/word/activeX/activeX14.bin" ContentType="application/vnd.ms-office.activeX"/>
  <Override PartName="/word/activeX/activeX14.xml" ContentType="application/vnd.ms-office.activeX+xml"/>
  <Override PartName="/word/activeX/activeX140.bin" ContentType="application/vnd.ms-office.activeX"/>
  <Override PartName="/word/activeX/activeX140.xml" ContentType="application/vnd.ms-office.activeX+xml"/>
  <Override PartName="/word/activeX/activeX141.bin" ContentType="application/vnd.ms-office.activeX"/>
  <Override PartName="/word/activeX/activeX141.xml" ContentType="application/vnd.ms-office.activeX+xml"/>
  <Override PartName="/word/activeX/activeX142.bin" ContentType="application/vnd.ms-office.activeX"/>
  <Override PartName="/word/activeX/activeX142.xml" ContentType="application/vnd.ms-office.activeX+xml"/>
  <Override PartName="/word/activeX/activeX143.bin" ContentType="application/vnd.ms-office.activeX"/>
  <Override PartName="/word/activeX/activeX143.xml" ContentType="application/vnd.ms-office.activeX+xml"/>
  <Override PartName="/word/activeX/activeX144.bin" ContentType="application/vnd.ms-office.activeX"/>
  <Override PartName="/word/activeX/activeX144.xml" ContentType="application/vnd.ms-office.activeX+xml"/>
  <Override PartName="/word/activeX/activeX145.bin" ContentType="application/vnd.ms-office.activeX"/>
  <Override PartName="/word/activeX/activeX145.xml" ContentType="application/vnd.ms-office.activeX+xml"/>
  <Override PartName="/word/activeX/activeX146.bin" ContentType="application/vnd.ms-office.activeX"/>
  <Override PartName="/word/activeX/activeX146.xml" ContentType="application/vnd.ms-office.activeX+xml"/>
  <Override PartName="/word/activeX/activeX147.bin" ContentType="application/vnd.ms-office.activeX"/>
  <Override PartName="/word/activeX/activeX147.xml" ContentType="application/vnd.ms-office.activeX+xml"/>
  <Override PartName="/word/activeX/activeX148.bin" ContentType="application/vnd.ms-office.activeX"/>
  <Override PartName="/word/activeX/activeX148.xml" ContentType="application/vnd.ms-office.activeX+xml"/>
  <Override PartName="/word/activeX/activeX149.bin" ContentType="application/vnd.ms-office.activeX"/>
  <Override PartName="/word/activeX/activeX149.xml" ContentType="application/vnd.ms-office.activeX+xml"/>
  <Override PartName="/word/activeX/activeX15.bin" ContentType="application/vnd.ms-office.activeX"/>
  <Override PartName="/word/activeX/activeX15.xml" ContentType="application/vnd.ms-office.activeX+xml"/>
  <Override PartName="/word/activeX/activeX150.bin" ContentType="application/vnd.ms-office.activeX"/>
  <Override PartName="/word/activeX/activeX150.xml" ContentType="application/vnd.ms-office.activeX+xml"/>
  <Override PartName="/word/activeX/activeX151.bin" ContentType="application/vnd.ms-office.activeX"/>
  <Override PartName="/word/activeX/activeX151.xml" ContentType="application/vnd.ms-office.activeX+xml"/>
  <Override PartName="/word/activeX/activeX152.bin" ContentType="application/vnd.ms-office.activeX"/>
  <Override PartName="/word/activeX/activeX152.xml" ContentType="application/vnd.ms-office.activeX+xml"/>
  <Override PartName="/word/activeX/activeX153.bin" ContentType="application/vnd.ms-office.activeX"/>
  <Override PartName="/word/activeX/activeX153.xml" ContentType="application/vnd.ms-office.activeX+xml"/>
  <Override PartName="/word/activeX/activeX154.bin" ContentType="application/vnd.ms-office.activeX"/>
  <Override PartName="/word/activeX/activeX154.xml" ContentType="application/vnd.ms-office.activeX+xml"/>
  <Override PartName="/word/activeX/activeX155.bin" ContentType="application/vnd.ms-office.activeX"/>
  <Override PartName="/word/activeX/activeX155.xml" ContentType="application/vnd.ms-office.activeX+xml"/>
  <Override PartName="/word/activeX/activeX156.bin" ContentType="application/vnd.ms-office.activeX"/>
  <Override PartName="/word/activeX/activeX156.xml" ContentType="application/vnd.ms-office.activeX+xml"/>
  <Override PartName="/word/activeX/activeX157.bin" ContentType="application/vnd.ms-office.activeX"/>
  <Override PartName="/word/activeX/activeX157.xml" ContentType="application/vnd.ms-office.activeX+xml"/>
  <Override PartName="/word/activeX/activeX158.bin" ContentType="application/vnd.ms-office.activeX"/>
  <Override PartName="/word/activeX/activeX158.xml" ContentType="application/vnd.ms-office.activeX+xml"/>
  <Override PartName="/word/activeX/activeX159.bin" ContentType="application/vnd.ms-office.activeX"/>
  <Override PartName="/word/activeX/activeX159.xml" ContentType="application/vnd.ms-office.activeX+xml"/>
  <Override PartName="/word/activeX/activeX16.bin" ContentType="application/vnd.ms-office.activeX"/>
  <Override PartName="/word/activeX/activeX16.xml" ContentType="application/vnd.ms-office.activeX+xml"/>
  <Override PartName="/word/activeX/activeX160.bin" ContentType="application/vnd.ms-office.activeX"/>
  <Override PartName="/word/activeX/activeX160.xml" ContentType="application/vnd.ms-office.activeX+xml"/>
  <Override PartName="/word/activeX/activeX161.bin" ContentType="application/vnd.ms-office.activeX"/>
  <Override PartName="/word/activeX/activeX161.xml" ContentType="application/vnd.ms-office.activeX+xml"/>
  <Override PartName="/word/activeX/activeX162.bin" ContentType="application/vnd.ms-office.activeX"/>
  <Override PartName="/word/activeX/activeX162.xml" ContentType="application/vnd.ms-office.activeX+xml"/>
  <Override PartName="/word/activeX/activeX163.bin" ContentType="application/vnd.ms-office.activeX"/>
  <Override PartName="/word/activeX/activeX163.xml" ContentType="application/vnd.ms-office.activeX+xml"/>
  <Override PartName="/word/activeX/activeX164.bin" ContentType="application/vnd.ms-office.activeX"/>
  <Override PartName="/word/activeX/activeX164.xml" ContentType="application/vnd.ms-office.activeX+xml"/>
  <Override PartName="/word/activeX/activeX165.bin" ContentType="application/vnd.ms-office.activeX"/>
  <Override PartName="/word/activeX/activeX165.xml" ContentType="application/vnd.ms-office.activeX+xml"/>
  <Override PartName="/word/activeX/activeX166.bin" ContentType="application/vnd.ms-office.activeX"/>
  <Override PartName="/word/activeX/activeX166.xml" ContentType="application/vnd.ms-office.activeX+xml"/>
  <Override PartName="/word/activeX/activeX167.bin" ContentType="application/vnd.ms-office.activeX"/>
  <Override PartName="/word/activeX/activeX167.xml" ContentType="application/vnd.ms-office.activeX+xml"/>
  <Override PartName="/word/activeX/activeX168.bin" ContentType="application/vnd.ms-office.activeX"/>
  <Override PartName="/word/activeX/activeX168.xml" ContentType="application/vnd.ms-office.activeX+xml"/>
  <Override PartName="/word/activeX/activeX169.bin" ContentType="application/vnd.ms-office.activeX"/>
  <Override PartName="/word/activeX/activeX169.xml" ContentType="application/vnd.ms-office.activeX+xml"/>
  <Override PartName="/word/activeX/activeX17.bin" ContentType="application/vnd.ms-office.activeX"/>
  <Override PartName="/word/activeX/activeX17.xml" ContentType="application/vnd.ms-office.activeX+xml"/>
  <Override PartName="/word/activeX/activeX170.bin" ContentType="application/vnd.ms-office.activeX"/>
  <Override PartName="/word/activeX/activeX170.xml" ContentType="application/vnd.ms-office.activeX+xml"/>
  <Override PartName="/word/activeX/activeX171.bin" ContentType="application/vnd.ms-office.activeX"/>
  <Override PartName="/word/activeX/activeX171.xml" ContentType="application/vnd.ms-office.activeX+xml"/>
  <Override PartName="/word/activeX/activeX172.bin" ContentType="application/vnd.ms-office.activeX"/>
  <Override PartName="/word/activeX/activeX172.xml" ContentType="application/vnd.ms-office.activeX+xml"/>
  <Override PartName="/word/activeX/activeX173.bin" ContentType="application/vnd.ms-office.activeX"/>
  <Override PartName="/word/activeX/activeX173.xml" ContentType="application/vnd.ms-office.activeX+xml"/>
  <Override PartName="/word/activeX/activeX174.bin" ContentType="application/vnd.ms-office.activeX"/>
  <Override PartName="/word/activeX/activeX174.xml" ContentType="application/vnd.ms-office.activeX+xml"/>
  <Override PartName="/word/activeX/activeX175.bin" ContentType="application/vnd.ms-office.activeX"/>
  <Override PartName="/word/activeX/activeX175.xml" ContentType="application/vnd.ms-office.activeX+xml"/>
  <Override PartName="/word/activeX/activeX176.bin" ContentType="application/vnd.ms-office.activeX"/>
  <Override PartName="/word/activeX/activeX176.xml" ContentType="application/vnd.ms-office.activeX+xml"/>
  <Override PartName="/word/activeX/activeX177.bin" ContentType="application/vnd.ms-office.activeX"/>
  <Override PartName="/word/activeX/activeX177.xml" ContentType="application/vnd.ms-office.activeX+xml"/>
  <Override PartName="/word/activeX/activeX178.bin" ContentType="application/vnd.ms-office.activeX"/>
  <Override PartName="/word/activeX/activeX178.xml" ContentType="application/vnd.ms-office.activeX+xml"/>
  <Override PartName="/word/activeX/activeX179.bin" ContentType="application/vnd.ms-office.activeX"/>
  <Override PartName="/word/activeX/activeX179.xml" ContentType="application/vnd.ms-office.activeX+xml"/>
  <Override PartName="/word/activeX/activeX18.bin" ContentType="application/vnd.ms-office.activeX"/>
  <Override PartName="/word/activeX/activeX18.xml" ContentType="application/vnd.ms-office.activeX+xml"/>
  <Override PartName="/word/activeX/activeX180.bin" ContentType="application/vnd.ms-office.activeX"/>
  <Override PartName="/word/activeX/activeX180.xml" ContentType="application/vnd.ms-office.activeX+xml"/>
  <Override PartName="/word/activeX/activeX181.bin" ContentType="application/vnd.ms-office.activeX"/>
  <Override PartName="/word/activeX/activeX181.xml" ContentType="application/vnd.ms-office.activeX+xml"/>
  <Override PartName="/word/activeX/activeX182.bin" ContentType="application/vnd.ms-office.activeX"/>
  <Override PartName="/word/activeX/activeX182.xml" ContentType="application/vnd.ms-office.activeX+xml"/>
  <Override PartName="/word/activeX/activeX183.bin" ContentType="application/vnd.ms-office.activeX"/>
  <Override PartName="/word/activeX/activeX183.xml" ContentType="application/vnd.ms-office.activeX+xml"/>
  <Override PartName="/word/activeX/activeX184.bin" ContentType="application/vnd.ms-office.activeX"/>
  <Override PartName="/word/activeX/activeX184.xml" ContentType="application/vnd.ms-office.activeX+xml"/>
  <Override PartName="/word/activeX/activeX185.bin" ContentType="application/vnd.ms-office.activeX"/>
  <Override PartName="/word/activeX/activeX185.xml" ContentType="application/vnd.ms-office.activeX+xml"/>
  <Override PartName="/word/activeX/activeX186.bin" ContentType="application/vnd.ms-office.activeX"/>
  <Override PartName="/word/activeX/activeX186.xml" ContentType="application/vnd.ms-office.activeX+xml"/>
  <Override PartName="/word/activeX/activeX187.bin" ContentType="application/vnd.ms-office.activeX"/>
  <Override PartName="/word/activeX/activeX187.xml" ContentType="application/vnd.ms-office.activeX+xml"/>
  <Override PartName="/word/activeX/activeX188.bin" ContentType="application/vnd.ms-office.activeX"/>
  <Override PartName="/word/activeX/activeX188.xml" ContentType="application/vnd.ms-office.activeX+xml"/>
  <Override PartName="/word/activeX/activeX189.bin" ContentType="application/vnd.ms-office.activeX"/>
  <Override PartName="/word/activeX/activeX189.xml" ContentType="application/vnd.ms-office.activeX+xml"/>
  <Override PartName="/word/activeX/activeX19.bin" ContentType="application/vnd.ms-office.activeX"/>
  <Override PartName="/word/activeX/activeX19.xml" ContentType="application/vnd.ms-office.activeX+xml"/>
  <Override PartName="/word/activeX/activeX190.bin" ContentType="application/vnd.ms-office.activeX"/>
  <Override PartName="/word/activeX/activeX190.xml" ContentType="application/vnd.ms-office.activeX+xml"/>
  <Override PartName="/word/activeX/activeX191.bin" ContentType="application/vnd.ms-office.activeX"/>
  <Override PartName="/word/activeX/activeX191.xml" ContentType="application/vnd.ms-office.activeX+xml"/>
  <Override PartName="/word/activeX/activeX192.bin" ContentType="application/vnd.ms-office.activeX"/>
  <Override PartName="/word/activeX/activeX192.xml" ContentType="application/vnd.ms-office.activeX+xml"/>
  <Override PartName="/word/activeX/activeX193.bin" ContentType="application/vnd.ms-office.activeX"/>
  <Override PartName="/word/activeX/activeX193.xml" ContentType="application/vnd.ms-office.activeX+xml"/>
  <Override PartName="/word/activeX/activeX194.bin" ContentType="application/vnd.ms-office.activeX"/>
  <Override PartName="/word/activeX/activeX194.xml" ContentType="application/vnd.ms-office.activeX+xml"/>
  <Override PartName="/word/activeX/activeX195.bin" ContentType="application/vnd.ms-office.activeX"/>
  <Override PartName="/word/activeX/activeX195.xml" ContentType="application/vnd.ms-office.activeX+xml"/>
  <Override PartName="/word/activeX/activeX196.bin" ContentType="application/vnd.ms-office.activeX"/>
  <Override PartName="/word/activeX/activeX196.xml" ContentType="application/vnd.ms-office.activeX+xml"/>
  <Override PartName="/word/activeX/activeX197.bin" ContentType="application/vnd.ms-office.activeX"/>
  <Override PartName="/word/activeX/activeX197.xml" ContentType="application/vnd.ms-office.activeX+xml"/>
  <Override PartName="/word/activeX/activeX198.bin" ContentType="application/vnd.ms-office.activeX"/>
  <Override PartName="/word/activeX/activeX198.xml" ContentType="application/vnd.ms-office.activeX+xml"/>
  <Override PartName="/word/activeX/activeX199.bin" ContentType="application/vnd.ms-office.activeX"/>
  <Override PartName="/word/activeX/activeX199.xml" ContentType="application/vnd.ms-office.activeX+xml"/>
  <Override PartName="/word/activeX/activeX2.bin" ContentType="application/vnd.ms-office.activeX"/>
  <Override PartName="/word/activeX/activeX2.xml" ContentType="application/vnd.ms-office.activeX+xml"/>
  <Override PartName="/word/activeX/activeX20.bin" ContentType="application/vnd.ms-office.activeX"/>
  <Override PartName="/word/activeX/activeX20.xml" ContentType="application/vnd.ms-office.activeX+xml"/>
  <Override PartName="/word/activeX/activeX200.bin" ContentType="application/vnd.ms-office.activeX"/>
  <Override PartName="/word/activeX/activeX200.xml" ContentType="application/vnd.ms-office.activeX+xml"/>
  <Override PartName="/word/activeX/activeX201.bin" ContentType="application/vnd.ms-office.activeX"/>
  <Override PartName="/word/activeX/activeX201.xml" ContentType="application/vnd.ms-office.activeX+xml"/>
  <Override PartName="/word/activeX/activeX202.bin" ContentType="application/vnd.ms-office.activeX"/>
  <Override PartName="/word/activeX/activeX202.xml" ContentType="application/vnd.ms-office.activeX+xml"/>
  <Override PartName="/word/activeX/activeX203.bin" ContentType="application/vnd.ms-office.activeX"/>
  <Override PartName="/word/activeX/activeX203.xml" ContentType="application/vnd.ms-office.activeX+xml"/>
  <Override PartName="/word/activeX/activeX204.bin" ContentType="application/vnd.ms-office.activeX"/>
  <Override PartName="/word/activeX/activeX204.xml" ContentType="application/vnd.ms-office.activeX+xml"/>
  <Override PartName="/word/activeX/activeX205.bin" ContentType="application/vnd.ms-office.activeX"/>
  <Override PartName="/word/activeX/activeX205.xml" ContentType="application/vnd.ms-office.activeX+xml"/>
  <Override PartName="/word/activeX/activeX206.bin" ContentType="application/vnd.ms-office.activeX"/>
  <Override PartName="/word/activeX/activeX206.xml" ContentType="application/vnd.ms-office.activeX+xml"/>
  <Override PartName="/word/activeX/activeX207.bin" ContentType="application/vnd.ms-office.activeX"/>
  <Override PartName="/word/activeX/activeX207.xml" ContentType="application/vnd.ms-office.activeX+xml"/>
  <Override PartName="/word/activeX/activeX208.bin" ContentType="application/vnd.ms-office.activeX"/>
  <Override PartName="/word/activeX/activeX208.xml" ContentType="application/vnd.ms-office.activeX+xml"/>
  <Override PartName="/word/activeX/activeX209.bin" ContentType="application/vnd.ms-office.activeX"/>
  <Override PartName="/word/activeX/activeX209.xml" ContentType="application/vnd.ms-office.activeX+xml"/>
  <Override PartName="/word/activeX/activeX21.bin" ContentType="application/vnd.ms-office.activeX"/>
  <Override PartName="/word/activeX/activeX21.xml" ContentType="application/vnd.ms-office.activeX+xml"/>
  <Override PartName="/word/activeX/activeX210.bin" ContentType="application/vnd.ms-office.activeX"/>
  <Override PartName="/word/activeX/activeX210.xml" ContentType="application/vnd.ms-office.activeX+xml"/>
  <Override PartName="/word/activeX/activeX211.bin" ContentType="application/vnd.ms-office.activeX"/>
  <Override PartName="/word/activeX/activeX211.xml" ContentType="application/vnd.ms-office.activeX+xml"/>
  <Override PartName="/word/activeX/activeX212.bin" ContentType="application/vnd.ms-office.activeX"/>
  <Override PartName="/word/activeX/activeX212.xml" ContentType="application/vnd.ms-office.activeX+xml"/>
  <Override PartName="/word/activeX/activeX213.bin" ContentType="application/vnd.ms-office.activeX"/>
  <Override PartName="/word/activeX/activeX213.xml" ContentType="application/vnd.ms-office.activeX+xml"/>
  <Override PartName="/word/activeX/activeX214.bin" ContentType="application/vnd.ms-office.activeX"/>
  <Override PartName="/word/activeX/activeX214.xml" ContentType="application/vnd.ms-office.activeX+xml"/>
  <Override PartName="/word/activeX/activeX215.bin" ContentType="application/vnd.ms-office.activeX"/>
  <Override PartName="/word/activeX/activeX215.xml" ContentType="application/vnd.ms-office.activeX+xml"/>
  <Override PartName="/word/activeX/activeX216.bin" ContentType="application/vnd.ms-office.activeX"/>
  <Override PartName="/word/activeX/activeX216.xml" ContentType="application/vnd.ms-office.activeX+xml"/>
  <Override PartName="/word/activeX/activeX217.bin" ContentType="application/vnd.ms-office.activeX"/>
  <Override PartName="/word/activeX/activeX217.xml" ContentType="application/vnd.ms-office.activeX+xml"/>
  <Override PartName="/word/activeX/activeX218.bin" ContentType="application/vnd.ms-office.activeX"/>
  <Override PartName="/word/activeX/activeX218.xml" ContentType="application/vnd.ms-office.activeX+xml"/>
  <Override PartName="/word/activeX/activeX219.bin" ContentType="application/vnd.ms-office.activeX"/>
  <Override PartName="/word/activeX/activeX219.xml" ContentType="application/vnd.ms-office.activeX+xml"/>
  <Override PartName="/word/activeX/activeX22.bin" ContentType="application/vnd.ms-office.activeX"/>
  <Override PartName="/word/activeX/activeX22.xml" ContentType="application/vnd.ms-office.activeX+xml"/>
  <Override PartName="/word/activeX/activeX220.bin" ContentType="application/vnd.ms-office.activeX"/>
  <Override PartName="/word/activeX/activeX220.xml" ContentType="application/vnd.ms-office.activeX+xml"/>
  <Override PartName="/word/activeX/activeX221.bin" ContentType="application/vnd.ms-office.activeX"/>
  <Override PartName="/word/activeX/activeX221.xml" ContentType="application/vnd.ms-office.activeX+xml"/>
  <Override PartName="/word/activeX/activeX222.bin" ContentType="application/vnd.ms-office.activeX"/>
  <Override PartName="/word/activeX/activeX222.xml" ContentType="application/vnd.ms-office.activeX+xml"/>
  <Override PartName="/word/activeX/activeX223.bin" ContentType="application/vnd.ms-office.activeX"/>
  <Override PartName="/word/activeX/activeX223.xml" ContentType="application/vnd.ms-office.activeX+xml"/>
  <Override PartName="/word/activeX/activeX224.bin" ContentType="application/vnd.ms-office.activeX"/>
  <Override PartName="/word/activeX/activeX224.xml" ContentType="application/vnd.ms-office.activeX+xml"/>
  <Override PartName="/word/activeX/activeX225.bin" ContentType="application/vnd.ms-office.activeX"/>
  <Override PartName="/word/activeX/activeX225.xml" ContentType="application/vnd.ms-office.activeX+xml"/>
  <Override PartName="/word/activeX/activeX226.bin" ContentType="application/vnd.ms-office.activeX"/>
  <Override PartName="/word/activeX/activeX226.xml" ContentType="application/vnd.ms-office.activeX+xml"/>
  <Override PartName="/word/activeX/activeX227.bin" ContentType="application/vnd.ms-office.activeX"/>
  <Override PartName="/word/activeX/activeX227.xml" ContentType="application/vnd.ms-office.activeX+xml"/>
  <Override PartName="/word/activeX/activeX228.bin" ContentType="application/vnd.ms-office.activeX"/>
  <Override PartName="/word/activeX/activeX228.xml" ContentType="application/vnd.ms-office.activeX+xml"/>
  <Override PartName="/word/activeX/activeX229.bin" ContentType="application/vnd.ms-office.activeX"/>
  <Override PartName="/word/activeX/activeX229.xml" ContentType="application/vnd.ms-office.activeX+xml"/>
  <Override PartName="/word/activeX/activeX23.bin" ContentType="application/vnd.ms-office.activeX"/>
  <Override PartName="/word/activeX/activeX23.xml" ContentType="application/vnd.ms-office.activeX+xml"/>
  <Override PartName="/word/activeX/activeX230.bin" ContentType="application/vnd.ms-office.activeX"/>
  <Override PartName="/word/activeX/activeX230.xml" ContentType="application/vnd.ms-office.activeX+xml"/>
  <Override PartName="/word/activeX/activeX231.bin" ContentType="application/vnd.ms-office.activeX"/>
  <Override PartName="/word/activeX/activeX231.xml" ContentType="application/vnd.ms-office.activeX+xml"/>
  <Override PartName="/word/activeX/activeX232.bin" ContentType="application/vnd.ms-office.activeX"/>
  <Override PartName="/word/activeX/activeX232.xml" ContentType="application/vnd.ms-office.activeX+xml"/>
  <Override PartName="/word/activeX/activeX233.bin" ContentType="application/vnd.ms-office.activeX"/>
  <Override PartName="/word/activeX/activeX233.xml" ContentType="application/vnd.ms-office.activeX+xml"/>
  <Override PartName="/word/activeX/activeX234.bin" ContentType="application/vnd.ms-office.activeX"/>
  <Override PartName="/word/activeX/activeX234.xml" ContentType="application/vnd.ms-office.activeX+xml"/>
  <Override PartName="/word/activeX/activeX235.bin" ContentType="application/vnd.ms-office.activeX"/>
  <Override PartName="/word/activeX/activeX235.xml" ContentType="application/vnd.ms-office.activeX+xml"/>
  <Override PartName="/word/activeX/activeX236.bin" ContentType="application/vnd.ms-office.activeX"/>
  <Override PartName="/word/activeX/activeX236.xml" ContentType="application/vnd.ms-office.activeX+xml"/>
  <Override PartName="/word/activeX/activeX237.bin" ContentType="application/vnd.ms-office.activeX"/>
  <Override PartName="/word/activeX/activeX237.xml" ContentType="application/vnd.ms-office.activeX+xml"/>
  <Override PartName="/word/activeX/activeX238.bin" ContentType="application/vnd.ms-office.activeX"/>
  <Override PartName="/word/activeX/activeX238.xml" ContentType="application/vnd.ms-office.activeX+xml"/>
  <Override PartName="/word/activeX/activeX239.bin" ContentType="application/vnd.ms-office.activeX"/>
  <Override PartName="/word/activeX/activeX239.xml" ContentType="application/vnd.ms-office.activeX+xml"/>
  <Override PartName="/word/activeX/activeX24.bin" ContentType="application/vnd.ms-office.activeX"/>
  <Override PartName="/word/activeX/activeX24.xml" ContentType="application/vnd.ms-office.activeX+xml"/>
  <Override PartName="/word/activeX/activeX240.bin" ContentType="application/vnd.ms-office.activeX"/>
  <Override PartName="/word/activeX/activeX240.xml" ContentType="application/vnd.ms-office.activeX+xml"/>
  <Override PartName="/word/activeX/activeX241.bin" ContentType="application/vnd.ms-office.activeX"/>
  <Override PartName="/word/activeX/activeX241.xml" ContentType="application/vnd.ms-office.activeX+xml"/>
  <Override PartName="/word/activeX/activeX242.bin" ContentType="application/vnd.ms-office.activeX"/>
  <Override PartName="/word/activeX/activeX242.xml" ContentType="application/vnd.ms-office.activeX+xml"/>
  <Override PartName="/word/activeX/activeX243.bin" ContentType="application/vnd.ms-office.activeX"/>
  <Override PartName="/word/activeX/activeX243.xml" ContentType="application/vnd.ms-office.activeX+xml"/>
  <Override PartName="/word/activeX/activeX244.bin" ContentType="application/vnd.ms-office.activeX"/>
  <Override PartName="/word/activeX/activeX244.xml" ContentType="application/vnd.ms-office.activeX+xml"/>
  <Override PartName="/word/activeX/activeX245.bin" ContentType="application/vnd.ms-office.activeX"/>
  <Override PartName="/word/activeX/activeX245.xml" ContentType="application/vnd.ms-office.activeX+xml"/>
  <Override PartName="/word/activeX/activeX246.bin" ContentType="application/vnd.ms-office.activeX"/>
  <Override PartName="/word/activeX/activeX246.xml" ContentType="application/vnd.ms-office.activeX+xml"/>
  <Override PartName="/word/activeX/activeX247.bin" ContentType="application/vnd.ms-office.activeX"/>
  <Override PartName="/word/activeX/activeX247.xml" ContentType="application/vnd.ms-office.activeX+xml"/>
  <Override PartName="/word/activeX/activeX248.bin" ContentType="application/vnd.ms-office.activeX"/>
  <Override PartName="/word/activeX/activeX248.xml" ContentType="application/vnd.ms-office.activeX+xml"/>
  <Override PartName="/word/activeX/activeX249.bin" ContentType="application/vnd.ms-office.activeX"/>
  <Override PartName="/word/activeX/activeX249.xml" ContentType="application/vnd.ms-office.activeX+xml"/>
  <Override PartName="/word/activeX/activeX25.bin" ContentType="application/vnd.ms-office.activeX"/>
  <Override PartName="/word/activeX/activeX25.xml" ContentType="application/vnd.ms-office.activeX+xml"/>
  <Override PartName="/word/activeX/activeX250.bin" ContentType="application/vnd.ms-office.activeX"/>
  <Override PartName="/word/activeX/activeX250.xml" ContentType="application/vnd.ms-office.activeX+xml"/>
  <Override PartName="/word/activeX/activeX251.bin" ContentType="application/vnd.ms-office.activeX"/>
  <Override PartName="/word/activeX/activeX251.xml" ContentType="application/vnd.ms-office.activeX+xml"/>
  <Override PartName="/word/activeX/activeX252.bin" ContentType="application/vnd.ms-office.activeX"/>
  <Override PartName="/word/activeX/activeX252.xml" ContentType="application/vnd.ms-office.activeX+xml"/>
  <Override PartName="/word/activeX/activeX253.bin" ContentType="application/vnd.ms-office.activeX"/>
  <Override PartName="/word/activeX/activeX253.xml" ContentType="application/vnd.ms-office.activeX+xml"/>
  <Override PartName="/word/activeX/activeX254.bin" ContentType="application/vnd.ms-office.activeX"/>
  <Override PartName="/word/activeX/activeX254.xml" ContentType="application/vnd.ms-office.activeX+xml"/>
  <Override PartName="/word/activeX/activeX255.bin" ContentType="application/vnd.ms-office.activeX"/>
  <Override PartName="/word/activeX/activeX255.xml" ContentType="application/vnd.ms-office.activeX+xml"/>
  <Override PartName="/word/activeX/activeX256.bin" ContentType="application/vnd.ms-office.activeX"/>
  <Override PartName="/word/activeX/activeX256.xml" ContentType="application/vnd.ms-office.activeX+xml"/>
  <Override PartName="/word/activeX/activeX257.bin" ContentType="application/vnd.ms-office.activeX"/>
  <Override PartName="/word/activeX/activeX257.xml" ContentType="application/vnd.ms-office.activeX+xml"/>
  <Override PartName="/word/activeX/activeX258.bin" ContentType="application/vnd.ms-office.activeX"/>
  <Override PartName="/word/activeX/activeX258.xml" ContentType="application/vnd.ms-office.activeX+xml"/>
  <Override PartName="/word/activeX/activeX259.bin" ContentType="application/vnd.ms-office.activeX"/>
  <Override PartName="/word/activeX/activeX259.xml" ContentType="application/vnd.ms-office.activeX+xml"/>
  <Override PartName="/word/activeX/activeX26.bin" ContentType="application/vnd.ms-office.activeX"/>
  <Override PartName="/word/activeX/activeX26.xml" ContentType="application/vnd.ms-office.activeX+xml"/>
  <Override PartName="/word/activeX/activeX260.bin" ContentType="application/vnd.ms-office.activeX"/>
  <Override PartName="/word/activeX/activeX260.xml" ContentType="application/vnd.ms-office.activeX+xml"/>
  <Override PartName="/word/activeX/activeX261.bin" ContentType="application/vnd.ms-office.activeX"/>
  <Override PartName="/word/activeX/activeX261.xml" ContentType="application/vnd.ms-office.activeX+xml"/>
  <Override PartName="/word/activeX/activeX262.bin" ContentType="application/vnd.ms-office.activeX"/>
  <Override PartName="/word/activeX/activeX262.xml" ContentType="application/vnd.ms-office.activeX+xml"/>
  <Override PartName="/word/activeX/activeX263.bin" ContentType="application/vnd.ms-office.activeX"/>
  <Override PartName="/word/activeX/activeX263.xml" ContentType="application/vnd.ms-office.activeX+xml"/>
  <Override PartName="/word/activeX/activeX264.bin" ContentType="application/vnd.ms-office.activeX"/>
  <Override PartName="/word/activeX/activeX264.xml" ContentType="application/vnd.ms-office.activeX+xml"/>
  <Override PartName="/word/activeX/activeX265.bin" ContentType="application/vnd.ms-office.activeX"/>
  <Override PartName="/word/activeX/activeX265.xml" ContentType="application/vnd.ms-office.activeX+xml"/>
  <Override PartName="/word/activeX/activeX266.bin" ContentType="application/vnd.ms-office.activeX"/>
  <Override PartName="/word/activeX/activeX266.xml" ContentType="application/vnd.ms-office.activeX+xml"/>
  <Override PartName="/word/activeX/activeX267.bin" ContentType="application/vnd.ms-office.activeX"/>
  <Override PartName="/word/activeX/activeX267.xml" ContentType="application/vnd.ms-office.activeX+xml"/>
  <Override PartName="/word/activeX/activeX268.bin" ContentType="application/vnd.ms-office.activeX"/>
  <Override PartName="/word/activeX/activeX268.xml" ContentType="application/vnd.ms-office.activeX+xml"/>
  <Override PartName="/word/activeX/activeX269.bin" ContentType="application/vnd.ms-office.activeX"/>
  <Override PartName="/word/activeX/activeX269.xml" ContentType="application/vnd.ms-office.activeX+xml"/>
  <Override PartName="/word/activeX/activeX27.bin" ContentType="application/vnd.ms-office.activeX"/>
  <Override PartName="/word/activeX/activeX27.xml" ContentType="application/vnd.ms-office.activeX+xml"/>
  <Override PartName="/word/activeX/activeX270.bin" ContentType="application/vnd.ms-office.activeX"/>
  <Override PartName="/word/activeX/activeX270.xml" ContentType="application/vnd.ms-office.activeX+xml"/>
  <Override PartName="/word/activeX/activeX271.bin" ContentType="application/vnd.ms-office.activeX"/>
  <Override PartName="/word/activeX/activeX271.xml" ContentType="application/vnd.ms-office.activeX+xml"/>
  <Override PartName="/word/activeX/activeX272.bin" ContentType="application/vnd.ms-office.activeX"/>
  <Override PartName="/word/activeX/activeX272.xml" ContentType="application/vnd.ms-office.activeX+xml"/>
  <Override PartName="/word/activeX/activeX273.bin" ContentType="application/vnd.ms-office.activeX"/>
  <Override PartName="/word/activeX/activeX273.xml" ContentType="application/vnd.ms-office.activeX+xml"/>
  <Override PartName="/word/activeX/activeX274.bin" ContentType="application/vnd.ms-office.activeX"/>
  <Override PartName="/word/activeX/activeX274.xml" ContentType="application/vnd.ms-office.activeX+xml"/>
  <Override PartName="/word/activeX/activeX275.bin" ContentType="application/vnd.ms-office.activeX"/>
  <Override PartName="/word/activeX/activeX275.xml" ContentType="application/vnd.ms-office.activeX+xml"/>
  <Override PartName="/word/activeX/activeX276.bin" ContentType="application/vnd.ms-office.activeX"/>
  <Override PartName="/word/activeX/activeX276.xml" ContentType="application/vnd.ms-office.activeX+xml"/>
  <Override PartName="/word/activeX/activeX277.bin" ContentType="application/vnd.ms-office.activeX"/>
  <Override PartName="/word/activeX/activeX277.xml" ContentType="application/vnd.ms-office.activeX+xml"/>
  <Override PartName="/word/activeX/activeX278.bin" ContentType="application/vnd.ms-office.activeX"/>
  <Override PartName="/word/activeX/activeX278.xml" ContentType="application/vnd.ms-office.activeX+xml"/>
  <Override PartName="/word/activeX/activeX279.bin" ContentType="application/vnd.ms-office.activeX"/>
  <Override PartName="/word/activeX/activeX279.xml" ContentType="application/vnd.ms-office.activeX+xml"/>
  <Override PartName="/word/activeX/activeX28.bin" ContentType="application/vnd.ms-office.activeX"/>
  <Override PartName="/word/activeX/activeX28.xml" ContentType="application/vnd.ms-office.activeX+xml"/>
  <Override PartName="/word/activeX/activeX280.bin" ContentType="application/vnd.ms-office.activeX"/>
  <Override PartName="/word/activeX/activeX280.xml" ContentType="application/vnd.ms-office.activeX+xml"/>
  <Override PartName="/word/activeX/activeX281.bin" ContentType="application/vnd.ms-office.activeX"/>
  <Override PartName="/word/activeX/activeX281.xml" ContentType="application/vnd.ms-office.activeX+xml"/>
  <Override PartName="/word/activeX/activeX282.bin" ContentType="application/vnd.ms-office.activeX"/>
  <Override PartName="/word/activeX/activeX282.xml" ContentType="application/vnd.ms-office.activeX+xml"/>
  <Override PartName="/word/activeX/activeX283.bin" ContentType="application/vnd.ms-office.activeX"/>
  <Override PartName="/word/activeX/activeX283.xml" ContentType="application/vnd.ms-office.activeX+xml"/>
  <Override PartName="/word/activeX/activeX284.bin" ContentType="application/vnd.ms-office.activeX"/>
  <Override PartName="/word/activeX/activeX284.xml" ContentType="application/vnd.ms-office.activeX+xml"/>
  <Override PartName="/word/activeX/activeX285.bin" ContentType="application/vnd.ms-office.activeX"/>
  <Override PartName="/word/activeX/activeX285.xml" ContentType="application/vnd.ms-office.activeX+xml"/>
  <Override PartName="/word/activeX/activeX286.bin" ContentType="application/vnd.ms-office.activeX"/>
  <Override PartName="/word/activeX/activeX286.xml" ContentType="application/vnd.ms-office.activeX+xml"/>
  <Override PartName="/word/activeX/activeX287.bin" ContentType="application/vnd.ms-office.activeX"/>
  <Override PartName="/word/activeX/activeX287.xml" ContentType="application/vnd.ms-office.activeX+xml"/>
  <Override PartName="/word/activeX/activeX288.bin" ContentType="application/vnd.ms-office.activeX"/>
  <Override PartName="/word/activeX/activeX288.xml" ContentType="application/vnd.ms-office.activeX+xml"/>
  <Override PartName="/word/activeX/activeX289.bin" ContentType="application/vnd.ms-office.activeX"/>
  <Override PartName="/word/activeX/activeX289.xml" ContentType="application/vnd.ms-office.activeX+xml"/>
  <Override PartName="/word/activeX/activeX29.bin" ContentType="application/vnd.ms-office.activeX"/>
  <Override PartName="/word/activeX/activeX29.xml" ContentType="application/vnd.ms-office.activeX+xml"/>
  <Override PartName="/word/activeX/activeX290.bin" ContentType="application/vnd.ms-office.activeX"/>
  <Override PartName="/word/activeX/activeX290.xml" ContentType="application/vnd.ms-office.activeX+xml"/>
  <Override PartName="/word/activeX/activeX291.bin" ContentType="application/vnd.ms-office.activeX"/>
  <Override PartName="/word/activeX/activeX291.xml" ContentType="application/vnd.ms-office.activeX+xml"/>
  <Override PartName="/word/activeX/activeX292.bin" ContentType="application/vnd.ms-office.activeX"/>
  <Override PartName="/word/activeX/activeX292.xml" ContentType="application/vnd.ms-office.activeX+xml"/>
  <Override PartName="/word/activeX/activeX293.bin" ContentType="application/vnd.ms-office.activeX"/>
  <Override PartName="/word/activeX/activeX293.xml" ContentType="application/vnd.ms-office.activeX+xml"/>
  <Override PartName="/word/activeX/activeX294.bin" ContentType="application/vnd.ms-office.activeX"/>
  <Override PartName="/word/activeX/activeX294.xml" ContentType="application/vnd.ms-office.activeX+xml"/>
  <Override PartName="/word/activeX/activeX295.bin" ContentType="application/vnd.ms-office.activeX"/>
  <Override PartName="/word/activeX/activeX295.xml" ContentType="application/vnd.ms-office.activeX+xml"/>
  <Override PartName="/word/activeX/activeX296.bin" ContentType="application/vnd.ms-office.activeX"/>
  <Override PartName="/word/activeX/activeX296.xml" ContentType="application/vnd.ms-office.activeX+xml"/>
  <Override PartName="/word/activeX/activeX297.bin" ContentType="application/vnd.ms-office.activeX"/>
  <Override PartName="/word/activeX/activeX297.xml" ContentType="application/vnd.ms-office.activeX+xml"/>
  <Override PartName="/word/activeX/activeX298.bin" ContentType="application/vnd.ms-office.activeX"/>
  <Override PartName="/word/activeX/activeX298.xml" ContentType="application/vnd.ms-office.activeX+xml"/>
  <Override PartName="/word/activeX/activeX299.bin" ContentType="application/vnd.ms-office.activeX"/>
  <Override PartName="/word/activeX/activeX299.xml" ContentType="application/vnd.ms-office.activeX+xml"/>
  <Override PartName="/word/activeX/activeX3.bin" ContentType="application/vnd.ms-office.activeX"/>
  <Override PartName="/word/activeX/activeX3.xml" ContentType="application/vnd.ms-office.activeX+xml"/>
  <Override PartName="/word/activeX/activeX30.bin" ContentType="application/vnd.ms-office.activeX"/>
  <Override PartName="/word/activeX/activeX30.xml" ContentType="application/vnd.ms-office.activeX+xml"/>
  <Override PartName="/word/activeX/activeX300.bin" ContentType="application/vnd.ms-office.activeX"/>
  <Override PartName="/word/activeX/activeX300.xml" ContentType="application/vnd.ms-office.activeX+xml"/>
  <Override PartName="/word/activeX/activeX301.bin" ContentType="application/vnd.ms-office.activeX"/>
  <Override PartName="/word/activeX/activeX301.xml" ContentType="application/vnd.ms-office.activeX+xml"/>
  <Override PartName="/word/activeX/activeX302.bin" ContentType="application/vnd.ms-office.activeX"/>
  <Override PartName="/word/activeX/activeX302.xml" ContentType="application/vnd.ms-office.activeX+xml"/>
  <Override PartName="/word/activeX/activeX303.bin" ContentType="application/vnd.ms-office.activeX"/>
  <Override PartName="/word/activeX/activeX303.xml" ContentType="application/vnd.ms-office.activeX+xml"/>
  <Override PartName="/word/activeX/activeX304.bin" ContentType="application/vnd.ms-office.activeX"/>
  <Override PartName="/word/activeX/activeX304.xml" ContentType="application/vnd.ms-office.activeX+xml"/>
  <Override PartName="/word/activeX/activeX305.bin" ContentType="application/vnd.ms-office.activeX"/>
  <Override PartName="/word/activeX/activeX305.xml" ContentType="application/vnd.ms-office.activeX+xml"/>
  <Override PartName="/word/activeX/activeX306.bin" ContentType="application/vnd.ms-office.activeX"/>
  <Override PartName="/word/activeX/activeX306.xml" ContentType="application/vnd.ms-office.activeX+xml"/>
  <Override PartName="/word/activeX/activeX307.bin" ContentType="application/vnd.ms-office.activeX"/>
  <Override PartName="/word/activeX/activeX307.xml" ContentType="application/vnd.ms-office.activeX+xml"/>
  <Override PartName="/word/activeX/activeX308.bin" ContentType="application/vnd.ms-office.activeX"/>
  <Override PartName="/word/activeX/activeX308.xml" ContentType="application/vnd.ms-office.activeX+xml"/>
  <Override PartName="/word/activeX/activeX309.bin" ContentType="application/vnd.ms-office.activeX"/>
  <Override PartName="/word/activeX/activeX309.xml" ContentType="application/vnd.ms-office.activeX+xml"/>
  <Override PartName="/word/activeX/activeX31.bin" ContentType="application/vnd.ms-office.activeX"/>
  <Override PartName="/word/activeX/activeX31.xml" ContentType="application/vnd.ms-office.activeX+xml"/>
  <Override PartName="/word/activeX/activeX310.bin" ContentType="application/vnd.ms-office.activeX"/>
  <Override PartName="/word/activeX/activeX310.xml" ContentType="application/vnd.ms-office.activeX+xml"/>
  <Override PartName="/word/activeX/activeX311.bin" ContentType="application/vnd.ms-office.activeX"/>
  <Override PartName="/word/activeX/activeX311.xml" ContentType="application/vnd.ms-office.activeX+xml"/>
  <Override PartName="/word/activeX/activeX312.bin" ContentType="application/vnd.ms-office.activeX"/>
  <Override PartName="/word/activeX/activeX312.xml" ContentType="application/vnd.ms-office.activeX+xml"/>
  <Override PartName="/word/activeX/activeX313.bin" ContentType="application/vnd.ms-office.activeX"/>
  <Override PartName="/word/activeX/activeX313.xml" ContentType="application/vnd.ms-office.activeX+xml"/>
  <Override PartName="/word/activeX/activeX314.bin" ContentType="application/vnd.ms-office.activeX"/>
  <Override PartName="/word/activeX/activeX314.xml" ContentType="application/vnd.ms-office.activeX+xml"/>
  <Override PartName="/word/activeX/activeX315.bin" ContentType="application/vnd.ms-office.activeX"/>
  <Override PartName="/word/activeX/activeX315.xml" ContentType="application/vnd.ms-office.activeX+xml"/>
  <Override PartName="/word/activeX/activeX316.bin" ContentType="application/vnd.ms-office.activeX"/>
  <Override PartName="/word/activeX/activeX316.xml" ContentType="application/vnd.ms-office.activeX+xml"/>
  <Override PartName="/word/activeX/activeX317.bin" ContentType="application/vnd.ms-office.activeX"/>
  <Override PartName="/word/activeX/activeX317.xml" ContentType="application/vnd.ms-office.activeX+xml"/>
  <Override PartName="/word/activeX/activeX318.bin" ContentType="application/vnd.ms-office.activeX"/>
  <Override PartName="/word/activeX/activeX318.xml" ContentType="application/vnd.ms-office.activeX+xml"/>
  <Override PartName="/word/activeX/activeX319.bin" ContentType="application/vnd.ms-office.activeX"/>
  <Override PartName="/word/activeX/activeX319.xml" ContentType="application/vnd.ms-office.activeX+xml"/>
  <Override PartName="/word/activeX/activeX32.bin" ContentType="application/vnd.ms-office.activeX"/>
  <Override PartName="/word/activeX/activeX32.xml" ContentType="application/vnd.ms-office.activeX+xml"/>
  <Override PartName="/word/activeX/activeX320.bin" ContentType="application/vnd.ms-office.activeX"/>
  <Override PartName="/word/activeX/activeX320.xml" ContentType="application/vnd.ms-office.activeX+xml"/>
  <Override PartName="/word/activeX/activeX321.bin" ContentType="application/vnd.ms-office.activeX"/>
  <Override PartName="/word/activeX/activeX321.xml" ContentType="application/vnd.ms-office.activeX+xml"/>
  <Override PartName="/word/activeX/activeX322.bin" ContentType="application/vnd.ms-office.activeX"/>
  <Override PartName="/word/activeX/activeX322.xml" ContentType="application/vnd.ms-office.activeX+xml"/>
  <Override PartName="/word/activeX/activeX323.bin" ContentType="application/vnd.ms-office.activeX"/>
  <Override PartName="/word/activeX/activeX323.xml" ContentType="application/vnd.ms-office.activeX+xml"/>
  <Override PartName="/word/activeX/activeX324.bin" ContentType="application/vnd.ms-office.activeX"/>
  <Override PartName="/word/activeX/activeX324.xml" ContentType="application/vnd.ms-office.activeX+xml"/>
  <Override PartName="/word/activeX/activeX325.bin" ContentType="application/vnd.ms-office.activeX"/>
  <Override PartName="/word/activeX/activeX325.xml" ContentType="application/vnd.ms-office.activeX+xml"/>
  <Override PartName="/word/activeX/activeX326.bin" ContentType="application/vnd.ms-office.activeX"/>
  <Override PartName="/word/activeX/activeX326.xml" ContentType="application/vnd.ms-office.activeX+xml"/>
  <Override PartName="/word/activeX/activeX327.bin" ContentType="application/vnd.ms-office.activeX"/>
  <Override PartName="/word/activeX/activeX327.xml" ContentType="application/vnd.ms-office.activeX+xml"/>
  <Override PartName="/word/activeX/activeX328.bin" ContentType="application/vnd.ms-office.activeX"/>
  <Override PartName="/word/activeX/activeX328.xml" ContentType="application/vnd.ms-office.activeX+xml"/>
  <Override PartName="/word/activeX/activeX329.bin" ContentType="application/vnd.ms-office.activeX"/>
  <Override PartName="/word/activeX/activeX329.xml" ContentType="application/vnd.ms-office.activeX+xml"/>
  <Override PartName="/word/activeX/activeX33.bin" ContentType="application/vnd.ms-office.activeX"/>
  <Override PartName="/word/activeX/activeX33.xml" ContentType="application/vnd.ms-office.activeX+xml"/>
  <Override PartName="/word/activeX/activeX330.bin" ContentType="application/vnd.ms-office.activeX"/>
  <Override PartName="/word/activeX/activeX330.xml" ContentType="application/vnd.ms-office.activeX+xml"/>
  <Override PartName="/word/activeX/activeX331.bin" ContentType="application/vnd.ms-office.activeX"/>
  <Override PartName="/word/activeX/activeX331.xml" ContentType="application/vnd.ms-office.activeX+xml"/>
  <Override PartName="/word/activeX/activeX332.bin" ContentType="application/vnd.ms-office.activeX"/>
  <Override PartName="/word/activeX/activeX332.xml" ContentType="application/vnd.ms-office.activeX+xml"/>
  <Override PartName="/word/activeX/activeX333.bin" ContentType="application/vnd.ms-office.activeX"/>
  <Override PartName="/word/activeX/activeX333.xml" ContentType="application/vnd.ms-office.activeX+xml"/>
  <Override PartName="/word/activeX/activeX334.bin" ContentType="application/vnd.ms-office.activeX"/>
  <Override PartName="/word/activeX/activeX334.xml" ContentType="application/vnd.ms-office.activeX+xml"/>
  <Override PartName="/word/activeX/activeX335.bin" ContentType="application/vnd.ms-office.activeX"/>
  <Override PartName="/word/activeX/activeX335.xml" ContentType="application/vnd.ms-office.activeX+xml"/>
  <Override PartName="/word/activeX/activeX336.bin" ContentType="application/vnd.ms-office.activeX"/>
  <Override PartName="/word/activeX/activeX336.xml" ContentType="application/vnd.ms-office.activeX+xml"/>
  <Override PartName="/word/activeX/activeX337.bin" ContentType="application/vnd.ms-office.activeX"/>
  <Override PartName="/word/activeX/activeX337.xml" ContentType="application/vnd.ms-office.activeX+xml"/>
  <Override PartName="/word/activeX/activeX338.bin" ContentType="application/vnd.ms-office.activeX"/>
  <Override PartName="/word/activeX/activeX338.xml" ContentType="application/vnd.ms-office.activeX+xml"/>
  <Override PartName="/word/activeX/activeX339.bin" ContentType="application/vnd.ms-office.activeX"/>
  <Override PartName="/word/activeX/activeX339.xml" ContentType="application/vnd.ms-office.activeX+xml"/>
  <Override PartName="/word/activeX/activeX34.bin" ContentType="application/vnd.ms-office.activeX"/>
  <Override PartName="/word/activeX/activeX34.xml" ContentType="application/vnd.ms-office.activeX+xml"/>
  <Override PartName="/word/activeX/activeX340.bin" ContentType="application/vnd.ms-office.activeX"/>
  <Override PartName="/word/activeX/activeX340.xml" ContentType="application/vnd.ms-office.activeX+xml"/>
  <Override PartName="/word/activeX/activeX341.bin" ContentType="application/vnd.ms-office.activeX"/>
  <Override PartName="/word/activeX/activeX341.xml" ContentType="application/vnd.ms-office.activeX+xml"/>
  <Override PartName="/word/activeX/activeX342.bin" ContentType="application/vnd.ms-office.activeX"/>
  <Override PartName="/word/activeX/activeX342.xml" ContentType="application/vnd.ms-office.activeX+xml"/>
  <Override PartName="/word/activeX/activeX343.bin" ContentType="application/vnd.ms-office.activeX"/>
  <Override PartName="/word/activeX/activeX343.xml" ContentType="application/vnd.ms-office.activeX+xml"/>
  <Override PartName="/word/activeX/activeX344.bin" ContentType="application/vnd.ms-office.activeX"/>
  <Override PartName="/word/activeX/activeX344.xml" ContentType="application/vnd.ms-office.activeX+xml"/>
  <Override PartName="/word/activeX/activeX345.bin" ContentType="application/vnd.ms-office.activeX"/>
  <Override PartName="/word/activeX/activeX345.xml" ContentType="application/vnd.ms-office.activeX+xml"/>
  <Override PartName="/word/activeX/activeX346.bin" ContentType="application/vnd.ms-office.activeX"/>
  <Override PartName="/word/activeX/activeX346.xml" ContentType="application/vnd.ms-office.activeX+xml"/>
  <Override PartName="/word/activeX/activeX347.bin" ContentType="application/vnd.ms-office.activeX"/>
  <Override PartName="/word/activeX/activeX347.xml" ContentType="application/vnd.ms-office.activeX+xml"/>
  <Override PartName="/word/activeX/activeX348.bin" ContentType="application/vnd.ms-office.activeX"/>
  <Override PartName="/word/activeX/activeX348.xml" ContentType="application/vnd.ms-office.activeX+xml"/>
  <Override PartName="/word/activeX/activeX349.bin" ContentType="application/vnd.ms-office.activeX"/>
  <Override PartName="/word/activeX/activeX349.xml" ContentType="application/vnd.ms-office.activeX+xml"/>
  <Override PartName="/word/activeX/activeX35.bin" ContentType="application/vnd.ms-office.activeX"/>
  <Override PartName="/word/activeX/activeX35.xml" ContentType="application/vnd.ms-office.activeX+xml"/>
  <Override PartName="/word/activeX/activeX350.bin" ContentType="application/vnd.ms-office.activeX"/>
  <Override PartName="/word/activeX/activeX350.xml" ContentType="application/vnd.ms-office.activeX+xml"/>
  <Override PartName="/word/activeX/activeX351.bin" ContentType="application/vnd.ms-office.activeX"/>
  <Override PartName="/word/activeX/activeX351.xml" ContentType="application/vnd.ms-office.activeX+xml"/>
  <Override PartName="/word/activeX/activeX352.bin" ContentType="application/vnd.ms-office.activeX"/>
  <Override PartName="/word/activeX/activeX352.xml" ContentType="application/vnd.ms-office.activeX+xml"/>
  <Override PartName="/word/activeX/activeX353.bin" ContentType="application/vnd.ms-office.activeX"/>
  <Override PartName="/word/activeX/activeX353.xml" ContentType="application/vnd.ms-office.activeX+xml"/>
  <Override PartName="/word/activeX/activeX354.bin" ContentType="application/vnd.ms-office.activeX"/>
  <Override PartName="/word/activeX/activeX354.xml" ContentType="application/vnd.ms-office.activeX+xml"/>
  <Override PartName="/word/activeX/activeX355.bin" ContentType="application/vnd.ms-office.activeX"/>
  <Override PartName="/word/activeX/activeX355.xml" ContentType="application/vnd.ms-office.activeX+xml"/>
  <Override PartName="/word/activeX/activeX356.bin" ContentType="application/vnd.ms-office.activeX"/>
  <Override PartName="/word/activeX/activeX356.xml" ContentType="application/vnd.ms-office.activeX+xml"/>
  <Override PartName="/word/activeX/activeX357.bin" ContentType="application/vnd.ms-office.activeX"/>
  <Override PartName="/word/activeX/activeX357.xml" ContentType="application/vnd.ms-office.activeX+xml"/>
  <Override PartName="/word/activeX/activeX358.bin" ContentType="application/vnd.ms-office.activeX"/>
  <Override PartName="/word/activeX/activeX358.xml" ContentType="application/vnd.ms-office.activeX+xml"/>
  <Override PartName="/word/activeX/activeX359.bin" ContentType="application/vnd.ms-office.activeX"/>
  <Override PartName="/word/activeX/activeX359.xml" ContentType="application/vnd.ms-office.activeX+xml"/>
  <Override PartName="/word/activeX/activeX36.bin" ContentType="application/vnd.ms-office.activeX"/>
  <Override PartName="/word/activeX/activeX36.xml" ContentType="application/vnd.ms-office.activeX+xml"/>
  <Override PartName="/word/activeX/activeX360.bin" ContentType="application/vnd.ms-office.activeX"/>
  <Override PartName="/word/activeX/activeX360.xml" ContentType="application/vnd.ms-office.activeX+xml"/>
  <Override PartName="/word/activeX/activeX361.bin" ContentType="application/vnd.ms-office.activeX"/>
  <Override PartName="/word/activeX/activeX361.xml" ContentType="application/vnd.ms-office.activeX+xml"/>
  <Override PartName="/word/activeX/activeX362.bin" ContentType="application/vnd.ms-office.activeX"/>
  <Override PartName="/word/activeX/activeX362.xml" ContentType="application/vnd.ms-office.activeX+xml"/>
  <Override PartName="/word/activeX/activeX363.bin" ContentType="application/vnd.ms-office.activeX"/>
  <Override PartName="/word/activeX/activeX363.xml" ContentType="application/vnd.ms-office.activeX+xml"/>
  <Override PartName="/word/activeX/activeX364.bin" ContentType="application/vnd.ms-office.activeX"/>
  <Override PartName="/word/activeX/activeX364.xml" ContentType="application/vnd.ms-office.activeX+xml"/>
  <Override PartName="/word/activeX/activeX365.bin" ContentType="application/vnd.ms-office.activeX"/>
  <Override PartName="/word/activeX/activeX365.xml" ContentType="application/vnd.ms-office.activeX+xml"/>
  <Override PartName="/word/activeX/activeX366.bin" ContentType="application/vnd.ms-office.activeX"/>
  <Override PartName="/word/activeX/activeX366.xml" ContentType="application/vnd.ms-office.activeX+xml"/>
  <Override PartName="/word/activeX/activeX367.bin" ContentType="application/vnd.ms-office.activeX"/>
  <Override PartName="/word/activeX/activeX367.xml" ContentType="application/vnd.ms-office.activeX+xml"/>
  <Override PartName="/word/activeX/activeX368.bin" ContentType="application/vnd.ms-office.activeX"/>
  <Override PartName="/word/activeX/activeX368.xml" ContentType="application/vnd.ms-office.activeX+xml"/>
  <Override PartName="/word/activeX/activeX369.bin" ContentType="application/vnd.ms-office.activeX"/>
  <Override PartName="/word/activeX/activeX369.xml" ContentType="application/vnd.ms-office.activeX+xml"/>
  <Override PartName="/word/activeX/activeX37.bin" ContentType="application/vnd.ms-office.activeX"/>
  <Override PartName="/word/activeX/activeX37.xml" ContentType="application/vnd.ms-office.activeX+xml"/>
  <Override PartName="/word/activeX/activeX370.bin" ContentType="application/vnd.ms-office.activeX"/>
  <Override PartName="/word/activeX/activeX370.xml" ContentType="application/vnd.ms-office.activeX+xml"/>
  <Override PartName="/word/activeX/activeX371.bin" ContentType="application/vnd.ms-office.activeX"/>
  <Override PartName="/word/activeX/activeX371.xml" ContentType="application/vnd.ms-office.activeX+xml"/>
  <Override PartName="/word/activeX/activeX372.bin" ContentType="application/vnd.ms-office.activeX"/>
  <Override PartName="/word/activeX/activeX372.xml" ContentType="application/vnd.ms-office.activeX+xml"/>
  <Override PartName="/word/activeX/activeX373.bin" ContentType="application/vnd.ms-office.activeX"/>
  <Override PartName="/word/activeX/activeX373.xml" ContentType="application/vnd.ms-office.activeX+xml"/>
  <Override PartName="/word/activeX/activeX374.bin" ContentType="application/vnd.ms-office.activeX"/>
  <Override PartName="/word/activeX/activeX374.xml" ContentType="application/vnd.ms-office.activeX+xml"/>
  <Override PartName="/word/activeX/activeX375.bin" ContentType="application/vnd.ms-office.activeX"/>
  <Override PartName="/word/activeX/activeX375.xml" ContentType="application/vnd.ms-office.activeX+xml"/>
  <Override PartName="/word/activeX/activeX376.bin" ContentType="application/vnd.ms-office.activeX"/>
  <Override PartName="/word/activeX/activeX376.xml" ContentType="application/vnd.ms-office.activeX+xml"/>
  <Override PartName="/word/activeX/activeX377.bin" ContentType="application/vnd.ms-office.activeX"/>
  <Override PartName="/word/activeX/activeX377.xml" ContentType="application/vnd.ms-office.activeX+xml"/>
  <Override PartName="/word/activeX/activeX378.bin" ContentType="application/vnd.ms-office.activeX"/>
  <Override PartName="/word/activeX/activeX378.xml" ContentType="application/vnd.ms-office.activeX+xml"/>
  <Override PartName="/word/activeX/activeX379.bin" ContentType="application/vnd.ms-office.activeX"/>
  <Override PartName="/word/activeX/activeX379.xml" ContentType="application/vnd.ms-office.activeX+xml"/>
  <Override PartName="/word/activeX/activeX38.bin" ContentType="application/vnd.ms-office.activeX"/>
  <Override PartName="/word/activeX/activeX38.xml" ContentType="application/vnd.ms-office.activeX+xml"/>
  <Override PartName="/word/activeX/activeX380.bin" ContentType="application/vnd.ms-office.activeX"/>
  <Override PartName="/word/activeX/activeX380.xml" ContentType="application/vnd.ms-office.activeX+xml"/>
  <Override PartName="/word/activeX/activeX381.bin" ContentType="application/vnd.ms-office.activeX"/>
  <Override PartName="/word/activeX/activeX381.xml" ContentType="application/vnd.ms-office.activeX+xml"/>
  <Override PartName="/word/activeX/activeX382.bin" ContentType="application/vnd.ms-office.activeX"/>
  <Override PartName="/word/activeX/activeX382.xml" ContentType="application/vnd.ms-office.activeX+xml"/>
  <Override PartName="/word/activeX/activeX383.bin" ContentType="application/vnd.ms-office.activeX"/>
  <Override PartName="/word/activeX/activeX383.xml" ContentType="application/vnd.ms-office.activeX+xml"/>
  <Override PartName="/word/activeX/activeX384.bin" ContentType="application/vnd.ms-office.activeX"/>
  <Override PartName="/word/activeX/activeX384.xml" ContentType="application/vnd.ms-office.activeX+xml"/>
  <Override PartName="/word/activeX/activeX385.bin" ContentType="application/vnd.ms-office.activeX"/>
  <Override PartName="/word/activeX/activeX385.xml" ContentType="application/vnd.ms-office.activeX+xml"/>
  <Override PartName="/word/activeX/activeX386.bin" ContentType="application/vnd.ms-office.activeX"/>
  <Override PartName="/word/activeX/activeX386.xml" ContentType="application/vnd.ms-office.activeX+xml"/>
  <Override PartName="/word/activeX/activeX387.bin" ContentType="application/vnd.ms-office.activeX"/>
  <Override PartName="/word/activeX/activeX387.xml" ContentType="application/vnd.ms-office.activeX+xml"/>
  <Override PartName="/word/activeX/activeX388.bin" ContentType="application/vnd.ms-office.activeX"/>
  <Override PartName="/word/activeX/activeX388.xml" ContentType="application/vnd.ms-office.activeX+xml"/>
  <Override PartName="/word/activeX/activeX389.bin" ContentType="application/vnd.ms-office.activeX"/>
  <Override PartName="/word/activeX/activeX389.xml" ContentType="application/vnd.ms-office.activeX+xml"/>
  <Override PartName="/word/activeX/activeX39.bin" ContentType="application/vnd.ms-office.activeX"/>
  <Override PartName="/word/activeX/activeX39.xml" ContentType="application/vnd.ms-office.activeX+xml"/>
  <Override PartName="/word/activeX/activeX390.bin" ContentType="application/vnd.ms-office.activeX"/>
  <Override PartName="/word/activeX/activeX390.xml" ContentType="application/vnd.ms-office.activeX+xml"/>
  <Override PartName="/word/activeX/activeX391.bin" ContentType="application/vnd.ms-office.activeX"/>
  <Override PartName="/word/activeX/activeX391.xml" ContentType="application/vnd.ms-office.activeX+xml"/>
  <Override PartName="/word/activeX/activeX392.bin" ContentType="application/vnd.ms-office.activeX"/>
  <Override PartName="/word/activeX/activeX392.xml" ContentType="application/vnd.ms-office.activeX+xml"/>
  <Override PartName="/word/activeX/activeX393.bin" ContentType="application/vnd.ms-office.activeX"/>
  <Override PartName="/word/activeX/activeX393.xml" ContentType="application/vnd.ms-office.activeX+xml"/>
  <Override PartName="/word/activeX/activeX394.bin" ContentType="application/vnd.ms-office.activeX"/>
  <Override PartName="/word/activeX/activeX394.xml" ContentType="application/vnd.ms-office.activeX+xml"/>
  <Override PartName="/word/activeX/activeX395.bin" ContentType="application/vnd.ms-office.activeX"/>
  <Override PartName="/word/activeX/activeX395.xml" ContentType="application/vnd.ms-office.activeX+xml"/>
  <Override PartName="/word/activeX/activeX396.bin" ContentType="application/vnd.ms-office.activeX"/>
  <Override PartName="/word/activeX/activeX396.xml" ContentType="application/vnd.ms-office.activeX+xml"/>
  <Override PartName="/word/activeX/activeX397.bin" ContentType="application/vnd.ms-office.activeX"/>
  <Override PartName="/word/activeX/activeX397.xml" ContentType="application/vnd.ms-office.activeX+xml"/>
  <Override PartName="/word/activeX/activeX398.bin" ContentType="application/vnd.ms-office.activeX"/>
  <Override PartName="/word/activeX/activeX398.xml" ContentType="application/vnd.ms-office.activeX+xml"/>
  <Override PartName="/word/activeX/activeX399.bin" ContentType="application/vnd.ms-office.activeX"/>
  <Override PartName="/word/activeX/activeX399.xml" ContentType="application/vnd.ms-office.activeX+xml"/>
  <Override PartName="/word/activeX/activeX4.bin" ContentType="application/vnd.ms-office.activeX"/>
  <Override PartName="/word/activeX/activeX4.xml" ContentType="application/vnd.ms-office.activeX+xml"/>
  <Override PartName="/word/activeX/activeX40.bin" ContentType="application/vnd.ms-office.activeX"/>
  <Override PartName="/word/activeX/activeX40.xml" ContentType="application/vnd.ms-office.activeX+xml"/>
  <Override PartName="/word/activeX/activeX400.bin" ContentType="application/vnd.ms-office.activeX"/>
  <Override PartName="/word/activeX/activeX400.xml" ContentType="application/vnd.ms-office.activeX+xml"/>
  <Override PartName="/word/activeX/activeX401.bin" ContentType="application/vnd.ms-office.activeX"/>
  <Override PartName="/word/activeX/activeX401.xml" ContentType="application/vnd.ms-office.activeX+xml"/>
  <Override PartName="/word/activeX/activeX402.bin" ContentType="application/vnd.ms-office.activeX"/>
  <Override PartName="/word/activeX/activeX402.xml" ContentType="application/vnd.ms-office.activeX+xml"/>
  <Override PartName="/word/activeX/activeX403.bin" ContentType="application/vnd.ms-office.activeX"/>
  <Override PartName="/word/activeX/activeX403.xml" ContentType="application/vnd.ms-office.activeX+xml"/>
  <Override PartName="/word/activeX/activeX404.bin" ContentType="application/vnd.ms-office.activeX"/>
  <Override PartName="/word/activeX/activeX404.xml" ContentType="application/vnd.ms-office.activeX+xml"/>
  <Override PartName="/word/activeX/activeX405.bin" ContentType="application/vnd.ms-office.activeX"/>
  <Override PartName="/word/activeX/activeX405.xml" ContentType="application/vnd.ms-office.activeX+xml"/>
  <Override PartName="/word/activeX/activeX406.bin" ContentType="application/vnd.ms-office.activeX"/>
  <Override PartName="/word/activeX/activeX406.xml" ContentType="application/vnd.ms-office.activeX+xml"/>
  <Override PartName="/word/activeX/activeX407.bin" ContentType="application/vnd.ms-office.activeX"/>
  <Override PartName="/word/activeX/activeX407.xml" ContentType="application/vnd.ms-office.activeX+xml"/>
  <Override PartName="/word/activeX/activeX408.bin" ContentType="application/vnd.ms-office.activeX"/>
  <Override PartName="/word/activeX/activeX408.xml" ContentType="application/vnd.ms-office.activeX+xml"/>
  <Override PartName="/word/activeX/activeX409.bin" ContentType="application/vnd.ms-office.activeX"/>
  <Override PartName="/word/activeX/activeX409.xml" ContentType="application/vnd.ms-office.activeX+xml"/>
  <Override PartName="/word/activeX/activeX41.bin" ContentType="application/vnd.ms-office.activeX"/>
  <Override PartName="/word/activeX/activeX41.xml" ContentType="application/vnd.ms-office.activeX+xml"/>
  <Override PartName="/word/activeX/activeX410.bin" ContentType="application/vnd.ms-office.activeX"/>
  <Override PartName="/word/activeX/activeX410.xml" ContentType="application/vnd.ms-office.activeX+xml"/>
  <Override PartName="/word/activeX/activeX411.bin" ContentType="application/vnd.ms-office.activeX"/>
  <Override PartName="/word/activeX/activeX411.xml" ContentType="application/vnd.ms-office.activeX+xml"/>
  <Override PartName="/word/activeX/activeX412.bin" ContentType="application/vnd.ms-office.activeX"/>
  <Override PartName="/word/activeX/activeX412.xml" ContentType="application/vnd.ms-office.activeX+xml"/>
  <Override PartName="/word/activeX/activeX413.bin" ContentType="application/vnd.ms-office.activeX"/>
  <Override PartName="/word/activeX/activeX413.xml" ContentType="application/vnd.ms-office.activeX+xml"/>
  <Override PartName="/word/activeX/activeX414.bin" ContentType="application/vnd.ms-office.activeX"/>
  <Override PartName="/word/activeX/activeX414.xml" ContentType="application/vnd.ms-office.activeX+xml"/>
  <Override PartName="/word/activeX/activeX415.bin" ContentType="application/vnd.ms-office.activeX"/>
  <Override PartName="/word/activeX/activeX415.xml" ContentType="application/vnd.ms-office.activeX+xml"/>
  <Override PartName="/word/activeX/activeX416.bin" ContentType="application/vnd.ms-office.activeX"/>
  <Override PartName="/word/activeX/activeX416.xml" ContentType="application/vnd.ms-office.activeX+xml"/>
  <Override PartName="/word/activeX/activeX417.bin" ContentType="application/vnd.ms-office.activeX"/>
  <Override PartName="/word/activeX/activeX417.xml" ContentType="application/vnd.ms-office.activeX+xml"/>
  <Override PartName="/word/activeX/activeX418.bin" ContentType="application/vnd.ms-office.activeX"/>
  <Override PartName="/word/activeX/activeX418.xml" ContentType="application/vnd.ms-office.activeX+xml"/>
  <Override PartName="/word/activeX/activeX419.bin" ContentType="application/vnd.ms-office.activeX"/>
  <Override PartName="/word/activeX/activeX419.xml" ContentType="application/vnd.ms-office.activeX+xml"/>
  <Override PartName="/word/activeX/activeX42.bin" ContentType="application/vnd.ms-office.activeX"/>
  <Override PartName="/word/activeX/activeX42.xml" ContentType="application/vnd.ms-office.activeX+xml"/>
  <Override PartName="/word/activeX/activeX420.bin" ContentType="application/vnd.ms-office.activeX"/>
  <Override PartName="/word/activeX/activeX420.xml" ContentType="application/vnd.ms-office.activeX+xml"/>
  <Override PartName="/word/activeX/activeX421.bin" ContentType="application/vnd.ms-office.activeX"/>
  <Override PartName="/word/activeX/activeX421.xml" ContentType="application/vnd.ms-office.activeX+xml"/>
  <Override PartName="/word/activeX/activeX422.bin" ContentType="application/vnd.ms-office.activeX"/>
  <Override PartName="/word/activeX/activeX422.xml" ContentType="application/vnd.ms-office.activeX+xml"/>
  <Override PartName="/word/activeX/activeX423.bin" ContentType="application/vnd.ms-office.activeX"/>
  <Override PartName="/word/activeX/activeX423.xml" ContentType="application/vnd.ms-office.activeX+xml"/>
  <Override PartName="/word/activeX/activeX424.bin" ContentType="application/vnd.ms-office.activeX"/>
  <Override PartName="/word/activeX/activeX424.xml" ContentType="application/vnd.ms-office.activeX+xml"/>
  <Override PartName="/word/activeX/activeX425.bin" ContentType="application/vnd.ms-office.activeX"/>
  <Override PartName="/word/activeX/activeX425.xml" ContentType="application/vnd.ms-office.activeX+xml"/>
  <Override PartName="/word/activeX/activeX426.bin" ContentType="application/vnd.ms-office.activeX"/>
  <Override PartName="/word/activeX/activeX426.xml" ContentType="application/vnd.ms-office.activeX+xml"/>
  <Override PartName="/word/activeX/activeX427.bin" ContentType="application/vnd.ms-office.activeX"/>
  <Override PartName="/word/activeX/activeX427.xml" ContentType="application/vnd.ms-office.activeX+xml"/>
  <Override PartName="/word/activeX/activeX428.bin" ContentType="application/vnd.ms-office.activeX"/>
  <Override PartName="/word/activeX/activeX428.xml" ContentType="application/vnd.ms-office.activeX+xml"/>
  <Override PartName="/word/activeX/activeX429.bin" ContentType="application/vnd.ms-office.activeX"/>
  <Override PartName="/word/activeX/activeX429.xml" ContentType="application/vnd.ms-office.activeX+xml"/>
  <Override PartName="/word/activeX/activeX43.bin" ContentType="application/vnd.ms-office.activeX"/>
  <Override PartName="/word/activeX/activeX43.xml" ContentType="application/vnd.ms-office.activeX+xml"/>
  <Override PartName="/word/activeX/activeX430.bin" ContentType="application/vnd.ms-office.activeX"/>
  <Override PartName="/word/activeX/activeX430.xml" ContentType="application/vnd.ms-office.activeX+xml"/>
  <Override PartName="/word/activeX/activeX431.bin" ContentType="application/vnd.ms-office.activeX"/>
  <Override PartName="/word/activeX/activeX431.xml" ContentType="application/vnd.ms-office.activeX+xml"/>
  <Override PartName="/word/activeX/activeX432.bin" ContentType="application/vnd.ms-office.activeX"/>
  <Override PartName="/word/activeX/activeX432.xml" ContentType="application/vnd.ms-office.activeX+xml"/>
  <Override PartName="/word/activeX/activeX433.bin" ContentType="application/vnd.ms-office.activeX"/>
  <Override PartName="/word/activeX/activeX433.xml" ContentType="application/vnd.ms-office.activeX+xml"/>
  <Override PartName="/word/activeX/activeX434.bin" ContentType="application/vnd.ms-office.activeX"/>
  <Override PartName="/word/activeX/activeX434.xml" ContentType="application/vnd.ms-office.activeX+xml"/>
  <Override PartName="/word/activeX/activeX435.bin" ContentType="application/vnd.ms-office.activeX"/>
  <Override PartName="/word/activeX/activeX435.xml" ContentType="application/vnd.ms-office.activeX+xml"/>
  <Override PartName="/word/activeX/activeX436.bin" ContentType="application/vnd.ms-office.activeX"/>
  <Override PartName="/word/activeX/activeX436.xml" ContentType="application/vnd.ms-office.activeX+xml"/>
  <Override PartName="/word/activeX/activeX437.bin" ContentType="application/vnd.ms-office.activeX"/>
  <Override PartName="/word/activeX/activeX437.xml" ContentType="application/vnd.ms-office.activeX+xml"/>
  <Override PartName="/word/activeX/activeX438.bin" ContentType="application/vnd.ms-office.activeX"/>
  <Override PartName="/word/activeX/activeX438.xml" ContentType="application/vnd.ms-office.activeX+xml"/>
  <Override PartName="/word/activeX/activeX439.bin" ContentType="application/vnd.ms-office.activeX"/>
  <Override PartName="/word/activeX/activeX439.xml" ContentType="application/vnd.ms-office.activeX+xml"/>
  <Override PartName="/word/activeX/activeX44.bin" ContentType="application/vnd.ms-office.activeX"/>
  <Override PartName="/word/activeX/activeX44.xml" ContentType="application/vnd.ms-office.activeX+xml"/>
  <Override PartName="/word/activeX/activeX440.bin" ContentType="application/vnd.ms-office.activeX"/>
  <Override PartName="/word/activeX/activeX440.xml" ContentType="application/vnd.ms-office.activeX+xml"/>
  <Override PartName="/word/activeX/activeX441.bin" ContentType="application/vnd.ms-office.activeX"/>
  <Override PartName="/word/activeX/activeX441.xml" ContentType="application/vnd.ms-office.activeX+xml"/>
  <Override PartName="/word/activeX/activeX442.bin" ContentType="application/vnd.ms-office.activeX"/>
  <Override PartName="/word/activeX/activeX442.xml" ContentType="application/vnd.ms-office.activeX+xml"/>
  <Override PartName="/word/activeX/activeX443.bin" ContentType="application/vnd.ms-office.activeX"/>
  <Override PartName="/word/activeX/activeX443.xml" ContentType="application/vnd.ms-office.activeX+xml"/>
  <Override PartName="/word/activeX/activeX444.bin" ContentType="application/vnd.ms-office.activeX"/>
  <Override PartName="/word/activeX/activeX444.xml" ContentType="application/vnd.ms-office.activeX+xml"/>
  <Override PartName="/word/activeX/activeX445.bin" ContentType="application/vnd.ms-office.activeX"/>
  <Override PartName="/word/activeX/activeX445.xml" ContentType="application/vnd.ms-office.activeX+xml"/>
  <Override PartName="/word/activeX/activeX446.bin" ContentType="application/vnd.ms-office.activeX"/>
  <Override PartName="/word/activeX/activeX446.xml" ContentType="application/vnd.ms-office.activeX+xml"/>
  <Override PartName="/word/activeX/activeX447.bin" ContentType="application/vnd.ms-office.activeX"/>
  <Override PartName="/word/activeX/activeX447.xml" ContentType="application/vnd.ms-office.activeX+xml"/>
  <Override PartName="/word/activeX/activeX448.bin" ContentType="application/vnd.ms-office.activeX"/>
  <Override PartName="/word/activeX/activeX448.xml" ContentType="application/vnd.ms-office.activeX+xml"/>
  <Override PartName="/word/activeX/activeX449.bin" ContentType="application/vnd.ms-office.activeX"/>
  <Override PartName="/word/activeX/activeX449.xml" ContentType="application/vnd.ms-office.activeX+xml"/>
  <Override PartName="/word/activeX/activeX45.bin" ContentType="application/vnd.ms-office.activeX"/>
  <Override PartName="/word/activeX/activeX45.xml" ContentType="application/vnd.ms-office.activeX+xml"/>
  <Override PartName="/word/activeX/activeX450.bin" ContentType="application/vnd.ms-office.activeX"/>
  <Override PartName="/word/activeX/activeX450.xml" ContentType="application/vnd.ms-office.activeX+xml"/>
  <Override PartName="/word/activeX/activeX451.bin" ContentType="application/vnd.ms-office.activeX"/>
  <Override PartName="/word/activeX/activeX451.xml" ContentType="application/vnd.ms-office.activeX+xml"/>
  <Override PartName="/word/activeX/activeX452.bin" ContentType="application/vnd.ms-office.activeX"/>
  <Override PartName="/word/activeX/activeX452.xml" ContentType="application/vnd.ms-office.activeX+xml"/>
  <Override PartName="/word/activeX/activeX453.bin" ContentType="application/vnd.ms-office.activeX"/>
  <Override PartName="/word/activeX/activeX453.xml" ContentType="application/vnd.ms-office.activeX+xml"/>
  <Override PartName="/word/activeX/activeX454.bin" ContentType="application/vnd.ms-office.activeX"/>
  <Override PartName="/word/activeX/activeX454.xml" ContentType="application/vnd.ms-office.activeX+xml"/>
  <Override PartName="/word/activeX/activeX455.bin" ContentType="application/vnd.ms-office.activeX"/>
  <Override PartName="/word/activeX/activeX455.xml" ContentType="application/vnd.ms-office.activeX+xml"/>
  <Override PartName="/word/activeX/activeX456.bin" ContentType="application/vnd.ms-office.activeX"/>
  <Override PartName="/word/activeX/activeX456.xml" ContentType="application/vnd.ms-office.activeX+xml"/>
  <Override PartName="/word/activeX/activeX457.bin" ContentType="application/vnd.ms-office.activeX"/>
  <Override PartName="/word/activeX/activeX457.xml" ContentType="application/vnd.ms-office.activeX+xml"/>
  <Override PartName="/word/activeX/activeX458.bin" ContentType="application/vnd.ms-office.activeX"/>
  <Override PartName="/word/activeX/activeX458.xml" ContentType="application/vnd.ms-office.activeX+xml"/>
  <Override PartName="/word/activeX/activeX459.bin" ContentType="application/vnd.ms-office.activeX"/>
  <Override PartName="/word/activeX/activeX459.xml" ContentType="application/vnd.ms-office.activeX+xml"/>
  <Override PartName="/word/activeX/activeX46.bin" ContentType="application/vnd.ms-office.activeX"/>
  <Override PartName="/word/activeX/activeX46.xml" ContentType="application/vnd.ms-office.activeX+xml"/>
  <Override PartName="/word/activeX/activeX460.bin" ContentType="application/vnd.ms-office.activeX"/>
  <Override PartName="/word/activeX/activeX460.xml" ContentType="application/vnd.ms-office.activeX+xml"/>
  <Override PartName="/word/activeX/activeX461.bin" ContentType="application/vnd.ms-office.activeX"/>
  <Override PartName="/word/activeX/activeX461.xml" ContentType="application/vnd.ms-office.activeX+xml"/>
  <Override PartName="/word/activeX/activeX462.bin" ContentType="application/vnd.ms-office.activeX"/>
  <Override PartName="/word/activeX/activeX462.xml" ContentType="application/vnd.ms-office.activeX+xml"/>
  <Override PartName="/word/activeX/activeX463.bin" ContentType="application/vnd.ms-office.activeX"/>
  <Override PartName="/word/activeX/activeX463.xml" ContentType="application/vnd.ms-office.activeX+xml"/>
  <Override PartName="/word/activeX/activeX464.bin" ContentType="application/vnd.ms-office.activeX"/>
  <Override PartName="/word/activeX/activeX464.xml" ContentType="application/vnd.ms-office.activeX+xml"/>
  <Override PartName="/word/activeX/activeX465.bin" ContentType="application/vnd.ms-office.activeX"/>
  <Override PartName="/word/activeX/activeX465.xml" ContentType="application/vnd.ms-office.activeX+xml"/>
  <Override PartName="/word/activeX/activeX466.bin" ContentType="application/vnd.ms-office.activeX"/>
  <Override PartName="/word/activeX/activeX466.xml" ContentType="application/vnd.ms-office.activeX+xml"/>
  <Override PartName="/word/activeX/activeX467.bin" ContentType="application/vnd.ms-office.activeX"/>
  <Override PartName="/word/activeX/activeX467.xml" ContentType="application/vnd.ms-office.activeX+xml"/>
  <Override PartName="/word/activeX/activeX468.bin" ContentType="application/vnd.ms-office.activeX"/>
  <Override PartName="/word/activeX/activeX468.xml" ContentType="application/vnd.ms-office.activeX+xml"/>
  <Override PartName="/word/activeX/activeX469.bin" ContentType="application/vnd.ms-office.activeX"/>
  <Override PartName="/word/activeX/activeX469.xml" ContentType="application/vnd.ms-office.activeX+xml"/>
  <Override PartName="/word/activeX/activeX47.bin" ContentType="application/vnd.ms-office.activeX"/>
  <Override PartName="/word/activeX/activeX47.xml" ContentType="application/vnd.ms-office.activeX+xml"/>
  <Override PartName="/word/activeX/activeX470.bin" ContentType="application/vnd.ms-office.activeX"/>
  <Override PartName="/word/activeX/activeX470.xml" ContentType="application/vnd.ms-office.activeX+xml"/>
  <Override PartName="/word/activeX/activeX471.bin" ContentType="application/vnd.ms-office.activeX"/>
  <Override PartName="/word/activeX/activeX471.xml" ContentType="application/vnd.ms-office.activeX+xml"/>
  <Override PartName="/word/activeX/activeX472.bin" ContentType="application/vnd.ms-office.activeX"/>
  <Override PartName="/word/activeX/activeX472.xml" ContentType="application/vnd.ms-office.activeX+xml"/>
  <Override PartName="/word/activeX/activeX473.bin" ContentType="application/vnd.ms-office.activeX"/>
  <Override PartName="/word/activeX/activeX473.xml" ContentType="application/vnd.ms-office.activeX+xml"/>
  <Override PartName="/word/activeX/activeX474.bin" ContentType="application/vnd.ms-office.activeX"/>
  <Override PartName="/word/activeX/activeX474.xml" ContentType="application/vnd.ms-office.activeX+xml"/>
  <Override PartName="/word/activeX/activeX475.bin" ContentType="application/vnd.ms-office.activeX"/>
  <Override PartName="/word/activeX/activeX475.xml" ContentType="application/vnd.ms-office.activeX+xml"/>
  <Override PartName="/word/activeX/activeX476.bin" ContentType="application/vnd.ms-office.activeX"/>
  <Override PartName="/word/activeX/activeX476.xml" ContentType="application/vnd.ms-office.activeX+xml"/>
  <Override PartName="/word/activeX/activeX477.bin" ContentType="application/vnd.ms-office.activeX"/>
  <Override PartName="/word/activeX/activeX477.xml" ContentType="application/vnd.ms-office.activeX+xml"/>
  <Override PartName="/word/activeX/activeX478.bin" ContentType="application/vnd.ms-office.activeX"/>
  <Override PartName="/word/activeX/activeX478.xml" ContentType="application/vnd.ms-office.activeX+xml"/>
  <Override PartName="/word/activeX/activeX479.bin" ContentType="application/vnd.ms-office.activeX"/>
  <Override PartName="/word/activeX/activeX479.xml" ContentType="application/vnd.ms-office.activeX+xml"/>
  <Override PartName="/word/activeX/activeX48.bin" ContentType="application/vnd.ms-office.activeX"/>
  <Override PartName="/word/activeX/activeX48.xml" ContentType="application/vnd.ms-office.activeX+xml"/>
  <Override PartName="/word/activeX/activeX480.bin" ContentType="application/vnd.ms-office.activeX"/>
  <Override PartName="/word/activeX/activeX480.xml" ContentType="application/vnd.ms-office.activeX+xml"/>
  <Override PartName="/word/activeX/activeX481.bin" ContentType="application/vnd.ms-office.activeX"/>
  <Override PartName="/word/activeX/activeX481.xml" ContentType="application/vnd.ms-office.activeX+xml"/>
  <Override PartName="/word/activeX/activeX482.bin" ContentType="application/vnd.ms-office.activeX"/>
  <Override PartName="/word/activeX/activeX482.xml" ContentType="application/vnd.ms-office.activeX+xml"/>
  <Override PartName="/word/activeX/activeX483.bin" ContentType="application/vnd.ms-office.activeX"/>
  <Override PartName="/word/activeX/activeX483.xml" ContentType="application/vnd.ms-office.activeX+xml"/>
  <Override PartName="/word/activeX/activeX484.bin" ContentType="application/vnd.ms-office.activeX"/>
  <Override PartName="/word/activeX/activeX484.xml" ContentType="application/vnd.ms-office.activeX+xml"/>
  <Override PartName="/word/activeX/activeX485.bin" ContentType="application/vnd.ms-office.activeX"/>
  <Override PartName="/word/activeX/activeX485.xml" ContentType="application/vnd.ms-office.activeX+xml"/>
  <Override PartName="/word/activeX/activeX486.bin" ContentType="application/vnd.ms-office.activeX"/>
  <Override PartName="/word/activeX/activeX486.xml" ContentType="application/vnd.ms-office.activeX+xml"/>
  <Override PartName="/word/activeX/activeX487.bin" ContentType="application/vnd.ms-office.activeX"/>
  <Override PartName="/word/activeX/activeX487.xml" ContentType="application/vnd.ms-office.activeX+xml"/>
  <Override PartName="/word/activeX/activeX488.bin" ContentType="application/vnd.ms-office.activeX"/>
  <Override PartName="/word/activeX/activeX488.xml" ContentType="application/vnd.ms-office.activeX+xml"/>
  <Override PartName="/word/activeX/activeX489.bin" ContentType="application/vnd.ms-office.activeX"/>
  <Override PartName="/word/activeX/activeX489.xml" ContentType="application/vnd.ms-office.activeX+xml"/>
  <Override PartName="/word/activeX/activeX49.bin" ContentType="application/vnd.ms-office.activeX"/>
  <Override PartName="/word/activeX/activeX49.xml" ContentType="application/vnd.ms-office.activeX+xml"/>
  <Override PartName="/word/activeX/activeX490.bin" ContentType="application/vnd.ms-office.activeX"/>
  <Override PartName="/word/activeX/activeX490.xml" ContentType="application/vnd.ms-office.activeX+xml"/>
  <Override PartName="/word/activeX/activeX491.bin" ContentType="application/vnd.ms-office.activeX"/>
  <Override PartName="/word/activeX/activeX491.xml" ContentType="application/vnd.ms-office.activeX+xml"/>
  <Override PartName="/word/activeX/activeX492.bin" ContentType="application/vnd.ms-office.activeX"/>
  <Override PartName="/word/activeX/activeX492.xml" ContentType="application/vnd.ms-office.activeX+xml"/>
  <Override PartName="/word/activeX/activeX493.bin" ContentType="application/vnd.ms-office.activeX"/>
  <Override PartName="/word/activeX/activeX493.xml" ContentType="application/vnd.ms-office.activeX+xml"/>
  <Override PartName="/word/activeX/activeX494.bin" ContentType="application/vnd.ms-office.activeX"/>
  <Override PartName="/word/activeX/activeX494.xml" ContentType="application/vnd.ms-office.activeX+xml"/>
  <Override PartName="/word/activeX/activeX495.bin" ContentType="application/vnd.ms-office.activeX"/>
  <Override PartName="/word/activeX/activeX495.xml" ContentType="application/vnd.ms-office.activeX+xml"/>
  <Override PartName="/word/activeX/activeX496.bin" ContentType="application/vnd.ms-office.activeX"/>
  <Override PartName="/word/activeX/activeX496.xml" ContentType="application/vnd.ms-office.activeX+xml"/>
  <Override PartName="/word/activeX/activeX497.bin" ContentType="application/vnd.ms-office.activeX"/>
  <Override PartName="/word/activeX/activeX497.xml" ContentType="application/vnd.ms-office.activeX+xml"/>
  <Override PartName="/word/activeX/activeX498.bin" ContentType="application/vnd.ms-office.activeX"/>
  <Override PartName="/word/activeX/activeX498.xml" ContentType="application/vnd.ms-office.activeX+xml"/>
  <Override PartName="/word/activeX/activeX499.bin" ContentType="application/vnd.ms-office.activeX"/>
  <Override PartName="/word/activeX/activeX499.xml" ContentType="application/vnd.ms-office.activeX+xml"/>
  <Override PartName="/word/activeX/activeX5.bin" ContentType="application/vnd.ms-office.activeX"/>
  <Override PartName="/word/activeX/activeX5.xml" ContentType="application/vnd.ms-office.activeX+xml"/>
  <Override PartName="/word/activeX/activeX50.bin" ContentType="application/vnd.ms-office.activeX"/>
  <Override PartName="/word/activeX/activeX50.xml" ContentType="application/vnd.ms-office.activeX+xml"/>
  <Override PartName="/word/activeX/activeX500.bin" ContentType="application/vnd.ms-office.activeX"/>
  <Override PartName="/word/activeX/activeX500.xml" ContentType="application/vnd.ms-office.activeX+xml"/>
  <Override PartName="/word/activeX/activeX501.bin" ContentType="application/vnd.ms-office.activeX"/>
  <Override PartName="/word/activeX/activeX501.xml" ContentType="application/vnd.ms-office.activeX+xml"/>
  <Override PartName="/word/activeX/activeX502.bin" ContentType="application/vnd.ms-office.activeX"/>
  <Override PartName="/word/activeX/activeX502.xml" ContentType="application/vnd.ms-office.activeX+xml"/>
  <Override PartName="/word/activeX/activeX503.bin" ContentType="application/vnd.ms-office.activeX"/>
  <Override PartName="/word/activeX/activeX503.xml" ContentType="application/vnd.ms-office.activeX+xml"/>
  <Override PartName="/word/activeX/activeX504.bin" ContentType="application/vnd.ms-office.activeX"/>
  <Override PartName="/word/activeX/activeX504.xml" ContentType="application/vnd.ms-office.activeX+xml"/>
  <Override PartName="/word/activeX/activeX505.bin" ContentType="application/vnd.ms-office.activeX"/>
  <Override PartName="/word/activeX/activeX505.xml" ContentType="application/vnd.ms-office.activeX+xml"/>
  <Override PartName="/word/activeX/activeX506.bin" ContentType="application/vnd.ms-office.activeX"/>
  <Override PartName="/word/activeX/activeX506.xml" ContentType="application/vnd.ms-office.activeX+xml"/>
  <Override PartName="/word/activeX/activeX507.bin" ContentType="application/vnd.ms-office.activeX"/>
  <Override PartName="/word/activeX/activeX507.xml" ContentType="application/vnd.ms-office.activeX+xml"/>
  <Override PartName="/word/activeX/activeX508.bin" ContentType="application/vnd.ms-office.activeX"/>
  <Override PartName="/word/activeX/activeX508.xml" ContentType="application/vnd.ms-office.activeX+xml"/>
  <Override PartName="/word/activeX/activeX509.bin" ContentType="application/vnd.ms-office.activeX"/>
  <Override PartName="/word/activeX/activeX509.xml" ContentType="application/vnd.ms-office.activeX+xml"/>
  <Override PartName="/word/activeX/activeX51.bin" ContentType="application/vnd.ms-office.activeX"/>
  <Override PartName="/word/activeX/activeX51.xml" ContentType="application/vnd.ms-office.activeX+xml"/>
  <Override PartName="/word/activeX/activeX510.bin" ContentType="application/vnd.ms-office.activeX"/>
  <Override PartName="/word/activeX/activeX510.xml" ContentType="application/vnd.ms-office.activeX+xml"/>
  <Override PartName="/word/activeX/activeX511.bin" ContentType="application/vnd.ms-office.activeX"/>
  <Override PartName="/word/activeX/activeX511.xml" ContentType="application/vnd.ms-office.activeX+xml"/>
  <Override PartName="/word/activeX/activeX512.bin" ContentType="application/vnd.ms-office.activeX"/>
  <Override PartName="/word/activeX/activeX512.xml" ContentType="application/vnd.ms-office.activeX+xml"/>
  <Override PartName="/word/activeX/activeX513.bin" ContentType="application/vnd.ms-office.activeX"/>
  <Override PartName="/word/activeX/activeX513.xml" ContentType="application/vnd.ms-office.activeX+xml"/>
  <Override PartName="/word/activeX/activeX514.bin" ContentType="application/vnd.ms-office.activeX"/>
  <Override PartName="/word/activeX/activeX514.xml" ContentType="application/vnd.ms-office.activeX+xml"/>
  <Override PartName="/word/activeX/activeX515.bin" ContentType="application/vnd.ms-office.activeX"/>
  <Override PartName="/word/activeX/activeX515.xml" ContentType="application/vnd.ms-office.activeX+xml"/>
  <Override PartName="/word/activeX/activeX516.bin" ContentType="application/vnd.ms-office.activeX"/>
  <Override PartName="/word/activeX/activeX516.xml" ContentType="application/vnd.ms-office.activeX+xml"/>
  <Override PartName="/word/activeX/activeX517.bin" ContentType="application/vnd.ms-office.activeX"/>
  <Override PartName="/word/activeX/activeX517.xml" ContentType="application/vnd.ms-office.activeX+xml"/>
  <Override PartName="/word/activeX/activeX518.bin" ContentType="application/vnd.ms-office.activeX"/>
  <Override PartName="/word/activeX/activeX518.xml" ContentType="application/vnd.ms-office.activeX+xml"/>
  <Override PartName="/word/activeX/activeX519.bin" ContentType="application/vnd.ms-office.activeX"/>
  <Override PartName="/word/activeX/activeX519.xml" ContentType="application/vnd.ms-office.activeX+xml"/>
  <Override PartName="/word/activeX/activeX52.bin" ContentType="application/vnd.ms-office.activeX"/>
  <Override PartName="/word/activeX/activeX52.xml" ContentType="application/vnd.ms-office.activeX+xml"/>
  <Override PartName="/word/activeX/activeX520.bin" ContentType="application/vnd.ms-office.activeX"/>
  <Override PartName="/word/activeX/activeX520.xml" ContentType="application/vnd.ms-office.activeX+xml"/>
  <Override PartName="/word/activeX/activeX521.bin" ContentType="application/vnd.ms-office.activeX"/>
  <Override PartName="/word/activeX/activeX521.xml" ContentType="application/vnd.ms-office.activeX+xml"/>
  <Override PartName="/word/activeX/activeX522.bin" ContentType="application/vnd.ms-office.activeX"/>
  <Override PartName="/word/activeX/activeX522.xml" ContentType="application/vnd.ms-office.activeX+xml"/>
  <Override PartName="/word/activeX/activeX523.bin" ContentType="application/vnd.ms-office.activeX"/>
  <Override PartName="/word/activeX/activeX523.xml" ContentType="application/vnd.ms-office.activeX+xml"/>
  <Override PartName="/word/activeX/activeX524.bin" ContentType="application/vnd.ms-office.activeX"/>
  <Override PartName="/word/activeX/activeX524.xml" ContentType="application/vnd.ms-office.activeX+xml"/>
  <Override PartName="/word/activeX/activeX525.bin" ContentType="application/vnd.ms-office.activeX"/>
  <Override PartName="/word/activeX/activeX525.xml" ContentType="application/vnd.ms-office.activeX+xml"/>
  <Override PartName="/word/activeX/activeX526.bin" ContentType="application/vnd.ms-office.activeX"/>
  <Override PartName="/word/activeX/activeX526.xml" ContentType="application/vnd.ms-office.activeX+xml"/>
  <Override PartName="/word/activeX/activeX527.bin" ContentType="application/vnd.ms-office.activeX"/>
  <Override PartName="/word/activeX/activeX527.xml" ContentType="application/vnd.ms-office.activeX+xml"/>
  <Override PartName="/word/activeX/activeX528.bin" ContentType="application/vnd.ms-office.activeX"/>
  <Override PartName="/word/activeX/activeX528.xml" ContentType="application/vnd.ms-office.activeX+xml"/>
  <Override PartName="/word/activeX/activeX529.bin" ContentType="application/vnd.ms-office.activeX"/>
  <Override PartName="/word/activeX/activeX529.xml" ContentType="application/vnd.ms-office.activeX+xml"/>
  <Override PartName="/word/activeX/activeX53.bin" ContentType="application/vnd.ms-office.activeX"/>
  <Override PartName="/word/activeX/activeX53.xml" ContentType="application/vnd.ms-office.activeX+xml"/>
  <Override PartName="/word/activeX/activeX530.bin" ContentType="application/vnd.ms-office.activeX"/>
  <Override PartName="/word/activeX/activeX530.xml" ContentType="application/vnd.ms-office.activeX+xml"/>
  <Override PartName="/word/activeX/activeX531.bin" ContentType="application/vnd.ms-office.activeX"/>
  <Override PartName="/word/activeX/activeX531.xml" ContentType="application/vnd.ms-office.activeX+xml"/>
  <Override PartName="/word/activeX/activeX532.bin" ContentType="application/vnd.ms-office.activeX"/>
  <Override PartName="/word/activeX/activeX532.xml" ContentType="application/vnd.ms-office.activeX+xml"/>
  <Override PartName="/word/activeX/activeX533.bin" ContentType="application/vnd.ms-office.activeX"/>
  <Override PartName="/word/activeX/activeX533.xml" ContentType="application/vnd.ms-office.activeX+xml"/>
  <Override PartName="/word/activeX/activeX534.bin" ContentType="application/vnd.ms-office.activeX"/>
  <Override PartName="/word/activeX/activeX534.xml" ContentType="application/vnd.ms-office.activeX+xml"/>
  <Override PartName="/word/activeX/activeX535.bin" ContentType="application/vnd.ms-office.activeX"/>
  <Override PartName="/word/activeX/activeX535.xml" ContentType="application/vnd.ms-office.activeX+xml"/>
  <Override PartName="/word/activeX/activeX536.bin" ContentType="application/vnd.ms-office.activeX"/>
  <Override PartName="/word/activeX/activeX536.xml" ContentType="application/vnd.ms-office.activeX+xml"/>
  <Override PartName="/word/activeX/activeX537.bin" ContentType="application/vnd.ms-office.activeX"/>
  <Override PartName="/word/activeX/activeX537.xml" ContentType="application/vnd.ms-office.activeX+xml"/>
  <Override PartName="/word/activeX/activeX538.bin" ContentType="application/vnd.ms-office.activeX"/>
  <Override PartName="/word/activeX/activeX538.xml" ContentType="application/vnd.ms-office.activeX+xml"/>
  <Override PartName="/word/activeX/activeX539.bin" ContentType="application/vnd.ms-office.activeX"/>
  <Override PartName="/word/activeX/activeX539.xml" ContentType="application/vnd.ms-office.activeX+xml"/>
  <Override PartName="/word/activeX/activeX54.bin" ContentType="application/vnd.ms-office.activeX"/>
  <Override PartName="/word/activeX/activeX54.xml" ContentType="application/vnd.ms-office.activeX+xml"/>
  <Override PartName="/word/activeX/activeX540.bin" ContentType="application/vnd.ms-office.activeX"/>
  <Override PartName="/word/activeX/activeX540.xml" ContentType="application/vnd.ms-office.activeX+xml"/>
  <Override PartName="/word/activeX/activeX541.bin" ContentType="application/vnd.ms-office.activeX"/>
  <Override PartName="/word/activeX/activeX541.xml" ContentType="application/vnd.ms-office.activeX+xml"/>
  <Override PartName="/word/activeX/activeX542.bin" ContentType="application/vnd.ms-office.activeX"/>
  <Override PartName="/word/activeX/activeX542.xml" ContentType="application/vnd.ms-office.activeX+xml"/>
  <Override PartName="/word/activeX/activeX543.bin" ContentType="application/vnd.ms-office.activeX"/>
  <Override PartName="/word/activeX/activeX543.xml" ContentType="application/vnd.ms-office.activeX+xml"/>
  <Override PartName="/word/activeX/activeX544.bin" ContentType="application/vnd.ms-office.activeX"/>
  <Override PartName="/word/activeX/activeX544.xml" ContentType="application/vnd.ms-office.activeX+xml"/>
  <Override PartName="/word/activeX/activeX545.bin" ContentType="application/vnd.ms-office.activeX"/>
  <Override PartName="/word/activeX/activeX545.xml" ContentType="application/vnd.ms-office.activeX+xml"/>
  <Override PartName="/word/activeX/activeX546.bin" ContentType="application/vnd.ms-office.activeX"/>
  <Override PartName="/word/activeX/activeX546.xml" ContentType="application/vnd.ms-office.activeX+xml"/>
  <Override PartName="/word/activeX/activeX547.bin" ContentType="application/vnd.ms-office.activeX"/>
  <Override PartName="/word/activeX/activeX547.xml" ContentType="application/vnd.ms-office.activeX+xml"/>
  <Override PartName="/word/activeX/activeX548.bin" ContentType="application/vnd.ms-office.activeX"/>
  <Override PartName="/word/activeX/activeX548.xml" ContentType="application/vnd.ms-office.activeX+xml"/>
  <Override PartName="/word/activeX/activeX549.bin" ContentType="application/vnd.ms-office.activeX"/>
  <Override PartName="/word/activeX/activeX549.xml" ContentType="application/vnd.ms-office.activeX+xml"/>
  <Override PartName="/word/activeX/activeX55.bin" ContentType="application/vnd.ms-office.activeX"/>
  <Override PartName="/word/activeX/activeX55.xml" ContentType="application/vnd.ms-office.activeX+xml"/>
  <Override PartName="/word/activeX/activeX550.bin" ContentType="application/vnd.ms-office.activeX"/>
  <Override PartName="/word/activeX/activeX550.xml" ContentType="application/vnd.ms-office.activeX+xml"/>
  <Override PartName="/word/activeX/activeX551.bin" ContentType="application/vnd.ms-office.activeX"/>
  <Override PartName="/word/activeX/activeX551.xml" ContentType="application/vnd.ms-office.activeX+xml"/>
  <Override PartName="/word/activeX/activeX552.bin" ContentType="application/vnd.ms-office.activeX"/>
  <Override PartName="/word/activeX/activeX552.xml" ContentType="application/vnd.ms-office.activeX+xml"/>
  <Override PartName="/word/activeX/activeX553.bin" ContentType="application/vnd.ms-office.activeX"/>
  <Override PartName="/word/activeX/activeX553.xml" ContentType="application/vnd.ms-office.activeX+xml"/>
  <Override PartName="/word/activeX/activeX554.bin" ContentType="application/vnd.ms-office.activeX"/>
  <Override PartName="/word/activeX/activeX554.xml" ContentType="application/vnd.ms-office.activeX+xml"/>
  <Override PartName="/word/activeX/activeX555.bin" ContentType="application/vnd.ms-office.activeX"/>
  <Override PartName="/word/activeX/activeX555.xml" ContentType="application/vnd.ms-office.activeX+xml"/>
  <Override PartName="/word/activeX/activeX556.bin" ContentType="application/vnd.ms-office.activeX"/>
  <Override PartName="/word/activeX/activeX556.xml" ContentType="application/vnd.ms-office.activeX+xml"/>
  <Override PartName="/word/activeX/activeX557.bin" ContentType="application/vnd.ms-office.activeX"/>
  <Override PartName="/word/activeX/activeX557.xml" ContentType="application/vnd.ms-office.activeX+xml"/>
  <Override PartName="/word/activeX/activeX558.bin" ContentType="application/vnd.ms-office.activeX"/>
  <Override PartName="/word/activeX/activeX558.xml" ContentType="application/vnd.ms-office.activeX+xml"/>
  <Override PartName="/word/activeX/activeX559.bin" ContentType="application/vnd.ms-office.activeX"/>
  <Override PartName="/word/activeX/activeX559.xml" ContentType="application/vnd.ms-office.activeX+xml"/>
  <Override PartName="/word/activeX/activeX56.bin" ContentType="application/vnd.ms-office.activeX"/>
  <Override PartName="/word/activeX/activeX56.xml" ContentType="application/vnd.ms-office.activeX+xml"/>
  <Override PartName="/word/activeX/activeX560.bin" ContentType="application/vnd.ms-office.activeX"/>
  <Override PartName="/word/activeX/activeX560.xml" ContentType="application/vnd.ms-office.activeX+xml"/>
  <Override PartName="/word/activeX/activeX561.bin" ContentType="application/vnd.ms-office.activeX"/>
  <Override PartName="/word/activeX/activeX561.xml" ContentType="application/vnd.ms-office.activeX+xml"/>
  <Override PartName="/word/activeX/activeX562.bin" ContentType="application/vnd.ms-office.activeX"/>
  <Override PartName="/word/activeX/activeX562.xml" ContentType="application/vnd.ms-office.activeX+xml"/>
  <Override PartName="/word/activeX/activeX563.bin" ContentType="application/vnd.ms-office.activeX"/>
  <Override PartName="/word/activeX/activeX563.xml" ContentType="application/vnd.ms-office.activeX+xml"/>
  <Override PartName="/word/activeX/activeX564.bin" ContentType="application/vnd.ms-office.activeX"/>
  <Override PartName="/word/activeX/activeX564.xml" ContentType="application/vnd.ms-office.activeX+xml"/>
  <Override PartName="/word/activeX/activeX565.bin" ContentType="application/vnd.ms-office.activeX"/>
  <Override PartName="/word/activeX/activeX565.xml" ContentType="application/vnd.ms-office.activeX+xml"/>
  <Override PartName="/word/activeX/activeX566.bin" ContentType="application/vnd.ms-office.activeX"/>
  <Override PartName="/word/activeX/activeX566.xml" ContentType="application/vnd.ms-office.activeX+xml"/>
  <Override PartName="/word/activeX/activeX567.bin" ContentType="application/vnd.ms-office.activeX"/>
  <Override PartName="/word/activeX/activeX567.xml" ContentType="application/vnd.ms-office.activeX+xml"/>
  <Override PartName="/word/activeX/activeX568.bin" ContentType="application/vnd.ms-office.activeX"/>
  <Override PartName="/word/activeX/activeX568.xml" ContentType="application/vnd.ms-office.activeX+xml"/>
  <Override PartName="/word/activeX/activeX569.bin" ContentType="application/vnd.ms-office.activeX"/>
  <Override PartName="/word/activeX/activeX569.xml" ContentType="application/vnd.ms-office.activeX+xml"/>
  <Override PartName="/word/activeX/activeX57.bin" ContentType="application/vnd.ms-office.activeX"/>
  <Override PartName="/word/activeX/activeX57.xml" ContentType="application/vnd.ms-office.activeX+xml"/>
  <Override PartName="/word/activeX/activeX570.bin" ContentType="application/vnd.ms-office.activeX"/>
  <Override PartName="/word/activeX/activeX570.xml" ContentType="application/vnd.ms-office.activeX+xml"/>
  <Override PartName="/word/activeX/activeX571.bin" ContentType="application/vnd.ms-office.activeX"/>
  <Override PartName="/word/activeX/activeX571.xml" ContentType="application/vnd.ms-office.activeX+xml"/>
  <Override PartName="/word/activeX/activeX572.bin" ContentType="application/vnd.ms-office.activeX"/>
  <Override PartName="/word/activeX/activeX572.xml" ContentType="application/vnd.ms-office.activeX+xml"/>
  <Override PartName="/word/activeX/activeX573.bin" ContentType="application/vnd.ms-office.activeX"/>
  <Override PartName="/word/activeX/activeX573.xml" ContentType="application/vnd.ms-office.activeX+xml"/>
  <Override PartName="/word/activeX/activeX574.bin" ContentType="application/vnd.ms-office.activeX"/>
  <Override PartName="/word/activeX/activeX574.xml" ContentType="application/vnd.ms-office.activeX+xml"/>
  <Override PartName="/word/activeX/activeX575.bin" ContentType="application/vnd.ms-office.activeX"/>
  <Override PartName="/word/activeX/activeX575.xml" ContentType="application/vnd.ms-office.activeX+xml"/>
  <Override PartName="/word/activeX/activeX576.bin" ContentType="application/vnd.ms-office.activeX"/>
  <Override PartName="/word/activeX/activeX576.xml" ContentType="application/vnd.ms-office.activeX+xml"/>
  <Override PartName="/word/activeX/activeX577.bin" ContentType="application/vnd.ms-office.activeX"/>
  <Override PartName="/word/activeX/activeX577.xml" ContentType="application/vnd.ms-office.activeX+xml"/>
  <Override PartName="/word/activeX/activeX578.bin" ContentType="application/vnd.ms-office.activeX"/>
  <Override PartName="/word/activeX/activeX578.xml" ContentType="application/vnd.ms-office.activeX+xml"/>
  <Override PartName="/word/activeX/activeX579.bin" ContentType="application/vnd.ms-office.activeX"/>
  <Override PartName="/word/activeX/activeX579.xml" ContentType="application/vnd.ms-office.activeX+xml"/>
  <Override PartName="/word/activeX/activeX58.bin" ContentType="application/vnd.ms-office.activeX"/>
  <Override PartName="/word/activeX/activeX58.xml" ContentType="application/vnd.ms-office.activeX+xml"/>
  <Override PartName="/word/activeX/activeX580.bin" ContentType="application/vnd.ms-office.activeX"/>
  <Override PartName="/word/activeX/activeX580.xml" ContentType="application/vnd.ms-office.activeX+xml"/>
  <Override PartName="/word/activeX/activeX581.bin" ContentType="application/vnd.ms-office.activeX"/>
  <Override PartName="/word/activeX/activeX581.xml" ContentType="application/vnd.ms-office.activeX+xml"/>
  <Override PartName="/word/activeX/activeX582.bin" ContentType="application/vnd.ms-office.activeX"/>
  <Override PartName="/word/activeX/activeX582.xml" ContentType="application/vnd.ms-office.activeX+xml"/>
  <Override PartName="/word/activeX/activeX583.bin" ContentType="application/vnd.ms-office.activeX"/>
  <Override PartName="/word/activeX/activeX583.xml" ContentType="application/vnd.ms-office.activeX+xml"/>
  <Override PartName="/word/activeX/activeX584.bin" ContentType="application/vnd.ms-office.activeX"/>
  <Override PartName="/word/activeX/activeX584.xml" ContentType="application/vnd.ms-office.activeX+xml"/>
  <Override PartName="/word/activeX/activeX585.bin" ContentType="application/vnd.ms-office.activeX"/>
  <Override PartName="/word/activeX/activeX585.xml" ContentType="application/vnd.ms-office.activeX+xml"/>
  <Override PartName="/word/activeX/activeX586.bin" ContentType="application/vnd.ms-office.activeX"/>
  <Override PartName="/word/activeX/activeX586.xml" ContentType="application/vnd.ms-office.activeX+xml"/>
  <Override PartName="/word/activeX/activeX587.bin" ContentType="application/vnd.ms-office.activeX"/>
  <Override PartName="/word/activeX/activeX587.xml" ContentType="application/vnd.ms-office.activeX+xml"/>
  <Override PartName="/word/activeX/activeX588.bin" ContentType="application/vnd.ms-office.activeX"/>
  <Override PartName="/word/activeX/activeX588.xml" ContentType="application/vnd.ms-office.activeX+xml"/>
  <Override PartName="/word/activeX/activeX589.bin" ContentType="application/vnd.ms-office.activeX"/>
  <Override PartName="/word/activeX/activeX589.xml" ContentType="application/vnd.ms-office.activeX+xml"/>
  <Override PartName="/word/activeX/activeX59.bin" ContentType="application/vnd.ms-office.activeX"/>
  <Override PartName="/word/activeX/activeX59.xml" ContentType="application/vnd.ms-office.activeX+xml"/>
  <Override PartName="/word/activeX/activeX590.bin" ContentType="application/vnd.ms-office.activeX"/>
  <Override PartName="/word/activeX/activeX590.xml" ContentType="application/vnd.ms-office.activeX+xml"/>
  <Override PartName="/word/activeX/activeX591.bin" ContentType="application/vnd.ms-office.activeX"/>
  <Override PartName="/word/activeX/activeX591.xml" ContentType="application/vnd.ms-office.activeX+xml"/>
  <Override PartName="/word/activeX/activeX592.bin" ContentType="application/vnd.ms-office.activeX"/>
  <Override PartName="/word/activeX/activeX592.xml" ContentType="application/vnd.ms-office.activeX+xml"/>
  <Override PartName="/word/activeX/activeX593.bin" ContentType="application/vnd.ms-office.activeX"/>
  <Override PartName="/word/activeX/activeX593.xml" ContentType="application/vnd.ms-office.activeX+xml"/>
  <Override PartName="/word/activeX/activeX594.bin" ContentType="application/vnd.ms-office.activeX"/>
  <Override PartName="/word/activeX/activeX594.xml" ContentType="application/vnd.ms-office.activeX+xml"/>
  <Override PartName="/word/activeX/activeX595.bin" ContentType="application/vnd.ms-office.activeX"/>
  <Override PartName="/word/activeX/activeX595.xml" ContentType="application/vnd.ms-office.activeX+xml"/>
  <Override PartName="/word/activeX/activeX596.bin" ContentType="application/vnd.ms-office.activeX"/>
  <Override PartName="/word/activeX/activeX596.xml" ContentType="application/vnd.ms-office.activeX+xml"/>
  <Override PartName="/word/activeX/activeX597.bin" ContentType="application/vnd.ms-office.activeX"/>
  <Override PartName="/word/activeX/activeX597.xml" ContentType="application/vnd.ms-office.activeX+xml"/>
  <Override PartName="/word/activeX/activeX598.bin" ContentType="application/vnd.ms-office.activeX"/>
  <Override PartName="/word/activeX/activeX598.xml" ContentType="application/vnd.ms-office.activeX+xml"/>
  <Override PartName="/word/activeX/activeX599.bin" ContentType="application/vnd.ms-office.activeX"/>
  <Override PartName="/word/activeX/activeX599.xml" ContentType="application/vnd.ms-office.activeX+xml"/>
  <Override PartName="/word/activeX/activeX6.bin" ContentType="application/vnd.ms-office.activeX"/>
  <Override PartName="/word/activeX/activeX6.xml" ContentType="application/vnd.ms-office.activeX+xml"/>
  <Override PartName="/word/activeX/activeX60.bin" ContentType="application/vnd.ms-office.activeX"/>
  <Override PartName="/word/activeX/activeX60.xml" ContentType="application/vnd.ms-office.activeX+xml"/>
  <Override PartName="/word/activeX/activeX600.bin" ContentType="application/vnd.ms-office.activeX"/>
  <Override PartName="/word/activeX/activeX600.xml" ContentType="application/vnd.ms-office.activeX+xml"/>
  <Override PartName="/word/activeX/activeX601.bin" ContentType="application/vnd.ms-office.activeX"/>
  <Override PartName="/word/activeX/activeX601.xml" ContentType="application/vnd.ms-office.activeX+xml"/>
  <Override PartName="/word/activeX/activeX602.bin" ContentType="application/vnd.ms-office.activeX"/>
  <Override PartName="/word/activeX/activeX602.xml" ContentType="application/vnd.ms-office.activeX+xml"/>
  <Override PartName="/word/activeX/activeX603.bin" ContentType="application/vnd.ms-office.activeX"/>
  <Override PartName="/word/activeX/activeX603.xml" ContentType="application/vnd.ms-office.activeX+xml"/>
  <Override PartName="/word/activeX/activeX604.bin" ContentType="application/vnd.ms-office.activeX"/>
  <Override PartName="/word/activeX/activeX604.xml" ContentType="application/vnd.ms-office.activeX+xml"/>
  <Override PartName="/word/activeX/activeX605.bin" ContentType="application/vnd.ms-office.activeX"/>
  <Override PartName="/word/activeX/activeX605.xml" ContentType="application/vnd.ms-office.activeX+xml"/>
  <Override PartName="/word/activeX/activeX606.bin" ContentType="application/vnd.ms-office.activeX"/>
  <Override PartName="/word/activeX/activeX606.xml" ContentType="application/vnd.ms-office.activeX+xml"/>
  <Override PartName="/word/activeX/activeX607.bin" ContentType="application/vnd.ms-office.activeX"/>
  <Override PartName="/word/activeX/activeX607.xml" ContentType="application/vnd.ms-office.activeX+xml"/>
  <Override PartName="/word/activeX/activeX608.bin" ContentType="application/vnd.ms-office.activeX"/>
  <Override PartName="/word/activeX/activeX608.xml" ContentType="application/vnd.ms-office.activeX+xml"/>
  <Override PartName="/word/activeX/activeX609.bin" ContentType="application/vnd.ms-office.activeX"/>
  <Override PartName="/word/activeX/activeX609.xml" ContentType="application/vnd.ms-office.activeX+xml"/>
  <Override PartName="/word/activeX/activeX61.bin" ContentType="application/vnd.ms-office.activeX"/>
  <Override PartName="/word/activeX/activeX61.xml" ContentType="application/vnd.ms-office.activeX+xml"/>
  <Override PartName="/word/activeX/activeX610.bin" ContentType="application/vnd.ms-office.activeX"/>
  <Override PartName="/word/activeX/activeX610.xml" ContentType="application/vnd.ms-office.activeX+xml"/>
  <Override PartName="/word/activeX/activeX611.bin" ContentType="application/vnd.ms-office.activeX"/>
  <Override PartName="/word/activeX/activeX611.xml" ContentType="application/vnd.ms-office.activeX+xml"/>
  <Override PartName="/word/activeX/activeX612.bin" ContentType="application/vnd.ms-office.activeX"/>
  <Override PartName="/word/activeX/activeX612.xml" ContentType="application/vnd.ms-office.activeX+xml"/>
  <Override PartName="/word/activeX/activeX613.bin" ContentType="application/vnd.ms-office.activeX"/>
  <Override PartName="/word/activeX/activeX613.xml" ContentType="application/vnd.ms-office.activeX+xml"/>
  <Override PartName="/word/activeX/activeX614.bin" ContentType="application/vnd.ms-office.activeX"/>
  <Override PartName="/word/activeX/activeX614.xml" ContentType="application/vnd.ms-office.activeX+xml"/>
  <Override PartName="/word/activeX/activeX615.bin" ContentType="application/vnd.ms-office.activeX"/>
  <Override PartName="/word/activeX/activeX615.xml" ContentType="application/vnd.ms-office.activeX+xml"/>
  <Override PartName="/word/activeX/activeX616.bin" ContentType="application/vnd.ms-office.activeX"/>
  <Override PartName="/word/activeX/activeX616.xml" ContentType="application/vnd.ms-office.activeX+xml"/>
  <Override PartName="/word/activeX/activeX617.bin" ContentType="application/vnd.ms-office.activeX"/>
  <Override PartName="/word/activeX/activeX617.xml" ContentType="application/vnd.ms-office.activeX+xml"/>
  <Override PartName="/word/activeX/activeX618.bin" ContentType="application/vnd.ms-office.activeX"/>
  <Override PartName="/word/activeX/activeX618.xml" ContentType="application/vnd.ms-office.activeX+xml"/>
  <Override PartName="/word/activeX/activeX619.bin" ContentType="application/vnd.ms-office.activeX"/>
  <Override PartName="/word/activeX/activeX619.xml" ContentType="application/vnd.ms-office.activeX+xml"/>
  <Override PartName="/word/activeX/activeX62.bin" ContentType="application/vnd.ms-office.activeX"/>
  <Override PartName="/word/activeX/activeX62.xml" ContentType="application/vnd.ms-office.activeX+xml"/>
  <Override PartName="/word/activeX/activeX620.bin" ContentType="application/vnd.ms-office.activeX"/>
  <Override PartName="/word/activeX/activeX620.xml" ContentType="application/vnd.ms-office.activeX+xml"/>
  <Override PartName="/word/activeX/activeX621.bin" ContentType="application/vnd.ms-office.activeX"/>
  <Override PartName="/word/activeX/activeX621.xml" ContentType="application/vnd.ms-office.activeX+xml"/>
  <Override PartName="/word/activeX/activeX622.bin" ContentType="application/vnd.ms-office.activeX"/>
  <Override PartName="/word/activeX/activeX622.xml" ContentType="application/vnd.ms-office.activeX+xml"/>
  <Override PartName="/word/activeX/activeX623.bin" ContentType="application/vnd.ms-office.activeX"/>
  <Override PartName="/word/activeX/activeX623.xml" ContentType="application/vnd.ms-office.activeX+xml"/>
  <Override PartName="/word/activeX/activeX624.bin" ContentType="application/vnd.ms-office.activeX"/>
  <Override PartName="/word/activeX/activeX624.xml" ContentType="application/vnd.ms-office.activeX+xml"/>
  <Override PartName="/word/activeX/activeX625.bin" ContentType="application/vnd.ms-office.activeX"/>
  <Override PartName="/word/activeX/activeX625.xml" ContentType="application/vnd.ms-office.activeX+xml"/>
  <Override PartName="/word/activeX/activeX626.bin" ContentType="application/vnd.ms-office.activeX"/>
  <Override PartName="/word/activeX/activeX626.xml" ContentType="application/vnd.ms-office.activeX+xml"/>
  <Override PartName="/word/activeX/activeX627.bin" ContentType="application/vnd.ms-office.activeX"/>
  <Override PartName="/word/activeX/activeX627.xml" ContentType="application/vnd.ms-office.activeX+xml"/>
  <Override PartName="/word/activeX/activeX628.bin" ContentType="application/vnd.ms-office.activeX"/>
  <Override PartName="/word/activeX/activeX628.xml" ContentType="application/vnd.ms-office.activeX+xml"/>
  <Override PartName="/word/activeX/activeX629.bin" ContentType="application/vnd.ms-office.activeX"/>
  <Override PartName="/word/activeX/activeX629.xml" ContentType="application/vnd.ms-office.activeX+xml"/>
  <Override PartName="/word/activeX/activeX63.bin" ContentType="application/vnd.ms-office.activeX"/>
  <Override PartName="/word/activeX/activeX63.xml" ContentType="application/vnd.ms-office.activeX+xml"/>
  <Override PartName="/word/activeX/activeX630.bin" ContentType="application/vnd.ms-office.activeX"/>
  <Override PartName="/word/activeX/activeX630.xml" ContentType="application/vnd.ms-office.activeX+xml"/>
  <Override PartName="/word/activeX/activeX631.bin" ContentType="application/vnd.ms-office.activeX"/>
  <Override PartName="/word/activeX/activeX631.xml" ContentType="application/vnd.ms-office.activeX+xml"/>
  <Override PartName="/word/activeX/activeX632.bin" ContentType="application/vnd.ms-office.activeX"/>
  <Override PartName="/word/activeX/activeX632.xml" ContentType="application/vnd.ms-office.activeX+xml"/>
  <Override PartName="/word/activeX/activeX633.bin" ContentType="application/vnd.ms-office.activeX"/>
  <Override PartName="/word/activeX/activeX633.xml" ContentType="application/vnd.ms-office.activeX+xml"/>
  <Override PartName="/word/activeX/activeX634.bin" ContentType="application/vnd.ms-office.activeX"/>
  <Override PartName="/word/activeX/activeX634.xml" ContentType="application/vnd.ms-office.activeX+xml"/>
  <Override PartName="/word/activeX/activeX635.bin" ContentType="application/vnd.ms-office.activeX"/>
  <Override PartName="/word/activeX/activeX635.xml" ContentType="application/vnd.ms-office.activeX+xml"/>
  <Override PartName="/word/activeX/activeX636.bin" ContentType="application/vnd.ms-office.activeX"/>
  <Override PartName="/word/activeX/activeX636.xml" ContentType="application/vnd.ms-office.activeX+xml"/>
  <Override PartName="/word/activeX/activeX637.bin" ContentType="application/vnd.ms-office.activeX"/>
  <Override PartName="/word/activeX/activeX637.xml" ContentType="application/vnd.ms-office.activeX+xml"/>
  <Override PartName="/word/activeX/activeX638.bin" ContentType="application/vnd.ms-office.activeX"/>
  <Override PartName="/word/activeX/activeX638.xml" ContentType="application/vnd.ms-office.activeX+xml"/>
  <Override PartName="/word/activeX/activeX639.bin" ContentType="application/vnd.ms-office.activeX"/>
  <Override PartName="/word/activeX/activeX639.xml" ContentType="application/vnd.ms-office.activeX+xml"/>
  <Override PartName="/word/activeX/activeX64.bin" ContentType="application/vnd.ms-office.activeX"/>
  <Override PartName="/word/activeX/activeX64.xml" ContentType="application/vnd.ms-office.activeX+xml"/>
  <Override PartName="/word/activeX/activeX640.bin" ContentType="application/vnd.ms-office.activeX"/>
  <Override PartName="/word/activeX/activeX640.xml" ContentType="application/vnd.ms-office.activeX+xml"/>
  <Override PartName="/word/activeX/activeX641.bin" ContentType="application/vnd.ms-office.activeX"/>
  <Override PartName="/word/activeX/activeX641.xml" ContentType="application/vnd.ms-office.activeX+xml"/>
  <Override PartName="/word/activeX/activeX642.bin" ContentType="application/vnd.ms-office.activeX"/>
  <Override PartName="/word/activeX/activeX642.xml" ContentType="application/vnd.ms-office.activeX+xml"/>
  <Override PartName="/word/activeX/activeX643.bin" ContentType="application/vnd.ms-office.activeX"/>
  <Override PartName="/word/activeX/activeX643.xml" ContentType="application/vnd.ms-office.activeX+xml"/>
  <Override PartName="/word/activeX/activeX644.bin" ContentType="application/vnd.ms-office.activeX"/>
  <Override PartName="/word/activeX/activeX644.xml" ContentType="application/vnd.ms-office.activeX+xml"/>
  <Override PartName="/word/activeX/activeX645.bin" ContentType="application/vnd.ms-office.activeX"/>
  <Override PartName="/word/activeX/activeX645.xml" ContentType="application/vnd.ms-office.activeX+xml"/>
  <Override PartName="/word/activeX/activeX646.bin" ContentType="application/vnd.ms-office.activeX"/>
  <Override PartName="/word/activeX/activeX646.xml" ContentType="application/vnd.ms-office.activeX+xml"/>
  <Override PartName="/word/activeX/activeX647.bin" ContentType="application/vnd.ms-office.activeX"/>
  <Override PartName="/word/activeX/activeX647.xml" ContentType="application/vnd.ms-office.activeX+xml"/>
  <Override PartName="/word/activeX/activeX648.bin" ContentType="application/vnd.ms-office.activeX"/>
  <Override PartName="/word/activeX/activeX648.xml" ContentType="application/vnd.ms-office.activeX+xml"/>
  <Override PartName="/word/activeX/activeX649.bin" ContentType="application/vnd.ms-office.activeX"/>
  <Override PartName="/word/activeX/activeX649.xml" ContentType="application/vnd.ms-office.activeX+xml"/>
  <Override PartName="/word/activeX/activeX65.bin" ContentType="application/vnd.ms-office.activeX"/>
  <Override PartName="/word/activeX/activeX65.xml" ContentType="application/vnd.ms-office.activeX+xml"/>
  <Override PartName="/word/activeX/activeX650.bin" ContentType="application/vnd.ms-office.activeX"/>
  <Override PartName="/word/activeX/activeX650.xml" ContentType="application/vnd.ms-office.activeX+xml"/>
  <Override PartName="/word/activeX/activeX651.bin" ContentType="application/vnd.ms-office.activeX"/>
  <Override PartName="/word/activeX/activeX651.xml" ContentType="application/vnd.ms-office.activeX+xml"/>
  <Override PartName="/word/activeX/activeX652.bin" ContentType="application/vnd.ms-office.activeX"/>
  <Override PartName="/word/activeX/activeX652.xml" ContentType="application/vnd.ms-office.activeX+xml"/>
  <Override PartName="/word/activeX/activeX653.bin" ContentType="application/vnd.ms-office.activeX"/>
  <Override PartName="/word/activeX/activeX653.xml" ContentType="application/vnd.ms-office.activeX+xml"/>
  <Override PartName="/word/activeX/activeX654.bin" ContentType="application/vnd.ms-office.activeX"/>
  <Override PartName="/word/activeX/activeX654.xml" ContentType="application/vnd.ms-office.activeX+xml"/>
  <Override PartName="/word/activeX/activeX655.bin" ContentType="application/vnd.ms-office.activeX"/>
  <Override PartName="/word/activeX/activeX655.xml" ContentType="application/vnd.ms-office.activeX+xml"/>
  <Override PartName="/word/activeX/activeX656.bin" ContentType="application/vnd.ms-office.activeX"/>
  <Override PartName="/word/activeX/activeX656.xml" ContentType="application/vnd.ms-office.activeX+xml"/>
  <Override PartName="/word/activeX/activeX657.bin" ContentType="application/vnd.ms-office.activeX"/>
  <Override PartName="/word/activeX/activeX657.xml" ContentType="application/vnd.ms-office.activeX+xml"/>
  <Override PartName="/word/activeX/activeX658.bin" ContentType="application/vnd.ms-office.activeX"/>
  <Override PartName="/word/activeX/activeX658.xml" ContentType="application/vnd.ms-office.activeX+xml"/>
  <Override PartName="/word/activeX/activeX659.bin" ContentType="application/vnd.ms-office.activeX"/>
  <Override PartName="/word/activeX/activeX659.xml" ContentType="application/vnd.ms-office.activeX+xml"/>
  <Override PartName="/word/activeX/activeX66.bin" ContentType="application/vnd.ms-office.activeX"/>
  <Override PartName="/word/activeX/activeX66.xml" ContentType="application/vnd.ms-office.activeX+xml"/>
  <Override PartName="/word/activeX/activeX660.bin" ContentType="application/vnd.ms-office.activeX"/>
  <Override PartName="/word/activeX/activeX660.xml" ContentType="application/vnd.ms-office.activeX+xml"/>
  <Override PartName="/word/activeX/activeX661.bin" ContentType="application/vnd.ms-office.activeX"/>
  <Override PartName="/word/activeX/activeX661.xml" ContentType="application/vnd.ms-office.activeX+xml"/>
  <Override PartName="/word/activeX/activeX662.bin" ContentType="application/vnd.ms-office.activeX"/>
  <Override PartName="/word/activeX/activeX662.xml" ContentType="application/vnd.ms-office.activeX+xml"/>
  <Override PartName="/word/activeX/activeX663.bin" ContentType="application/vnd.ms-office.activeX"/>
  <Override PartName="/word/activeX/activeX663.xml" ContentType="application/vnd.ms-office.activeX+xml"/>
  <Override PartName="/word/activeX/activeX664.bin" ContentType="application/vnd.ms-office.activeX"/>
  <Override PartName="/word/activeX/activeX664.xml" ContentType="application/vnd.ms-office.activeX+xml"/>
  <Override PartName="/word/activeX/activeX665.bin" ContentType="application/vnd.ms-office.activeX"/>
  <Override PartName="/word/activeX/activeX665.xml" ContentType="application/vnd.ms-office.activeX+xml"/>
  <Override PartName="/word/activeX/activeX666.bin" ContentType="application/vnd.ms-office.activeX"/>
  <Override PartName="/word/activeX/activeX666.xml" ContentType="application/vnd.ms-office.activeX+xml"/>
  <Override PartName="/word/activeX/activeX667.bin" ContentType="application/vnd.ms-office.activeX"/>
  <Override PartName="/word/activeX/activeX667.xml" ContentType="application/vnd.ms-office.activeX+xml"/>
  <Override PartName="/word/activeX/activeX668.bin" ContentType="application/vnd.ms-office.activeX"/>
  <Override PartName="/word/activeX/activeX668.xml" ContentType="application/vnd.ms-office.activeX+xml"/>
  <Override PartName="/word/activeX/activeX669.bin" ContentType="application/vnd.ms-office.activeX"/>
  <Override PartName="/word/activeX/activeX669.xml" ContentType="application/vnd.ms-office.activeX+xml"/>
  <Override PartName="/word/activeX/activeX67.bin" ContentType="application/vnd.ms-office.activeX"/>
  <Override PartName="/word/activeX/activeX67.xml" ContentType="application/vnd.ms-office.activeX+xml"/>
  <Override PartName="/word/activeX/activeX670.bin" ContentType="application/vnd.ms-office.activeX"/>
  <Override PartName="/word/activeX/activeX670.xml" ContentType="application/vnd.ms-office.activeX+xml"/>
  <Override PartName="/word/activeX/activeX671.bin" ContentType="application/vnd.ms-office.activeX"/>
  <Override PartName="/word/activeX/activeX671.xml" ContentType="application/vnd.ms-office.activeX+xml"/>
  <Override PartName="/word/activeX/activeX672.bin" ContentType="application/vnd.ms-office.activeX"/>
  <Override PartName="/word/activeX/activeX672.xml" ContentType="application/vnd.ms-office.activeX+xml"/>
  <Override PartName="/word/activeX/activeX673.bin" ContentType="application/vnd.ms-office.activeX"/>
  <Override PartName="/word/activeX/activeX673.xml" ContentType="application/vnd.ms-office.activeX+xml"/>
  <Override PartName="/word/activeX/activeX674.bin" ContentType="application/vnd.ms-office.activeX"/>
  <Override PartName="/word/activeX/activeX674.xml" ContentType="application/vnd.ms-office.activeX+xml"/>
  <Override PartName="/word/activeX/activeX675.bin" ContentType="application/vnd.ms-office.activeX"/>
  <Override PartName="/word/activeX/activeX675.xml" ContentType="application/vnd.ms-office.activeX+xml"/>
  <Override PartName="/word/activeX/activeX676.bin" ContentType="application/vnd.ms-office.activeX"/>
  <Override PartName="/word/activeX/activeX676.xml" ContentType="application/vnd.ms-office.activeX+xml"/>
  <Override PartName="/word/activeX/activeX677.bin" ContentType="application/vnd.ms-office.activeX"/>
  <Override PartName="/word/activeX/activeX677.xml" ContentType="application/vnd.ms-office.activeX+xml"/>
  <Override PartName="/word/activeX/activeX678.bin" ContentType="application/vnd.ms-office.activeX"/>
  <Override PartName="/word/activeX/activeX678.xml" ContentType="application/vnd.ms-office.activeX+xml"/>
  <Override PartName="/word/activeX/activeX679.bin" ContentType="application/vnd.ms-office.activeX"/>
  <Override PartName="/word/activeX/activeX679.xml" ContentType="application/vnd.ms-office.activeX+xml"/>
  <Override PartName="/word/activeX/activeX68.bin" ContentType="application/vnd.ms-office.activeX"/>
  <Override PartName="/word/activeX/activeX68.xml" ContentType="application/vnd.ms-office.activeX+xml"/>
  <Override PartName="/word/activeX/activeX680.bin" ContentType="application/vnd.ms-office.activeX"/>
  <Override PartName="/word/activeX/activeX680.xml" ContentType="application/vnd.ms-office.activeX+xml"/>
  <Override PartName="/word/activeX/activeX681.bin" ContentType="application/vnd.ms-office.activeX"/>
  <Override PartName="/word/activeX/activeX681.xml" ContentType="application/vnd.ms-office.activeX+xml"/>
  <Override PartName="/word/activeX/activeX682.bin" ContentType="application/vnd.ms-office.activeX"/>
  <Override PartName="/word/activeX/activeX682.xml" ContentType="application/vnd.ms-office.activeX+xml"/>
  <Override PartName="/word/activeX/activeX683.bin" ContentType="application/vnd.ms-office.activeX"/>
  <Override PartName="/word/activeX/activeX683.xml" ContentType="application/vnd.ms-office.activeX+xml"/>
  <Override PartName="/word/activeX/activeX684.bin" ContentType="application/vnd.ms-office.activeX"/>
  <Override PartName="/word/activeX/activeX684.xml" ContentType="application/vnd.ms-office.activeX+xml"/>
  <Override PartName="/word/activeX/activeX685.bin" ContentType="application/vnd.ms-office.activeX"/>
  <Override PartName="/word/activeX/activeX685.xml" ContentType="application/vnd.ms-office.activeX+xml"/>
  <Override PartName="/word/activeX/activeX686.bin" ContentType="application/vnd.ms-office.activeX"/>
  <Override PartName="/word/activeX/activeX686.xml" ContentType="application/vnd.ms-office.activeX+xml"/>
  <Override PartName="/word/activeX/activeX687.bin" ContentType="application/vnd.ms-office.activeX"/>
  <Override PartName="/word/activeX/activeX687.xml" ContentType="application/vnd.ms-office.activeX+xml"/>
  <Override PartName="/word/activeX/activeX688.bin" ContentType="application/vnd.ms-office.activeX"/>
  <Override PartName="/word/activeX/activeX688.xml" ContentType="application/vnd.ms-office.activeX+xml"/>
  <Override PartName="/word/activeX/activeX689.bin" ContentType="application/vnd.ms-office.activeX"/>
  <Override PartName="/word/activeX/activeX689.xml" ContentType="application/vnd.ms-office.activeX+xml"/>
  <Override PartName="/word/activeX/activeX69.bin" ContentType="application/vnd.ms-office.activeX"/>
  <Override PartName="/word/activeX/activeX69.xml" ContentType="application/vnd.ms-office.activeX+xml"/>
  <Override PartName="/word/activeX/activeX690.bin" ContentType="application/vnd.ms-office.activeX"/>
  <Override PartName="/word/activeX/activeX690.xml" ContentType="application/vnd.ms-office.activeX+xml"/>
  <Override PartName="/word/activeX/activeX691.bin" ContentType="application/vnd.ms-office.activeX"/>
  <Override PartName="/word/activeX/activeX691.xml" ContentType="application/vnd.ms-office.activeX+xml"/>
  <Override PartName="/word/activeX/activeX692.bin" ContentType="application/vnd.ms-office.activeX"/>
  <Override PartName="/word/activeX/activeX692.xml" ContentType="application/vnd.ms-office.activeX+xml"/>
  <Override PartName="/word/activeX/activeX693.bin" ContentType="application/vnd.ms-office.activeX"/>
  <Override PartName="/word/activeX/activeX693.xml" ContentType="application/vnd.ms-office.activeX+xml"/>
  <Override PartName="/word/activeX/activeX694.bin" ContentType="application/vnd.ms-office.activeX"/>
  <Override PartName="/word/activeX/activeX694.xml" ContentType="application/vnd.ms-office.activeX+xml"/>
  <Override PartName="/word/activeX/activeX695.bin" ContentType="application/vnd.ms-office.activeX"/>
  <Override PartName="/word/activeX/activeX695.xml" ContentType="application/vnd.ms-office.activeX+xml"/>
  <Override PartName="/word/activeX/activeX696.bin" ContentType="application/vnd.ms-office.activeX"/>
  <Override PartName="/word/activeX/activeX696.xml" ContentType="application/vnd.ms-office.activeX+xml"/>
  <Override PartName="/word/activeX/activeX697.bin" ContentType="application/vnd.ms-office.activeX"/>
  <Override PartName="/word/activeX/activeX697.xml" ContentType="application/vnd.ms-office.activeX+xml"/>
  <Override PartName="/word/activeX/activeX698.bin" ContentType="application/vnd.ms-office.activeX"/>
  <Override PartName="/word/activeX/activeX698.xml" ContentType="application/vnd.ms-office.activeX+xml"/>
  <Override PartName="/word/activeX/activeX699.bin" ContentType="application/vnd.ms-office.activeX"/>
  <Override PartName="/word/activeX/activeX699.xml" ContentType="application/vnd.ms-office.activeX+xml"/>
  <Override PartName="/word/activeX/activeX7.bin" ContentType="application/vnd.ms-office.activeX"/>
  <Override PartName="/word/activeX/activeX7.xml" ContentType="application/vnd.ms-office.activeX+xml"/>
  <Override PartName="/word/activeX/activeX70.bin" ContentType="application/vnd.ms-office.activeX"/>
  <Override PartName="/word/activeX/activeX70.xml" ContentType="application/vnd.ms-office.activeX+xml"/>
  <Override PartName="/word/activeX/activeX700.bin" ContentType="application/vnd.ms-office.activeX"/>
  <Override PartName="/word/activeX/activeX700.xml" ContentType="application/vnd.ms-office.activeX+xml"/>
  <Override PartName="/word/activeX/activeX701.bin" ContentType="application/vnd.ms-office.activeX"/>
  <Override PartName="/word/activeX/activeX701.xml" ContentType="application/vnd.ms-office.activeX+xml"/>
  <Override PartName="/word/activeX/activeX702.bin" ContentType="application/vnd.ms-office.activeX"/>
  <Override PartName="/word/activeX/activeX702.xml" ContentType="application/vnd.ms-office.activeX+xml"/>
  <Override PartName="/word/activeX/activeX703.bin" ContentType="application/vnd.ms-office.activeX"/>
  <Override PartName="/word/activeX/activeX703.xml" ContentType="application/vnd.ms-office.activeX+xml"/>
  <Override PartName="/word/activeX/activeX704.bin" ContentType="application/vnd.ms-office.activeX"/>
  <Override PartName="/word/activeX/activeX704.xml" ContentType="application/vnd.ms-office.activeX+xml"/>
  <Override PartName="/word/activeX/activeX705.bin" ContentType="application/vnd.ms-office.activeX"/>
  <Override PartName="/word/activeX/activeX705.xml" ContentType="application/vnd.ms-office.activeX+xml"/>
  <Override PartName="/word/activeX/activeX706.bin" ContentType="application/vnd.ms-office.activeX"/>
  <Override PartName="/word/activeX/activeX706.xml" ContentType="application/vnd.ms-office.activeX+xml"/>
  <Override PartName="/word/activeX/activeX707.bin" ContentType="application/vnd.ms-office.activeX"/>
  <Override PartName="/word/activeX/activeX707.xml" ContentType="application/vnd.ms-office.activeX+xml"/>
  <Override PartName="/word/activeX/activeX708.bin" ContentType="application/vnd.ms-office.activeX"/>
  <Override PartName="/word/activeX/activeX708.xml" ContentType="application/vnd.ms-office.activeX+xml"/>
  <Override PartName="/word/activeX/activeX709.bin" ContentType="application/vnd.ms-office.activeX"/>
  <Override PartName="/word/activeX/activeX709.xml" ContentType="application/vnd.ms-office.activeX+xml"/>
  <Override PartName="/word/activeX/activeX71.bin" ContentType="application/vnd.ms-office.activeX"/>
  <Override PartName="/word/activeX/activeX71.xml" ContentType="application/vnd.ms-office.activeX+xml"/>
  <Override PartName="/word/activeX/activeX710.bin" ContentType="application/vnd.ms-office.activeX"/>
  <Override PartName="/word/activeX/activeX710.xml" ContentType="application/vnd.ms-office.activeX+xml"/>
  <Override PartName="/word/activeX/activeX711.bin" ContentType="application/vnd.ms-office.activeX"/>
  <Override PartName="/word/activeX/activeX711.xml" ContentType="application/vnd.ms-office.activeX+xml"/>
  <Override PartName="/word/activeX/activeX712.bin" ContentType="application/vnd.ms-office.activeX"/>
  <Override PartName="/word/activeX/activeX712.xml" ContentType="application/vnd.ms-office.activeX+xml"/>
  <Override PartName="/word/activeX/activeX713.bin" ContentType="application/vnd.ms-office.activeX"/>
  <Override PartName="/word/activeX/activeX713.xml" ContentType="application/vnd.ms-office.activeX+xml"/>
  <Override PartName="/word/activeX/activeX714.bin" ContentType="application/vnd.ms-office.activeX"/>
  <Override PartName="/word/activeX/activeX714.xml" ContentType="application/vnd.ms-office.activeX+xml"/>
  <Override PartName="/word/activeX/activeX715.bin" ContentType="application/vnd.ms-office.activeX"/>
  <Override PartName="/word/activeX/activeX715.xml" ContentType="application/vnd.ms-office.activeX+xml"/>
  <Override PartName="/word/activeX/activeX716.bin" ContentType="application/vnd.ms-office.activeX"/>
  <Override PartName="/word/activeX/activeX716.xml" ContentType="application/vnd.ms-office.activeX+xml"/>
  <Override PartName="/word/activeX/activeX717.bin" ContentType="application/vnd.ms-office.activeX"/>
  <Override PartName="/word/activeX/activeX717.xml" ContentType="application/vnd.ms-office.activeX+xml"/>
  <Override PartName="/word/activeX/activeX718.bin" ContentType="application/vnd.ms-office.activeX"/>
  <Override PartName="/word/activeX/activeX718.xml" ContentType="application/vnd.ms-office.activeX+xml"/>
  <Override PartName="/word/activeX/activeX719.bin" ContentType="application/vnd.ms-office.activeX"/>
  <Override PartName="/word/activeX/activeX719.xml" ContentType="application/vnd.ms-office.activeX+xml"/>
  <Override PartName="/word/activeX/activeX72.bin" ContentType="application/vnd.ms-office.activeX"/>
  <Override PartName="/word/activeX/activeX72.xml" ContentType="application/vnd.ms-office.activeX+xml"/>
  <Override PartName="/word/activeX/activeX720.bin" ContentType="application/vnd.ms-office.activeX"/>
  <Override PartName="/word/activeX/activeX720.xml" ContentType="application/vnd.ms-office.activeX+xml"/>
  <Override PartName="/word/activeX/activeX721.bin" ContentType="application/vnd.ms-office.activeX"/>
  <Override PartName="/word/activeX/activeX721.xml" ContentType="application/vnd.ms-office.activeX+xml"/>
  <Override PartName="/word/activeX/activeX722.bin" ContentType="application/vnd.ms-office.activeX"/>
  <Override PartName="/word/activeX/activeX722.xml" ContentType="application/vnd.ms-office.activeX+xml"/>
  <Override PartName="/word/activeX/activeX723.bin" ContentType="application/vnd.ms-office.activeX"/>
  <Override PartName="/word/activeX/activeX723.xml" ContentType="application/vnd.ms-office.activeX+xml"/>
  <Override PartName="/word/activeX/activeX724.bin" ContentType="application/vnd.ms-office.activeX"/>
  <Override PartName="/word/activeX/activeX724.xml" ContentType="application/vnd.ms-office.activeX+xml"/>
  <Override PartName="/word/activeX/activeX725.bin" ContentType="application/vnd.ms-office.activeX"/>
  <Override PartName="/word/activeX/activeX725.xml" ContentType="application/vnd.ms-office.activeX+xml"/>
  <Override PartName="/word/activeX/activeX726.bin" ContentType="application/vnd.ms-office.activeX"/>
  <Override PartName="/word/activeX/activeX726.xml" ContentType="application/vnd.ms-office.activeX+xml"/>
  <Override PartName="/word/activeX/activeX727.bin" ContentType="application/vnd.ms-office.activeX"/>
  <Override PartName="/word/activeX/activeX727.xml" ContentType="application/vnd.ms-office.activeX+xml"/>
  <Override PartName="/word/activeX/activeX728.bin" ContentType="application/vnd.ms-office.activeX"/>
  <Override PartName="/word/activeX/activeX728.xml" ContentType="application/vnd.ms-office.activeX+xml"/>
  <Override PartName="/word/activeX/activeX729.bin" ContentType="application/vnd.ms-office.activeX"/>
  <Override PartName="/word/activeX/activeX729.xml" ContentType="application/vnd.ms-office.activeX+xml"/>
  <Override PartName="/word/activeX/activeX73.bin" ContentType="application/vnd.ms-office.activeX"/>
  <Override PartName="/word/activeX/activeX73.xml" ContentType="application/vnd.ms-office.activeX+xml"/>
  <Override PartName="/word/activeX/activeX730.bin" ContentType="application/vnd.ms-office.activeX"/>
  <Override PartName="/word/activeX/activeX730.xml" ContentType="application/vnd.ms-office.activeX+xml"/>
  <Override PartName="/word/activeX/activeX731.bin" ContentType="application/vnd.ms-office.activeX"/>
  <Override PartName="/word/activeX/activeX731.xml" ContentType="application/vnd.ms-office.activeX+xml"/>
  <Override PartName="/word/activeX/activeX732.bin" ContentType="application/vnd.ms-office.activeX"/>
  <Override PartName="/word/activeX/activeX732.xml" ContentType="application/vnd.ms-office.activeX+xml"/>
  <Override PartName="/word/activeX/activeX733.bin" ContentType="application/vnd.ms-office.activeX"/>
  <Override PartName="/word/activeX/activeX733.xml" ContentType="application/vnd.ms-office.activeX+xml"/>
  <Override PartName="/word/activeX/activeX734.bin" ContentType="application/vnd.ms-office.activeX"/>
  <Override PartName="/word/activeX/activeX734.xml" ContentType="application/vnd.ms-office.activeX+xml"/>
  <Override PartName="/word/activeX/activeX735.bin" ContentType="application/vnd.ms-office.activeX"/>
  <Override PartName="/word/activeX/activeX735.xml" ContentType="application/vnd.ms-office.activeX+xml"/>
  <Override PartName="/word/activeX/activeX736.bin" ContentType="application/vnd.ms-office.activeX"/>
  <Override PartName="/word/activeX/activeX736.xml" ContentType="application/vnd.ms-office.activeX+xml"/>
  <Override PartName="/word/activeX/activeX737.bin" ContentType="application/vnd.ms-office.activeX"/>
  <Override PartName="/word/activeX/activeX737.xml" ContentType="application/vnd.ms-office.activeX+xml"/>
  <Override PartName="/word/activeX/activeX738.bin" ContentType="application/vnd.ms-office.activeX"/>
  <Override PartName="/word/activeX/activeX738.xml" ContentType="application/vnd.ms-office.activeX+xml"/>
  <Override PartName="/word/activeX/activeX739.bin" ContentType="application/vnd.ms-office.activeX"/>
  <Override PartName="/word/activeX/activeX739.xml" ContentType="application/vnd.ms-office.activeX+xml"/>
  <Override PartName="/word/activeX/activeX74.bin" ContentType="application/vnd.ms-office.activeX"/>
  <Override PartName="/word/activeX/activeX74.xml" ContentType="application/vnd.ms-office.activeX+xml"/>
  <Override PartName="/word/activeX/activeX740.bin" ContentType="application/vnd.ms-office.activeX"/>
  <Override PartName="/word/activeX/activeX740.xml" ContentType="application/vnd.ms-office.activeX+xml"/>
  <Override PartName="/word/activeX/activeX741.bin" ContentType="application/vnd.ms-office.activeX"/>
  <Override PartName="/word/activeX/activeX741.xml" ContentType="application/vnd.ms-office.activeX+xml"/>
  <Override PartName="/word/activeX/activeX742.bin" ContentType="application/vnd.ms-office.activeX"/>
  <Override PartName="/word/activeX/activeX742.xml" ContentType="application/vnd.ms-office.activeX+xml"/>
  <Override PartName="/word/activeX/activeX743.bin" ContentType="application/vnd.ms-office.activeX"/>
  <Override PartName="/word/activeX/activeX743.xml" ContentType="application/vnd.ms-office.activeX+xml"/>
  <Override PartName="/word/activeX/activeX744.bin" ContentType="application/vnd.ms-office.activeX"/>
  <Override PartName="/word/activeX/activeX744.xml" ContentType="application/vnd.ms-office.activeX+xml"/>
  <Override PartName="/word/activeX/activeX745.bin" ContentType="application/vnd.ms-office.activeX"/>
  <Override PartName="/word/activeX/activeX745.xml" ContentType="application/vnd.ms-office.activeX+xml"/>
  <Override PartName="/word/activeX/activeX746.bin" ContentType="application/vnd.ms-office.activeX"/>
  <Override PartName="/word/activeX/activeX746.xml" ContentType="application/vnd.ms-office.activeX+xml"/>
  <Override PartName="/word/activeX/activeX747.bin" ContentType="application/vnd.ms-office.activeX"/>
  <Override PartName="/word/activeX/activeX747.xml" ContentType="application/vnd.ms-office.activeX+xml"/>
  <Override PartName="/word/activeX/activeX748.bin" ContentType="application/vnd.ms-office.activeX"/>
  <Override PartName="/word/activeX/activeX748.xml" ContentType="application/vnd.ms-office.activeX+xml"/>
  <Override PartName="/word/activeX/activeX749.bin" ContentType="application/vnd.ms-office.activeX"/>
  <Override PartName="/word/activeX/activeX749.xml" ContentType="application/vnd.ms-office.activeX+xml"/>
  <Override PartName="/word/activeX/activeX75.bin" ContentType="application/vnd.ms-office.activeX"/>
  <Override PartName="/word/activeX/activeX75.xml" ContentType="application/vnd.ms-office.activeX+xml"/>
  <Override PartName="/word/activeX/activeX750.bin" ContentType="application/vnd.ms-office.activeX"/>
  <Override PartName="/word/activeX/activeX750.xml" ContentType="application/vnd.ms-office.activeX+xml"/>
  <Override PartName="/word/activeX/activeX751.bin" ContentType="application/vnd.ms-office.activeX"/>
  <Override PartName="/word/activeX/activeX751.xml" ContentType="application/vnd.ms-office.activeX+xml"/>
  <Override PartName="/word/activeX/activeX752.bin" ContentType="application/vnd.ms-office.activeX"/>
  <Override PartName="/word/activeX/activeX752.xml" ContentType="application/vnd.ms-office.activeX+xml"/>
  <Override PartName="/word/activeX/activeX753.bin" ContentType="application/vnd.ms-office.activeX"/>
  <Override PartName="/word/activeX/activeX753.xml" ContentType="application/vnd.ms-office.activeX+xml"/>
  <Override PartName="/word/activeX/activeX754.bin" ContentType="application/vnd.ms-office.activeX"/>
  <Override PartName="/word/activeX/activeX754.xml" ContentType="application/vnd.ms-office.activeX+xml"/>
  <Override PartName="/word/activeX/activeX755.bin" ContentType="application/vnd.ms-office.activeX"/>
  <Override PartName="/word/activeX/activeX755.xml" ContentType="application/vnd.ms-office.activeX+xml"/>
  <Override PartName="/word/activeX/activeX756.bin" ContentType="application/vnd.ms-office.activeX"/>
  <Override PartName="/word/activeX/activeX756.xml" ContentType="application/vnd.ms-office.activeX+xml"/>
  <Override PartName="/word/activeX/activeX757.bin" ContentType="application/vnd.ms-office.activeX"/>
  <Override PartName="/word/activeX/activeX757.xml" ContentType="application/vnd.ms-office.activeX+xml"/>
  <Override PartName="/word/activeX/activeX758.bin" ContentType="application/vnd.ms-office.activeX"/>
  <Override PartName="/word/activeX/activeX758.xml" ContentType="application/vnd.ms-office.activeX+xml"/>
  <Override PartName="/word/activeX/activeX759.bin" ContentType="application/vnd.ms-office.activeX"/>
  <Override PartName="/word/activeX/activeX759.xml" ContentType="application/vnd.ms-office.activeX+xml"/>
  <Override PartName="/word/activeX/activeX76.bin" ContentType="application/vnd.ms-office.activeX"/>
  <Override PartName="/word/activeX/activeX76.xml" ContentType="application/vnd.ms-office.activeX+xml"/>
  <Override PartName="/word/activeX/activeX760.bin" ContentType="application/vnd.ms-office.activeX"/>
  <Override PartName="/word/activeX/activeX760.xml" ContentType="application/vnd.ms-office.activeX+xml"/>
  <Override PartName="/word/activeX/activeX761.bin" ContentType="application/vnd.ms-office.activeX"/>
  <Override PartName="/word/activeX/activeX761.xml" ContentType="application/vnd.ms-office.activeX+xml"/>
  <Override PartName="/word/activeX/activeX762.bin" ContentType="application/vnd.ms-office.activeX"/>
  <Override PartName="/word/activeX/activeX762.xml" ContentType="application/vnd.ms-office.activeX+xml"/>
  <Override PartName="/word/activeX/activeX763.bin" ContentType="application/vnd.ms-office.activeX"/>
  <Override PartName="/word/activeX/activeX763.xml" ContentType="application/vnd.ms-office.activeX+xml"/>
  <Override PartName="/word/activeX/activeX764.bin" ContentType="application/vnd.ms-office.activeX"/>
  <Override PartName="/word/activeX/activeX764.xml" ContentType="application/vnd.ms-office.activeX+xml"/>
  <Override PartName="/word/activeX/activeX765.bin" ContentType="application/vnd.ms-office.activeX"/>
  <Override PartName="/word/activeX/activeX765.xml" ContentType="application/vnd.ms-office.activeX+xml"/>
  <Override PartName="/word/activeX/activeX766.bin" ContentType="application/vnd.ms-office.activeX"/>
  <Override PartName="/word/activeX/activeX766.xml" ContentType="application/vnd.ms-office.activeX+xml"/>
  <Override PartName="/word/activeX/activeX767.bin" ContentType="application/vnd.ms-office.activeX"/>
  <Override PartName="/word/activeX/activeX767.xml" ContentType="application/vnd.ms-office.activeX+xml"/>
  <Override PartName="/word/activeX/activeX768.bin" ContentType="application/vnd.ms-office.activeX"/>
  <Override PartName="/word/activeX/activeX768.xml" ContentType="application/vnd.ms-office.activeX+xml"/>
  <Override PartName="/word/activeX/activeX769.bin" ContentType="application/vnd.ms-office.activeX"/>
  <Override PartName="/word/activeX/activeX769.xml" ContentType="application/vnd.ms-office.activeX+xml"/>
  <Override PartName="/word/activeX/activeX77.bin" ContentType="application/vnd.ms-office.activeX"/>
  <Override PartName="/word/activeX/activeX77.xml" ContentType="application/vnd.ms-office.activeX+xml"/>
  <Override PartName="/word/activeX/activeX770.bin" ContentType="application/vnd.ms-office.activeX"/>
  <Override PartName="/word/activeX/activeX770.xml" ContentType="application/vnd.ms-office.activeX+xml"/>
  <Override PartName="/word/activeX/activeX771.bin" ContentType="application/vnd.ms-office.activeX"/>
  <Override PartName="/word/activeX/activeX771.xml" ContentType="application/vnd.ms-office.activeX+xml"/>
  <Override PartName="/word/activeX/activeX772.bin" ContentType="application/vnd.ms-office.activeX"/>
  <Override PartName="/word/activeX/activeX772.xml" ContentType="application/vnd.ms-office.activeX+xml"/>
  <Override PartName="/word/activeX/activeX773.bin" ContentType="application/vnd.ms-office.activeX"/>
  <Override PartName="/word/activeX/activeX773.xml" ContentType="application/vnd.ms-office.activeX+xml"/>
  <Override PartName="/word/activeX/activeX774.bin" ContentType="application/vnd.ms-office.activeX"/>
  <Override PartName="/word/activeX/activeX774.xml" ContentType="application/vnd.ms-office.activeX+xml"/>
  <Override PartName="/word/activeX/activeX775.bin" ContentType="application/vnd.ms-office.activeX"/>
  <Override PartName="/word/activeX/activeX775.xml" ContentType="application/vnd.ms-office.activeX+xml"/>
  <Override PartName="/word/activeX/activeX776.bin" ContentType="application/vnd.ms-office.activeX"/>
  <Override PartName="/word/activeX/activeX776.xml" ContentType="application/vnd.ms-office.activeX+xml"/>
  <Override PartName="/word/activeX/activeX777.bin" ContentType="application/vnd.ms-office.activeX"/>
  <Override PartName="/word/activeX/activeX777.xml" ContentType="application/vnd.ms-office.activeX+xml"/>
  <Override PartName="/word/activeX/activeX778.bin" ContentType="application/vnd.ms-office.activeX"/>
  <Override PartName="/word/activeX/activeX778.xml" ContentType="application/vnd.ms-office.activeX+xml"/>
  <Override PartName="/word/activeX/activeX779.bin" ContentType="application/vnd.ms-office.activeX"/>
  <Override PartName="/word/activeX/activeX779.xml" ContentType="application/vnd.ms-office.activeX+xml"/>
  <Override PartName="/word/activeX/activeX78.bin" ContentType="application/vnd.ms-office.activeX"/>
  <Override PartName="/word/activeX/activeX78.xml" ContentType="application/vnd.ms-office.activeX+xml"/>
  <Override PartName="/word/activeX/activeX780.bin" ContentType="application/vnd.ms-office.activeX"/>
  <Override PartName="/word/activeX/activeX780.xml" ContentType="application/vnd.ms-office.activeX+xml"/>
  <Override PartName="/word/activeX/activeX781.bin" ContentType="application/vnd.ms-office.activeX"/>
  <Override PartName="/word/activeX/activeX781.xml" ContentType="application/vnd.ms-office.activeX+xml"/>
  <Override PartName="/word/activeX/activeX782.bin" ContentType="application/vnd.ms-office.activeX"/>
  <Override PartName="/word/activeX/activeX782.xml" ContentType="application/vnd.ms-office.activeX+xml"/>
  <Override PartName="/word/activeX/activeX783.bin" ContentType="application/vnd.ms-office.activeX"/>
  <Override PartName="/word/activeX/activeX783.xml" ContentType="application/vnd.ms-office.activeX+xml"/>
  <Override PartName="/word/activeX/activeX784.bin" ContentType="application/vnd.ms-office.activeX"/>
  <Override PartName="/word/activeX/activeX784.xml" ContentType="application/vnd.ms-office.activeX+xml"/>
  <Override PartName="/word/activeX/activeX785.bin" ContentType="application/vnd.ms-office.activeX"/>
  <Override PartName="/word/activeX/activeX785.xml" ContentType="application/vnd.ms-office.activeX+xml"/>
  <Override PartName="/word/activeX/activeX786.bin" ContentType="application/vnd.ms-office.activeX"/>
  <Override PartName="/word/activeX/activeX786.xml" ContentType="application/vnd.ms-office.activeX+xml"/>
  <Override PartName="/word/activeX/activeX787.bin" ContentType="application/vnd.ms-office.activeX"/>
  <Override PartName="/word/activeX/activeX787.xml" ContentType="application/vnd.ms-office.activeX+xml"/>
  <Override PartName="/word/activeX/activeX788.bin" ContentType="application/vnd.ms-office.activeX"/>
  <Override PartName="/word/activeX/activeX788.xml" ContentType="application/vnd.ms-office.activeX+xml"/>
  <Override PartName="/word/activeX/activeX789.bin" ContentType="application/vnd.ms-office.activeX"/>
  <Override PartName="/word/activeX/activeX789.xml" ContentType="application/vnd.ms-office.activeX+xml"/>
  <Override PartName="/word/activeX/activeX79.bin" ContentType="application/vnd.ms-office.activeX"/>
  <Override PartName="/word/activeX/activeX79.xml" ContentType="application/vnd.ms-office.activeX+xml"/>
  <Override PartName="/word/activeX/activeX790.bin" ContentType="application/vnd.ms-office.activeX"/>
  <Override PartName="/word/activeX/activeX790.xml" ContentType="application/vnd.ms-office.activeX+xml"/>
  <Override PartName="/word/activeX/activeX791.bin" ContentType="application/vnd.ms-office.activeX"/>
  <Override PartName="/word/activeX/activeX791.xml" ContentType="application/vnd.ms-office.activeX+xml"/>
  <Override PartName="/word/activeX/activeX792.bin" ContentType="application/vnd.ms-office.activeX"/>
  <Override PartName="/word/activeX/activeX792.xml" ContentType="application/vnd.ms-office.activeX+xml"/>
  <Override PartName="/word/activeX/activeX793.bin" ContentType="application/vnd.ms-office.activeX"/>
  <Override PartName="/word/activeX/activeX793.xml" ContentType="application/vnd.ms-office.activeX+xml"/>
  <Override PartName="/word/activeX/activeX794.bin" ContentType="application/vnd.ms-office.activeX"/>
  <Override PartName="/word/activeX/activeX794.xml" ContentType="application/vnd.ms-office.activeX+xml"/>
  <Override PartName="/word/activeX/activeX795.bin" ContentType="application/vnd.ms-office.activeX"/>
  <Override PartName="/word/activeX/activeX795.xml" ContentType="application/vnd.ms-office.activeX+xml"/>
  <Override PartName="/word/activeX/activeX796.bin" ContentType="application/vnd.ms-office.activeX"/>
  <Override PartName="/word/activeX/activeX796.xml" ContentType="application/vnd.ms-office.activeX+xml"/>
  <Override PartName="/word/activeX/activeX797.bin" ContentType="application/vnd.ms-office.activeX"/>
  <Override PartName="/word/activeX/activeX797.xml" ContentType="application/vnd.ms-office.activeX+xml"/>
  <Override PartName="/word/activeX/activeX798.bin" ContentType="application/vnd.ms-office.activeX"/>
  <Override PartName="/word/activeX/activeX798.xml" ContentType="application/vnd.ms-office.activeX+xml"/>
  <Override PartName="/word/activeX/activeX799.bin" ContentType="application/vnd.ms-office.activeX"/>
  <Override PartName="/word/activeX/activeX799.xml" ContentType="application/vnd.ms-office.activeX+xml"/>
  <Override PartName="/word/activeX/activeX8.bin" ContentType="application/vnd.ms-office.activeX"/>
  <Override PartName="/word/activeX/activeX8.xml" ContentType="application/vnd.ms-office.activeX+xml"/>
  <Override PartName="/word/activeX/activeX80.bin" ContentType="application/vnd.ms-office.activeX"/>
  <Override PartName="/word/activeX/activeX80.xml" ContentType="application/vnd.ms-office.activeX+xml"/>
  <Override PartName="/word/activeX/activeX800.bin" ContentType="application/vnd.ms-office.activeX"/>
  <Override PartName="/word/activeX/activeX800.xml" ContentType="application/vnd.ms-office.activeX+xml"/>
  <Override PartName="/word/activeX/activeX801.bin" ContentType="application/vnd.ms-office.activeX"/>
  <Override PartName="/word/activeX/activeX801.xml" ContentType="application/vnd.ms-office.activeX+xml"/>
  <Override PartName="/word/activeX/activeX802.bin" ContentType="application/vnd.ms-office.activeX"/>
  <Override PartName="/word/activeX/activeX802.xml" ContentType="application/vnd.ms-office.activeX+xml"/>
  <Override PartName="/word/activeX/activeX803.bin" ContentType="application/vnd.ms-office.activeX"/>
  <Override PartName="/word/activeX/activeX803.xml" ContentType="application/vnd.ms-office.activeX+xml"/>
  <Override PartName="/word/activeX/activeX804.bin" ContentType="application/vnd.ms-office.activeX"/>
  <Override PartName="/word/activeX/activeX804.xml" ContentType="application/vnd.ms-office.activeX+xml"/>
  <Override PartName="/word/activeX/activeX805.bin" ContentType="application/vnd.ms-office.activeX"/>
  <Override PartName="/word/activeX/activeX805.xml" ContentType="application/vnd.ms-office.activeX+xml"/>
  <Override PartName="/word/activeX/activeX806.bin" ContentType="application/vnd.ms-office.activeX"/>
  <Override PartName="/word/activeX/activeX806.xml" ContentType="application/vnd.ms-office.activeX+xml"/>
  <Override PartName="/word/activeX/activeX807.bin" ContentType="application/vnd.ms-office.activeX"/>
  <Override PartName="/word/activeX/activeX807.xml" ContentType="application/vnd.ms-office.activeX+xml"/>
  <Override PartName="/word/activeX/activeX808.bin" ContentType="application/vnd.ms-office.activeX"/>
  <Override PartName="/word/activeX/activeX808.xml" ContentType="application/vnd.ms-office.activeX+xml"/>
  <Override PartName="/word/activeX/activeX809.bin" ContentType="application/vnd.ms-office.activeX"/>
  <Override PartName="/word/activeX/activeX809.xml" ContentType="application/vnd.ms-office.activeX+xml"/>
  <Override PartName="/word/activeX/activeX81.bin" ContentType="application/vnd.ms-office.activeX"/>
  <Override PartName="/word/activeX/activeX81.xml" ContentType="application/vnd.ms-office.activeX+xml"/>
  <Override PartName="/word/activeX/activeX810.bin" ContentType="application/vnd.ms-office.activeX"/>
  <Override PartName="/word/activeX/activeX810.xml" ContentType="application/vnd.ms-office.activeX+xml"/>
  <Override PartName="/word/activeX/activeX811.bin" ContentType="application/vnd.ms-office.activeX"/>
  <Override PartName="/word/activeX/activeX811.xml" ContentType="application/vnd.ms-office.activeX+xml"/>
  <Override PartName="/word/activeX/activeX812.bin" ContentType="application/vnd.ms-office.activeX"/>
  <Override PartName="/word/activeX/activeX812.xml" ContentType="application/vnd.ms-office.activeX+xml"/>
  <Override PartName="/word/activeX/activeX813.bin" ContentType="application/vnd.ms-office.activeX"/>
  <Override PartName="/word/activeX/activeX813.xml" ContentType="application/vnd.ms-office.activeX+xml"/>
  <Override PartName="/word/activeX/activeX814.bin" ContentType="application/vnd.ms-office.activeX"/>
  <Override PartName="/word/activeX/activeX814.xml" ContentType="application/vnd.ms-office.activeX+xml"/>
  <Override PartName="/word/activeX/activeX815.bin" ContentType="application/vnd.ms-office.activeX"/>
  <Override PartName="/word/activeX/activeX815.xml" ContentType="application/vnd.ms-office.activeX+xml"/>
  <Override PartName="/word/activeX/activeX816.bin" ContentType="application/vnd.ms-office.activeX"/>
  <Override PartName="/word/activeX/activeX816.xml" ContentType="application/vnd.ms-office.activeX+xml"/>
  <Override PartName="/word/activeX/activeX817.bin" ContentType="application/vnd.ms-office.activeX"/>
  <Override PartName="/word/activeX/activeX817.xml" ContentType="application/vnd.ms-office.activeX+xml"/>
  <Override PartName="/word/activeX/activeX818.bin" ContentType="application/vnd.ms-office.activeX"/>
  <Override PartName="/word/activeX/activeX818.xml" ContentType="application/vnd.ms-office.activeX+xml"/>
  <Override PartName="/word/activeX/activeX819.bin" ContentType="application/vnd.ms-office.activeX"/>
  <Override PartName="/word/activeX/activeX819.xml" ContentType="application/vnd.ms-office.activeX+xml"/>
  <Override PartName="/word/activeX/activeX82.bin" ContentType="application/vnd.ms-office.activeX"/>
  <Override PartName="/word/activeX/activeX82.xml" ContentType="application/vnd.ms-office.activeX+xml"/>
  <Override PartName="/word/activeX/activeX820.bin" ContentType="application/vnd.ms-office.activeX"/>
  <Override PartName="/word/activeX/activeX820.xml" ContentType="application/vnd.ms-office.activeX+xml"/>
  <Override PartName="/word/activeX/activeX821.bin" ContentType="application/vnd.ms-office.activeX"/>
  <Override PartName="/word/activeX/activeX821.xml" ContentType="application/vnd.ms-office.activeX+xml"/>
  <Override PartName="/word/activeX/activeX822.bin" ContentType="application/vnd.ms-office.activeX"/>
  <Override PartName="/word/activeX/activeX822.xml" ContentType="application/vnd.ms-office.activeX+xml"/>
  <Override PartName="/word/activeX/activeX823.bin" ContentType="application/vnd.ms-office.activeX"/>
  <Override PartName="/word/activeX/activeX823.xml" ContentType="application/vnd.ms-office.activeX+xml"/>
  <Override PartName="/word/activeX/activeX824.bin" ContentType="application/vnd.ms-office.activeX"/>
  <Override PartName="/word/activeX/activeX824.xml" ContentType="application/vnd.ms-office.activeX+xml"/>
  <Override PartName="/word/activeX/activeX825.bin" ContentType="application/vnd.ms-office.activeX"/>
  <Override PartName="/word/activeX/activeX825.xml" ContentType="application/vnd.ms-office.activeX+xml"/>
  <Override PartName="/word/activeX/activeX826.bin" ContentType="application/vnd.ms-office.activeX"/>
  <Override PartName="/word/activeX/activeX826.xml" ContentType="application/vnd.ms-office.activeX+xml"/>
  <Override PartName="/word/activeX/activeX827.bin" ContentType="application/vnd.ms-office.activeX"/>
  <Override PartName="/word/activeX/activeX827.xml" ContentType="application/vnd.ms-office.activeX+xml"/>
  <Override PartName="/word/activeX/activeX828.bin" ContentType="application/vnd.ms-office.activeX"/>
  <Override PartName="/word/activeX/activeX828.xml" ContentType="application/vnd.ms-office.activeX+xml"/>
  <Override PartName="/word/activeX/activeX829.bin" ContentType="application/vnd.ms-office.activeX"/>
  <Override PartName="/word/activeX/activeX829.xml" ContentType="application/vnd.ms-office.activeX+xml"/>
  <Override PartName="/word/activeX/activeX83.bin" ContentType="application/vnd.ms-office.activeX"/>
  <Override PartName="/word/activeX/activeX83.xml" ContentType="application/vnd.ms-office.activeX+xml"/>
  <Override PartName="/word/activeX/activeX830.bin" ContentType="application/vnd.ms-office.activeX"/>
  <Override PartName="/word/activeX/activeX830.xml" ContentType="application/vnd.ms-office.activeX+xml"/>
  <Override PartName="/word/activeX/activeX831.bin" ContentType="application/vnd.ms-office.activeX"/>
  <Override PartName="/word/activeX/activeX831.xml" ContentType="application/vnd.ms-office.activeX+xml"/>
  <Override PartName="/word/activeX/activeX832.bin" ContentType="application/vnd.ms-office.activeX"/>
  <Override PartName="/word/activeX/activeX832.xml" ContentType="application/vnd.ms-office.activeX+xml"/>
  <Override PartName="/word/activeX/activeX833.bin" ContentType="application/vnd.ms-office.activeX"/>
  <Override PartName="/word/activeX/activeX833.xml" ContentType="application/vnd.ms-office.activeX+xml"/>
  <Override PartName="/word/activeX/activeX834.bin" ContentType="application/vnd.ms-office.activeX"/>
  <Override PartName="/word/activeX/activeX834.xml" ContentType="application/vnd.ms-office.activeX+xml"/>
  <Override PartName="/word/activeX/activeX835.bin" ContentType="application/vnd.ms-office.activeX"/>
  <Override PartName="/word/activeX/activeX835.xml" ContentType="application/vnd.ms-office.activeX+xml"/>
  <Override PartName="/word/activeX/activeX836.bin" ContentType="application/vnd.ms-office.activeX"/>
  <Override PartName="/word/activeX/activeX836.xml" ContentType="application/vnd.ms-office.activeX+xml"/>
  <Override PartName="/word/activeX/activeX837.bin" ContentType="application/vnd.ms-office.activeX"/>
  <Override PartName="/word/activeX/activeX837.xml" ContentType="application/vnd.ms-office.activeX+xml"/>
  <Override PartName="/word/activeX/activeX838.bin" ContentType="application/vnd.ms-office.activeX"/>
  <Override PartName="/word/activeX/activeX838.xml" ContentType="application/vnd.ms-office.activeX+xml"/>
  <Override PartName="/word/activeX/activeX839.bin" ContentType="application/vnd.ms-office.activeX"/>
  <Override PartName="/word/activeX/activeX839.xml" ContentType="application/vnd.ms-office.activeX+xml"/>
  <Override PartName="/word/activeX/activeX84.bin" ContentType="application/vnd.ms-office.activeX"/>
  <Override PartName="/word/activeX/activeX84.xml" ContentType="application/vnd.ms-office.activeX+xml"/>
  <Override PartName="/word/activeX/activeX840.bin" ContentType="application/vnd.ms-office.activeX"/>
  <Override PartName="/word/activeX/activeX840.xml" ContentType="application/vnd.ms-office.activeX+xml"/>
  <Override PartName="/word/activeX/activeX841.bin" ContentType="application/vnd.ms-office.activeX"/>
  <Override PartName="/word/activeX/activeX841.xml" ContentType="application/vnd.ms-office.activeX+xml"/>
  <Override PartName="/word/activeX/activeX842.bin" ContentType="application/vnd.ms-office.activeX"/>
  <Override PartName="/word/activeX/activeX842.xml" ContentType="application/vnd.ms-office.activeX+xml"/>
  <Override PartName="/word/activeX/activeX843.bin" ContentType="application/vnd.ms-office.activeX"/>
  <Override PartName="/word/activeX/activeX843.xml" ContentType="application/vnd.ms-office.activeX+xml"/>
  <Override PartName="/word/activeX/activeX844.bin" ContentType="application/vnd.ms-office.activeX"/>
  <Override PartName="/word/activeX/activeX844.xml" ContentType="application/vnd.ms-office.activeX+xml"/>
  <Override PartName="/word/activeX/activeX845.bin" ContentType="application/vnd.ms-office.activeX"/>
  <Override PartName="/word/activeX/activeX845.xml" ContentType="application/vnd.ms-office.activeX+xml"/>
  <Override PartName="/word/activeX/activeX846.bin" ContentType="application/vnd.ms-office.activeX"/>
  <Override PartName="/word/activeX/activeX846.xml" ContentType="application/vnd.ms-office.activeX+xml"/>
  <Override PartName="/word/activeX/activeX847.bin" ContentType="application/vnd.ms-office.activeX"/>
  <Override PartName="/word/activeX/activeX847.xml" ContentType="application/vnd.ms-office.activeX+xml"/>
  <Override PartName="/word/activeX/activeX848.bin" ContentType="application/vnd.ms-office.activeX"/>
  <Override PartName="/word/activeX/activeX848.xml" ContentType="application/vnd.ms-office.activeX+xml"/>
  <Override PartName="/word/activeX/activeX849.bin" ContentType="application/vnd.ms-office.activeX"/>
  <Override PartName="/word/activeX/activeX849.xml" ContentType="application/vnd.ms-office.activeX+xml"/>
  <Override PartName="/word/activeX/activeX85.bin" ContentType="application/vnd.ms-office.activeX"/>
  <Override PartName="/word/activeX/activeX85.xml" ContentType="application/vnd.ms-office.activeX+xml"/>
  <Override PartName="/word/activeX/activeX850.bin" ContentType="application/vnd.ms-office.activeX"/>
  <Override PartName="/word/activeX/activeX850.xml" ContentType="application/vnd.ms-office.activeX+xml"/>
  <Override PartName="/word/activeX/activeX851.bin" ContentType="application/vnd.ms-office.activeX"/>
  <Override PartName="/word/activeX/activeX851.xml" ContentType="application/vnd.ms-office.activeX+xml"/>
  <Override PartName="/word/activeX/activeX852.bin" ContentType="application/vnd.ms-office.activeX"/>
  <Override PartName="/word/activeX/activeX852.xml" ContentType="application/vnd.ms-office.activeX+xml"/>
  <Override PartName="/word/activeX/activeX853.bin" ContentType="application/vnd.ms-office.activeX"/>
  <Override PartName="/word/activeX/activeX853.xml" ContentType="application/vnd.ms-office.activeX+xml"/>
  <Override PartName="/word/activeX/activeX854.bin" ContentType="application/vnd.ms-office.activeX"/>
  <Override PartName="/word/activeX/activeX854.xml" ContentType="application/vnd.ms-office.activeX+xml"/>
  <Override PartName="/word/activeX/activeX855.bin" ContentType="application/vnd.ms-office.activeX"/>
  <Override PartName="/word/activeX/activeX855.xml" ContentType="application/vnd.ms-office.activeX+xml"/>
  <Override PartName="/word/activeX/activeX856.bin" ContentType="application/vnd.ms-office.activeX"/>
  <Override PartName="/word/activeX/activeX856.xml" ContentType="application/vnd.ms-office.activeX+xml"/>
  <Override PartName="/word/activeX/activeX857.bin" ContentType="application/vnd.ms-office.activeX"/>
  <Override PartName="/word/activeX/activeX857.xml" ContentType="application/vnd.ms-office.activeX+xml"/>
  <Override PartName="/word/activeX/activeX858.bin" ContentType="application/vnd.ms-office.activeX"/>
  <Override PartName="/word/activeX/activeX858.xml" ContentType="application/vnd.ms-office.activeX+xml"/>
  <Override PartName="/word/activeX/activeX859.bin" ContentType="application/vnd.ms-office.activeX"/>
  <Override PartName="/word/activeX/activeX859.xml" ContentType="application/vnd.ms-office.activeX+xml"/>
  <Override PartName="/word/activeX/activeX86.bin" ContentType="application/vnd.ms-office.activeX"/>
  <Override PartName="/word/activeX/activeX86.xml" ContentType="application/vnd.ms-office.activeX+xml"/>
  <Override PartName="/word/activeX/activeX860.bin" ContentType="application/vnd.ms-office.activeX"/>
  <Override PartName="/word/activeX/activeX860.xml" ContentType="application/vnd.ms-office.activeX+xml"/>
  <Override PartName="/word/activeX/activeX861.bin" ContentType="application/vnd.ms-office.activeX"/>
  <Override PartName="/word/activeX/activeX861.xml" ContentType="application/vnd.ms-office.activeX+xml"/>
  <Override PartName="/word/activeX/activeX862.bin" ContentType="application/vnd.ms-office.activeX"/>
  <Override PartName="/word/activeX/activeX862.xml" ContentType="application/vnd.ms-office.activeX+xml"/>
  <Override PartName="/word/activeX/activeX863.bin" ContentType="application/vnd.ms-office.activeX"/>
  <Override PartName="/word/activeX/activeX863.xml" ContentType="application/vnd.ms-office.activeX+xml"/>
  <Override PartName="/word/activeX/activeX864.bin" ContentType="application/vnd.ms-office.activeX"/>
  <Override PartName="/word/activeX/activeX864.xml" ContentType="application/vnd.ms-office.activeX+xml"/>
  <Override PartName="/word/activeX/activeX865.bin" ContentType="application/vnd.ms-office.activeX"/>
  <Override PartName="/word/activeX/activeX865.xml" ContentType="application/vnd.ms-office.activeX+xml"/>
  <Override PartName="/word/activeX/activeX866.bin" ContentType="application/vnd.ms-office.activeX"/>
  <Override PartName="/word/activeX/activeX866.xml" ContentType="application/vnd.ms-office.activeX+xml"/>
  <Override PartName="/word/activeX/activeX867.bin" ContentType="application/vnd.ms-office.activeX"/>
  <Override PartName="/word/activeX/activeX867.xml" ContentType="application/vnd.ms-office.activeX+xml"/>
  <Override PartName="/word/activeX/activeX868.bin" ContentType="application/vnd.ms-office.activeX"/>
  <Override PartName="/word/activeX/activeX868.xml" ContentType="application/vnd.ms-office.activeX+xml"/>
  <Override PartName="/word/activeX/activeX869.bin" ContentType="application/vnd.ms-office.activeX"/>
  <Override PartName="/word/activeX/activeX869.xml" ContentType="application/vnd.ms-office.activeX+xml"/>
  <Override PartName="/word/activeX/activeX87.bin" ContentType="application/vnd.ms-office.activeX"/>
  <Override PartName="/word/activeX/activeX87.xml" ContentType="application/vnd.ms-office.activeX+xml"/>
  <Override PartName="/word/activeX/activeX870.bin" ContentType="application/vnd.ms-office.activeX"/>
  <Override PartName="/word/activeX/activeX870.xml" ContentType="application/vnd.ms-office.activeX+xml"/>
  <Override PartName="/word/activeX/activeX871.bin" ContentType="application/vnd.ms-office.activeX"/>
  <Override PartName="/word/activeX/activeX871.xml" ContentType="application/vnd.ms-office.activeX+xml"/>
  <Override PartName="/word/activeX/activeX872.bin" ContentType="application/vnd.ms-office.activeX"/>
  <Override PartName="/word/activeX/activeX872.xml" ContentType="application/vnd.ms-office.activeX+xml"/>
  <Override PartName="/word/activeX/activeX873.bin" ContentType="application/vnd.ms-office.activeX"/>
  <Override PartName="/word/activeX/activeX873.xml" ContentType="application/vnd.ms-office.activeX+xml"/>
  <Override PartName="/word/activeX/activeX874.bin" ContentType="application/vnd.ms-office.activeX"/>
  <Override PartName="/word/activeX/activeX874.xml" ContentType="application/vnd.ms-office.activeX+xml"/>
  <Override PartName="/word/activeX/activeX875.bin" ContentType="application/vnd.ms-office.activeX"/>
  <Override PartName="/word/activeX/activeX875.xml" ContentType="application/vnd.ms-office.activeX+xml"/>
  <Override PartName="/word/activeX/activeX876.bin" ContentType="application/vnd.ms-office.activeX"/>
  <Override PartName="/word/activeX/activeX876.xml" ContentType="application/vnd.ms-office.activeX+xml"/>
  <Override PartName="/word/activeX/activeX877.bin" ContentType="application/vnd.ms-office.activeX"/>
  <Override PartName="/word/activeX/activeX877.xml" ContentType="application/vnd.ms-office.activeX+xml"/>
  <Override PartName="/word/activeX/activeX878.bin" ContentType="application/vnd.ms-office.activeX"/>
  <Override PartName="/word/activeX/activeX878.xml" ContentType="application/vnd.ms-office.activeX+xml"/>
  <Override PartName="/word/activeX/activeX879.bin" ContentType="application/vnd.ms-office.activeX"/>
  <Override PartName="/word/activeX/activeX879.xml" ContentType="application/vnd.ms-office.activeX+xml"/>
  <Override PartName="/word/activeX/activeX88.bin" ContentType="application/vnd.ms-office.activeX"/>
  <Override PartName="/word/activeX/activeX88.xml" ContentType="application/vnd.ms-office.activeX+xml"/>
  <Override PartName="/word/activeX/activeX880.bin" ContentType="application/vnd.ms-office.activeX"/>
  <Override PartName="/word/activeX/activeX880.xml" ContentType="application/vnd.ms-office.activeX+xml"/>
  <Override PartName="/word/activeX/activeX881.bin" ContentType="application/vnd.ms-office.activeX"/>
  <Override PartName="/word/activeX/activeX881.xml" ContentType="application/vnd.ms-office.activeX+xml"/>
  <Override PartName="/word/activeX/activeX882.bin" ContentType="application/vnd.ms-office.activeX"/>
  <Override PartName="/word/activeX/activeX882.xml" ContentType="application/vnd.ms-office.activeX+xml"/>
  <Override PartName="/word/activeX/activeX883.bin" ContentType="application/vnd.ms-office.activeX"/>
  <Override PartName="/word/activeX/activeX883.xml" ContentType="application/vnd.ms-office.activeX+xml"/>
  <Override PartName="/word/activeX/activeX884.bin" ContentType="application/vnd.ms-office.activeX"/>
  <Override PartName="/word/activeX/activeX884.xml" ContentType="application/vnd.ms-office.activeX+xml"/>
  <Override PartName="/word/activeX/activeX885.bin" ContentType="application/vnd.ms-office.activeX"/>
  <Override PartName="/word/activeX/activeX885.xml" ContentType="application/vnd.ms-office.activeX+xml"/>
  <Override PartName="/word/activeX/activeX886.bin" ContentType="application/vnd.ms-office.activeX"/>
  <Override PartName="/word/activeX/activeX886.xml" ContentType="application/vnd.ms-office.activeX+xml"/>
  <Override PartName="/word/activeX/activeX887.bin" ContentType="application/vnd.ms-office.activeX"/>
  <Override PartName="/word/activeX/activeX887.xml" ContentType="application/vnd.ms-office.activeX+xml"/>
  <Override PartName="/word/activeX/activeX888.bin" ContentType="application/vnd.ms-office.activeX"/>
  <Override PartName="/word/activeX/activeX888.xml" ContentType="application/vnd.ms-office.activeX+xml"/>
  <Override PartName="/word/activeX/activeX889.bin" ContentType="application/vnd.ms-office.activeX"/>
  <Override PartName="/word/activeX/activeX889.xml" ContentType="application/vnd.ms-office.activeX+xml"/>
  <Override PartName="/word/activeX/activeX89.bin" ContentType="application/vnd.ms-office.activeX"/>
  <Override PartName="/word/activeX/activeX89.xml" ContentType="application/vnd.ms-office.activeX+xml"/>
  <Override PartName="/word/activeX/activeX890.bin" ContentType="application/vnd.ms-office.activeX"/>
  <Override PartName="/word/activeX/activeX890.xml" ContentType="application/vnd.ms-office.activeX+xml"/>
  <Override PartName="/word/activeX/activeX891.bin" ContentType="application/vnd.ms-office.activeX"/>
  <Override PartName="/word/activeX/activeX891.xml" ContentType="application/vnd.ms-office.activeX+xml"/>
  <Override PartName="/word/activeX/activeX892.bin" ContentType="application/vnd.ms-office.activeX"/>
  <Override PartName="/word/activeX/activeX892.xml" ContentType="application/vnd.ms-office.activeX+xml"/>
  <Override PartName="/word/activeX/activeX893.bin" ContentType="application/vnd.ms-office.activeX"/>
  <Override PartName="/word/activeX/activeX893.xml" ContentType="application/vnd.ms-office.activeX+xml"/>
  <Override PartName="/word/activeX/activeX894.bin" ContentType="application/vnd.ms-office.activeX"/>
  <Override PartName="/word/activeX/activeX894.xml" ContentType="application/vnd.ms-office.activeX+xml"/>
  <Override PartName="/word/activeX/activeX895.bin" ContentType="application/vnd.ms-office.activeX"/>
  <Override PartName="/word/activeX/activeX895.xml" ContentType="application/vnd.ms-office.activeX+xml"/>
  <Override PartName="/word/activeX/activeX896.bin" ContentType="application/vnd.ms-office.activeX"/>
  <Override PartName="/word/activeX/activeX896.xml" ContentType="application/vnd.ms-office.activeX+xml"/>
  <Override PartName="/word/activeX/activeX897.bin" ContentType="application/vnd.ms-office.activeX"/>
  <Override PartName="/word/activeX/activeX897.xml" ContentType="application/vnd.ms-office.activeX+xml"/>
  <Override PartName="/word/activeX/activeX898.bin" ContentType="application/vnd.ms-office.activeX"/>
  <Override PartName="/word/activeX/activeX898.xml" ContentType="application/vnd.ms-office.activeX+xml"/>
  <Override PartName="/word/activeX/activeX899.bin" ContentType="application/vnd.ms-office.activeX"/>
  <Override PartName="/word/activeX/activeX899.xml" ContentType="application/vnd.ms-office.activeX+xml"/>
  <Override PartName="/word/activeX/activeX9.bin" ContentType="application/vnd.ms-office.activeX"/>
  <Override PartName="/word/activeX/activeX9.xml" ContentType="application/vnd.ms-office.activeX+xml"/>
  <Override PartName="/word/activeX/activeX90.bin" ContentType="application/vnd.ms-office.activeX"/>
  <Override PartName="/word/activeX/activeX90.xml" ContentType="application/vnd.ms-office.activeX+xml"/>
  <Override PartName="/word/activeX/activeX900.bin" ContentType="application/vnd.ms-office.activeX"/>
  <Override PartName="/word/activeX/activeX900.xml" ContentType="application/vnd.ms-office.activeX+xml"/>
  <Override PartName="/word/activeX/activeX901.bin" ContentType="application/vnd.ms-office.activeX"/>
  <Override PartName="/word/activeX/activeX901.xml" ContentType="application/vnd.ms-office.activeX+xml"/>
  <Override PartName="/word/activeX/activeX902.bin" ContentType="application/vnd.ms-office.activeX"/>
  <Override PartName="/word/activeX/activeX902.xml" ContentType="application/vnd.ms-office.activeX+xml"/>
  <Override PartName="/word/activeX/activeX903.bin" ContentType="application/vnd.ms-office.activeX"/>
  <Override PartName="/word/activeX/activeX903.xml" ContentType="application/vnd.ms-office.activeX+xml"/>
  <Override PartName="/word/activeX/activeX904.bin" ContentType="application/vnd.ms-office.activeX"/>
  <Override PartName="/word/activeX/activeX904.xml" ContentType="application/vnd.ms-office.activeX+xml"/>
  <Override PartName="/word/activeX/activeX905.bin" ContentType="application/vnd.ms-office.activeX"/>
  <Override PartName="/word/activeX/activeX905.xml" ContentType="application/vnd.ms-office.activeX+xml"/>
  <Override PartName="/word/activeX/activeX906.bin" ContentType="application/vnd.ms-office.activeX"/>
  <Override PartName="/word/activeX/activeX906.xml" ContentType="application/vnd.ms-office.activeX+xml"/>
  <Override PartName="/word/activeX/activeX907.bin" ContentType="application/vnd.ms-office.activeX"/>
  <Override PartName="/word/activeX/activeX907.xml" ContentType="application/vnd.ms-office.activeX+xml"/>
  <Override PartName="/word/activeX/activeX908.bin" ContentType="application/vnd.ms-office.activeX"/>
  <Override PartName="/word/activeX/activeX908.xml" ContentType="application/vnd.ms-office.activeX+xml"/>
  <Override PartName="/word/activeX/activeX909.bin" ContentType="application/vnd.ms-office.activeX"/>
  <Override PartName="/word/activeX/activeX909.xml" ContentType="application/vnd.ms-office.activeX+xml"/>
  <Override PartName="/word/activeX/activeX91.bin" ContentType="application/vnd.ms-office.activeX"/>
  <Override PartName="/word/activeX/activeX91.xml" ContentType="application/vnd.ms-office.activeX+xml"/>
  <Override PartName="/word/activeX/activeX910.bin" ContentType="application/vnd.ms-office.activeX"/>
  <Override PartName="/word/activeX/activeX910.xml" ContentType="application/vnd.ms-office.activeX+xml"/>
  <Override PartName="/word/activeX/activeX911.bin" ContentType="application/vnd.ms-office.activeX"/>
  <Override PartName="/word/activeX/activeX911.xml" ContentType="application/vnd.ms-office.activeX+xml"/>
  <Override PartName="/word/activeX/activeX912.bin" ContentType="application/vnd.ms-office.activeX"/>
  <Override PartName="/word/activeX/activeX912.xml" ContentType="application/vnd.ms-office.activeX+xml"/>
  <Override PartName="/word/activeX/activeX913.bin" ContentType="application/vnd.ms-office.activeX"/>
  <Override PartName="/word/activeX/activeX913.xml" ContentType="application/vnd.ms-office.activeX+xml"/>
  <Override PartName="/word/activeX/activeX914.bin" ContentType="application/vnd.ms-office.activeX"/>
  <Override PartName="/word/activeX/activeX914.xml" ContentType="application/vnd.ms-office.activeX+xml"/>
  <Override PartName="/word/activeX/activeX915.bin" ContentType="application/vnd.ms-office.activeX"/>
  <Override PartName="/word/activeX/activeX915.xml" ContentType="application/vnd.ms-office.activeX+xml"/>
  <Override PartName="/word/activeX/activeX916.bin" ContentType="application/vnd.ms-office.activeX"/>
  <Override PartName="/word/activeX/activeX916.xml" ContentType="application/vnd.ms-office.activeX+xml"/>
  <Override PartName="/word/activeX/activeX917.bin" ContentType="application/vnd.ms-office.activeX"/>
  <Override PartName="/word/activeX/activeX917.xml" ContentType="application/vnd.ms-office.activeX+xml"/>
  <Override PartName="/word/activeX/activeX918.bin" ContentType="application/vnd.ms-office.activeX"/>
  <Override PartName="/word/activeX/activeX918.xml" ContentType="application/vnd.ms-office.activeX+xml"/>
  <Override PartName="/word/activeX/activeX919.bin" ContentType="application/vnd.ms-office.activeX"/>
  <Override PartName="/word/activeX/activeX919.xml" ContentType="application/vnd.ms-office.activeX+xml"/>
  <Override PartName="/word/activeX/activeX92.bin" ContentType="application/vnd.ms-office.activeX"/>
  <Override PartName="/word/activeX/activeX92.xml" ContentType="application/vnd.ms-office.activeX+xml"/>
  <Override PartName="/word/activeX/activeX920.bin" ContentType="application/vnd.ms-office.activeX"/>
  <Override PartName="/word/activeX/activeX920.xml" ContentType="application/vnd.ms-office.activeX+xml"/>
  <Override PartName="/word/activeX/activeX921.bin" ContentType="application/vnd.ms-office.activeX"/>
  <Override PartName="/word/activeX/activeX921.xml" ContentType="application/vnd.ms-office.activeX+xml"/>
  <Override PartName="/word/activeX/activeX922.bin" ContentType="application/vnd.ms-office.activeX"/>
  <Override PartName="/word/activeX/activeX922.xml" ContentType="application/vnd.ms-office.activeX+xml"/>
  <Override PartName="/word/activeX/activeX923.bin" ContentType="application/vnd.ms-office.activeX"/>
  <Override PartName="/word/activeX/activeX923.xml" ContentType="application/vnd.ms-office.activeX+xml"/>
  <Override PartName="/word/activeX/activeX924.bin" ContentType="application/vnd.ms-office.activeX"/>
  <Override PartName="/word/activeX/activeX924.xml" ContentType="application/vnd.ms-office.activeX+xml"/>
  <Override PartName="/word/activeX/activeX925.bin" ContentType="application/vnd.ms-office.activeX"/>
  <Override PartName="/word/activeX/activeX925.xml" ContentType="application/vnd.ms-office.activeX+xml"/>
  <Override PartName="/word/activeX/activeX926.bin" ContentType="application/vnd.ms-office.activeX"/>
  <Override PartName="/word/activeX/activeX926.xml" ContentType="application/vnd.ms-office.activeX+xml"/>
  <Override PartName="/word/activeX/activeX927.bin" ContentType="application/vnd.ms-office.activeX"/>
  <Override PartName="/word/activeX/activeX927.xml" ContentType="application/vnd.ms-office.activeX+xml"/>
  <Override PartName="/word/activeX/activeX928.bin" ContentType="application/vnd.ms-office.activeX"/>
  <Override PartName="/word/activeX/activeX928.xml" ContentType="application/vnd.ms-office.activeX+xml"/>
  <Override PartName="/word/activeX/activeX929.bin" ContentType="application/vnd.ms-office.activeX"/>
  <Override PartName="/word/activeX/activeX929.xml" ContentType="application/vnd.ms-office.activeX+xml"/>
  <Override PartName="/word/activeX/activeX93.bin" ContentType="application/vnd.ms-office.activeX"/>
  <Override PartName="/word/activeX/activeX93.xml" ContentType="application/vnd.ms-office.activeX+xml"/>
  <Override PartName="/word/activeX/activeX930.bin" ContentType="application/vnd.ms-office.activeX"/>
  <Override PartName="/word/activeX/activeX930.xml" ContentType="application/vnd.ms-office.activeX+xml"/>
  <Override PartName="/word/activeX/activeX931.bin" ContentType="application/vnd.ms-office.activeX"/>
  <Override PartName="/word/activeX/activeX931.xml" ContentType="application/vnd.ms-office.activeX+xml"/>
  <Override PartName="/word/activeX/activeX932.bin" ContentType="application/vnd.ms-office.activeX"/>
  <Override PartName="/word/activeX/activeX932.xml" ContentType="application/vnd.ms-office.activeX+xml"/>
  <Override PartName="/word/activeX/activeX933.bin" ContentType="application/vnd.ms-office.activeX"/>
  <Override PartName="/word/activeX/activeX933.xml" ContentType="application/vnd.ms-office.activeX+xml"/>
  <Override PartName="/word/activeX/activeX934.bin" ContentType="application/vnd.ms-office.activeX"/>
  <Override PartName="/word/activeX/activeX934.xml" ContentType="application/vnd.ms-office.activeX+xml"/>
  <Override PartName="/word/activeX/activeX935.bin" ContentType="application/vnd.ms-office.activeX"/>
  <Override PartName="/word/activeX/activeX935.xml" ContentType="application/vnd.ms-office.activeX+xml"/>
  <Override PartName="/word/activeX/activeX936.bin" ContentType="application/vnd.ms-office.activeX"/>
  <Override PartName="/word/activeX/activeX936.xml" ContentType="application/vnd.ms-office.activeX+xml"/>
  <Override PartName="/word/activeX/activeX937.bin" ContentType="application/vnd.ms-office.activeX"/>
  <Override PartName="/word/activeX/activeX937.xml" ContentType="application/vnd.ms-office.activeX+xml"/>
  <Override PartName="/word/activeX/activeX938.bin" ContentType="application/vnd.ms-office.activeX"/>
  <Override PartName="/word/activeX/activeX938.xml" ContentType="application/vnd.ms-office.activeX+xml"/>
  <Override PartName="/word/activeX/activeX939.bin" ContentType="application/vnd.ms-office.activeX"/>
  <Override PartName="/word/activeX/activeX939.xml" ContentType="application/vnd.ms-office.activeX+xml"/>
  <Override PartName="/word/activeX/activeX94.bin" ContentType="application/vnd.ms-office.activeX"/>
  <Override PartName="/word/activeX/activeX94.xml" ContentType="application/vnd.ms-office.activeX+xml"/>
  <Override PartName="/word/activeX/activeX940.bin" ContentType="application/vnd.ms-office.activeX"/>
  <Override PartName="/word/activeX/activeX940.xml" ContentType="application/vnd.ms-office.activeX+xml"/>
  <Override PartName="/word/activeX/activeX941.bin" ContentType="application/vnd.ms-office.activeX"/>
  <Override PartName="/word/activeX/activeX941.xml" ContentType="application/vnd.ms-office.activeX+xml"/>
  <Override PartName="/word/activeX/activeX942.bin" ContentType="application/vnd.ms-office.activeX"/>
  <Override PartName="/word/activeX/activeX942.xml" ContentType="application/vnd.ms-office.activeX+xml"/>
  <Override PartName="/word/activeX/activeX943.bin" ContentType="application/vnd.ms-office.activeX"/>
  <Override PartName="/word/activeX/activeX943.xml" ContentType="application/vnd.ms-office.activeX+xml"/>
  <Override PartName="/word/activeX/activeX944.bin" ContentType="application/vnd.ms-office.activeX"/>
  <Override PartName="/word/activeX/activeX944.xml" ContentType="application/vnd.ms-office.activeX+xml"/>
  <Override PartName="/word/activeX/activeX945.bin" ContentType="application/vnd.ms-office.activeX"/>
  <Override PartName="/word/activeX/activeX945.xml" ContentType="application/vnd.ms-office.activeX+xml"/>
  <Override PartName="/word/activeX/activeX946.bin" ContentType="application/vnd.ms-office.activeX"/>
  <Override PartName="/word/activeX/activeX946.xml" ContentType="application/vnd.ms-office.activeX+xml"/>
  <Override PartName="/word/activeX/activeX947.bin" ContentType="application/vnd.ms-office.activeX"/>
  <Override PartName="/word/activeX/activeX947.xml" ContentType="application/vnd.ms-office.activeX+xml"/>
  <Override PartName="/word/activeX/activeX948.bin" ContentType="application/vnd.ms-office.activeX"/>
  <Override PartName="/word/activeX/activeX948.xml" ContentType="application/vnd.ms-office.activeX+xml"/>
  <Override PartName="/word/activeX/activeX949.bin" ContentType="application/vnd.ms-office.activeX"/>
  <Override PartName="/word/activeX/activeX949.xml" ContentType="application/vnd.ms-office.activeX+xml"/>
  <Override PartName="/word/activeX/activeX95.bin" ContentType="application/vnd.ms-office.activeX"/>
  <Override PartName="/word/activeX/activeX95.xml" ContentType="application/vnd.ms-office.activeX+xml"/>
  <Override PartName="/word/activeX/activeX950.bin" ContentType="application/vnd.ms-office.activeX"/>
  <Override PartName="/word/activeX/activeX950.xml" ContentType="application/vnd.ms-office.activeX+xml"/>
  <Override PartName="/word/activeX/activeX951.bin" ContentType="application/vnd.ms-office.activeX"/>
  <Override PartName="/word/activeX/activeX951.xml" ContentType="application/vnd.ms-office.activeX+xml"/>
  <Override PartName="/word/activeX/activeX952.bin" ContentType="application/vnd.ms-office.activeX"/>
  <Override PartName="/word/activeX/activeX952.xml" ContentType="application/vnd.ms-office.activeX+xml"/>
  <Override PartName="/word/activeX/activeX953.bin" ContentType="application/vnd.ms-office.activeX"/>
  <Override PartName="/word/activeX/activeX953.xml" ContentType="application/vnd.ms-office.activeX+xml"/>
  <Override PartName="/word/activeX/activeX954.bin" ContentType="application/vnd.ms-office.activeX"/>
  <Override PartName="/word/activeX/activeX954.xml" ContentType="application/vnd.ms-office.activeX+xml"/>
  <Override PartName="/word/activeX/activeX955.bin" ContentType="application/vnd.ms-office.activeX"/>
  <Override PartName="/word/activeX/activeX955.xml" ContentType="application/vnd.ms-office.activeX+xml"/>
  <Override PartName="/word/activeX/activeX956.bin" ContentType="application/vnd.ms-office.activeX"/>
  <Override PartName="/word/activeX/activeX956.xml" ContentType="application/vnd.ms-office.activeX+xml"/>
  <Override PartName="/word/activeX/activeX957.bin" ContentType="application/vnd.ms-office.activeX"/>
  <Override PartName="/word/activeX/activeX957.xml" ContentType="application/vnd.ms-office.activeX+xml"/>
  <Override PartName="/word/activeX/activeX958.bin" ContentType="application/vnd.ms-office.activeX"/>
  <Override PartName="/word/activeX/activeX958.xml" ContentType="application/vnd.ms-office.activeX+xml"/>
  <Override PartName="/word/activeX/activeX959.bin" ContentType="application/vnd.ms-office.activeX"/>
  <Override PartName="/word/activeX/activeX959.xml" ContentType="application/vnd.ms-office.activeX+xml"/>
  <Override PartName="/word/activeX/activeX96.bin" ContentType="application/vnd.ms-office.activeX"/>
  <Override PartName="/word/activeX/activeX96.xml" ContentType="application/vnd.ms-office.activeX+xml"/>
  <Override PartName="/word/activeX/activeX960.bin" ContentType="application/vnd.ms-office.activeX"/>
  <Override PartName="/word/activeX/activeX960.xml" ContentType="application/vnd.ms-office.activeX+xml"/>
  <Override PartName="/word/activeX/activeX961.bin" ContentType="application/vnd.ms-office.activeX"/>
  <Override PartName="/word/activeX/activeX961.xml" ContentType="application/vnd.ms-office.activeX+xml"/>
  <Override PartName="/word/activeX/activeX962.bin" ContentType="application/vnd.ms-office.activeX"/>
  <Override PartName="/word/activeX/activeX962.xml" ContentType="application/vnd.ms-office.activeX+xml"/>
  <Override PartName="/word/activeX/activeX963.bin" ContentType="application/vnd.ms-office.activeX"/>
  <Override PartName="/word/activeX/activeX963.xml" ContentType="application/vnd.ms-office.activeX+xml"/>
  <Override PartName="/word/activeX/activeX964.bin" ContentType="application/vnd.ms-office.activeX"/>
  <Override PartName="/word/activeX/activeX964.xml" ContentType="application/vnd.ms-office.activeX+xml"/>
  <Override PartName="/word/activeX/activeX965.bin" ContentType="application/vnd.ms-office.activeX"/>
  <Override PartName="/word/activeX/activeX965.xml" ContentType="application/vnd.ms-office.activeX+xml"/>
  <Override PartName="/word/activeX/activeX966.bin" ContentType="application/vnd.ms-office.activeX"/>
  <Override PartName="/word/activeX/activeX966.xml" ContentType="application/vnd.ms-office.activeX+xml"/>
  <Override PartName="/word/activeX/activeX967.bin" ContentType="application/vnd.ms-office.activeX"/>
  <Override PartName="/word/activeX/activeX967.xml" ContentType="application/vnd.ms-office.activeX+xml"/>
  <Override PartName="/word/activeX/activeX968.bin" ContentType="application/vnd.ms-office.activeX"/>
  <Override PartName="/word/activeX/activeX968.xml" ContentType="application/vnd.ms-office.activeX+xml"/>
  <Override PartName="/word/activeX/activeX969.bin" ContentType="application/vnd.ms-office.activeX"/>
  <Override PartName="/word/activeX/activeX969.xml" ContentType="application/vnd.ms-office.activeX+xml"/>
  <Override PartName="/word/activeX/activeX97.bin" ContentType="application/vnd.ms-office.activeX"/>
  <Override PartName="/word/activeX/activeX97.xml" ContentType="application/vnd.ms-office.activeX+xml"/>
  <Override PartName="/word/activeX/activeX970.bin" ContentType="application/vnd.ms-office.activeX"/>
  <Override PartName="/word/activeX/activeX970.xml" ContentType="application/vnd.ms-office.activeX+xml"/>
  <Override PartName="/word/activeX/activeX971.bin" ContentType="application/vnd.ms-office.activeX"/>
  <Override PartName="/word/activeX/activeX971.xml" ContentType="application/vnd.ms-office.activeX+xml"/>
  <Override PartName="/word/activeX/activeX972.bin" ContentType="application/vnd.ms-office.activeX"/>
  <Override PartName="/word/activeX/activeX972.xml" ContentType="application/vnd.ms-office.activeX+xml"/>
  <Override PartName="/word/activeX/activeX973.bin" ContentType="application/vnd.ms-office.activeX"/>
  <Override PartName="/word/activeX/activeX973.xml" ContentType="application/vnd.ms-office.activeX+xml"/>
  <Override PartName="/word/activeX/activeX974.bin" ContentType="application/vnd.ms-office.activeX"/>
  <Override PartName="/word/activeX/activeX974.xml" ContentType="application/vnd.ms-office.activeX+xml"/>
  <Override PartName="/word/activeX/activeX975.bin" ContentType="application/vnd.ms-office.activeX"/>
  <Override PartName="/word/activeX/activeX975.xml" ContentType="application/vnd.ms-office.activeX+xml"/>
  <Override PartName="/word/activeX/activeX976.bin" ContentType="application/vnd.ms-office.activeX"/>
  <Override PartName="/word/activeX/activeX976.xml" ContentType="application/vnd.ms-office.activeX+xml"/>
  <Override PartName="/word/activeX/activeX977.bin" ContentType="application/vnd.ms-office.activeX"/>
  <Override PartName="/word/activeX/activeX977.xml" ContentType="application/vnd.ms-office.activeX+xml"/>
  <Override PartName="/word/activeX/activeX978.bin" ContentType="application/vnd.ms-office.activeX"/>
  <Override PartName="/word/activeX/activeX978.xml" ContentType="application/vnd.ms-office.activeX+xml"/>
  <Override PartName="/word/activeX/activeX979.bin" ContentType="application/vnd.ms-office.activeX"/>
  <Override PartName="/word/activeX/activeX979.xml" ContentType="application/vnd.ms-office.activeX+xml"/>
  <Override PartName="/word/activeX/activeX98.bin" ContentType="application/vnd.ms-office.activeX"/>
  <Override PartName="/word/activeX/activeX98.xml" ContentType="application/vnd.ms-office.activeX+xml"/>
  <Override PartName="/word/activeX/activeX980.bin" ContentType="application/vnd.ms-office.activeX"/>
  <Override PartName="/word/activeX/activeX980.xml" ContentType="application/vnd.ms-office.activeX+xml"/>
  <Override PartName="/word/activeX/activeX981.bin" ContentType="application/vnd.ms-office.activeX"/>
  <Override PartName="/word/activeX/activeX981.xml" ContentType="application/vnd.ms-office.activeX+xml"/>
  <Override PartName="/word/activeX/activeX982.bin" ContentType="application/vnd.ms-office.activeX"/>
  <Override PartName="/word/activeX/activeX982.xml" ContentType="application/vnd.ms-office.activeX+xml"/>
  <Override PartName="/word/activeX/activeX983.bin" ContentType="application/vnd.ms-office.activeX"/>
  <Override PartName="/word/activeX/activeX983.xml" ContentType="application/vnd.ms-office.activeX+xml"/>
  <Override PartName="/word/activeX/activeX984.bin" ContentType="application/vnd.ms-office.activeX"/>
  <Override PartName="/word/activeX/activeX984.xml" ContentType="application/vnd.ms-office.activeX+xml"/>
  <Override PartName="/word/activeX/activeX985.bin" ContentType="application/vnd.ms-office.activeX"/>
  <Override PartName="/word/activeX/activeX985.xml" ContentType="application/vnd.ms-office.activeX+xml"/>
  <Override PartName="/word/activeX/activeX986.bin" ContentType="application/vnd.ms-office.activeX"/>
  <Override PartName="/word/activeX/activeX986.xml" ContentType="application/vnd.ms-office.activeX+xml"/>
  <Override PartName="/word/activeX/activeX987.bin" ContentType="application/vnd.ms-office.activeX"/>
  <Override PartName="/word/activeX/activeX987.xml" ContentType="application/vnd.ms-office.activeX+xml"/>
  <Override PartName="/word/activeX/activeX988.bin" ContentType="application/vnd.ms-office.activeX"/>
  <Override PartName="/word/activeX/activeX988.xml" ContentType="application/vnd.ms-office.activeX+xml"/>
  <Override PartName="/word/activeX/activeX989.bin" ContentType="application/vnd.ms-office.activeX"/>
  <Override PartName="/word/activeX/activeX989.xml" ContentType="application/vnd.ms-office.activeX+xml"/>
  <Override PartName="/word/activeX/activeX99.bin" ContentType="application/vnd.ms-office.activeX"/>
  <Override PartName="/word/activeX/activeX99.xml" ContentType="application/vnd.ms-office.activeX+xml"/>
  <Override PartName="/word/activeX/activeX990.bin" ContentType="application/vnd.ms-office.activeX"/>
  <Override PartName="/word/activeX/activeX990.xml" ContentType="application/vnd.ms-office.activeX+xml"/>
  <Override PartName="/word/activeX/activeX991.bin" ContentType="application/vnd.ms-office.activeX"/>
  <Override PartName="/word/activeX/activeX991.xml" ContentType="application/vnd.ms-office.activeX+xml"/>
  <Override PartName="/word/activeX/activeX992.bin" ContentType="application/vnd.ms-office.activeX"/>
  <Override PartName="/word/activeX/activeX992.xml" ContentType="application/vnd.ms-office.activeX+xml"/>
  <Override PartName="/word/activeX/activeX993.bin" ContentType="application/vnd.ms-office.activeX"/>
  <Override PartName="/word/activeX/activeX993.xml" ContentType="application/vnd.ms-office.activeX+xml"/>
  <Override PartName="/word/activeX/activeX994.bin" ContentType="application/vnd.ms-office.activeX"/>
  <Override PartName="/word/activeX/activeX994.xml" ContentType="application/vnd.ms-office.activeX+xml"/>
  <Override PartName="/word/activeX/activeX995.bin" ContentType="application/vnd.ms-office.activeX"/>
  <Override PartName="/word/activeX/activeX995.xml" ContentType="application/vnd.ms-office.activeX+xml"/>
  <Override PartName="/word/activeX/activeX996.bin" ContentType="application/vnd.ms-office.activeX"/>
  <Override PartName="/word/activeX/activeX996.xml" ContentType="application/vnd.ms-office.activeX+xml"/>
  <Override PartName="/word/activeX/activeX997.bin" ContentType="application/vnd.ms-office.activeX"/>
  <Override PartName="/word/activeX/activeX997.xml" ContentType="application/vnd.ms-office.activeX+xml"/>
  <Override PartName="/word/activeX/activeX998.bin" ContentType="application/vnd.ms-office.activeX"/>
  <Override PartName="/word/activeX/activeX998.xml" ContentType="application/vnd.ms-office.activeX+xml"/>
  <Override PartName="/word/activeX/activeX999.bin" ContentType="application/vnd.ms-office.activeX"/>
  <Override PartName="/word/activeX/activeX999.xml" ContentType="application/vnd.ms-office.activeX+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5" Type="http://schemas.openxmlformats.org/officeDocument/2006/relationships/officeDocument" Target="word/document.xml"/><Relationship Id="rId1" Type="http://schemas.openxmlformats.org/package/2006/relationships/metadata/thumbnail" Target="docProps/thumbnail.wmf"/><Relationship Id="rId3" Type="http://schemas.openxmlformats.org/package/2006/relationships/metadata/core-properties" Target="docProps/core.xml"/><Relationship Id="rId2"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109359A5">
      <w:pPr>
        <w:jc w:val="center"/>
        <w:rPr>
          <w:rFonts w:hint="eastAsia"/>
          <w:b/>
          <w:color w:val="FF0000"/>
          <w:sz w:val="32"/>
          <w:szCs w:val="24"/>
          <w:lang w:val="en-US" w:eastAsia="zh-CN"/>
        </w:rPr>
      </w:pPr>
      <w:bookmarkStart w:id="0" w:name="_GoBack"/>
      <w:r>
        <w:rPr>
          <w:rFonts w:hint="eastAsia"/>
          <w:b/>
          <w:color w:val="FF0000"/>
          <w:sz w:val="32"/>
          <w:szCs w:val="24"/>
          <w:lang w:eastAsia="zh-CN"/>
        </w:rPr>
        <w:t>题目为随机，需要按</w:t>
      </w:r>
      <w:r>
        <w:rPr>
          <w:rFonts w:hint="eastAsia"/>
          <w:b/>
          <w:color w:val="FF0000"/>
          <w:sz w:val="32"/>
          <w:szCs w:val="24"/>
          <w:lang w:val="en-US" w:eastAsia="zh-CN"/>
        </w:rPr>
        <w:t>ctrl+f调出搜索框，在题库里搜索</w:t>
      </w:r>
    </w:p>
    <w:p w14:paraId="305387D0">
      <w:pPr>
        <w:jc w:val="center"/>
        <w:rPr>
          <w:rFonts w:hint="eastAsia"/>
        </w:rPr>
      </w:pPr>
      <w:r>
        <w:rPr>
          <w:rFonts w:hint="eastAsia"/>
          <w:b/>
          <w:color w:val="FF0000"/>
          <w:sz w:val="32"/>
          <w:szCs w:val="24"/>
          <w:lang w:val="en-US" w:eastAsia="zh-CN"/>
        </w:rPr>
        <w:t>任务1-3都是如此</w:t>
      </w:r>
      <w:bookmarkEnd w:id="0"/>
      <w:r>
        <w:rPr>
          <w:b/>
          <w:color w:val="FF0000"/>
          <w:sz w:val="36"/>
          <w:szCs w:val="28"/>
        </w:rPr>
        <w:br w:type="textWrapping"/>
      </w:r>
    </w:p>
    <w:p w14:paraId="3C3641D4">
      <w:pPr>
        <w:rPr>
          <w:rFonts w:hint="eastAsia"/>
        </w:rPr>
      </w:pPr>
      <w:r>
        <w:rPr>
          <w:rFonts w:hint="eastAsia"/>
        </w:rPr>
        <w:t>第一次</w:t>
      </w:r>
    </w:p>
    <w:p w14:paraId="2D7DCB50">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b/>
          <w:bCs/>
          <w:kern w:val="0"/>
          <w:sz w:val="24"/>
          <w:szCs w:val="24"/>
        </w:rPr>
        <w:t>一、单选题（每题4分，共计16题）</w:t>
      </w:r>
    </w:p>
    <w:p w14:paraId="4912C1BE">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题目1</w:t>
      </w:r>
    </w:p>
    <w:p w14:paraId="4546B153">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29" name="图片 29"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1E302D6D">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025" o:spt="201" alt="" type="#_x0000_t201" style="height:18pt;width:72pt;" o:ole="t" filled="f" o:preferrelative="t" stroked="f" coordsize="21600,21600">
            <v:path/>
            <v:fill on="f" focussize="0,0"/>
            <v:stroke on="f"/>
            <v:imagedata r:id="rId8" o:title=""/>
            <o:lock v:ext="edit" aspectratio="t"/>
            <w10:wrap type="none"/>
            <w10:anchorlock/>
          </v:shape>
          <w:control r:id="rId7" w:name="Control 1" w:shapeid="_x0000_i1025"/>
        </w:object>
      </w:r>
    </w:p>
    <w:p w14:paraId="4E82AA41">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以下不属于操作系统具备的主要功能的是（    ）。</w:t>
      </w:r>
    </w:p>
    <w:p w14:paraId="34BBBC47">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0F5577B9">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026" o:spt="201" alt="" type="#_x0000_t201" style="height:15.75pt;width:20.25pt;" o:ole="t" filled="f" o:preferrelative="t" stroked="f" coordsize="21600,21600">
            <v:path/>
            <v:fill on="f" focussize="0,0"/>
            <v:stroke on="f"/>
            <v:imagedata r:id="rId10" o:title=""/>
            <o:lock v:ext="edit" aspectratio="t"/>
            <w10:wrap type="none"/>
            <w10:anchorlock/>
          </v:shape>
          <w:control r:id="rId9" w:name="Control 2" w:shapeid="_x0000_i1026"/>
        </w:object>
      </w:r>
      <w:r>
        <w:rPr>
          <w:rFonts w:hint="eastAsia" w:ascii="宋体" w:hAnsi="宋体" w:eastAsia="宋体" w:cs="宋体"/>
          <w:kern w:val="0"/>
          <w:sz w:val="24"/>
          <w:szCs w:val="24"/>
        </w:rPr>
        <w:t xml:space="preserve">A. 文档编辑 </w:t>
      </w:r>
    </w:p>
    <w:p w14:paraId="6A9FA7D6">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027" o:spt="201" alt="" type="#_x0000_t201" style="height:15.75pt;width:20.25pt;" o:ole="t" filled="f" o:preferrelative="t" stroked="f" coordsize="21600,21600">
            <v:path/>
            <v:fill on="f" focussize="0,0"/>
            <v:stroke on="f"/>
            <v:imagedata r:id="rId10" o:title=""/>
            <o:lock v:ext="edit" aspectratio="t"/>
            <w10:wrap type="none"/>
            <w10:anchorlock/>
          </v:shape>
          <w:control r:id="rId11" w:name="Control 3" w:shapeid="_x0000_i1027"/>
        </w:object>
      </w:r>
      <w:r>
        <w:rPr>
          <w:rFonts w:hint="eastAsia" w:ascii="宋体" w:hAnsi="宋体" w:eastAsia="宋体" w:cs="宋体"/>
          <w:kern w:val="0"/>
          <w:sz w:val="24"/>
          <w:szCs w:val="24"/>
        </w:rPr>
        <w:t xml:space="preserve">B. CPU调度 </w:t>
      </w:r>
    </w:p>
    <w:p w14:paraId="5EF447C5">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028" o:spt="201" alt="" type="#_x0000_t201" style="height:15.75pt;width:20.25pt;" o:ole="t" filled="f" o:preferrelative="t" stroked="f" coordsize="21600,21600">
            <v:path/>
            <v:fill on="f" focussize="0,0"/>
            <v:stroke on="f"/>
            <v:imagedata r:id="rId10" o:title=""/>
            <o:lock v:ext="edit" aspectratio="t"/>
            <w10:wrap type="none"/>
            <w10:anchorlock/>
          </v:shape>
          <w:control r:id="rId12" w:name="Control 4" w:shapeid="_x0000_i1028"/>
        </w:object>
      </w:r>
      <w:r>
        <w:rPr>
          <w:rFonts w:hint="eastAsia" w:ascii="宋体" w:hAnsi="宋体" w:eastAsia="宋体" w:cs="宋体"/>
          <w:kern w:val="0"/>
          <w:sz w:val="24"/>
          <w:szCs w:val="24"/>
        </w:rPr>
        <w:t xml:space="preserve">C. 中断处理 </w:t>
      </w:r>
    </w:p>
    <w:p w14:paraId="359FC777">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029" o:spt="201" alt="" type="#_x0000_t201" style="height:15.75pt;width:20.25pt;" o:ole="t" filled="f" o:preferrelative="t" stroked="f" coordsize="21600,21600">
            <v:path/>
            <v:fill on="f" focussize="0,0"/>
            <v:stroke on="f"/>
            <v:imagedata r:id="rId10" o:title=""/>
            <o:lock v:ext="edit" aspectratio="t"/>
            <w10:wrap type="none"/>
            <w10:anchorlock/>
          </v:shape>
          <w:control r:id="rId13" w:name="Control 5" w:shapeid="_x0000_i1029"/>
        </w:object>
      </w:r>
      <w:r>
        <w:rPr>
          <w:rFonts w:hint="eastAsia" w:ascii="宋体" w:hAnsi="宋体" w:eastAsia="宋体" w:cs="宋体"/>
          <w:kern w:val="0"/>
          <w:sz w:val="24"/>
          <w:szCs w:val="24"/>
        </w:rPr>
        <w:t xml:space="preserve">D. 内存管理 </w:t>
      </w:r>
    </w:p>
    <w:p w14:paraId="758B95DE">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【解析】操作系统具有五大主要功能，只有：文档编辑，不属于操作系统的主要功能。</w:t>
      </w:r>
    </w:p>
    <w:p w14:paraId="0154F615">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正确答案是：文档编辑</w:t>
      </w:r>
    </w:p>
    <w:p w14:paraId="69A3FA8D">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"http://sichuan.ouchn.cn/mod/quiz/comment.php?attempt=15221953&amp;slot=2" </w:instrText>
      </w:r>
      <w:r>
        <w:rPr>
          <w:rFonts w:ascii="宋体" w:hAnsi="宋体" w:eastAsia="宋体" w:cs="宋体"/>
          <w:kern w:val="0"/>
          <w:sz w:val="24"/>
          <w:szCs w:val="24"/>
        </w:rPr>
        <w:fldChar w:fldCharType="separate"/>
      </w:r>
    </w:p>
    <w:p w14:paraId="05F83102">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0354E9E4">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题目2</w:t>
      </w:r>
    </w:p>
    <w:p w14:paraId="71CCABD9">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28" name="图片 28"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7B6C5217">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030" o:spt="201" alt="" type="#_x0000_t201" style="height:18pt;width:72pt;" o:ole="t" filled="f" o:preferrelative="t" stroked="f" coordsize="21600,21600">
            <v:path/>
            <v:fill on="f" focussize="0,0"/>
            <v:stroke on="f"/>
            <v:imagedata r:id="rId15" o:title=""/>
            <o:lock v:ext="edit" aspectratio="t"/>
            <w10:wrap type="none"/>
            <w10:anchorlock/>
          </v:shape>
          <w:control r:id="rId14" w:name="Control 6" w:shapeid="_x0000_i1030"/>
        </w:object>
      </w:r>
    </w:p>
    <w:p w14:paraId="19B170F5">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现代操作系统的基本特征是（    ）、资源共享和操作的异步性。</w:t>
      </w:r>
    </w:p>
    <w:p w14:paraId="01F611BB">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16FE4DED">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031" o:spt="201" alt="" type="#_x0000_t201" style="height:15.75pt;width:20.25pt;" o:ole="t" filled="f" o:preferrelative="t" stroked="f" coordsize="21600,21600">
            <v:path/>
            <v:fill on="f" focussize="0,0"/>
            <v:stroke on="f"/>
            <v:imagedata r:id="rId10" o:title=""/>
            <o:lock v:ext="edit" aspectratio="t"/>
            <w10:wrap type="none"/>
            <w10:anchorlock/>
          </v:shape>
          <w:control r:id="rId16" w:name="Control 7" w:shapeid="_x0000_i1031"/>
        </w:object>
      </w:r>
      <w:r>
        <w:rPr>
          <w:rFonts w:hint="eastAsia" w:ascii="宋体" w:hAnsi="宋体" w:eastAsia="宋体" w:cs="宋体"/>
          <w:kern w:val="0"/>
          <w:sz w:val="24"/>
          <w:szCs w:val="24"/>
        </w:rPr>
        <w:t xml:space="preserve">A. 中断处理 </w:t>
      </w:r>
    </w:p>
    <w:p w14:paraId="2F41A9BC">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032" o:spt="201" alt="" type="#_x0000_t201" style="height:15.75pt;width:20.25pt;" o:ole="t" filled="f" o:preferrelative="t" stroked="f" coordsize="21600,21600">
            <v:path/>
            <v:fill on="f" focussize="0,0"/>
            <v:stroke on="f"/>
            <v:imagedata r:id="rId10" o:title=""/>
            <o:lock v:ext="edit" aspectratio="t"/>
            <w10:wrap type="none"/>
            <w10:anchorlock/>
          </v:shape>
          <w:control r:id="rId17" w:name="Control 8" w:shapeid="_x0000_i1032"/>
        </w:object>
      </w:r>
      <w:r>
        <w:rPr>
          <w:rFonts w:hint="eastAsia" w:ascii="宋体" w:hAnsi="宋体" w:eastAsia="宋体" w:cs="宋体"/>
          <w:kern w:val="0"/>
          <w:sz w:val="24"/>
          <w:szCs w:val="24"/>
        </w:rPr>
        <w:t xml:space="preserve">B. 实现分时与实时处理 </w:t>
      </w:r>
    </w:p>
    <w:p w14:paraId="23474D81">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033" o:spt="201" alt="" type="#_x0000_t201" style="height:15.75pt;width:20.25pt;" o:ole="t" filled="f" o:preferrelative="t" stroked="f" coordsize="21600,21600">
            <v:path/>
            <v:fill on="f" focussize="0,0"/>
            <v:stroke on="f"/>
            <v:imagedata r:id="rId10" o:title=""/>
            <o:lock v:ext="edit" aspectratio="t"/>
            <w10:wrap type="none"/>
            <w10:anchorlock/>
          </v:shape>
          <w:control r:id="rId18" w:name="Control 9" w:shapeid="_x0000_i1033"/>
        </w:object>
      </w:r>
      <w:r>
        <w:rPr>
          <w:rFonts w:hint="eastAsia" w:ascii="宋体" w:hAnsi="宋体" w:eastAsia="宋体" w:cs="宋体"/>
          <w:kern w:val="0"/>
          <w:sz w:val="24"/>
          <w:szCs w:val="24"/>
        </w:rPr>
        <w:t xml:space="preserve">C. 程序的并发执行 </w:t>
      </w:r>
    </w:p>
    <w:p w14:paraId="3ABFD518">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034" o:spt="201" alt="" type="#_x0000_t201" style="height:15.75pt;width:20.25pt;" o:ole="t" filled="f" o:preferrelative="t" stroked="f" coordsize="21600,21600">
            <v:path/>
            <v:fill on="f" focussize="0,0"/>
            <v:stroke on="f"/>
            <v:imagedata r:id="rId10" o:title=""/>
            <o:lock v:ext="edit" aspectratio="t"/>
            <w10:wrap type="none"/>
            <w10:anchorlock/>
          </v:shape>
          <w:control r:id="rId19" w:name="Control 10" w:shapeid="_x0000_i1034"/>
        </w:object>
      </w:r>
      <w:r>
        <w:rPr>
          <w:rFonts w:hint="eastAsia" w:ascii="宋体" w:hAnsi="宋体" w:eastAsia="宋体" w:cs="宋体"/>
          <w:kern w:val="0"/>
          <w:sz w:val="24"/>
          <w:szCs w:val="24"/>
        </w:rPr>
        <w:t xml:space="preserve">D. 多道程序设计 </w:t>
      </w:r>
    </w:p>
    <w:p w14:paraId="0CAE214B">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【解析】操作系统的基本特征为并发、共享和异步性，因此选：程序的并发执行。</w:t>
      </w:r>
    </w:p>
    <w:p w14:paraId="5A1FD8D6">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正确答案是：程序的并发执行</w:t>
      </w:r>
    </w:p>
    <w:p w14:paraId="7CC471C1">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"http://sichuan.ouchn.cn/mod/quiz/comment.php?attempt=15221953&amp;slot=3" </w:instrText>
      </w:r>
      <w:r>
        <w:rPr>
          <w:rFonts w:ascii="宋体" w:hAnsi="宋体" w:eastAsia="宋体" w:cs="宋体"/>
          <w:kern w:val="0"/>
          <w:sz w:val="24"/>
          <w:szCs w:val="24"/>
        </w:rPr>
        <w:fldChar w:fldCharType="separate"/>
      </w:r>
    </w:p>
    <w:p w14:paraId="0064333C">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4FC3BE93">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题目3</w:t>
      </w:r>
    </w:p>
    <w:p w14:paraId="40F7AFC3">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27" name="图片 27"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06B2DCAF">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035" o:spt="201" alt="" type="#_x0000_t201" style="height:18pt;width:72pt;" o:ole="t" filled="f" o:preferrelative="t" stroked="f" coordsize="21600,21600">
            <v:path/>
            <v:fill on="f" focussize="0,0"/>
            <v:stroke on="f"/>
            <v:imagedata r:id="rId21" o:title=""/>
            <o:lock v:ext="edit" aspectratio="t"/>
            <w10:wrap type="none"/>
            <w10:anchorlock/>
          </v:shape>
          <w:control r:id="rId20" w:name="Control 11" w:shapeid="_x0000_i1035"/>
        </w:object>
      </w:r>
    </w:p>
    <w:p w14:paraId="3D58162B">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 按照所起的作用和需要的运行环境，操作系统属于（    ）。</w:t>
      </w:r>
    </w:p>
    <w:p w14:paraId="5EC6CF1B">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55A5333D">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036" o:spt="201" alt="" type="#_x0000_t201" style="height:15.75pt;width:20.25pt;" o:ole="t" filled="f" o:preferrelative="t" stroked="f" coordsize="21600,21600">
            <v:path/>
            <v:fill on="f" focussize="0,0"/>
            <v:stroke on="f"/>
            <v:imagedata r:id="rId10" o:title=""/>
            <o:lock v:ext="edit" aspectratio="t"/>
            <w10:wrap type="none"/>
            <w10:anchorlock/>
          </v:shape>
          <w:control r:id="rId22" w:name="Control 12" w:shapeid="_x0000_i1036"/>
        </w:object>
      </w:r>
      <w:r>
        <w:rPr>
          <w:rFonts w:hint="eastAsia" w:ascii="宋体" w:hAnsi="宋体" w:eastAsia="宋体" w:cs="宋体"/>
          <w:kern w:val="0"/>
          <w:sz w:val="24"/>
          <w:szCs w:val="24"/>
        </w:rPr>
        <w:t xml:space="preserve">A. 支撑软件 </w:t>
      </w:r>
    </w:p>
    <w:p w14:paraId="4F7FFA13">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037" o:spt="201" alt="" type="#_x0000_t201" style="height:15.75pt;width:20.25pt;" o:ole="t" filled="f" o:preferrelative="t" stroked="f" coordsize="21600,21600">
            <v:path/>
            <v:fill on="f" focussize="0,0"/>
            <v:stroke on="f"/>
            <v:imagedata r:id="rId10" o:title=""/>
            <o:lock v:ext="edit" aspectratio="t"/>
            <w10:wrap type="none"/>
            <w10:anchorlock/>
          </v:shape>
          <w:control r:id="rId23" w:name="Control 13" w:shapeid="_x0000_i1037"/>
        </w:object>
      </w:r>
      <w:r>
        <w:rPr>
          <w:rFonts w:hint="eastAsia" w:ascii="宋体" w:hAnsi="宋体" w:eastAsia="宋体" w:cs="宋体"/>
          <w:kern w:val="0"/>
          <w:sz w:val="24"/>
          <w:szCs w:val="24"/>
        </w:rPr>
        <w:t xml:space="preserve">B. 用户软件 </w:t>
      </w:r>
    </w:p>
    <w:p w14:paraId="119E9D34">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038" o:spt="201" alt="" type="#_x0000_t201" style="height:15.75pt;width:20.25pt;" o:ole="t" filled="f" o:preferrelative="t" stroked="f" coordsize="21600,21600">
            <v:path/>
            <v:fill on="f" focussize="0,0"/>
            <v:stroke on="f"/>
            <v:imagedata r:id="rId10" o:title=""/>
            <o:lock v:ext="edit" aspectratio="t"/>
            <w10:wrap type="none"/>
            <w10:anchorlock/>
          </v:shape>
          <w:control r:id="rId24" w:name="Control 14" w:shapeid="_x0000_i1038"/>
        </w:object>
      </w:r>
      <w:r>
        <w:rPr>
          <w:rFonts w:hint="eastAsia" w:ascii="宋体" w:hAnsi="宋体" w:eastAsia="宋体" w:cs="宋体"/>
          <w:kern w:val="0"/>
          <w:sz w:val="24"/>
          <w:szCs w:val="24"/>
        </w:rPr>
        <w:t xml:space="preserve">C. 应用软件 </w:t>
      </w:r>
    </w:p>
    <w:p w14:paraId="41E95970">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039" o:spt="201" alt="" type="#_x0000_t201" style="height:15.75pt;width:20.25pt;" o:ole="t" filled="f" o:preferrelative="t" stroked="f" coordsize="21600,21600">
            <v:path/>
            <v:fill on="f" focussize="0,0"/>
            <v:stroke on="f"/>
            <v:imagedata r:id="rId10" o:title=""/>
            <o:lock v:ext="edit" aspectratio="t"/>
            <w10:wrap type="none"/>
            <w10:anchorlock/>
          </v:shape>
          <w:control r:id="rId25" w:name="Control 15" w:shapeid="_x0000_i1039"/>
        </w:object>
      </w:r>
      <w:r>
        <w:rPr>
          <w:rFonts w:hint="eastAsia" w:ascii="宋体" w:hAnsi="宋体" w:eastAsia="宋体" w:cs="宋体"/>
          <w:kern w:val="0"/>
          <w:sz w:val="24"/>
          <w:szCs w:val="24"/>
        </w:rPr>
        <w:t xml:space="preserve">D. 系统软件 </w:t>
      </w:r>
    </w:p>
    <w:p w14:paraId="290794EC">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【解析】软件分为系统软件、支撑软件和应用软件，而操作系统属于系统软件。</w:t>
      </w:r>
    </w:p>
    <w:p w14:paraId="1E72ADE2">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正确答案是：系统软件</w:t>
      </w:r>
    </w:p>
    <w:p w14:paraId="7048EAC7">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"http://sichuan.ouchn.cn/mod/quiz/comment.php?attempt=15221953&amp;slot=4" </w:instrText>
      </w:r>
      <w:r>
        <w:rPr>
          <w:rFonts w:ascii="宋体" w:hAnsi="宋体" w:eastAsia="宋体" w:cs="宋体"/>
          <w:kern w:val="0"/>
          <w:sz w:val="24"/>
          <w:szCs w:val="24"/>
        </w:rPr>
        <w:fldChar w:fldCharType="separate"/>
      </w:r>
    </w:p>
    <w:p w14:paraId="11B65DA4">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63C610C8">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题目4</w:t>
      </w:r>
    </w:p>
    <w:p w14:paraId="073ADB7A">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26" name="图片 26"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5DF18834">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040" o:spt="201" alt="" type="#_x0000_t201" style="height:18pt;width:72pt;" o:ole="t" filled="f" o:preferrelative="t" stroked="f" coordsize="21600,21600">
            <v:path/>
            <v:fill on="f" focussize="0,0"/>
            <v:stroke on="f"/>
            <v:imagedata r:id="rId27" o:title=""/>
            <o:lock v:ext="edit" aspectratio="t"/>
            <w10:wrap type="none"/>
            <w10:anchorlock/>
          </v:shape>
          <w:control r:id="rId26" w:name="Control 16" w:shapeid="_x0000_i1040"/>
        </w:object>
      </w:r>
    </w:p>
    <w:p w14:paraId="203784F0">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下列系统中，属于实时系统的是（    ）。</w:t>
      </w:r>
    </w:p>
    <w:p w14:paraId="0C1EB5D6">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37AED6D5">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041" o:spt="201" alt="" type="#_x0000_t201" style="height:15.75pt;width:20.25pt;" o:ole="t" filled="f" o:preferrelative="t" stroked="f" coordsize="21600,21600">
            <v:path/>
            <v:fill on="f" focussize="0,0"/>
            <v:stroke on="f"/>
            <v:imagedata r:id="rId10" o:title=""/>
            <o:lock v:ext="edit" aspectratio="t"/>
            <w10:wrap type="none"/>
            <w10:anchorlock/>
          </v:shape>
          <w:control r:id="rId28" w:name="Control 17" w:shapeid="_x0000_i1041"/>
        </w:object>
      </w:r>
      <w:r>
        <w:rPr>
          <w:rFonts w:hint="eastAsia" w:ascii="宋体" w:hAnsi="宋体" w:eastAsia="宋体" w:cs="宋体"/>
          <w:kern w:val="0"/>
          <w:sz w:val="24"/>
          <w:szCs w:val="24"/>
        </w:rPr>
        <w:t xml:space="preserve">A. 办公自动化系统 </w:t>
      </w:r>
    </w:p>
    <w:p w14:paraId="0525A40E">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042" o:spt="201" alt="" type="#_x0000_t201" style="height:15.75pt;width:20.25pt;" o:ole="t" filled="f" o:preferrelative="t" stroked="f" coordsize="21600,21600">
            <v:path/>
            <v:fill on="f" focussize="0,0"/>
            <v:stroke on="f"/>
            <v:imagedata r:id="rId10" o:title=""/>
            <o:lock v:ext="edit" aspectratio="t"/>
            <w10:wrap type="none"/>
            <w10:anchorlock/>
          </v:shape>
          <w:control r:id="rId29" w:name="Control 18" w:shapeid="_x0000_i1042"/>
        </w:object>
      </w:r>
      <w:r>
        <w:rPr>
          <w:rFonts w:hint="eastAsia" w:ascii="宋体" w:hAnsi="宋体" w:eastAsia="宋体" w:cs="宋体"/>
          <w:kern w:val="0"/>
          <w:sz w:val="24"/>
          <w:szCs w:val="24"/>
        </w:rPr>
        <w:t xml:space="preserve">B. 火车订票系统 </w:t>
      </w:r>
    </w:p>
    <w:p w14:paraId="2EA05BA3">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043" o:spt="201" alt="" type="#_x0000_t201" style="height:15.75pt;width:20.25pt;" o:ole="t" filled="f" o:preferrelative="t" stroked="f" coordsize="21600,21600">
            <v:path/>
            <v:fill on="f" focussize="0,0"/>
            <v:stroke on="f"/>
            <v:imagedata r:id="rId10" o:title=""/>
            <o:lock v:ext="edit" aspectratio="t"/>
            <w10:wrap type="none"/>
            <w10:anchorlock/>
          </v:shape>
          <w:control r:id="rId30" w:name="Control 19" w:shapeid="_x0000_i1043"/>
        </w:object>
      </w:r>
      <w:r>
        <w:rPr>
          <w:rFonts w:hint="eastAsia" w:ascii="宋体" w:hAnsi="宋体" w:eastAsia="宋体" w:cs="宋体"/>
          <w:kern w:val="0"/>
          <w:sz w:val="24"/>
          <w:szCs w:val="24"/>
        </w:rPr>
        <w:t xml:space="preserve">C. 计算机辅助设计系统 </w:t>
      </w:r>
    </w:p>
    <w:p w14:paraId="307EC0C7">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044" o:spt="201" alt="" type="#_x0000_t201" style="height:15.75pt;width:20.25pt;" o:ole="t" filled="f" o:preferrelative="t" stroked="f" coordsize="21600,21600">
            <v:path/>
            <v:fill on="f" focussize="0,0"/>
            <v:stroke on="f"/>
            <v:imagedata r:id="rId10" o:title=""/>
            <o:lock v:ext="edit" aspectratio="t"/>
            <w10:wrap type="none"/>
            <w10:anchorlock/>
          </v:shape>
          <w:control r:id="rId31" w:name="Control 20" w:shapeid="_x0000_i1044"/>
        </w:object>
      </w:r>
      <w:r>
        <w:rPr>
          <w:rFonts w:hint="eastAsia" w:ascii="宋体" w:hAnsi="宋体" w:eastAsia="宋体" w:cs="宋体"/>
          <w:kern w:val="0"/>
          <w:sz w:val="24"/>
          <w:szCs w:val="24"/>
        </w:rPr>
        <w:t xml:space="preserve">D. 方正排版系统 </w:t>
      </w:r>
    </w:p>
    <w:p w14:paraId="742238BA">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【解析】实时系统有三种典型应用形式，过程控制系统、信息查询系统和事务处理系统。四个选项中的火车订票系统有信息查询及事务处理的功能，属于实时系统。</w:t>
      </w:r>
    </w:p>
    <w:p w14:paraId="4AE8121B">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正确答案是：火车订票系统</w:t>
      </w:r>
    </w:p>
    <w:p w14:paraId="1424D346">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"http://sichuan.ouchn.cn/mod/quiz/comment.php?attempt=15221953&amp;slot=5" </w:instrText>
      </w:r>
      <w:r>
        <w:rPr>
          <w:rFonts w:ascii="宋体" w:hAnsi="宋体" w:eastAsia="宋体" w:cs="宋体"/>
          <w:kern w:val="0"/>
          <w:sz w:val="24"/>
          <w:szCs w:val="24"/>
        </w:rPr>
        <w:fldChar w:fldCharType="separate"/>
      </w:r>
    </w:p>
    <w:p w14:paraId="608D386A">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0DFCE3A1">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题目5</w:t>
      </w:r>
    </w:p>
    <w:p w14:paraId="353600F0">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25" name="图片 25"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77A0F247">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045" o:spt="201" alt="" type="#_x0000_t201" style="height:18pt;width:72pt;" o:ole="t" filled="f" o:preferrelative="t" stroked="f" coordsize="21600,21600">
            <v:path/>
            <v:fill on="f" focussize="0,0"/>
            <v:stroke on="f"/>
            <v:imagedata r:id="rId33" o:title=""/>
            <o:lock v:ext="edit" aspectratio="t"/>
            <w10:wrap type="none"/>
            <w10:anchorlock/>
          </v:shape>
          <w:control r:id="rId32" w:name="Control 21" w:shapeid="_x0000_i1045"/>
        </w:object>
      </w:r>
    </w:p>
    <w:p w14:paraId="52477EE4">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UNIX命令的一般格式是（   ）。</w:t>
      </w:r>
    </w:p>
    <w:p w14:paraId="24A2A1E3">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4D146EE1">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046" o:spt="201" alt="" type="#_x0000_t201" style="height:15.75pt;width:20.25pt;" o:ole="t" filled="f" o:preferrelative="t" stroked="f" coordsize="21600,21600">
            <v:path/>
            <v:fill on="f" focussize="0,0"/>
            <v:stroke on="f"/>
            <v:imagedata r:id="rId10" o:title=""/>
            <o:lock v:ext="edit" aspectratio="t"/>
            <w10:wrap type="none"/>
            <w10:anchorlock/>
          </v:shape>
          <w:control r:id="rId34" w:name="Control 22" w:shapeid="_x0000_i1046"/>
        </w:object>
      </w:r>
      <w:r>
        <w:rPr>
          <w:rFonts w:hint="eastAsia" w:ascii="宋体" w:hAnsi="宋体" w:eastAsia="宋体" w:cs="宋体"/>
          <w:kern w:val="0"/>
          <w:sz w:val="24"/>
          <w:szCs w:val="24"/>
        </w:rPr>
        <w:t xml:space="preserve">A. [选项]  [参数]  命令名 </w:t>
      </w:r>
    </w:p>
    <w:p w14:paraId="0D133092">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047" o:spt="201" alt="" type="#_x0000_t201" style="height:15.75pt;width:20.25pt;" o:ole="t" filled="f" o:preferrelative="t" stroked="f" coordsize="21600,21600">
            <v:path/>
            <v:fill on="f" focussize="0,0"/>
            <v:stroke on="f"/>
            <v:imagedata r:id="rId10" o:title=""/>
            <o:lock v:ext="edit" aspectratio="t"/>
            <w10:wrap type="none"/>
            <w10:anchorlock/>
          </v:shape>
          <w:control r:id="rId35" w:name="Control 23" w:shapeid="_x0000_i1047"/>
        </w:object>
      </w:r>
      <w:r>
        <w:rPr>
          <w:rFonts w:hint="eastAsia" w:ascii="宋体" w:hAnsi="宋体" w:eastAsia="宋体" w:cs="宋体"/>
          <w:kern w:val="0"/>
          <w:sz w:val="24"/>
          <w:szCs w:val="24"/>
        </w:rPr>
        <w:t xml:space="preserve">B. 命令名  [选项]  [参数] </w:t>
      </w:r>
    </w:p>
    <w:p w14:paraId="0F7A1EEF">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048" o:spt="201" alt="" type="#_x0000_t201" style="height:15.75pt;width:20.25pt;" o:ole="t" filled="f" o:preferrelative="t" stroked="f" coordsize="21600,21600">
            <v:path/>
            <v:fill on="f" focussize="0,0"/>
            <v:stroke on="f"/>
            <v:imagedata r:id="rId10" o:title=""/>
            <o:lock v:ext="edit" aspectratio="t"/>
            <w10:wrap type="none"/>
            <w10:anchorlock/>
          </v:shape>
          <w:control r:id="rId36" w:name="Control 24" w:shapeid="_x0000_i1048"/>
        </w:object>
      </w:r>
      <w:r>
        <w:rPr>
          <w:rFonts w:hint="eastAsia" w:ascii="宋体" w:hAnsi="宋体" w:eastAsia="宋体" w:cs="宋体"/>
          <w:kern w:val="0"/>
          <w:sz w:val="24"/>
          <w:szCs w:val="24"/>
        </w:rPr>
        <w:t xml:space="preserve">C. [命令名]  [选项]  [参数] </w:t>
      </w:r>
    </w:p>
    <w:p w14:paraId="1D8BD51C">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049" o:spt="201" alt="" type="#_x0000_t201" style="height:15.75pt;width:20.25pt;" o:ole="t" filled="f" o:preferrelative="t" stroked="f" coordsize="21600,21600">
            <v:path/>
            <v:fill on="f" focussize="0,0"/>
            <v:stroke on="f"/>
            <v:imagedata r:id="rId10" o:title=""/>
            <o:lock v:ext="edit" aspectratio="t"/>
            <w10:wrap type="none"/>
            <w10:anchorlock/>
          </v:shape>
          <w:control r:id="rId37" w:name="Control 25" w:shapeid="_x0000_i1049"/>
        </w:object>
      </w:r>
      <w:r>
        <w:rPr>
          <w:rFonts w:hint="eastAsia" w:ascii="宋体" w:hAnsi="宋体" w:eastAsia="宋体" w:cs="宋体"/>
          <w:kern w:val="0"/>
          <w:sz w:val="24"/>
          <w:szCs w:val="24"/>
        </w:rPr>
        <w:t xml:space="preserve">D. [参数]   [选项]   命令名 </w:t>
      </w:r>
    </w:p>
    <w:p w14:paraId="4085CEBD">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【解析】需要熟悉UNIX和LINUX操作系统命令的一般格式。</w:t>
      </w:r>
    </w:p>
    <w:p w14:paraId="41AC229D">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正确答案是：命令名  [选项]  [参数]</w:t>
      </w:r>
    </w:p>
    <w:p w14:paraId="7BA41846">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"http://sichuan.ouchn.cn/mod/quiz/comment.php?attempt=15221953&amp;slot=6" </w:instrText>
      </w:r>
      <w:r>
        <w:rPr>
          <w:rFonts w:ascii="宋体" w:hAnsi="宋体" w:eastAsia="宋体" w:cs="宋体"/>
          <w:kern w:val="0"/>
          <w:sz w:val="24"/>
          <w:szCs w:val="24"/>
        </w:rPr>
        <w:fldChar w:fldCharType="separate"/>
      </w:r>
    </w:p>
    <w:p w14:paraId="34764B23">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17735D68">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题目6</w:t>
      </w:r>
    </w:p>
    <w:p w14:paraId="611FAAD2">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24" name="图片 24"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0424734D">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050" o:spt="201" alt="" type="#_x0000_t201" style="height:18pt;width:72pt;" o:ole="t" filled="f" o:preferrelative="t" stroked="f" coordsize="21600,21600">
            <v:path/>
            <v:fill on="f" focussize="0,0"/>
            <v:stroke on="f"/>
            <v:imagedata r:id="rId39" o:title=""/>
            <o:lock v:ext="edit" aspectratio="t"/>
            <w10:wrap type="none"/>
            <w10:anchorlock/>
          </v:shape>
          <w:control r:id="rId38" w:name="Control 26" w:shapeid="_x0000_i1050"/>
        </w:object>
      </w:r>
    </w:p>
    <w:p w14:paraId="7AAB1FF7">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为用户分配主存空间，保护主存中的程序和数据不被破坏，提高主存空间的利用率。这属于（    ）。</w:t>
      </w:r>
    </w:p>
    <w:p w14:paraId="43BC6E97">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45EB3DDA">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051" o:spt="201" alt="" type="#_x0000_t201" style="height:15.75pt;width:20.25pt;" o:ole="t" filled="f" o:preferrelative="t" stroked="f" coordsize="21600,21600">
            <v:path/>
            <v:fill on="f" focussize="0,0"/>
            <v:stroke on="f"/>
            <v:imagedata r:id="rId10" o:title=""/>
            <o:lock v:ext="edit" aspectratio="t"/>
            <w10:wrap type="none"/>
            <w10:anchorlock/>
          </v:shape>
          <w:control r:id="rId40" w:name="Control 27" w:shapeid="_x0000_i1051"/>
        </w:object>
      </w:r>
      <w:r>
        <w:rPr>
          <w:rFonts w:hint="eastAsia" w:ascii="宋体" w:hAnsi="宋体" w:eastAsia="宋体" w:cs="宋体"/>
          <w:kern w:val="0"/>
          <w:sz w:val="24"/>
          <w:szCs w:val="24"/>
        </w:rPr>
        <w:t xml:space="preserve">A. 作业管理 </w:t>
      </w:r>
    </w:p>
    <w:p w14:paraId="30AF460D">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052" o:spt="201" alt="" type="#_x0000_t201" style="height:15.75pt;width:20.25pt;" o:ole="t" filled="f" o:preferrelative="t" stroked="f" coordsize="21600,21600">
            <v:path/>
            <v:fill on="f" focussize="0,0"/>
            <v:stroke on="f"/>
            <v:imagedata r:id="rId10" o:title=""/>
            <o:lock v:ext="edit" aspectratio="t"/>
            <w10:wrap type="none"/>
            <w10:anchorlock/>
          </v:shape>
          <w:control r:id="rId41" w:name="Control 28" w:shapeid="_x0000_i1052"/>
        </w:object>
      </w:r>
      <w:r>
        <w:rPr>
          <w:rFonts w:hint="eastAsia" w:ascii="宋体" w:hAnsi="宋体" w:eastAsia="宋体" w:cs="宋体"/>
          <w:kern w:val="0"/>
          <w:sz w:val="24"/>
          <w:szCs w:val="24"/>
        </w:rPr>
        <w:t xml:space="preserve">B. 存储管理 </w:t>
      </w:r>
    </w:p>
    <w:p w14:paraId="1338CFCD">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053" o:spt="201" alt="" type="#_x0000_t201" style="height:15.75pt;width:20.25pt;" o:ole="t" filled="f" o:preferrelative="t" stroked="f" coordsize="21600,21600">
            <v:path/>
            <v:fill on="f" focussize="0,0"/>
            <v:stroke on="f"/>
            <v:imagedata r:id="rId10" o:title=""/>
            <o:lock v:ext="edit" aspectratio="t"/>
            <w10:wrap type="none"/>
            <w10:anchorlock/>
          </v:shape>
          <w:control r:id="rId42" w:name="Control 29" w:shapeid="_x0000_i1053"/>
        </w:object>
      </w:r>
      <w:r>
        <w:rPr>
          <w:rFonts w:hint="eastAsia" w:ascii="宋体" w:hAnsi="宋体" w:eastAsia="宋体" w:cs="宋体"/>
          <w:kern w:val="0"/>
          <w:sz w:val="24"/>
          <w:szCs w:val="24"/>
        </w:rPr>
        <w:t xml:space="preserve">C. 处理器管理 </w:t>
      </w:r>
    </w:p>
    <w:p w14:paraId="55C658B3">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054" o:spt="201" alt="" type="#_x0000_t201" style="height:15.75pt;width:20.25pt;" o:ole="t" filled="f" o:preferrelative="t" stroked="f" coordsize="21600,21600">
            <v:path/>
            <v:fill on="f" focussize="0,0"/>
            <v:stroke on="f"/>
            <v:imagedata r:id="rId10" o:title=""/>
            <o:lock v:ext="edit" aspectratio="t"/>
            <w10:wrap type="none"/>
            <w10:anchorlock/>
          </v:shape>
          <w:control r:id="rId43" w:name="Control 30" w:shapeid="_x0000_i1054"/>
        </w:object>
      </w:r>
      <w:r>
        <w:rPr>
          <w:rFonts w:hint="eastAsia" w:ascii="宋体" w:hAnsi="宋体" w:eastAsia="宋体" w:cs="宋体"/>
          <w:kern w:val="0"/>
          <w:sz w:val="24"/>
          <w:szCs w:val="24"/>
        </w:rPr>
        <w:t xml:space="preserve">D. 文件管理 </w:t>
      </w:r>
    </w:p>
    <w:p w14:paraId="65AFCBB5">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【解析】操作系统主存空间的分配和保护属于存储管理的功能。</w:t>
      </w:r>
    </w:p>
    <w:p w14:paraId="1C39C0F4">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正确答案是：存储管理</w:t>
      </w:r>
    </w:p>
    <w:p w14:paraId="441DB189">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"http://sichuan.ouchn.cn/mod/quiz/comment.php?attempt=15221953&amp;slot=7" </w:instrText>
      </w:r>
      <w:r>
        <w:rPr>
          <w:rFonts w:ascii="宋体" w:hAnsi="宋体" w:eastAsia="宋体" w:cs="宋体"/>
          <w:kern w:val="0"/>
          <w:sz w:val="24"/>
          <w:szCs w:val="24"/>
        </w:rPr>
        <w:fldChar w:fldCharType="separate"/>
      </w:r>
    </w:p>
    <w:p w14:paraId="48AE6EB3">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2E98A816">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题目7</w:t>
      </w:r>
    </w:p>
    <w:p w14:paraId="53E470C9">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23" name="图片 23"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55792E0B">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055" o:spt="201" alt="" type="#_x0000_t201" style="height:18pt;width:72pt;" o:ole="t" filled="f" o:preferrelative="t" stroked="f" coordsize="21600,21600">
            <v:path/>
            <v:fill on="f" focussize="0,0"/>
            <v:stroke on="f"/>
            <v:imagedata r:id="rId45" o:title=""/>
            <o:lock v:ext="edit" aspectratio="t"/>
            <w10:wrap type="none"/>
            <w10:anchorlock/>
          </v:shape>
          <w:control r:id="rId44" w:name="Control 31" w:shapeid="_x0000_i1055"/>
        </w:object>
      </w:r>
    </w:p>
    <w:p w14:paraId="041F979F">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以下著名的操作系统中，属于多用户、分时系统的是（    ）。</w:t>
      </w:r>
    </w:p>
    <w:p w14:paraId="6681F861">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10AED7C3">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056" o:spt="201" alt="" type="#_x0000_t201" style="height:15.75pt;width:20.25pt;" o:ole="t" filled="f" o:preferrelative="t" stroked="f" coordsize="21600,21600">
            <v:path/>
            <v:fill on="f" focussize="0,0"/>
            <v:stroke on="f"/>
            <v:imagedata r:id="rId10" o:title=""/>
            <o:lock v:ext="edit" aspectratio="t"/>
            <w10:wrap type="none"/>
            <w10:anchorlock/>
          </v:shape>
          <w:control r:id="rId46" w:name="Control 32" w:shapeid="_x0000_i1056"/>
        </w:object>
      </w:r>
      <w:r>
        <w:rPr>
          <w:rFonts w:hint="eastAsia" w:ascii="宋体" w:hAnsi="宋体" w:eastAsia="宋体" w:cs="宋体"/>
          <w:kern w:val="0"/>
          <w:sz w:val="24"/>
          <w:szCs w:val="24"/>
        </w:rPr>
        <w:t xml:space="preserve">A. DOS系统 </w:t>
      </w:r>
    </w:p>
    <w:p w14:paraId="3AD0A545">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057" o:spt="201" alt="" type="#_x0000_t201" style="height:15.75pt;width:20.25pt;" o:ole="t" filled="f" o:preferrelative="t" stroked="f" coordsize="21600,21600">
            <v:path/>
            <v:fill on="f" focussize="0,0"/>
            <v:stroke on="f"/>
            <v:imagedata r:id="rId10" o:title=""/>
            <o:lock v:ext="edit" aspectratio="t"/>
            <w10:wrap type="none"/>
            <w10:anchorlock/>
          </v:shape>
          <w:control r:id="rId47" w:name="Control 33" w:shapeid="_x0000_i1057"/>
        </w:object>
      </w:r>
      <w:r>
        <w:rPr>
          <w:rFonts w:hint="eastAsia" w:ascii="宋体" w:hAnsi="宋体" w:eastAsia="宋体" w:cs="宋体"/>
          <w:kern w:val="0"/>
          <w:sz w:val="24"/>
          <w:szCs w:val="24"/>
        </w:rPr>
        <w:t xml:space="preserve">B. OS/2系统 </w:t>
      </w:r>
    </w:p>
    <w:p w14:paraId="706AB4E7">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058" o:spt="201" alt="" type="#_x0000_t201" style="height:15.75pt;width:20.25pt;" o:ole="t" filled="f" o:preferrelative="t" stroked="f" coordsize="21600,21600">
            <v:path/>
            <v:fill on="f" focussize="0,0"/>
            <v:stroke on="f"/>
            <v:imagedata r:id="rId10" o:title=""/>
            <o:lock v:ext="edit" aspectratio="t"/>
            <w10:wrap type="none"/>
            <w10:anchorlock/>
          </v:shape>
          <w:control r:id="rId48" w:name="Control 34" w:shapeid="_x0000_i1058"/>
        </w:object>
      </w:r>
      <w:r>
        <w:rPr>
          <w:rFonts w:hint="eastAsia" w:ascii="宋体" w:hAnsi="宋体" w:eastAsia="宋体" w:cs="宋体"/>
          <w:kern w:val="0"/>
          <w:sz w:val="24"/>
          <w:szCs w:val="24"/>
        </w:rPr>
        <w:t xml:space="preserve">C. Windows NT系统 </w:t>
      </w:r>
    </w:p>
    <w:p w14:paraId="325D5230">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059" o:spt="201" alt="" type="#_x0000_t201" style="height:15.75pt;width:20.25pt;" o:ole="t" filled="f" o:preferrelative="t" stroked="f" coordsize="21600,21600">
            <v:path/>
            <v:fill on="f" focussize="0,0"/>
            <v:stroke on="f"/>
            <v:imagedata r:id="rId10" o:title=""/>
            <o:lock v:ext="edit" aspectratio="t"/>
            <w10:wrap type="none"/>
            <w10:anchorlock/>
          </v:shape>
          <w:control r:id="rId49" w:name="Control 35" w:shapeid="_x0000_i1059"/>
        </w:object>
      </w:r>
      <w:r>
        <w:rPr>
          <w:rFonts w:hint="eastAsia" w:ascii="宋体" w:hAnsi="宋体" w:eastAsia="宋体" w:cs="宋体"/>
          <w:kern w:val="0"/>
          <w:sz w:val="24"/>
          <w:szCs w:val="24"/>
        </w:rPr>
        <w:t xml:space="preserve">D. UNIX系统 </w:t>
      </w:r>
    </w:p>
    <w:p w14:paraId="5B431021">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【解析】UNIX是当代最著名的多用户、多进程、多任务分时操作系统。DOS 是单用户、单任务的操作系统；OS/2是IBM为个人机开发的多任务的操作系统，Windows NT是基于OS/2的基础编制的，面向工作站、网络服务器和大型计算机的网络操作系统。</w:t>
      </w:r>
    </w:p>
    <w:p w14:paraId="455A453B">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正确答案是：UNIX系统</w:t>
      </w:r>
    </w:p>
    <w:p w14:paraId="71F5C292">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"http://sichuan.ouchn.cn/mod/quiz/comment.php?attempt=15221953&amp;slot=8" </w:instrText>
      </w:r>
      <w:r>
        <w:rPr>
          <w:rFonts w:ascii="宋体" w:hAnsi="宋体" w:eastAsia="宋体" w:cs="宋体"/>
          <w:kern w:val="0"/>
          <w:sz w:val="24"/>
          <w:szCs w:val="24"/>
        </w:rPr>
        <w:fldChar w:fldCharType="separate"/>
      </w:r>
    </w:p>
    <w:p w14:paraId="33FA0102">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2E6E8237">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题目8</w:t>
      </w:r>
    </w:p>
    <w:p w14:paraId="6438A7B6">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22" name="图片 22"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34CA7E0C">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060" o:spt="201" alt="" type="#_x0000_t201" style="height:18pt;width:72pt;" o:ole="t" filled="f" o:preferrelative="t" stroked="f" coordsize="21600,21600">
            <v:path/>
            <v:fill on="f" focussize="0,0"/>
            <v:stroke on="f"/>
            <v:imagedata r:id="rId51" o:title=""/>
            <o:lock v:ext="edit" aspectratio="t"/>
            <w10:wrap type="none"/>
            <w10:anchorlock/>
          </v:shape>
          <w:control r:id="rId50" w:name="Control 36" w:shapeid="_x0000_i1060"/>
        </w:object>
      </w:r>
    </w:p>
    <w:p w14:paraId="6153045A">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下面不属于分时系统特征的是（    ）。</w:t>
      </w:r>
    </w:p>
    <w:p w14:paraId="4E21EE3F">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69C89333">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061" o:spt="201" alt="" type="#_x0000_t201" style="height:15.75pt;width:20.25pt;" o:ole="t" filled="f" o:preferrelative="t" stroked="f" coordsize="21600,21600">
            <v:path/>
            <v:fill on="f" focussize="0,0"/>
            <v:stroke on="f"/>
            <v:imagedata r:id="rId10" o:title=""/>
            <o:lock v:ext="edit" aspectratio="t"/>
            <w10:wrap type="none"/>
            <w10:anchorlock/>
          </v:shape>
          <w:control r:id="rId52" w:name="Control 37" w:shapeid="_x0000_i1061"/>
        </w:object>
      </w:r>
      <w:r>
        <w:rPr>
          <w:rFonts w:hint="eastAsia" w:ascii="宋体" w:hAnsi="宋体" w:eastAsia="宋体" w:cs="宋体"/>
          <w:kern w:val="0"/>
          <w:sz w:val="24"/>
          <w:szCs w:val="24"/>
        </w:rPr>
        <w:t xml:space="preserve">A. 方便用户与计算机的交互 </w:t>
      </w:r>
    </w:p>
    <w:p w14:paraId="5F2432C0">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062" o:spt="201" alt="" type="#_x0000_t201" style="height:15.75pt;width:20.25pt;" o:ole="t" filled="f" o:preferrelative="t" stroked="f" coordsize="21600,21600">
            <v:path/>
            <v:fill on="f" focussize="0,0"/>
            <v:stroke on="f"/>
            <v:imagedata r:id="rId10" o:title=""/>
            <o:lock v:ext="edit" aspectratio="t"/>
            <w10:wrap type="none"/>
            <w10:anchorlock/>
          </v:shape>
          <w:control r:id="rId53" w:name="Control 38" w:shapeid="_x0000_i1062"/>
        </w:object>
      </w:r>
      <w:r>
        <w:rPr>
          <w:rFonts w:hint="eastAsia" w:ascii="宋体" w:hAnsi="宋体" w:eastAsia="宋体" w:cs="宋体"/>
          <w:kern w:val="0"/>
          <w:sz w:val="24"/>
          <w:szCs w:val="24"/>
        </w:rPr>
        <w:t xml:space="preserve">B. 为多用户设计 </w:t>
      </w:r>
    </w:p>
    <w:p w14:paraId="2A3C89E6">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063" o:spt="201" alt="" type="#_x0000_t201" style="height:15.75pt;width:20.25pt;" o:ole="t" filled="f" o:preferrelative="t" stroked="f" coordsize="21600,21600">
            <v:path/>
            <v:fill on="f" focussize="0,0"/>
            <v:stroke on="f"/>
            <v:imagedata r:id="rId10" o:title=""/>
            <o:lock v:ext="edit" aspectratio="t"/>
            <w10:wrap type="none"/>
            <w10:anchorlock/>
          </v:shape>
          <w:control r:id="rId54" w:name="Control 39" w:shapeid="_x0000_i1063"/>
        </w:object>
      </w:r>
      <w:r>
        <w:rPr>
          <w:rFonts w:hint="eastAsia" w:ascii="宋体" w:hAnsi="宋体" w:eastAsia="宋体" w:cs="宋体"/>
          <w:kern w:val="0"/>
          <w:sz w:val="24"/>
          <w:szCs w:val="24"/>
        </w:rPr>
        <w:t xml:space="preserve">C. 需要中断机构及时钟系统的支持 </w:t>
      </w:r>
    </w:p>
    <w:p w14:paraId="3EA90C1E">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064" o:spt="201" alt="" type="#_x0000_t201" style="height:15.75pt;width:20.25pt;" o:ole="t" filled="f" o:preferrelative="t" stroked="f" coordsize="21600,21600">
            <v:path/>
            <v:fill on="f" focussize="0,0"/>
            <v:stroke on="f"/>
            <v:imagedata r:id="rId10" o:title=""/>
            <o:lock v:ext="edit" aspectratio="t"/>
            <w10:wrap type="none"/>
            <w10:anchorlock/>
          </v:shape>
          <w:control r:id="rId55" w:name="Control 40" w:shapeid="_x0000_i1064"/>
        </w:object>
      </w:r>
      <w:r>
        <w:rPr>
          <w:rFonts w:hint="eastAsia" w:ascii="宋体" w:hAnsi="宋体" w:eastAsia="宋体" w:cs="宋体"/>
          <w:kern w:val="0"/>
          <w:sz w:val="24"/>
          <w:szCs w:val="24"/>
        </w:rPr>
        <w:t xml:space="preserve">D. 可靠性比实时系统要求高 </w:t>
      </w:r>
    </w:p>
    <w:p w14:paraId="7E5E7E31">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【解析】四个选项中只有（可靠性比实时系统要求高）不对，分时系统的可靠性远不如实时系统要求高。</w:t>
      </w:r>
    </w:p>
    <w:p w14:paraId="0B9328CD">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正确答案是：可靠性比实时系统要求高</w:t>
      </w:r>
    </w:p>
    <w:p w14:paraId="42BF3D0A">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"http://sichuan.ouchn.cn/mod/quiz/comment.php?attempt=15221953&amp;slot=9" </w:instrText>
      </w:r>
      <w:r>
        <w:rPr>
          <w:rFonts w:ascii="宋体" w:hAnsi="宋体" w:eastAsia="宋体" w:cs="宋体"/>
          <w:kern w:val="0"/>
          <w:sz w:val="24"/>
          <w:szCs w:val="24"/>
        </w:rPr>
        <w:fldChar w:fldCharType="separate"/>
      </w:r>
    </w:p>
    <w:p w14:paraId="04DE49CC">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328C4B33">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题目9</w:t>
      </w:r>
    </w:p>
    <w:p w14:paraId="485F951A">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21" name="图片 21"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322FDB65">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065" o:spt="201" alt="" type="#_x0000_t201" style="height:18pt;width:72pt;" o:ole="t" filled="f" o:preferrelative="t" stroked="f" coordsize="21600,21600">
            <v:path/>
            <v:fill on="f" focussize="0,0"/>
            <v:stroke on="f"/>
            <v:imagedata r:id="rId57" o:title=""/>
            <o:lock v:ext="edit" aspectratio="t"/>
            <w10:wrap type="none"/>
            <w10:anchorlock/>
          </v:shape>
          <w:control r:id="rId56" w:name="Control 41" w:shapeid="_x0000_i1065"/>
        </w:object>
      </w:r>
    </w:p>
    <w:p w14:paraId="189E9131">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在进程通信中，使用信箱方式交换信息的是（    ）。</w:t>
      </w:r>
    </w:p>
    <w:p w14:paraId="2425F053">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102E2BF6">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066" o:spt="201" alt="" type="#_x0000_t201" style="height:15.75pt;width:20.25pt;" o:ole="t" filled="f" o:preferrelative="t" stroked="f" coordsize="21600,21600">
            <v:path/>
            <v:fill on="f" focussize="0,0"/>
            <v:stroke on="f"/>
            <v:imagedata r:id="rId10" o:title=""/>
            <o:lock v:ext="edit" aspectratio="t"/>
            <w10:wrap type="none"/>
            <w10:anchorlock/>
          </v:shape>
          <w:control r:id="rId58" w:name="Control 42" w:shapeid="_x0000_i1066"/>
        </w:object>
      </w:r>
      <w:r>
        <w:rPr>
          <w:rFonts w:hint="eastAsia" w:ascii="宋体" w:hAnsi="宋体" w:eastAsia="宋体" w:cs="宋体"/>
          <w:kern w:val="0"/>
          <w:sz w:val="24"/>
          <w:szCs w:val="24"/>
        </w:rPr>
        <w:t xml:space="preserve">A. 消息传递方式 </w:t>
      </w:r>
    </w:p>
    <w:p w14:paraId="317871C3">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067" o:spt="201" alt="" type="#_x0000_t201" style="height:15.75pt;width:20.25pt;" o:ole="t" filled="f" o:preferrelative="t" stroked="f" coordsize="21600,21600">
            <v:path/>
            <v:fill on="f" focussize="0,0"/>
            <v:stroke on="f"/>
            <v:imagedata r:id="rId10" o:title=""/>
            <o:lock v:ext="edit" aspectratio="t"/>
            <w10:wrap type="none"/>
            <w10:anchorlock/>
          </v:shape>
          <w:control r:id="rId59" w:name="Control 43" w:shapeid="_x0000_i1067"/>
        </w:object>
      </w:r>
      <w:r>
        <w:rPr>
          <w:rFonts w:hint="eastAsia" w:ascii="宋体" w:hAnsi="宋体" w:eastAsia="宋体" w:cs="宋体"/>
          <w:kern w:val="0"/>
          <w:sz w:val="24"/>
          <w:szCs w:val="24"/>
        </w:rPr>
        <w:t xml:space="preserve">B. 共享内存方式 </w:t>
      </w:r>
    </w:p>
    <w:p w14:paraId="026050E4">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068" o:spt="201" alt="" type="#_x0000_t201" style="height:15.75pt;width:20.25pt;" o:ole="t" filled="f" o:preferrelative="t" stroked="f" coordsize="21600,21600">
            <v:path/>
            <v:fill on="f" focussize="0,0"/>
            <v:stroke on="f"/>
            <v:imagedata r:id="rId10" o:title=""/>
            <o:lock v:ext="edit" aspectratio="t"/>
            <w10:wrap type="none"/>
            <w10:anchorlock/>
          </v:shape>
          <w:control r:id="rId60" w:name="Control 44" w:shapeid="_x0000_i1068"/>
        </w:object>
      </w:r>
      <w:r>
        <w:rPr>
          <w:rFonts w:hint="eastAsia" w:ascii="宋体" w:hAnsi="宋体" w:eastAsia="宋体" w:cs="宋体"/>
          <w:kern w:val="0"/>
          <w:sz w:val="24"/>
          <w:szCs w:val="24"/>
        </w:rPr>
        <w:t xml:space="preserve">C. 管道文件方式 </w:t>
      </w:r>
    </w:p>
    <w:p w14:paraId="5BF60C52">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069" o:spt="201" alt="" type="#_x0000_t201" style="height:15.75pt;width:20.25pt;" o:ole="t" filled="f" o:preferrelative="t" stroked="f" coordsize="21600,21600">
            <v:path/>
            <v:fill on="f" focussize="0,0"/>
            <v:stroke on="f"/>
            <v:imagedata r:id="rId10" o:title=""/>
            <o:lock v:ext="edit" aspectratio="t"/>
            <w10:wrap type="none"/>
            <w10:anchorlock/>
          </v:shape>
          <w:control r:id="rId61" w:name="Control 45" w:shapeid="_x0000_i1069"/>
        </w:object>
      </w:r>
      <w:r>
        <w:rPr>
          <w:rFonts w:hint="eastAsia" w:ascii="宋体" w:hAnsi="宋体" w:eastAsia="宋体" w:cs="宋体"/>
          <w:kern w:val="0"/>
          <w:sz w:val="24"/>
          <w:szCs w:val="24"/>
        </w:rPr>
        <w:t xml:space="preserve">D. 低级进程通信  </w:t>
      </w:r>
    </w:p>
    <w:p w14:paraId="4AA555F2">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【解析】使用信箱方式交换信息的是消息传递方式。</w:t>
      </w:r>
    </w:p>
    <w:p w14:paraId="032C293F">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正确答案是：消息传递方式</w:t>
      </w:r>
    </w:p>
    <w:p w14:paraId="093E56EA">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"http://sichuan.ouchn.cn/mod/quiz/comment.php?attempt=15221953&amp;slot=10" </w:instrText>
      </w:r>
      <w:r>
        <w:rPr>
          <w:rFonts w:ascii="宋体" w:hAnsi="宋体" w:eastAsia="宋体" w:cs="宋体"/>
          <w:kern w:val="0"/>
          <w:sz w:val="24"/>
          <w:szCs w:val="24"/>
        </w:rPr>
        <w:fldChar w:fldCharType="separate"/>
      </w:r>
    </w:p>
    <w:p w14:paraId="1FD914AB">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2C686BD0">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题目10</w:t>
      </w:r>
    </w:p>
    <w:p w14:paraId="22634572">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20" name="图片 20"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3DDC8B8E">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070" o:spt="201" alt="" type="#_x0000_t201" style="height:18pt;width:72pt;" o:ole="t" filled="f" o:preferrelative="t" stroked="f" coordsize="21600,21600">
            <v:path/>
            <v:fill on="f" focussize="0,0"/>
            <v:stroke on="f"/>
            <v:imagedata r:id="rId63" o:title=""/>
            <o:lock v:ext="edit" aspectratio="t"/>
            <w10:wrap type="none"/>
            <w10:anchorlock/>
          </v:shape>
          <w:control r:id="rId62" w:name="Control 46" w:shapeid="_x0000_i1070"/>
        </w:object>
      </w:r>
    </w:p>
    <w:p w14:paraId="78279AE4">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在执行V操作时，当信号量的值（    ），应释放一个等待该信号量的进程。</w:t>
      </w:r>
    </w:p>
    <w:p w14:paraId="4BA4A38D">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0BD4B018">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071" o:spt="201" alt="" type="#_x0000_t201" style="height:15.75pt;width:20.25pt;" o:ole="t" filled="f" o:preferrelative="t" stroked="f" coordsize="21600,21600">
            <v:path/>
            <v:fill on="f" focussize="0,0"/>
            <v:stroke on="f"/>
            <v:imagedata r:id="rId10" o:title=""/>
            <o:lock v:ext="edit" aspectratio="t"/>
            <w10:wrap type="none"/>
            <w10:anchorlock/>
          </v:shape>
          <w:control r:id="rId64" w:name="Control 47" w:shapeid="_x0000_i1071"/>
        </w:object>
      </w:r>
      <w:r>
        <w:rPr>
          <w:rFonts w:hint="eastAsia" w:ascii="宋体" w:hAnsi="宋体" w:eastAsia="宋体" w:cs="宋体"/>
          <w:kern w:val="0"/>
          <w:sz w:val="24"/>
          <w:szCs w:val="24"/>
        </w:rPr>
        <w:t xml:space="preserve">A. 大于0 </w:t>
      </w:r>
    </w:p>
    <w:p w14:paraId="73EE216D">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072" o:spt="201" alt="" type="#_x0000_t201" style="height:15.75pt;width:20.25pt;" o:ole="t" filled="f" o:preferrelative="t" stroked="f" coordsize="21600,21600">
            <v:path/>
            <v:fill on="f" focussize="0,0"/>
            <v:stroke on="f"/>
            <v:imagedata r:id="rId10" o:title=""/>
            <o:lock v:ext="edit" aspectratio="t"/>
            <w10:wrap type="none"/>
            <w10:anchorlock/>
          </v:shape>
          <w:control r:id="rId65" w:name="Control 48" w:shapeid="_x0000_i1072"/>
        </w:object>
      </w:r>
      <w:r>
        <w:rPr>
          <w:rFonts w:hint="eastAsia" w:ascii="宋体" w:hAnsi="宋体" w:eastAsia="宋体" w:cs="宋体"/>
          <w:kern w:val="0"/>
          <w:sz w:val="24"/>
          <w:szCs w:val="24"/>
        </w:rPr>
        <w:t xml:space="preserve">B. 小于等于0 </w:t>
      </w:r>
    </w:p>
    <w:p w14:paraId="4B5430C3">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073" o:spt="201" alt="" type="#_x0000_t201" style="height:15.75pt;width:20.25pt;" o:ole="t" filled="f" o:preferrelative="t" stroked="f" coordsize="21600,21600">
            <v:path/>
            <v:fill on="f" focussize="0,0"/>
            <v:stroke on="f"/>
            <v:imagedata r:id="rId10" o:title=""/>
            <o:lock v:ext="edit" aspectratio="t"/>
            <w10:wrap type="none"/>
            <w10:anchorlock/>
          </v:shape>
          <w:control r:id="rId66" w:name="Control 49" w:shapeid="_x0000_i1073"/>
        </w:object>
      </w:r>
      <w:r>
        <w:rPr>
          <w:rFonts w:hint="eastAsia" w:ascii="宋体" w:hAnsi="宋体" w:eastAsia="宋体" w:cs="宋体"/>
          <w:kern w:val="0"/>
          <w:sz w:val="24"/>
          <w:szCs w:val="24"/>
        </w:rPr>
        <w:t xml:space="preserve">C. 小于0 </w:t>
      </w:r>
    </w:p>
    <w:p w14:paraId="13E51117">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074" o:spt="201" alt="" type="#_x0000_t201" style="height:15.75pt;width:20.25pt;" o:ole="t" filled="f" o:preferrelative="t" stroked="f" coordsize="21600,21600">
            <v:path/>
            <v:fill on="f" focussize="0,0"/>
            <v:stroke on="f"/>
            <v:imagedata r:id="rId10" o:title=""/>
            <o:lock v:ext="edit" aspectratio="t"/>
            <w10:wrap type="none"/>
            <w10:anchorlock/>
          </v:shape>
          <w:control r:id="rId67" w:name="Control 50" w:shapeid="_x0000_i1074"/>
        </w:object>
      </w:r>
      <w:r>
        <w:rPr>
          <w:rFonts w:hint="eastAsia" w:ascii="宋体" w:hAnsi="宋体" w:eastAsia="宋体" w:cs="宋体"/>
          <w:kern w:val="0"/>
          <w:sz w:val="24"/>
          <w:szCs w:val="24"/>
        </w:rPr>
        <w:t xml:space="preserve">D. 大于等于0 </w:t>
      </w:r>
    </w:p>
    <w:p w14:paraId="5448A5F8">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【解析】V操作释放资源。如果V操作后信号量的值大于0，表示目前没有等待该资源的进程。因此，只有信号量的值小于等于0，才说明目前有进程在排队等待该资源，需释放一个排队进程。</w:t>
      </w:r>
    </w:p>
    <w:p w14:paraId="5C7FD27F">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正确答案是：小于等于0</w:t>
      </w:r>
    </w:p>
    <w:p w14:paraId="1D2C7251">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"http://sichuan.ouchn.cn/mod/quiz/comment.php?attempt=15221953&amp;slot=11" </w:instrText>
      </w:r>
      <w:r>
        <w:rPr>
          <w:rFonts w:ascii="宋体" w:hAnsi="宋体" w:eastAsia="宋体" w:cs="宋体"/>
          <w:kern w:val="0"/>
          <w:sz w:val="24"/>
          <w:szCs w:val="24"/>
        </w:rPr>
        <w:fldChar w:fldCharType="separate"/>
      </w:r>
    </w:p>
    <w:p w14:paraId="38AE223B">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7BBB8C35">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题目11</w:t>
      </w:r>
    </w:p>
    <w:p w14:paraId="2E68F50E">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19" name="图片 19"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55F41D4E">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075" o:spt="201" alt="" type="#_x0000_t201" style="height:18pt;width:72pt;" o:ole="t" filled="f" o:preferrelative="t" stroked="f" coordsize="21600,21600">
            <v:path/>
            <v:fill on="f" focussize="0,0"/>
            <v:stroke on="f"/>
            <v:imagedata r:id="rId69" o:title=""/>
            <o:lock v:ext="edit" aspectratio="t"/>
            <w10:wrap type="none"/>
            <w10:anchorlock/>
          </v:shape>
          <w:control r:id="rId68" w:name="Control 51" w:shapeid="_x0000_i1075"/>
        </w:object>
      </w:r>
    </w:p>
    <w:p w14:paraId="65903A10">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信号量S的初值为8，在S上执行了10次P操作，6次V操作后，S的值为（    ）。</w:t>
      </w:r>
    </w:p>
    <w:p w14:paraId="20DF6492">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4E9E60A2">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076" o:spt="201" alt="" type="#_x0000_t201" style="height:15.75pt;width:20.25pt;" o:ole="t" filled="f" o:preferrelative="t" stroked="f" coordsize="21600,21600">
            <v:path/>
            <v:fill on="f" focussize="0,0"/>
            <v:stroke on="f"/>
            <v:imagedata r:id="rId10" o:title=""/>
            <o:lock v:ext="edit" aspectratio="t"/>
            <w10:wrap type="none"/>
            <w10:anchorlock/>
          </v:shape>
          <w:control r:id="rId70" w:name="Control 52" w:shapeid="_x0000_i1076"/>
        </w:object>
      </w:r>
      <w:r>
        <w:rPr>
          <w:rFonts w:hint="eastAsia" w:ascii="宋体" w:hAnsi="宋体" w:eastAsia="宋体" w:cs="宋体"/>
          <w:kern w:val="0"/>
          <w:sz w:val="24"/>
          <w:szCs w:val="24"/>
        </w:rPr>
        <w:t xml:space="preserve">A. 8 </w:t>
      </w:r>
    </w:p>
    <w:p w14:paraId="193CC222">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077" o:spt="201" alt="" type="#_x0000_t201" style="height:15.75pt;width:20.25pt;" o:ole="t" filled="f" o:preferrelative="t" stroked="f" coordsize="21600,21600">
            <v:path/>
            <v:fill on="f" focussize="0,0"/>
            <v:stroke on="f"/>
            <v:imagedata r:id="rId10" o:title=""/>
            <o:lock v:ext="edit" aspectratio="t"/>
            <w10:wrap type="none"/>
            <w10:anchorlock/>
          </v:shape>
          <w:control r:id="rId71" w:name="Control 53" w:shapeid="_x0000_i1077"/>
        </w:object>
      </w:r>
      <w:r>
        <w:rPr>
          <w:rFonts w:hint="eastAsia" w:ascii="宋体" w:hAnsi="宋体" w:eastAsia="宋体" w:cs="宋体"/>
          <w:kern w:val="0"/>
          <w:sz w:val="24"/>
          <w:szCs w:val="24"/>
        </w:rPr>
        <w:t xml:space="preserve">B. 10 </w:t>
      </w:r>
    </w:p>
    <w:p w14:paraId="79357366">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078" o:spt="201" alt="" type="#_x0000_t201" style="height:15.75pt;width:20.25pt;" o:ole="t" filled="f" o:preferrelative="t" stroked="f" coordsize="21600,21600">
            <v:path/>
            <v:fill on="f" focussize="0,0"/>
            <v:stroke on="f"/>
            <v:imagedata r:id="rId10" o:title=""/>
            <o:lock v:ext="edit" aspectratio="t"/>
            <w10:wrap type="none"/>
            <w10:anchorlock/>
          </v:shape>
          <w:control r:id="rId72" w:name="Control 54" w:shapeid="_x0000_i1078"/>
        </w:object>
      </w:r>
      <w:r>
        <w:rPr>
          <w:rFonts w:hint="eastAsia" w:ascii="宋体" w:hAnsi="宋体" w:eastAsia="宋体" w:cs="宋体"/>
          <w:kern w:val="0"/>
          <w:sz w:val="24"/>
          <w:szCs w:val="24"/>
        </w:rPr>
        <w:t xml:space="preserve">C. 6 </w:t>
      </w:r>
    </w:p>
    <w:p w14:paraId="622B036B">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079" o:spt="201" alt="" type="#_x0000_t201" style="height:15.75pt;width:20.25pt;" o:ole="t" filled="f" o:preferrelative="t" stroked="f" coordsize="21600,21600">
            <v:path/>
            <v:fill on="f" focussize="0,0"/>
            <v:stroke on="f"/>
            <v:imagedata r:id="rId10" o:title=""/>
            <o:lock v:ext="edit" aspectratio="t"/>
            <w10:wrap type="none"/>
            <w10:anchorlock/>
          </v:shape>
          <w:control r:id="rId73" w:name="Control 55" w:shapeid="_x0000_i1079"/>
        </w:object>
      </w:r>
      <w:r>
        <w:rPr>
          <w:rFonts w:hint="eastAsia" w:ascii="宋体" w:hAnsi="宋体" w:eastAsia="宋体" w:cs="宋体"/>
          <w:kern w:val="0"/>
          <w:sz w:val="24"/>
          <w:szCs w:val="24"/>
        </w:rPr>
        <w:t xml:space="preserve">D. 4 </w:t>
      </w:r>
    </w:p>
    <w:p w14:paraId="6A9398A5">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【解析】对信号量S的操作，P操作减1，V操作加1，因此8-10+6=4，4 正确。</w:t>
      </w:r>
    </w:p>
    <w:p w14:paraId="227F3B44">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正确答案是：4</w:t>
      </w:r>
    </w:p>
    <w:p w14:paraId="1B524D1A">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"http://sichuan.ouchn.cn/mod/quiz/comment.php?attempt=15221953&amp;slot=12" </w:instrText>
      </w:r>
      <w:r>
        <w:rPr>
          <w:rFonts w:ascii="宋体" w:hAnsi="宋体" w:eastAsia="宋体" w:cs="宋体"/>
          <w:kern w:val="0"/>
          <w:sz w:val="24"/>
          <w:szCs w:val="24"/>
        </w:rPr>
        <w:fldChar w:fldCharType="separate"/>
      </w:r>
    </w:p>
    <w:p w14:paraId="71311255">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27DFAF85">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题目12</w:t>
      </w:r>
    </w:p>
    <w:p w14:paraId="6A7D26DC">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18" name="图片 18"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30B8AB60">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080" o:spt="201" alt="" type="#_x0000_t201" style="height:18pt;width:72pt;" o:ole="t" filled="f" o:preferrelative="t" stroked="f" coordsize="21600,21600">
            <v:path/>
            <v:fill on="f" focussize="0,0"/>
            <v:stroke on="f"/>
            <v:imagedata r:id="rId75" o:title=""/>
            <o:lock v:ext="edit" aspectratio="t"/>
            <w10:wrap type="none"/>
            <w10:anchorlock/>
          </v:shape>
          <w:control r:id="rId74" w:name="Control 56" w:shapeid="_x0000_i1080"/>
        </w:object>
      </w:r>
    </w:p>
    <w:p w14:paraId="4508AE67">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下列关于进程和线程的叙述中，正确的是（   ）。</w:t>
      </w:r>
    </w:p>
    <w:p w14:paraId="7848EE08">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2C7120C3">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081" o:spt="201" alt="" type="#_x0000_t201" style="height:15.75pt;width:20.25pt;" o:ole="t" filled="f" o:preferrelative="t" stroked="f" coordsize="21600,21600">
            <v:path/>
            <v:fill on="f" focussize="0,0"/>
            <v:stroke on="f"/>
            <v:imagedata r:id="rId10" o:title=""/>
            <o:lock v:ext="edit" aspectratio="t"/>
            <w10:wrap type="none"/>
            <w10:anchorlock/>
          </v:shape>
          <w:control r:id="rId76" w:name="Control 57" w:shapeid="_x0000_i1081"/>
        </w:object>
      </w:r>
      <w:r>
        <w:rPr>
          <w:rFonts w:hint="eastAsia" w:ascii="宋体" w:hAnsi="宋体" w:eastAsia="宋体" w:cs="宋体"/>
          <w:kern w:val="0"/>
          <w:sz w:val="24"/>
          <w:szCs w:val="24"/>
        </w:rPr>
        <w:t xml:space="preserve">A. 一个进程可拥有若干个线程 </w:t>
      </w:r>
    </w:p>
    <w:p w14:paraId="58B04DE3">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082" o:spt="201" alt="" type="#_x0000_t201" style="height:15.75pt;width:20.25pt;" o:ole="t" filled="f" o:preferrelative="t" stroked="f" coordsize="21600,21600">
            <v:path/>
            <v:fill on="f" focussize="0,0"/>
            <v:stroke on="f"/>
            <v:imagedata r:id="rId10" o:title=""/>
            <o:lock v:ext="edit" aspectratio="t"/>
            <w10:wrap type="none"/>
            <w10:anchorlock/>
          </v:shape>
          <w:control r:id="rId77" w:name="Control 58" w:shapeid="_x0000_i1082"/>
        </w:object>
      </w:r>
      <w:r>
        <w:rPr>
          <w:rFonts w:hint="eastAsia" w:ascii="宋体" w:hAnsi="宋体" w:eastAsia="宋体" w:cs="宋体"/>
          <w:kern w:val="0"/>
          <w:sz w:val="24"/>
          <w:szCs w:val="24"/>
        </w:rPr>
        <w:t xml:space="preserve">B. 一个线程可在若干个进程地址空间活动 </w:t>
      </w:r>
    </w:p>
    <w:p w14:paraId="3DE9C8C4">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083" o:spt="201" alt="" type="#_x0000_t201" style="height:15.75pt;width:20.25pt;" o:ole="t" filled="f" o:preferrelative="t" stroked="f" coordsize="21600,21600">
            <v:path/>
            <v:fill on="f" focussize="0,0"/>
            <v:stroke on="f"/>
            <v:imagedata r:id="rId10" o:title=""/>
            <o:lock v:ext="edit" aspectratio="t"/>
            <w10:wrap type="none"/>
            <w10:anchorlock/>
          </v:shape>
          <w:control r:id="rId78" w:name="Control 59" w:shapeid="_x0000_i1083"/>
        </w:object>
      </w:r>
      <w:r>
        <w:rPr>
          <w:rFonts w:hint="eastAsia" w:ascii="宋体" w:hAnsi="宋体" w:eastAsia="宋体" w:cs="宋体"/>
          <w:kern w:val="0"/>
          <w:sz w:val="24"/>
          <w:szCs w:val="24"/>
        </w:rPr>
        <w:t xml:space="preserve">C. 一个进程只可拥有一个线程 </w:t>
      </w:r>
    </w:p>
    <w:p w14:paraId="2710444A">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084" o:spt="201" alt="" type="#_x0000_t201" style="height:15.75pt;width:20.25pt;" o:ole="t" filled="f" o:preferrelative="t" stroked="f" coordsize="21600,21600">
            <v:path/>
            <v:fill on="f" focussize="0,0"/>
            <v:stroke on="f"/>
            <v:imagedata r:id="rId10" o:title=""/>
            <o:lock v:ext="edit" aspectratio="t"/>
            <w10:wrap type="none"/>
            <w10:anchorlock/>
          </v:shape>
          <w:control r:id="rId79" w:name="Control 60" w:shapeid="_x0000_i1084"/>
        </w:object>
      </w:r>
      <w:r>
        <w:rPr>
          <w:rFonts w:hint="eastAsia" w:ascii="宋体" w:hAnsi="宋体" w:eastAsia="宋体" w:cs="宋体"/>
          <w:kern w:val="0"/>
          <w:sz w:val="24"/>
          <w:szCs w:val="24"/>
        </w:rPr>
        <w:t xml:space="preserve">D. 资源分配给线程，处理机分配给进程 </w:t>
      </w:r>
    </w:p>
    <w:p w14:paraId="21E34E62">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【解析】选项：一个进程可拥有若干个线程  正确，其余描述都有错误。</w:t>
      </w:r>
    </w:p>
    <w:p w14:paraId="2A4F07F2">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正确答案是：一个进程可拥有若干个线程</w:t>
      </w:r>
    </w:p>
    <w:p w14:paraId="19C50FAC">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"http://sichuan.ouchn.cn/mod/quiz/comment.php?attempt=15221953&amp;slot=13" </w:instrText>
      </w:r>
      <w:r>
        <w:rPr>
          <w:rFonts w:ascii="宋体" w:hAnsi="宋体" w:eastAsia="宋体" w:cs="宋体"/>
          <w:kern w:val="0"/>
          <w:sz w:val="24"/>
          <w:szCs w:val="24"/>
        </w:rPr>
        <w:fldChar w:fldCharType="separate"/>
      </w:r>
    </w:p>
    <w:p w14:paraId="1F4F86D4">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6024EE8D">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题目13</w:t>
      </w:r>
    </w:p>
    <w:p w14:paraId="2986E5BE">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17" name="图片 17"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28BB3E69">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085" o:spt="201" alt="" type="#_x0000_t201" style="height:18pt;width:72pt;" o:ole="t" filled="f" o:preferrelative="t" stroked="f" coordsize="21600,21600">
            <v:path/>
            <v:fill on="f" focussize="0,0"/>
            <v:stroke on="f"/>
            <v:imagedata r:id="rId81" o:title=""/>
            <o:lock v:ext="edit" aspectratio="t"/>
            <w10:wrap type="none"/>
            <w10:anchorlock/>
          </v:shape>
          <w:control r:id="rId80" w:name="Control 61" w:shapeid="_x0000_i1085"/>
        </w:object>
      </w:r>
    </w:p>
    <w:p w14:paraId="2E6AD9E1">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死锁的四个必要条件中，无法破坏的是（    ）。</w:t>
      </w:r>
    </w:p>
    <w:p w14:paraId="59028BF6">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3CD61807">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086" o:spt="201" alt="" type="#_x0000_t201" style="height:15.75pt;width:20.25pt;" o:ole="t" filled="f" o:preferrelative="t" stroked="f" coordsize="21600,21600">
            <v:path/>
            <v:fill on="f" focussize="0,0"/>
            <v:stroke on="f"/>
            <v:imagedata r:id="rId10" o:title=""/>
            <o:lock v:ext="edit" aspectratio="t"/>
            <w10:wrap type="none"/>
            <w10:anchorlock/>
          </v:shape>
          <w:control r:id="rId82" w:name="Control 62" w:shapeid="_x0000_i1086"/>
        </w:object>
      </w:r>
      <w:r>
        <w:rPr>
          <w:rFonts w:hint="eastAsia" w:ascii="宋体" w:hAnsi="宋体" w:eastAsia="宋体" w:cs="宋体"/>
          <w:kern w:val="0"/>
          <w:sz w:val="24"/>
          <w:szCs w:val="24"/>
        </w:rPr>
        <w:t xml:space="preserve">A. 不可抢占条件 </w:t>
      </w:r>
    </w:p>
    <w:p w14:paraId="6194BF2E">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087" o:spt="201" alt="" type="#_x0000_t201" style="height:15.75pt;width:20.25pt;" o:ole="t" filled="f" o:preferrelative="t" stroked="f" coordsize="21600,21600">
            <v:path/>
            <v:fill on="f" focussize="0,0"/>
            <v:stroke on="f"/>
            <v:imagedata r:id="rId10" o:title=""/>
            <o:lock v:ext="edit" aspectratio="t"/>
            <w10:wrap type="none"/>
            <w10:anchorlock/>
          </v:shape>
          <w:control r:id="rId83" w:name="Control 63" w:shapeid="_x0000_i1087"/>
        </w:object>
      </w:r>
      <w:r>
        <w:rPr>
          <w:rFonts w:hint="eastAsia" w:ascii="宋体" w:hAnsi="宋体" w:eastAsia="宋体" w:cs="宋体"/>
          <w:kern w:val="0"/>
          <w:sz w:val="24"/>
          <w:szCs w:val="24"/>
        </w:rPr>
        <w:t xml:space="preserve">B. 互斥条件 </w:t>
      </w:r>
    </w:p>
    <w:p w14:paraId="47A5AD9F">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088" o:spt="201" alt="" type="#_x0000_t201" style="height:15.75pt;width:20.25pt;" o:ole="t" filled="f" o:preferrelative="t" stroked="f" coordsize="21600,21600">
            <v:path/>
            <v:fill on="f" focussize="0,0"/>
            <v:stroke on="f"/>
            <v:imagedata r:id="rId10" o:title=""/>
            <o:lock v:ext="edit" aspectratio="t"/>
            <w10:wrap type="none"/>
            <w10:anchorlock/>
          </v:shape>
          <w:control r:id="rId84" w:name="Control 64" w:shapeid="_x0000_i1088"/>
        </w:object>
      </w:r>
      <w:r>
        <w:rPr>
          <w:rFonts w:hint="eastAsia" w:ascii="宋体" w:hAnsi="宋体" w:eastAsia="宋体" w:cs="宋体"/>
          <w:kern w:val="0"/>
          <w:sz w:val="24"/>
          <w:szCs w:val="24"/>
        </w:rPr>
        <w:t xml:space="preserve">C. 占有且申请条件 </w:t>
      </w:r>
    </w:p>
    <w:p w14:paraId="4417F5BB">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089" o:spt="201" alt="" type="#_x0000_t201" style="height:15.75pt;width:20.25pt;" o:ole="t" filled="f" o:preferrelative="t" stroked="f" coordsize="21600,21600">
            <v:path/>
            <v:fill on="f" focussize="0,0"/>
            <v:stroke on="f"/>
            <v:imagedata r:id="rId10" o:title=""/>
            <o:lock v:ext="edit" aspectratio="t"/>
            <w10:wrap type="none"/>
            <w10:anchorlock/>
          </v:shape>
          <w:control r:id="rId85" w:name="Control 65" w:shapeid="_x0000_i1089"/>
        </w:object>
      </w:r>
      <w:r>
        <w:rPr>
          <w:rFonts w:hint="eastAsia" w:ascii="宋体" w:hAnsi="宋体" w:eastAsia="宋体" w:cs="宋体"/>
          <w:kern w:val="0"/>
          <w:sz w:val="24"/>
          <w:szCs w:val="24"/>
        </w:rPr>
        <w:t xml:space="preserve">D. 占有且申请条件 </w:t>
      </w:r>
    </w:p>
    <w:p w14:paraId="7F5FD6CD">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【解析】死锁的四个必要条件中，互斥条件无法破坏，因为这是由资源本身的属性决定的。</w:t>
      </w:r>
    </w:p>
    <w:p w14:paraId="69A3A8F4">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正确答案是：互斥条件</w:t>
      </w:r>
    </w:p>
    <w:p w14:paraId="58EC0591">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"http://sichuan.ouchn.cn/mod/quiz/comment.php?attempt=15221953&amp;slot=14" </w:instrText>
      </w:r>
      <w:r>
        <w:rPr>
          <w:rFonts w:ascii="宋体" w:hAnsi="宋体" w:eastAsia="宋体" w:cs="宋体"/>
          <w:kern w:val="0"/>
          <w:sz w:val="24"/>
          <w:szCs w:val="24"/>
        </w:rPr>
        <w:fldChar w:fldCharType="separate"/>
      </w:r>
    </w:p>
    <w:p w14:paraId="48B22CC5">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0AD8DB37">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题目14</w:t>
      </w:r>
    </w:p>
    <w:p w14:paraId="5371DFAD">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16" name="图片 16"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0CC6397C">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090" o:spt="201" alt="" type="#_x0000_t201" style="height:18pt;width:72pt;" o:ole="t" filled="f" o:preferrelative="t" stroked="f" coordsize="21600,21600">
            <v:path/>
            <v:fill on="f" focussize="0,0"/>
            <v:stroke on="f"/>
            <v:imagedata r:id="rId87" o:title=""/>
            <o:lock v:ext="edit" aspectratio="t"/>
            <w10:wrap type="none"/>
            <w10:anchorlock/>
          </v:shape>
          <w:control r:id="rId86" w:name="Control 66" w:shapeid="_x0000_i1090"/>
        </w:object>
      </w:r>
    </w:p>
    <w:p w14:paraId="5E685E67">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一个进程被唤醒意味着（    ）。</w:t>
      </w:r>
    </w:p>
    <w:p w14:paraId="72B0FF54">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589AD706">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091" o:spt="201" alt="" type="#_x0000_t201" style="height:15.75pt;width:20.25pt;" o:ole="t" filled="f" o:preferrelative="t" stroked="f" coordsize="21600,21600">
            <v:path/>
            <v:fill on="f" focussize="0,0"/>
            <v:stroke on="f"/>
            <v:imagedata r:id="rId10" o:title=""/>
            <o:lock v:ext="edit" aspectratio="t"/>
            <w10:wrap type="none"/>
            <w10:anchorlock/>
          </v:shape>
          <w:control r:id="rId88" w:name="Control 67" w:shapeid="_x0000_i1091"/>
        </w:object>
      </w:r>
      <w:r>
        <w:rPr>
          <w:rFonts w:hint="eastAsia" w:ascii="宋体" w:hAnsi="宋体" w:eastAsia="宋体" w:cs="宋体"/>
          <w:kern w:val="0"/>
          <w:sz w:val="24"/>
          <w:szCs w:val="24"/>
        </w:rPr>
        <w:t xml:space="preserve">A. 其PCB移至就绪队列的队首 </w:t>
      </w:r>
    </w:p>
    <w:p w14:paraId="72680026">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092" o:spt="201" alt="" type="#_x0000_t201" style="height:15.75pt;width:20.25pt;" o:ole="t" filled="f" o:preferrelative="t" stroked="f" coordsize="21600,21600">
            <v:path/>
            <v:fill on="f" focussize="0,0"/>
            <v:stroke on="f"/>
            <v:imagedata r:id="rId10" o:title=""/>
            <o:lock v:ext="edit" aspectratio="t"/>
            <w10:wrap type="none"/>
            <w10:anchorlock/>
          </v:shape>
          <w:control r:id="rId89" w:name="Control 68" w:shapeid="_x0000_i1092"/>
        </w:object>
      </w:r>
      <w:r>
        <w:rPr>
          <w:rFonts w:hint="eastAsia" w:ascii="宋体" w:hAnsi="宋体" w:eastAsia="宋体" w:cs="宋体"/>
          <w:kern w:val="0"/>
          <w:sz w:val="24"/>
          <w:szCs w:val="24"/>
        </w:rPr>
        <w:t xml:space="preserve">B. 进程状态变为就绪 </w:t>
      </w:r>
    </w:p>
    <w:p w14:paraId="313F1786">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093" o:spt="201" alt="" type="#_x0000_t201" style="height:15.75pt;width:20.25pt;" o:ole="t" filled="f" o:preferrelative="t" stroked="f" coordsize="21600,21600">
            <v:path/>
            <v:fill on="f" focussize="0,0"/>
            <v:stroke on="f"/>
            <v:imagedata r:id="rId10" o:title=""/>
            <o:lock v:ext="edit" aspectratio="t"/>
            <w10:wrap type="none"/>
            <w10:anchorlock/>
          </v:shape>
          <w:control r:id="rId90" w:name="Control 69" w:shapeid="_x0000_i1093"/>
        </w:object>
      </w:r>
      <w:r>
        <w:rPr>
          <w:rFonts w:hint="eastAsia" w:ascii="宋体" w:hAnsi="宋体" w:eastAsia="宋体" w:cs="宋体"/>
          <w:kern w:val="0"/>
          <w:sz w:val="24"/>
          <w:szCs w:val="24"/>
        </w:rPr>
        <w:t xml:space="preserve">C. 它的优先权变为最大 </w:t>
      </w:r>
    </w:p>
    <w:p w14:paraId="00FE449C">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094" o:spt="201" alt="" type="#_x0000_t201" style="height:15.75pt;width:20.25pt;" o:ole="t" filled="f" o:preferrelative="t" stroked="f" coordsize="21600,21600">
            <v:path/>
            <v:fill on="f" focussize="0,0"/>
            <v:stroke on="f"/>
            <v:imagedata r:id="rId10" o:title=""/>
            <o:lock v:ext="edit" aspectratio="t"/>
            <w10:wrap type="none"/>
            <w10:anchorlock/>
          </v:shape>
          <w:control r:id="rId91" w:name="Control 70" w:shapeid="_x0000_i1094"/>
        </w:object>
      </w:r>
      <w:r>
        <w:rPr>
          <w:rFonts w:hint="eastAsia" w:ascii="宋体" w:hAnsi="宋体" w:eastAsia="宋体" w:cs="宋体"/>
          <w:kern w:val="0"/>
          <w:sz w:val="24"/>
          <w:szCs w:val="24"/>
        </w:rPr>
        <w:t xml:space="preserve">D. 该进程重新占有了CPU </w:t>
      </w:r>
    </w:p>
    <w:p w14:paraId="15075D4A">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【解析】进程被唤醒意味着阻塞该进程的事件已经完成，于是这个进程改为就绪态。</w:t>
      </w:r>
    </w:p>
    <w:p w14:paraId="460D6E86">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正确答案是：进程状态变为就绪</w:t>
      </w:r>
    </w:p>
    <w:p w14:paraId="39E5CC10">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"http://sichuan.ouchn.cn/mod/quiz/comment.php?attempt=15221953&amp;slot=15" </w:instrText>
      </w:r>
      <w:r>
        <w:rPr>
          <w:rFonts w:ascii="宋体" w:hAnsi="宋体" w:eastAsia="宋体" w:cs="宋体"/>
          <w:kern w:val="0"/>
          <w:sz w:val="24"/>
          <w:szCs w:val="24"/>
        </w:rPr>
        <w:fldChar w:fldCharType="separate"/>
      </w:r>
    </w:p>
    <w:p w14:paraId="515F72E1">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35DEA418">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题目15</w:t>
      </w:r>
    </w:p>
    <w:p w14:paraId="22A99BD3">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15" name="图片 15"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097ADB4F">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095" o:spt="201" alt="" type="#_x0000_t201" style="height:18pt;width:72pt;" o:ole="t" filled="f" o:preferrelative="t" stroked="f" coordsize="21600,21600">
            <v:path/>
            <v:fill on="f" focussize="0,0"/>
            <v:stroke on="f"/>
            <v:imagedata r:id="rId93" o:title=""/>
            <o:lock v:ext="edit" aspectratio="t"/>
            <w10:wrap type="none"/>
            <w10:anchorlock/>
          </v:shape>
          <w:control r:id="rId92" w:name="Control 71" w:shapeid="_x0000_i1095"/>
        </w:object>
      </w:r>
    </w:p>
    <w:p w14:paraId="27D7E45F">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在操作系统中，进程的最基本的特征是（    ）。</w:t>
      </w:r>
    </w:p>
    <w:p w14:paraId="4007CACC">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04691BFB">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096" o:spt="201" alt="" type="#_x0000_t201" style="height:15.75pt;width:20.25pt;" o:ole="t" filled="f" o:preferrelative="t" stroked="f" coordsize="21600,21600">
            <v:path/>
            <v:fill on="f" focussize="0,0"/>
            <v:stroke on="f"/>
            <v:imagedata r:id="rId10" o:title=""/>
            <o:lock v:ext="edit" aspectratio="t"/>
            <w10:wrap type="none"/>
            <w10:anchorlock/>
          </v:shape>
          <w:control r:id="rId94" w:name="Control 72" w:shapeid="_x0000_i1096"/>
        </w:object>
      </w:r>
      <w:r>
        <w:rPr>
          <w:rFonts w:hint="eastAsia" w:ascii="宋体" w:hAnsi="宋体" w:eastAsia="宋体" w:cs="宋体"/>
          <w:kern w:val="0"/>
          <w:sz w:val="24"/>
          <w:szCs w:val="24"/>
        </w:rPr>
        <w:t xml:space="preserve">A. 执行过程的封闭性 </w:t>
      </w:r>
    </w:p>
    <w:p w14:paraId="4BA27B63">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097" o:spt="201" alt="" type="#_x0000_t201" style="height:15.75pt;width:20.25pt;" o:ole="t" filled="f" o:preferrelative="t" stroked="f" coordsize="21600,21600">
            <v:path/>
            <v:fill on="f" focussize="0,0"/>
            <v:stroke on="f"/>
            <v:imagedata r:id="rId10" o:title=""/>
            <o:lock v:ext="edit" aspectratio="t"/>
            <w10:wrap type="none"/>
            <w10:anchorlock/>
          </v:shape>
          <w:control r:id="rId95" w:name="Control 73" w:shapeid="_x0000_i1097"/>
        </w:object>
      </w:r>
      <w:r>
        <w:rPr>
          <w:rFonts w:hint="eastAsia" w:ascii="宋体" w:hAnsi="宋体" w:eastAsia="宋体" w:cs="宋体"/>
          <w:kern w:val="0"/>
          <w:sz w:val="24"/>
          <w:szCs w:val="24"/>
        </w:rPr>
        <w:t xml:space="preserve">B. 与程序的对应性 </w:t>
      </w:r>
    </w:p>
    <w:p w14:paraId="2F0C3B0A">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098" o:spt="201" alt="" type="#_x0000_t201" style="height:15.75pt;width:20.25pt;" o:ole="t" filled="f" o:preferrelative="t" stroked="f" coordsize="21600,21600">
            <v:path/>
            <v:fill on="f" focussize="0,0"/>
            <v:stroke on="f"/>
            <v:imagedata r:id="rId10" o:title=""/>
            <o:lock v:ext="edit" aspectratio="t"/>
            <w10:wrap type="none"/>
            <w10:anchorlock/>
          </v:shape>
          <w:control r:id="rId96" w:name="Control 74" w:shapeid="_x0000_i1098"/>
        </w:object>
      </w:r>
      <w:r>
        <w:rPr>
          <w:rFonts w:hint="eastAsia" w:ascii="宋体" w:hAnsi="宋体" w:eastAsia="宋体" w:cs="宋体"/>
          <w:kern w:val="0"/>
          <w:sz w:val="24"/>
          <w:szCs w:val="24"/>
        </w:rPr>
        <w:t xml:space="preserve">C. 顺序性和可再现性 </w:t>
      </w:r>
    </w:p>
    <w:p w14:paraId="3ACBAA90">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099" o:spt="201" alt="" type="#_x0000_t201" style="height:15.75pt;width:20.25pt;" o:ole="t" filled="f" o:preferrelative="t" stroked="f" coordsize="21600,21600">
            <v:path/>
            <v:fill on="f" focussize="0,0"/>
            <v:stroke on="f"/>
            <v:imagedata r:id="rId10" o:title=""/>
            <o:lock v:ext="edit" aspectratio="t"/>
            <w10:wrap type="none"/>
            <w10:anchorlock/>
          </v:shape>
          <w:control r:id="rId97" w:name="Control 75" w:shapeid="_x0000_i1099"/>
        </w:object>
      </w:r>
      <w:r>
        <w:rPr>
          <w:rFonts w:hint="eastAsia" w:ascii="宋体" w:hAnsi="宋体" w:eastAsia="宋体" w:cs="宋体"/>
          <w:kern w:val="0"/>
          <w:sz w:val="24"/>
          <w:szCs w:val="24"/>
        </w:rPr>
        <w:t xml:space="preserve">D. 动态性和并发性 </w:t>
      </w:r>
    </w:p>
    <w:p w14:paraId="06541413">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【解析】进程的特征教材上有5个，但最基本的特征就是动态性和并发性。</w:t>
      </w:r>
    </w:p>
    <w:p w14:paraId="44B877E9">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正确答案是：动态性和并发性</w:t>
      </w:r>
    </w:p>
    <w:p w14:paraId="09FAD566">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"http://sichuan.ouchn.cn/mod/quiz/comment.php?attempt=15221953&amp;slot=16" </w:instrText>
      </w:r>
      <w:r>
        <w:rPr>
          <w:rFonts w:ascii="宋体" w:hAnsi="宋体" w:eastAsia="宋体" w:cs="宋体"/>
          <w:kern w:val="0"/>
          <w:sz w:val="24"/>
          <w:szCs w:val="24"/>
        </w:rPr>
        <w:fldChar w:fldCharType="separate"/>
      </w:r>
    </w:p>
    <w:p w14:paraId="126F248C">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5612B776">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题目16</w:t>
      </w:r>
    </w:p>
    <w:p w14:paraId="3EA54852">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14" name="图片 14"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34238BB2">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100" o:spt="201" alt="" type="#_x0000_t201" style="height:18pt;width:72pt;" o:ole="t" filled="f" o:preferrelative="t" stroked="f" coordsize="21600,21600">
            <v:path/>
            <v:fill on="f" focussize="0,0"/>
            <v:stroke on="f"/>
            <v:imagedata r:id="rId99" o:title=""/>
            <o:lock v:ext="edit" aspectratio="t"/>
            <w10:wrap type="none"/>
            <w10:anchorlock/>
          </v:shape>
          <w:control r:id="rId98" w:name="Control 76" w:shapeid="_x0000_i1100"/>
        </w:object>
      </w:r>
    </w:p>
    <w:p w14:paraId="42CDDF83">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进程从运行状态变为阻塞状态的原因是（    ）。</w:t>
      </w:r>
    </w:p>
    <w:p w14:paraId="2D79C411">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7A05E36C">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101" o:spt="201" alt="" type="#_x0000_t201" style="height:15.75pt;width:20.25pt;" o:ole="t" filled="f" o:preferrelative="t" stroked="f" coordsize="21600,21600">
            <v:path/>
            <v:fill on="f" focussize="0,0"/>
            <v:stroke on="f"/>
            <v:imagedata r:id="rId10" o:title=""/>
            <o:lock v:ext="edit" aspectratio="t"/>
            <w10:wrap type="none"/>
            <w10:anchorlock/>
          </v:shape>
          <w:control r:id="rId100" w:name="Control 77" w:shapeid="_x0000_i1101"/>
        </w:object>
      </w:r>
      <w:r>
        <w:rPr>
          <w:rFonts w:hint="eastAsia" w:ascii="宋体" w:hAnsi="宋体" w:eastAsia="宋体" w:cs="宋体"/>
          <w:kern w:val="0"/>
          <w:sz w:val="24"/>
          <w:szCs w:val="24"/>
        </w:rPr>
        <w:t xml:space="preserve">A. 某个进程被唤醒 </w:t>
      </w:r>
    </w:p>
    <w:p w14:paraId="0DB2D1E2">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102" o:spt="201" alt="" type="#_x0000_t201" style="height:15.75pt;width:20.25pt;" o:ole="t" filled="f" o:preferrelative="t" stroked="f" coordsize="21600,21600">
            <v:path/>
            <v:fill on="f" focussize="0,0"/>
            <v:stroke on="f"/>
            <v:imagedata r:id="rId10" o:title=""/>
            <o:lock v:ext="edit" aspectratio="t"/>
            <w10:wrap type="none"/>
            <w10:anchorlock/>
          </v:shape>
          <w:control r:id="rId101" w:name="Control 78" w:shapeid="_x0000_i1102"/>
        </w:object>
      </w:r>
      <w:r>
        <w:rPr>
          <w:rFonts w:hint="eastAsia" w:ascii="宋体" w:hAnsi="宋体" w:eastAsia="宋体" w:cs="宋体"/>
          <w:kern w:val="0"/>
          <w:sz w:val="24"/>
          <w:szCs w:val="24"/>
        </w:rPr>
        <w:t xml:space="preserve">B. 输入或输出事件发生 </w:t>
      </w:r>
    </w:p>
    <w:p w14:paraId="17F5491C">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103" o:spt="201" alt="" type="#_x0000_t201" style="height:15.75pt;width:20.25pt;" o:ole="t" filled="f" o:preferrelative="t" stroked="f" coordsize="21600,21600">
            <v:path/>
            <v:fill on="f" focussize="0,0"/>
            <v:stroke on="f"/>
            <v:imagedata r:id="rId10" o:title=""/>
            <o:lock v:ext="edit" aspectratio="t"/>
            <w10:wrap type="none"/>
            <w10:anchorlock/>
          </v:shape>
          <w:control r:id="rId102" w:name="Control 79" w:shapeid="_x0000_i1103"/>
        </w:object>
      </w:r>
      <w:r>
        <w:rPr>
          <w:rFonts w:hint="eastAsia" w:ascii="宋体" w:hAnsi="宋体" w:eastAsia="宋体" w:cs="宋体"/>
          <w:kern w:val="0"/>
          <w:sz w:val="24"/>
          <w:szCs w:val="24"/>
        </w:rPr>
        <w:t xml:space="preserve">C. 输入或输出事件完成  </w:t>
      </w:r>
    </w:p>
    <w:p w14:paraId="1DF9B30B">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104" o:spt="201" alt="" type="#_x0000_t201" style="height:15.75pt;width:20.25pt;" o:ole="t" filled="f" o:preferrelative="t" stroked="f" coordsize="21600,21600">
            <v:path/>
            <v:fill on="f" focussize="0,0"/>
            <v:stroke on="f"/>
            <v:imagedata r:id="rId10" o:title=""/>
            <o:lock v:ext="edit" aspectratio="t"/>
            <w10:wrap type="none"/>
            <w10:anchorlock/>
          </v:shape>
          <w:control r:id="rId103" w:name="Control 80" w:shapeid="_x0000_i1104"/>
        </w:object>
      </w:r>
      <w:r>
        <w:rPr>
          <w:rFonts w:hint="eastAsia" w:ascii="宋体" w:hAnsi="宋体" w:eastAsia="宋体" w:cs="宋体"/>
          <w:kern w:val="0"/>
          <w:sz w:val="24"/>
          <w:szCs w:val="24"/>
        </w:rPr>
        <w:t xml:space="preserve">D. 时间片到 </w:t>
      </w:r>
    </w:p>
    <w:p w14:paraId="3079097C">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【解析】处于阻塞态的进程尚不具备运行条件，还要等待某种事件完成。4个选项中：时间片到、输入或输出事件完成和某个进程被唤醒 事件完成后进程应处于就绪态，只有 输入或输出事件发生 符合阻塞条件。</w:t>
      </w:r>
    </w:p>
    <w:p w14:paraId="21F973AA">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正确答案是：输入或输出事件发生</w:t>
      </w:r>
    </w:p>
    <w:p w14:paraId="3FE5CB8F">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"http://sichuan.ouchn.cn/mod/quiz/comment.php?attempt=15221953&amp;slot=17" </w:instrText>
      </w:r>
      <w:r>
        <w:rPr>
          <w:rFonts w:ascii="宋体" w:hAnsi="宋体" w:eastAsia="宋体" w:cs="宋体"/>
          <w:kern w:val="0"/>
          <w:sz w:val="24"/>
          <w:szCs w:val="24"/>
        </w:rPr>
        <w:fldChar w:fldCharType="separate"/>
      </w:r>
    </w:p>
    <w:p w14:paraId="0D381791">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593D5544">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13" name="图片 13"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37996DC5">
      <w:pPr>
        <w:widowControl/>
        <w:spacing w:before="100" w:beforeAutospacing="1" w:after="100" w:afterAutospacing="1"/>
        <w:jc w:val="left"/>
        <w:outlineLvl w:val="3"/>
        <w:rPr>
          <w:rFonts w:hint="eastAsia" w:ascii="宋体" w:hAnsi="宋体" w:eastAsia="宋体" w:cs="宋体"/>
          <w:b/>
          <w:bCs/>
          <w:kern w:val="0"/>
          <w:sz w:val="24"/>
          <w:szCs w:val="24"/>
        </w:rPr>
      </w:pPr>
      <w:r>
        <w:rPr>
          <w:rFonts w:hint="eastAsia" w:ascii="宋体" w:hAnsi="宋体" w:eastAsia="宋体" w:cs="宋体"/>
          <w:b/>
          <w:bCs/>
          <w:kern w:val="0"/>
          <w:sz w:val="24"/>
          <w:szCs w:val="24"/>
        </w:rPr>
        <w:t>信息文本</w:t>
      </w:r>
    </w:p>
    <w:p w14:paraId="57FD8924">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105" o:spt="201" alt="" type="#_x0000_t201" style="height:18pt;width:72pt;" o:ole="t" filled="f" o:preferrelative="t" stroked="f" coordsize="21600,21600">
            <v:path/>
            <v:fill on="f" focussize="0,0"/>
            <v:stroke on="f"/>
            <v:imagedata r:id="rId105" o:title=""/>
            <o:lock v:ext="edit" aspectratio="t"/>
            <w10:wrap type="none"/>
            <w10:anchorlock/>
          </v:shape>
          <w:control r:id="rId104" w:name="Control 81" w:shapeid="_x0000_i1105"/>
        </w:object>
      </w:r>
    </w:p>
    <w:p w14:paraId="56349021">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b/>
          <w:bCs/>
          <w:kern w:val="0"/>
          <w:sz w:val="24"/>
          <w:szCs w:val="24"/>
        </w:rPr>
        <w:t>二、判断题（每题2分，共计10题）</w:t>
      </w:r>
    </w:p>
    <w:p w14:paraId="7F35E332">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题目17</w:t>
      </w:r>
    </w:p>
    <w:p w14:paraId="65607EB8">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满分2.00</w:t>
      </w:r>
    </w:p>
    <w:p w14:paraId="1579735F">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12" name="图片 12"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682594EF">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106" o:spt="201" alt="" type="#_x0000_t201" style="height:18pt;width:72pt;" o:ole="t" filled="f" o:preferrelative="t" stroked="f" coordsize="21600,21600">
            <v:path/>
            <v:fill on="f" focussize="0,0"/>
            <v:stroke on="f"/>
            <v:imagedata r:id="rId107" o:title=""/>
            <o:lock v:ext="edit" aspectratio="t"/>
            <w10:wrap type="none"/>
            <w10:anchorlock/>
          </v:shape>
          <w:control r:id="rId106" w:name="Control 82" w:shapeid="_x0000_i1106"/>
        </w:object>
      </w:r>
    </w:p>
    <w:p w14:paraId="7C04A1CF">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UNIX操作系统是采用微内核方法实现结构设计的。（    ）</w:t>
      </w:r>
    </w:p>
    <w:p w14:paraId="71236A8F">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5B30F7AF">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107" o:spt="201" alt="" type="#_x0000_t201" style="height:15.75pt;width:20.25pt;" o:ole="t" filled="f" o:preferrelative="t" stroked="f" coordsize="21600,21600">
            <v:path/>
            <v:fill on="f" focussize="0,0"/>
            <v:stroke on="f"/>
            <v:imagedata r:id="rId10" o:title=""/>
            <o:lock v:ext="edit" aspectratio="t"/>
            <w10:wrap type="none"/>
            <w10:anchorlock/>
          </v:shape>
          <w:control r:id="rId108" w:name="Control 83" w:shapeid="_x0000_i1107"/>
        </w:object>
      </w:r>
      <w:r>
        <w:rPr>
          <w:rFonts w:hint="eastAsia" w:ascii="宋体" w:hAnsi="宋体" w:eastAsia="宋体" w:cs="宋体"/>
          <w:kern w:val="0"/>
          <w:sz w:val="24"/>
          <w:szCs w:val="24"/>
        </w:rPr>
        <w:t xml:space="preserve">对 </w:t>
      </w:r>
    </w:p>
    <w:p w14:paraId="244AD6BE">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108" o:spt="201" alt="" type="#_x0000_t201" style="height:15.75pt;width:20.25pt;" o:ole="t" filled="f" o:preferrelative="t" stroked="f" coordsize="21600,21600">
            <v:path/>
            <v:fill on="f" focussize="0,0"/>
            <v:stroke on="f"/>
            <v:imagedata r:id="rId10" o:title=""/>
            <o:lock v:ext="edit" aspectratio="t"/>
            <w10:wrap type="none"/>
            <w10:anchorlock/>
          </v:shape>
          <w:control r:id="rId109" w:name="Control 84" w:shapeid="_x0000_i1108"/>
        </w:object>
      </w:r>
      <w:r>
        <w:rPr>
          <w:rFonts w:hint="eastAsia" w:ascii="宋体" w:hAnsi="宋体" w:eastAsia="宋体" w:cs="宋体"/>
          <w:kern w:val="0"/>
          <w:sz w:val="24"/>
          <w:szCs w:val="24"/>
        </w:rPr>
        <w:t xml:space="preserve">错 </w:t>
      </w:r>
    </w:p>
    <w:p w14:paraId="73AD5EC0">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【解析】这句话不正确，UNIX系统的核心层采用的是层次结构，不是微内核结构。</w:t>
      </w:r>
    </w:p>
    <w:p w14:paraId="16302E28">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正确的答案是“错”。</w:t>
      </w:r>
    </w:p>
    <w:p w14:paraId="6E824E51">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"http://sichuan.ouchn.cn/mod/quiz/comment.php?attempt=15221953&amp;slot=19" </w:instrText>
      </w:r>
      <w:r>
        <w:rPr>
          <w:rFonts w:ascii="宋体" w:hAnsi="宋体" w:eastAsia="宋体" w:cs="宋体"/>
          <w:kern w:val="0"/>
          <w:sz w:val="24"/>
          <w:szCs w:val="24"/>
        </w:rPr>
        <w:fldChar w:fldCharType="separate"/>
      </w:r>
    </w:p>
    <w:p w14:paraId="03DF58FF">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5A68F3D3">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题目18</w:t>
      </w:r>
    </w:p>
    <w:p w14:paraId="6A468E72">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满分2.00</w:t>
      </w:r>
    </w:p>
    <w:p w14:paraId="01504AA7">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11" name="图片 11"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12D2E65A">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109" o:spt="201" alt="" type="#_x0000_t201" style="height:18pt;width:72pt;" o:ole="t" filled="f" o:preferrelative="t" stroked="f" coordsize="21600,21600">
            <v:path/>
            <v:fill on="f" focussize="0,0"/>
            <v:stroke on="f"/>
            <v:imagedata r:id="rId111" o:title=""/>
            <o:lock v:ext="edit" aspectratio="t"/>
            <w10:wrap type="none"/>
            <w10:anchorlock/>
          </v:shape>
          <w:control r:id="rId110" w:name="Control 85" w:shapeid="_x0000_i1109"/>
        </w:object>
      </w:r>
    </w:p>
    <w:p w14:paraId="43D3C8BB">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虽然分时系统也要求系统可靠，但实时系统对可靠性的要求更高。（     ）</w:t>
      </w:r>
    </w:p>
    <w:p w14:paraId="1D7EF5D0">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765DEE96">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110" o:spt="201" alt="" type="#_x0000_t201" style="height:15.75pt;width:20.25pt;" o:ole="t" filled="f" o:preferrelative="t" stroked="f" coordsize="21600,21600">
            <v:path/>
            <v:fill on="f" focussize="0,0"/>
            <v:stroke on="f"/>
            <v:imagedata r:id="rId10" o:title=""/>
            <o:lock v:ext="edit" aspectratio="t"/>
            <w10:wrap type="none"/>
            <w10:anchorlock/>
          </v:shape>
          <w:control r:id="rId112" w:name="Control 86" w:shapeid="_x0000_i1110"/>
        </w:object>
      </w:r>
      <w:r>
        <w:rPr>
          <w:rFonts w:hint="eastAsia" w:ascii="宋体" w:hAnsi="宋体" w:eastAsia="宋体" w:cs="宋体"/>
          <w:kern w:val="0"/>
          <w:sz w:val="24"/>
          <w:szCs w:val="24"/>
        </w:rPr>
        <w:t xml:space="preserve">对 </w:t>
      </w:r>
    </w:p>
    <w:p w14:paraId="5426C13C">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111" o:spt="201" alt="" type="#_x0000_t201" style="height:15.75pt;width:20.25pt;" o:ole="t" filled="f" o:preferrelative="t" stroked="f" coordsize="21600,21600">
            <v:path/>
            <v:fill on="f" focussize="0,0"/>
            <v:stroke on="f"/>
            <v:imagedata r:id="rId10" o:title=""/>
            <o:lock v:ext="edit" aspectratio="t"/>
            <w10:wrap type="none"/>
            <w10:anchorlock/>
          </v:shape>
          <w:control r:id="rId113" w:name="Control 87" w:shapeid="_x0000_i1111"/>
        </w:object>
      </w:r>
      <w:r>
        <w:rPr>
          <w:rFonts w:hint="eastAsia" w:ascii="宋体" w:hAnsi="宋体" w:eastAsia="宋体" w:cs="宋体"/>
          <w:kern w:val="0"/>
          <w:sz w:val="24"/>
          <w:szCs w:val="24"/>
        </w:rPr>
        <w:t xml:space="preserve">错 </w:t>
      </w:r>
    </w:p>
    <w:p w14:paraId="5C297634">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【解析】这句话是正确的。因为实时系统控制、管理的往往是重要的经济、军事、商业目标，需要立即处理，任何差错都可能带来巨大的经济损失，甚至引发灾难性的后果。因此，实时系统对可靠性的要求更高。</w:t>
      </w:r>
    </w:p>
    <w:p w14:paraId="551E26F4">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正确的答案是“对”。</w:t>
      </w:r>
    </w:p>
    <w:p w14:paraId="036332A5">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"http://sichuan.ouchn.cn/mod/quiz/comment.php?attempt=15221953&amp;slot=20" </w:instrText>
      </w:r>
      <w:r>
        <w:rPr>
          <w:rFonts w:ascii="宋体" w:hAnsi="宋体" w:eastAsia="宋体" w:cs="宋体"/>
          <w:kern w:val="0"/>
          <w:sz w:val="24"/>
          <w:szCs w:val="24"/>
        </w:rPr>
        <w:fldChar w:fldCharType="separate"/>
      </w:r>
    </w:p>
    <w:p w14:paraId="1757198D">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0E924E92">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题目19</w:t>
      </w:r>
    </w:p>
    <w:p w14:paraId="7036A8B3">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满分2.00</w:t>
      </w:r>
    </w:p>
    <w:p w14:paraId="249CC5A3">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10" name="图片 10"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5A0BB6D5">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112" o:spt="201" alt="" type="#_x0000_t201" style="height:18pt;width:72pt;" o:ole="t" filled="f" o:preferrelative="t" stroked="f" coordsize="21600,21600">
            <v:path/>
            <v:fill on="f" focussize="0,0"/>
            <v:stroke on="f"/>
            <v:imagedata r:id="rId115" o:title=""/>
            <o:lock v:ext="edit" aspectratio="t"/>
            <w10:wrap type="none"/>
            <w10:anchorlock/>
          </v:shape>
          <w:control r:id="rId114" w:name="Control 88" w:shapeid="_x0000_i1112"/>
        </w:object>
      </w:r>
    </w:p>
    <w:p w14:paraId="196B1E16">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如同人类的族系一样，操作系统中众多的进程也存在族系关系，并构成一棵树形的进程族系图。（    ）</w:t>
      </w:r>
    </w:p>
    <w:p w14:paraId="78540877">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1CE487EB">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113" o:spt="201" alt="" type="#_x0000_t201" style="height:15.75pt;width:20.25pt;" o:ole="t" filled="f" o:preferrelative="t" stroked="f" coordsize="21600,21600">
            <v:path/>
            <v:fill on="f" focussize="0,0"/>
            <v:stroke on="f"/>
            <v:imagedata r:id="rId10" o:title=""/>
            <o:lock v:ext="edit" aspectratio="t"/>
            <w10:wrap type="none"/>
            <w10:anchorlock/>
          </v:shape>
          <w:control r:id="rId116" w:name="Control 89" w:shapeid="_x0000_i1113"/>
        </w:object>
      </w:r>
      <w:r>
        <w:rPr>
          <w:rFonts w:hint="eastAsia" w:ascii="宋体" w:hAnsi="宋体" w:eastAsia="宋体" w:cs="宋体"/>
          <w:kern w:val="0"/>
          <w:sz w:val="24"/>
          <w:szCs w:val="24"/>
        </w:rPr>
        <w:t xml:space="preserve">对 </w:t>
      </w:r>
    </w:p>
    <w:p w14:paraId="3D910D77">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114" o:spt="201" alt="" type="#_x0000_t201" style="height:15.75pt;width:20.25pt;" o:ole="t" filled="f" o:preferrelative="t" stroked="f" coordsize="21600,21600">
            <v:path/>
            <v:fill on="f" focussize="0,0"/>
            <v:stroke on="f"/>
            <v:imagedata r:id="rId10" o:title=""/>
            <o:lock v:ext="edit" aspectratio="t"/>
            <w10:wrap type="none"/>
            <w10:anchorlock/>
          </v:shape>
          <w:control r:id="rId117" w:name="Control 90" w:shapeid="_x0000_i1114"/>
        </w:object>
      </w:r>
      <w:r>
        <w:rPr>
          <w:rFonts w:hint="eastAsia" w:ascii="宋体" w:hAnsi="宋体" w:eastAsia="宋体" w:cs="宋体"/>
          <w:kern w:val="0"/>
          <w:sz w:val="24"/>
          <w:szCs w:val="24"/>
        </w:rPr>
        <w:t xml:space="preserve">错 </w:t>
      </w:r>
    </w:p>
    <w:p w14:paraId="744C7DFC">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【解析】这句话完全正确。进程存在着族系关系，并构成一棵树形的进程族系图。</w:t>
      </w:r>
    </w:p>
    <w:p w14:paraId="18CED7B3">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正确的答案是“对”。</w:t>
      </w:r>
    </w:p>
    <w:p w14:paraId="2EF9498E">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"http://sichuan.ouchn.cn/mod/quiz/comment.php?attempt=15221953&amp;slot=21" </w:instrText>
      </w:r>
      <w:r>
        <w:rPr>
          <w:rFonts w:ascii="宋体" w:hAnsi="宋体" w:eastAsia="宋体" w:cs="宋体"/>
          <w:kern w:val="0"/>
          <w:sz w:val="24"/>
          <w:szCs w:val="24"/>
        </w:rPr>
        <w:fldChar w:fldCharType="separate"/>
      </w:r>
    </w:p>
    <w:p w14:paraId="7EF93CD7">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31DA333E">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题目20</w:t>
      </w:r>
    </w:p>
    <w:p w14:paraId="7F497B14">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满分2.00</w:t>
      </w:r>
    </w:p>
    <w:p w14:paraId="031B67EE">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9" name="图片 9"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616AC3C8">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115" o:spt="201" alt="" type="#_x0000_t201" style="height:18pt;width:72pt;" o:ole="t" filled="f" o:preferrelative="t" stroked="f" coordsize="21600,21600">
            <v:path/>
            <v:fill on="f" focussize="0,0"/>
            <v:stroke on="f"/>
            <v:imagedata r:id="rId119" o:title=""/>
            <o:lock v:ext="edit" aspectratio="t"/>
            <w10:wrap type="none"/>
            <w10:anchorlock/>
          </v:shape>
          <w:control r:id="rId118" w:name="Control 91" w:shapeid="_x0000_i1115"/>
        </w:object>
      </w:r>
    </w:p>
    <w:p w14:paraId="31220735">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一个进程被唤醒意味着该进程重新占有了CPU。（    ）</w:t>
      </w:r>
    </w:p>
    <w:p w14:paraId="1D210674">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3CA39F30">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116" o:spt="201" alt="" type="#_x0000_t201" style="height:15.75pt;width:20.25pt;" o:ole="t" filled="f" o:preferrelative="t" stroked="f" coordsize="21600,21600">
            <v:path/>
            <v:fill on="f" focussize="0,0"/>
            <v:stroke on="f"/>
            <v:imagedata r:id="rId10" o:title=""/>
            <o:lock v:ext="edit" aspectratio="t"/>
            <w10:wrap type="none"/>
            <w10:anchorlock/>
          </v:shape>
          <w:control r:id="rId120" w:name="Control 92" w:shapeid="_x0000_i1116"/>
        </w:object>
      </w:r>
      <w:r>
        <w:rPr>
          <w:rFonts w:hint="eastAsia" w:ascii="宋体" w:hAnsi="宋体" w:eastAsia="宋体" w:cs="宋体"/>
          <w:kern w:val="0"/>
          <w:sz w:val="24"/>
          <w:szCs w:val="24"/>
        </w:rPr>
        <w:t xml:space="preserve">对 </w:t>
      </w:r>
    </w:p>
    <w:p w14:paraId="0F3BDA61">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117" o:spt="201" alt="" type="#_x0000_t201" style="height:15.75pt;width:20.25pt;" o:ole="t" filled="f" o:preferrelative="t" stroked="f" coordsize="21600,21600">
            <v:path/>
            <v:fill on="f" focussize="0,0"/>
            <v:stroke on="f"/>
            <v:imagedata r:id="rId10" o:title=""/>
            <o:lock v:ext="edit" aspectratio="t"/>
            <w10:wrap type="none"/>
            <w10:anchorlock/>
          </v:shape>
          <w:control r:id="rId121" w:name="Control 93" w:shapeid="_x0000_i1117"/>
        </w:object>
      </w:r>
      <w:r>
        <w:rPr>
          <w:rFonts w:hint="eastAsia" w:ascii="宋体" w:hAnsi="宋体" w:eastAsia="宋体" w:cs="宋体"/>
          <w:kern w:val="0"/>
          <w:sz w:val="24"/>
          <w:szCs w:val="24"/>
        </w:rPr>
        <w:t xml:space="preserve">错 </w:t>
      </w:r>
    </w:p>
    <w:p w14:paraId="3D16CD7C">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【解析】这句话是错误的。进程被唤醒意味着它从阻塞态转换为就绪态，能否占有CPU，还要看系统当时的情况而定。</w:t>
      </w:r>
    </w:p>
    <w:p w14:paraId="1265FCE0">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正确的答案是“错”。</w:t>
      </w:r>
    </w:p>
    <w:p w14:paraId="0945252D">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"http://sichuan.ouchn.cn/mod/quiz/comment.php?attempt=15221953&amp;slot=22" </w:instrText>
      </w:r>
      <w:r>
        <w:rPr>
          <w:rFonts w:ascii="宋体" w:hAnsi="宋体" w:eastAsia="宋体" w:cs="宋体"/>
          <w:kern w:val="0"/>
          <w:sz w:val="24"/>
          <w:szCs w:val="24"/>
        </w:rPr>
        <w:fldChar w:fldCharType="separate"/>
      </w:r>
    </w:p>
    <w:p w14:paraId="236FB7E1">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7C590D35">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题目21</w:t>
      </w:r>
    </w:p>
    <w:p w14:paraId="1673C647">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满分2.00</w:t>
      </w:r>
    </w:p>
    <w:p w14:paraId="232A9769">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8" name="图片 8"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6623EFE3">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118" o:spt="201" alt="" type="#_x0000_t201" style="height:18pt;width:72pt;" o:ole="t" filled="f" o:preferrelative="t" stroked="f" coordsize="21600,21600">
            <v:path/>
            <v:fill on="f" focussize="0,0"/>
            <v:stroke on="f"/>
            <v:imagedata r:id="rId123" o:title=""/>
            <o:lock v:ext="edit" aspectratio="t"/>
            <w10:wrap type="none"/>
            <w10:anchorlock/>
          </v:shape>
          <w:control r:id="rId122" w:name="Control 94" w:shapeid="_x0000_i1118"/>
        </w:object>
      </w:r>
    </w:p>
    <w:p w14:paraId="527930F7">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解决死锁的方法有死锁的预防、死锁的避免、死锁的检测与恢复。（    ）</w:t>
      </w:r>
    </w:p>
    <w:p w14:paraId="74F8E785">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043A8873">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119" o:spt="201" alt="" type="#_x0000_t201" style="height:15.75pt;width:20.25pt;" o:ole="t" filled="f" o:preferrelative="t" stroked="f" coordsize="21600,21600">
            <v:path/>
            <v:fill on="f" focussize="0,0"/>
            <v:stroke on="f"/>
            <v:imagedata r:id="rId10" o:title=""/>
            <o:lock v:ext="edit" aspectratio="t"/>
            <w10:wrap type="none"/>
            <w10:anchorlock/>
          </v:shape>
          <w:control r:id="rId124" w:name="Control 95" w:shapeid="_x0000_i1119"/>
        </w:object>
      </w:r>
      <w:r>
        <w:rPr>
          <w:rFonts w:hint="eastAsia" w:ascii="宋体" w:hAnsi="宋体" w:eastAsia="宋体" w:cs="宋体"/>
          <w:kern w:val="0"/>
          <w:sz w:val="24"/>
          <w:szCs w:val="24"/>
        </w:rPr>
        <w:t xml:space="preserve">对 </w:t>
      </w:r>
    </w:p>
    <w:p w14:paraId="12ECC261">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120" o:spt="201" alt="" type="#_x0000_t201" style="height:15.75pt;width:20.25pt;" o:ole="t" filled="f" o:preferrelative="t" stroked="f" coordsize="21600,21600">
            <v:path/>
            <v:fill on="f" focussize="0,0"/>
            <v:stroke on="f"/>
            <v:imagedata r:id="rId10" o:title=""/>
            <o:lock v:ext="edit" aspectratio="t"/>
            <w10:wrap type="none"/>
            <w10:anchorlock/>
          </v:shape>
          <w:control r:id="rId125" w:name="Control 96" w:shapeid="_x0000_i1120"/>
        </w:object>
      </w:r>
      <w:r>
        <w:rPr>
          <w:rFonts w:hint="eastAsia" w:ascii="宋体" w:hAnsi="宋体" w:eastAsia="宋体" w:cs="宋体"/>
          <w:kern w:val="0"/>
          <w:sz w:val="24"/>
          <w:szCs w:val="24"/>
        </w:rPr>
        <w:t xml:space="preserve">错 </w:t>
      </w:r>
    </w:p>
    <w:p w14:paraId="57A22F75">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【解析】这句话是正确的。死锁的预防保证系统不会进入死锁，死锁的避免是排除死锁的动态策略，死锁的检测与恢复能检测到死锁的位置和原因，将系统从死锁状态中恢复出来。</w:t>
      </w:r>
    </w:p>
    <w:p w14:paraId="30FEFEB2">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正确的答案是“对”。</w:t>
      </w:r>
    </w:p>
    <w:p w14:paraId="347FA37C">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"http://sichuan.ouchn.cn/mod/quiz/comment.php?attempt=15221953&amp;slot=23" </w:instrText>
      </w:r>
      <w:r>
        <w:rPr>
          <w:rFonts w:ascii="宋体" w:hAnsi="宋体" w:eastAsia="宋体" w:cs="宋体"/>
          <w:kern w:val="0"/>
          <w:sz w:val="24"/>
          <w:szCs w:val="24"/>
        </w:rPr>
        <w:fldChar w:fldCharType="separate"/>
      </w:r>
    </w:p>
    <w:p w14:paraId="13F05BD6">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29F88F81">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题目22</w:t>
      </w:r>
    </w:p>
    <w:p w14:paraId="345D9268">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满分2.00</w:t>
      </w:r>
    </w:p>
    <w:p w14:paraId="40AA9173">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7" name="图片 7"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072F4433">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121" o:spt="201" alt="" type="#_x0000_t201" style="height:18pt;width:72pt;" o:ole="t" filled="f" o:preferrelative="t" stroked="f" coordsize="21600,21600">
            <v:path/>
            <v:fill on="f" focussize="0,0"/>
            <v:stroke on="f"/>
            <v:imagedata r:id="rId127" o:title=""/>
            <o:lock v:ext="edit" aspectratio="t"/>
            <w10:wrap type="none"/>
            <w10:anchorlock/>
          </v:shape>
          <w:control r:id="rId126" w:name="Control 97" w:shapeid="_x0000_i1121"/>
        </w:object>
      </w:r>
    </w:p>
    <w:p w14:paraId="391AE8AF">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程序在运行时需要很多系统资源，如内存、文件、设备等，因此操作系统以程序为单位分配系统资源。（   ）</w:t>
      </w:r>
    </w:p>
    <w:p w14:paraId="33067747">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3DF773D0">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122" o:spt="201" alt="" type="#_x0000_t201" style="height:15.75pt;width:20.25pt;" o:ole="t" filled="f" o:preferrelative="t" stroked="f" coordsize="21600,21600">
            <v:path/>
            <v:fill on="f" focussize="0,0"/>
            <v:stroke on="f"/>
            <v:imagedata r:id="rId10" o:title=""/>
            <o:lock v:ext="edit" aspectratio="t"/>
            <w10:wrap type="none"/>
            <w10:anchorlock/>
          </v:shape>
          <w:control r:id="rId128" w:name="Control 98" w:shapeid="_x0000_i1122"/>
        </w:object>
      </w:r>
      <w:r>
        <w:rPr>
          <w:rFonts w:hint="eastAsia" w:ascii="宋体" w:hAnsi="宋体" w:eastAsia="宋体" w:cs="宋体"/>
          <w:kern w:val="0"/>
          <w:sz w:val="24"/>
          <w:szCs w:val="24"/>
        </w:rPr>
        <w:t xml:space="preserve">对 </w:t>
      </w:r>
    </w:p>
    <w:p w14:paraId="54221C77">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123" o:spt="201" alt="" type="#_x0000_t201" style="height:15.75pt;width:20.25pt;" o:ole="t" filled="f" o:preferrelative="t" stroked="f" coordsize="21600,21600">
            <v:path/>
            <v:fill on="f" focussize="0,0"/>
            <v:stroke on="f"/>
            <v:imagedata r:id="rId10" o:title=""/>
            <o:lock v:ext="edit" aspectratio="t"/>
            <w10:wrap type="none"/>
            <w10:anchorlock/>
          </v:shape>
          <w:control r:id="rId129" w:name="Control 99" w:shapeid="_x0000_i1123"/>
        </w:object>
      </w:r>
      <w:r>
        <w:rPr>
          <w:rFonts w:hint="eastAsia" w:ascii="宋体" w:hAnsi="宋体" w:eastAsia="宋体" w:cs="宋体"/>
          <w:kern w:val="0"/>
          <w:sz w:val="24"/>
          <w:szCs w:val="24"/>
        </w:rPr>
        <w:t xml:space="preserve">错 </w:t>
      </w:r>
    </w:p>
    <w:p w14:paraId="36A00790">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【解析】这句话不对，因为操作系统以进程为单位分配系统资源，不是以程序为单位。</w:t>
      </w:r>
    </w:p>
    <w:p w14:paraId="1CAA8A5F">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正确的答案是“错”。</w:t>
      </w:r>
    </w:p>
    <w:p w14:paraId="6317F9D2">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"http://sichuan.ouchn.cn/mod/quiz/comment.php?attempt=15221953&amp;slot=24" </w:instrText>
      </w:r>
      <w:r>
        <w:rPr>
          <w:rFonts w:ascii="宋体" w:hAnsi="宋体" w:eastAsia="宋体" w:cs="宋体"/>
          <w:kern w:val="0"/>
          <w:sz w:val="24"/>
          <w:szCs w:val="24"/>
        </w:rPr>
        <w:fldChar w:fldCharType="separate"/>
      </w:r>
    </w:p>
    <w:p w14:paraId="325BD06F">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36E52780">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题目23</w:t>
      </w:r>
    </w:p>
    <w:p w14:paraId="2ABDE2B6">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满分2.00</w:t>
      </w:r>
    </w:p>
    <w:p w14:paraId="37F57743">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6" name="图片 6"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13D19FB8">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124" o:spt="201" alt="" type="#_x0000_t201" style="height:18pt;width:72pt;" o:ole="t" filled="f" o:preferrelative="t" stroked="f" coordsize="21600,21600">
            <v:path/>
            <v:fill on="f" focussize="0,0"/>
            <v:stroke on="f"/>
            <v:imagedata r:id="rId131" o:title=""/>
            <o:lock v:ext="edit" aspectratio="t"/>
            <w10:wrap type="none"/>
            <w10:anchorlock/>
          </v:shape>
          <w:control r:id="rId130" w:name="Control 100" w:shapeid="_x0000_i1124"/>
        </w:object>
      </w:r>
    </w:p>
    <w:p w14:paraId="0A51DDF6">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系统产生死锁的根本原因是资源有限且操作不当。因此，当系统提供的资源少于并发进程的需求时，系统就产生死锁。（    ）</w:t>
      </w:r>
    </w:p>
    <w:p w14:paraId="1E833BDE">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74F0EF9A">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125" o:spt="201" alt="" type="#_x0000_t201" style="height:15.75pt;width:20.25pt;" o:ole="t" filled="f" o:preferrelative="t" stroked="f" coordsize="21600,21600">
            <v:path/>
            <v:fill on="f" focussize="0,0"/>
            <v:stroke on="f"/>
            <v:imagedata r:id="rId10" o:title=""/>
            <o:lock v:ext="edit" aspectratio="t"/>
            <w10:wrap type="none"/>
            <w10:anchorlock/>
          </v:shape>
          <w:control r:id="rId132" w:name="Control 101" w:shapeid="_x0000_i1125"/>
        </w:object>
      </w:r>
      <w:r>
        <w:rPr>
          <w:rFonts w:hint="eastAsia" w:ascii="宋体" w:hAnsi="宋体" w:eastAsia="宋体" w:cs="宋体"/>
          <w:kern w:val="0"/>
          <w:sz w:val="24"/>
          <w:szCs w:val="24"/>
        </w:rPr>
        <w:t xml:space="preserve">对 </w:t>
      </w:r>
    </w:p>
    <w:p w14:paraId="770CF55E">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126" o:spt="201" alt="" type="#_x0000_t201" style="height:15.75pt;width:20.25pt;" o:ole="t" filled="f" o:preferrelative="t" stroked="f" coordsize="21600,21600">
            <v:path/>
            <v:fill on="f" focussize="0,0"/>
            <v:stroke on="f"/>
            <v:imagedata r:id="rId10" o:title=""/>
            <o:lock v:ext="edit" aspectratio="t"/>
            <w10:wrap type="none"/>
            <w10:anchorlock/>
          </v:shape>
          <w:control r:id="rId133" w:name="Control 102" w:shapeid="_x0000_i1126"/>
        </w:object>
      </w:r>
      <w:r>
        <w:rPr>
          <w:rFonts w:hint="eastAsia" w:ascii="宋体" w:hAnsi="宋体" w:eastAsia="宋体" w:cs="宋体"/>
          <w:kern w:val="0"/>
          <w:sz w:val="24"/>
          <w:szCs w:val="24"/>
        </w:rPr>
        <w:t xml:space="preserve">错 </w:t>
      </w:r>
    </w:p>
    <w:p w14:paraId="57A5772B">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【解析】这句话不正确。系统提供的资源少于并发进程的需求不是产生死锁的原因。</w:t>
      </w:r>
    </w:p>
    <w:p w14:paraId="3DF0FFC5">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正确的答案是“错”。</w:t>
      </w:r>
    </w:p>
    <w:p w14:paraId="1C296609">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"http://sichuan.ouchn.cn/mod/quiz/comment.php?attempt=15221953&amp;slot=25" </w:instrText>
      </w:r>
      <w:r>
        <w:rPr>
          <w:rFonts w:ascii="宋体" w:hAnsi="宋体" w:eastAsia="宋体" w:cs="宋体"/>
          <w:kern w:val="0"/>
          <w:sz w:val="24"/>
          <w:szCs w:val="24"/>
        </w:rPr>
        <w:fldChar w:fldCharType="separate"/>
      </w:r>
    </w:p>
    <w:p w14:paraId="6F8EF100">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4BF9A819">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题目24</w:t>
      </w:r>
    </w:p>
    <w:p w14:paraId="7425171B">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满分2.00</w:t>
      </w:r>
    </w:p>
    <w:p w14:paraId="41BA652A">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5" name="图片 5"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56ECAEF6">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127" o:spt="201" alt="" type="#_x0000_t201" style="height:18pt;width:72pt;" o:ole="t" filled="f" o:preferrelative="t" stroked="f" coordsize="21600,21600">
            <v:path/>
            <v:fill on="f" focussize="0,0"/>
            <v:stroke on="f"/>
            <v:imagedata r:id="rId135" o:title=""/>
            <o:lock v:ext="edit" aspectratio="t"/>
            <w10:wrap type="none"/>
            <w10:anchorlock/>
          </v:shape>
          <w:control r:id="rId134" w:name="Control 103" w:shapeid="_x0000_i1127"/>
        </w:object>
      </w:r>
    </w:p>
    <w:p w14:paraId="541DD9B6">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进程之间的互斥，主要源于进程之间的资源竞争，从而实现多个相关进程在执行次序上的协调。（    ）</w:t>
      </w:r>
    </w:p>
    <w:p w14:paraId="27053C8B">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224FED23">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128" o:spt="201" alt="" type="#_x0000_t201" style="height:15.75pt;width:20.25pt;" o:ole="t" filled="f" o:preferrelative="t" stroked="f" coordsize="21600,21600">
            <v:path/>
            <v:fill on="f" focussize="0,0"/>
            <v:stroke on="f"/>
            <v:imagedata r:id="rId10" o:title=""/>
            <o:lock v:ext="edit" aspectratio="t"/>
            <w10:wrap type="none"/>
            <w10:anchorlock/>
          </v:shape>
          <w:control r:id="rId136" w:name="Control 104" w:shapeid="_x0000_i1128"/>
        </w:object>
      </w:r>
      <w:r>
        <w:rPr>
          <w:rFonts w:hint="eastAsia" w:ascii="宋体" w:hAnsi="宋体" w:eastAsia="宋体" w:cs="宋体"/>
          <w:kern w:val="0"/>
          <w:sz w:val="24"/>
          <w:szCs w:val="24"/>
        </w:rPr>
        <w:t xml:space="preserve">对 </w:t>
      </w:r>
    </w:p>
    <w:p w14:paraId="243EF88F">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129" o:spt="201" alt="" type="#_x0000_t201" style="height:15.75pt;width:20.25pt;" o:ole="t" filled="f" o:preferrelative="t" stroked="f" coordsize="21600,21600">
            <v:path/>
            <v:fill on="f" focussize="0,0"/>
            <v:stroke on="f"/>
            <v:imagedata r:id="rId10" o:title=""/>
            <o:lock v:ext="edit" aspectratio="t"/>
            <w10:wrap type="none"/>
            <w10:anchorlock/>
          </v:shape>
          <w:control r:id="rId137" w:name="Control 105" w:shapeid="_x0000_i1129"/>
        </w:object>
      </w:r>
      <w:r>
        <w:rPr>
          <w:rFonts w:hint="eastAsia" w:ascii="宋体" w:hAnsi="宋体" w:eastAsia="宋体" w:cs="宋体"/>
          <w:kern w:val="0"/>
          <w:sz w:val="24"/>
          <w:szCs w:val="24"/>
        </w:rPr>
        <w:t xml:space="preserve">错 </w:t>
      </w:r>
    </w:p>
    <w:p w14:paraId="0AFA4308">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【解析】这句话前后矛盾。“进程之间的互斥，主要源于进程之间的资源竞争”，既然是竞争关系就不可能实现执行次序上的协调，只有同步关系才能实现。</w:t>
      </w:r>
    </w:p>
    <w:p w14:paraId="236B1716">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正确的答案是“错”。</w:t>
      </w:r>
    </w:p>
    <w:p w14:paraId="7D6B683D">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"http://sichuan.ouchn.cn/mod/quiz/comment.php?attempt=15221953&amp;slot=26" </w:instrText>
      </w:r>
      <w:r>
        <w:rPr>
          <w:rFonts w:ascii="宋体" w:hAnsi="宋体" w:eastAsia="宋体" w:cs="宋体"/>
          <w:kern w:val="0"/>
          <w:sz w:val="24"/>
          <w:szCs w:val="24"/>
        </w:rPr>
        <w:fldChar w:fldCharType="separate"/>
      </w:r>
    </w:p>
    <w:p w14:paraId="6C36D042">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7B625283">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题目25</w:t>
      </w:r>
    </w:p>
    <w:p w14:paraId="289371CB">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满分2.00</w:t>
      </w:r>
    </w:p>
    <w:p w14:paraId="6C3229D4">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4" name="图片 4"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29446387">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130" o:spt="201" alt="" type="#_x0000_t201" style="height:18pt;width:72pt;" o:ole="t" filled="f" o:preferrelative="t" stroked="f" coordsize="21600,21600">
            <v:path/>
            <v:fill on="f" focussize="0,0"/>
            <v:stroke on="f"/>
            <v:imagedata r:id="rId139" o:title=""/>
            <o:lock v:ext="edit" aspectratio="t"/>
            <w10:wrap type="none"/>
            <w10:anchorlock/>
          </v:shape>
          <w:control r:id="rId138" w:name="Control 106" w:shapeid="_x0000_i1130"/>
        </w:object>
      </w:r>
    </w:p>
    <w:p w14:paraId="1698E110">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进程从运行状态变为阻塞状态的原因是输入或输出事件发生。（    ）</w:t>
      </w:r>
    </w:p>
    <w:p w14:paraId="7733ACC0">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73EDE430">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131" o:spt="201" alt="" type="#_x0000_t201" style="height:15.75pt;width:20.25pt;" o:ole="t" filled="f" o:preferrelative="t" stroked="f" coordsize="21600,21600">
            <v:path/>
            <v:fill on="f" focussize="0,0"/>
            <v:stroke on="f"/>
            <v:imagedata r:id="rId10" o:title=""/>
            <o:lock v:ext="edit" aspectratio="t"/>
            <w10:wrap type="none"/>
            <w10:anchorlock/>
          </v:shape>
          <w:control r:id="rId140" w:name="Control 107" w:shapeid="_x0000_i1131"/>
        </w:object>
      </w:r>
      <w:r>
        <w:rPr>
          <w:rFonts w:hint="eastAsia" w:ascii="宋体" w:hAnsi="宋体" w:eastAsia="宋体" w:cs="宋体"/>
          <w:kern w:val="0"/>
          <w:sz w:val="24"/>
          <w:szCs w:val="24"/>
        </w:rPr>
        <w:t xml:space="preserve">对 </w:t>
      </w:r>
    </w:p>
    <w:p w14:paraId="2D705885">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132" o:spt="201" alt="" type="#_x0000_t201" style="height:15.75pt;width:20.25pt;" o:ole="t" filled="f" o:preferrelative="t" stroked="f" coordsize="21600,21600">
            <v:path/>
            <v:fill on="f" focussize="0,0"/>
            <v:stroke on="f"/>
            <v:imagedata r:id="rId10" o:title=""/>
            <o:lock v:ext="edit" aspectratio="t"/>
            <w10:wrap type="none"/>
            <w10:anchorlock/>
          </v:shape>
          <w:control r:id="rId141" w:name="Control 108" w:shapeid="_x0000_i1132"/>
        </w:object>
      </w:r>
      <w:r>
        <w:rPr>
          <w:rFonts w:hint="eastAsia" w:ascii="宋体" w:hAnsi="宋体" w:eastAsia="宋体" w:cs="宋体"/>
          <w:kern w:val="0"/>
          <w:sz w:val="24"/>
          <w:szCs w:val="24"/>
        </w:rPr>
        <w:t xml:space="preserve">错 </w:t>
      </w:r>
    </w:p>
    <w:p w14:paraId="00563BAB">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解析】正在运行的进程因某种条件未满足而放弃对CPU的占用，例如该进程要求读入文件中的数据，在数据读入内存之前，该进程无法继续执行下去，它只好放弃CPU，等待读文件这一事件的完成。这个进程的状态就由运行态变为阻塞态。</w:t>
      </w:r>
    </w:p>
    <w:p w14:paraId="0AFBADC6">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正确的答案是“对”。</w:t>
      </w:r>
    </w:p>
    <w:p w14:paraId="5A829D91">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"http://sichuan.ouchn.cn/mod/quiz/comment.php?attempt=15221953&amp;slot=27" </w:instrText>
      </w:r>
      <w:r>
        <w:rPr>
          <w:rFonts w:ascii="宋体" w:hAnsi="宋体" w:eastAsia="宋体" w:cs="宋体"/>
          <w:kern w:val="0"/>
          <w:sz w:val="24"/>
          <w:szCs w:val="24"/>
        </w:rPr>
        <w:fldChar w:fldCharType="separate"/>
      </w:r>
    </w:p>
    <w:p w14:paraId="74F8F227">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28B402C6">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题目26</w:t>
      </w:r>
    </w:p>
    <w:p w14:paraId="00B90902">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满分2.00</w:t>
      </w:r>
    </w:p>
    <w:p w14:paraId="275FDD35">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3" name="图片 3"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2E359654">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133" o:spt="201" alt="" type="#_x0000_t201" style="height:18pt;width:72pt;" o:ole="t" filled="f" o:preferrelative="t" stroked="f" coordsize="21600,21600">
            <v:path/>
            <v:fill on="f" focussize="0,0"/>
            <v:stroke on="f"/>
            <v:imagedata r:id="rId143" o:title=""/>
            <o:lock v:ext="edit" aspectratio="t"/>
            <w10:wrap type="none"/>
            <w10:anchorlock/>
          </v:shape>
          <w:control r:id="rId142" w:name="Control 109" w:shapeid="_x0000_i1133"/>
        </w:object>
      </w:r>
    </w:p>
    <w:p w14:paraId="20D6D1D4">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进程的互斥和同步机构交换的信息量大，被归结为高级通信。（     ）</w:t>
      </w:r>
    </w:p>
    <w:p w14:paraId="4D599455">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40AFA96A">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134" o:spt="201" alt="" type="#_x0000_t201" style="height:15.75pt;width:20.25pt;" o:ole="t" filled="f" o:preferrelative="t" stroked="f" coordsize="21600,21600">
            <v:path/>
            <v:fill on="f" focussize="0,0"/>
            <v:stroke on="f"/>
            <v:imagedata r:id="rId10" o:title=""/>
            <o:lock v:ext="edit" aspectratio="t"/>
            <w10:wrap type="none"/>
            <w10:anchorlock/>
          </v:shape>
          <w:control r:id="rId144" w:name="Control 110" w:shapeid="_x0000_i1134"/>
        </w:object>
      </w:r>
      <w:r>
        <w:rPr>
          <w:rFonts w:hint="eastAsia" w:ascii="宋体" w:hAnsi="宋体" w:eastAsia="宋体" w:cs="宋体"/>
          <w:kern w:val="0"/>
          <w:sz w:val="24"/>
          <w:szCs w:val="24"/>
        </w:rPr>
        <w:t xml:space="preserve">对 </w:t>
      </w:r>
    </w:p>
    <w:p w14:paraId="1CF5300F">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135" o:spt="201" alt="" type="#_x0000_t201" style="height:15.75pt;width:20.25pt;" o:ole="t" filled="f" o:preferrelative="t" stroked="f" coordsize="21600,21600">
            <v:path/>
            <v:fill on="f" focussize="0,0"/>
            <v:stroke on="f"/>
            <v:imagedata r:id="rId10" o:title=""/>
            <o:lock v:ext="edit" aspectratio="t"/>
            <w10:wrap type="none"/>
            <w10:anchorlock/>
          </v:shape>
          <w:control r:id="rId145" w:name="Control 111" w:shapeid="_x0000_i1135"/>
        </w:object>
      </w:r>
      <w:r>
        <w:rPr>
          <w:rFonts w:hint="eastAsia" w:ascii="宋体" w:hAnsi="宋体" w:eastAsia="宋体" w:cs="宋体"/>
          <w:kern w:val="0"/>
          <w:sz w:val="24"/>
          <w:szCs w:val="24"/>
        </w:rPr>
        <w:t xml:space="preserve">错 </w:t>
      </w:r>
    </w:p>
    <w:p w14:paraId="5BED7055">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【解析】这句话正好说反了。进程的互斥和同步机构交换的信息量小，被归结为低级通信。</w:t>
      </w:r>
    </w:p>
    <w:p w14:paraId="69589E8B">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正确的答案是“错”。</w:t>
      </w:r>
    </w:p>
    <w:p w14:paraId="41A9405E">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"http://sichuan.ouchn.cn/mod/quiz/comment.php?attempt=15221953&amp;slot=28" </w:instrText>
      </w:r>
      <w:r>
        <w:rPr>
          <w:rFonts w:ascii="宋体" w:hAnsi="宋体" w:eastAsia="宋体" w:cs="宋体"/>
          <w:kern w:val="0"/>
          <w:sz w:val="24"/>
          <w:szCs w:val="24"/>
        </w:rPr>
        <w:fldChar w:fldCharType="separate"/>
      </w:r>
    </w:p>
    <w:p w14:paraId="3B789E26">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64A25C32">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2" name="图片 2"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18ED20C7">
      <w:pPr>
        <w:widowControl/>
        <w:spacing w:before="100" w:beforeAutospacing="1" w:after="100" w:afterAutospacing="1"/>
        <w:jc w:val="left"/>
        <w:outlineLvl w:val="3"/>
        <w:rPr>
          <w:rFonts w:hint="eastAsia" w:ascii="宋体" w:hAnsi="宋体" w:eastAsia="宋体" w:cs="宋体"/>
          <w:b/>
          <w:bCs/>
          <w:kern w:val="0"/>
          <w:sz w:val="24"/>
          <w:szCs w:val="24"/>
        </w:rPr>
      </w:pPr>
      <w:r>
        <w:rPr>
          <w:rFonts w:hint="eastAsia" w:ascii="宋体" w:hAnsi="宋体" w:eastAsia="宋体" w:cs="宋体"/>
          <w:b/>
          <w:bCs/>
          <w:kern w:val="0"/>
          <w:sz w:val="24"/>
          <w:szCs w:val="24"/>
        </w:rPr>
        <w:t>信息文本</w:t>
      </w:r>
    </w:p>
    <w:p w14:paraId="3620498E">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136" o:spt="201" alt="" type="#_x0000_t201" style="height:18pt;width:72pt;" o:ole="t" filled="f" o:preferrelative="t" stroked="f" coordsize="21600,21600">
            <v:path/>
            <v:fill on="f" focussize="0,0"/>
            <v:stroke on="f"/>
            <v:imagedata r:id="rId147" o:title=""/>
            <o:lock v:ext="edit" aspectratio="t"/>
            <w10:wrap type="none"/>
            <w10:anchorlock/>
          </v:shape>
          <w:control r:id="rId146" w:name="Control 112" w:shapeid="_x0000_i1136"/>
        </w:object>
      </w:r>
    </w:p>
    <w:p w14:paraId="4E66316B">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三、应用题，每小题</w:t>
      </w:r>
      <w:r>
        <w:rPr>
          <w:rFonts w:ascii="Times New Roman" w:hAnsi="Times New Roman" w:eastAsia="宋体" w:cs="Times New Roman"/>
          <w:kern w:val="0"/>
          <w:sz w:val="24"/>
          <w:szCs w:val="24"/>
        </w:rPr>
        <w:t>16</w:t>
      </w:r>
      <w:r>
        <w:rPr>
          <w:rFonts w:hint="eastAsia" w:ascii="宋体" w:hAnsi="宋体" w:eastAsia="宋体" w:cs="宋体"/>
          <w:kern w:val="0"/>
          <w:sz w:val="24"/>
          <w:szCs w:val="24"/>
        </w:rPr>
        <w:t>分</w:t>
      </w:r>
    </w:p>
    <w:p w14:paraId="39BB400D">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题目27</w:t>
      </w:r>
    </w:p>
    <w:p w14:paraId="0B5CB881">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满分16.00</w:t>
      </w:r>
    </w:p>
    <w:p w14:paraId="5539D67C">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1" name="图片 1"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4F7E8678">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137" o:spt="201" alt="" type="#_x0000_t201" style="height:18pt;width:72pt;" o:ole="t" filled="f" o:preferrelative="t" stroked="f" coordsize="21600,21600">
            <v:path/>
            <v:fill on="f" focussize="0,0"/>
            <v:stroke on="f"/>
            <v:imagedata r:id="rId149" o:title=""/>
            <o:lock v:ext="edit" aspectratio="t"/>
            <w10:wrap type="none"/>
            <w10:anchorlock/>
          </v:shape>
          <w:control r:id="rId148" w:name="Control 113" w:shapeid="_x0000_i1137"/>
        </w:object>
      </w:r>
    </w:p>
    <w:p w14:paraId="2CD249BD">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每小题2分，共16分）设有无穷多个信息，输入进程把信息逐个写入缓冲区，输出进程逐个从缓冲区中取出信息。设缓冲区是环形的，编号为0～n-1，in和out分别是输入进程和输出进程使用的指针，初值都是0。为使两类进程实行同步操作，设置三个信号量：两个计数信号量full和empty，一个互斥信号量mutex。full表示放有信息的缓冲区数，其初值为0。empty表示可供使用的缓冲区数，其初值为n。mutex互斥信号量，初值为1。 根据下面输入、输出进程的同步算法，填写相应的P、V操作。</w:t>
      </w:r>
    </w:p>
    <w:p w14:paraId="23F7DFD4">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输入进程Input：</w:t>
      </w:r>
    </w:p>
    <w:p w14:paraId="34A3E715">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while (TRUE) {</w:t>
      </w:r>
    </w:p>
    <w:p w14:paraId="5B120A18">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 空白 ;</w:t>
      </w:r>
    </w:p>
    <w:p w14:paraId="4E1A3915">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 空白 ;</w:t>
      </w:r>
    </w:p>
    <w:p w14:paraId="421E7567">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信息送往buffer(in); </w:t>
      </w:r>
    </w:p>
    <w:p w14:paraId="03429BA9">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in=(in+1) mod n;    /*以</w:t>
      </w:r>
      <w:r>
        <w:rPr>
          <w:rFonts w:ascii="Calibri" w:hAnsi="Calibri" w:eastAsia="宋体" w:cs="宋体"/>
          <w:kern w:val="0"/>
          <w:sz w:val="24"/>
          <w:szCs w:val="24"/>
        </w:rPr>
        <w:t>n</w:t>
      </w:r>
      <w:r>
        <w:rPr>
          <w:rFonts w:hint="eastAsia" w:ascii="宋体" w:hAnsi="宋体" w:eastAsia="宋体" w:cs="宋体"/>
          <w:kern w:val="0"/>
          <w:sz w:val="24"/>
          <w:szCs w:val="24"/>
        </w:rPr>
        <w:t>为模</w:t>
      </w:r>
      <w:r>
        <w:rPr>
          <w:rFonts w:ascii="Calibri" w:hAnsi="Calibri" w:eastAsia="宋体" w:cs="宋体"/>
          <w:kern w:val="0"/>
          <w:sz w:val="24"/>
          <w:szCs w:val="24"/>
        </w:rPr>
        <w:t>*/</w:t>
      </w:r>
    </w:p>
    <w:p w14:paraId="15AB4105">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 空白 ;</w:t>
      </w:r>
    </w:p>
    <w:p w14:paraId="084F7713">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 空白 ;</w:t>
      </w:r>
    </w:p>
    <w:p w14:paraId="428204FE">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  </w:t>
      </w:r>
    </w:p>
    <w:p w14:paraId="5075F591">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输出进程Output：</w:t>
      </w:r>
    </w:p>
    <w:p w14:paraId="6A949287">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while (TRUE){</w:t>
      </w:r>
    </w:p>
    <w:p w14:paraId="37CBFAB7">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 空白 ;</w:t>
      </w:r>
    </w:p>
    <w:p w14:paraId="7A5C0624">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 空白 ;</w:t>
      </w:r>
    </w:p>
    <w:p w14:paraId="1945EFEE">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从buffer(out)中取出信息; </w:t>
      </w:r>
    </w:p>
    <w:p w14:paraId="0E3F8375">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out=(out+1) mod n;   /*以</w:t>
      </w:r>
      <w:r>
        <w:rPr>
          <w:rFonts w:ascii="Calibri" w:hAnsi="Calibri" w:eastAsia="宋体" w:cs="宋体"/>
          <w:kern w:val="0"/>
          <w:sz w:val="24"/>
          <w:szCs w:val="24"/>
        </w:rPr>
        <w:t>n</w:t>
      </w:r>
      <w:r>
        <w:rPr>
          <w:rFonts w:hint="eastAsia" w:ascii="宋体" w:hAnsi="宋体" w:eastAsia="宋体" w:cs="宋体"/>
          <w:kern w:val="0"/>
          <w:sz w:val="24"/>
          <w:szCs w:val="24"/>
        </w:rPr>
        <w:t>为模</w:t>
      </w:r>
      <w:r>
        <w:rPr>
          <w:rFonts w:ascii="Calibri" w:hAnsi="Calibri" w:eastAsia="宋体" w:cs="宋体"/>
          <w:kern w:val="0"/>
          <w:sz w:val="24"/>
          <w:szCs w:val="24"/>
        </w:rPr>
        <w:t>*/</w:t>
      </w:r>
    </w:p>
    <w:p w14:paraId="6CA9523C">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 空白 ;</w:t>
      </w:r>
    </w:p>
    <w:p w14:paraId="394242EF">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 空白 ;</w:t>
      </w:r>
    </w:p>
    <w:p w14:paraId="33631A3E">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w:t>
      </w:r>
    </w:p>
    <w:p w14:paraId="5128F1ED">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 xml:space="preserve">V(empty) V(full) V(mutex) V(mutex) P(mutex) P(mutex) P(empty) P(full) </w:t>
      </w:r>
    </w:p>
    <w:p w14:paraId="2EA08C46">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V(empty)V(full)V(mutex)V(mutex)P(mutex)P(mutex)P(empty)P(full)</w:t>
      </w:r>
    </w:p>
    <w:p w14:paraId="36DEF7F5">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138" o:spt="201" alt="" type="#_x0000_t201" style="height:18pt;width:72pt;" o:ole="t" filled="f" o:preferrelative="t" stroked="f" coordsize="21600,21600">
            <v:path/>
            <v:fill on="f" focussize="0,0"/>
            <v:stroke on="f"/>
            <v:imagedata r:id="rId151" o:title=""/>
            <o:lock v:ext="edit" aspectratio="t"/>
            <w10:wrap type="none"/>
            <w10:anchorlock/>
          </v:shape>
          <w:control r:id="rId150" w:name="Control 114" w:shapeid="_x0000_i1138"/>
        </w:object>
      </w:r>
      <w:r>
        <w:rPr>
          <w:rFonts w:ascii="宋体" w:hAnsi="宋体" w:eastAsia="宋体" w:cs="宋体"/>
          <w:kern w:val="0"/>
          <w:sz w:val="24"/>
          <w:szCs w:val="24"/>
        </w:rPr>
        <w:object>
          <v:shape id="_x0000_i1139" o:spt="201" alt="" type="#_x0000_t201" style="height:18pt;width:72pt;" o:ole="t" filled="f" o:preferrelative="t" stroked="f" coordsize="21600,21600">
            <v:path/>
            <v:fill on="f" focussize="0,0"/>
            <v:stroke on="f"/>
            <v:imagedata r:id="rId153" o:title=""/>
            <o:lock v:ext="edit" aspectratio="t"/>
            <w10:wrap type="none"/>
            <w10:anchorlock/>
          </v:shape>
          <w:control r:id="rId152" w:name="Control 115" w:shapeid="_x0000_i1139"/>
        </w:object>
      </w:r>
      <w:r>
        <w:rPr>
          <w:rFonts w:ascii="宋体" w:hAnsi="宋体" w:eastAsia="宋体" w:cs="宋体"/>
          <w:kern w:val="0"/>
          <w:sz w:val="24"/>
          <w:szCs w:val="24"/>
        </w:rPr>
        <w:object>
          <v:shape id="_x0000_i1140" o:spt="201" alt="" type="#_x0000_t201" style="height:18pt;width:72pt;" o:ole="t" filled="f" o:preferrelative="t" stroked="f" coordsize="21600,21600">
            <v:path/>
            <v:fill on="f" focussize="0,0"/>
            <v:stroke on="f"/>
            <v:imagedata r:id="rId155" o:title=""/>
            <o:lock v:ext="edit" aspectratio="t"/>
            <w10:wrap type="none"/>
            <w10:anchorlock/>
          </v:shape>
          <w:control r:id="rId154" w:name="Control 116" w:shapeid="_x0000_i1140"/>
        </w:object>
      </w:r>
      <w:r>
        <w:rPr>
          <w:rFonts w:ascii="宋体" w:hAnsi="宋体" w:eastAsia="宋体" w:cs="宋体"/>
          <w:kern w:val="0"/>
          <w:sz w:val="24"/>
          <w:szCs w:val="24"/>
        </w:rPr>
        <w:object>
          <v:shape id="_x0000_i1141" o:spt="201" alt="" type="#_x0000_t201" style="height:18pt;width:72pt;" o:ole="t" filled="f" o:preferrelative="t" stroked="f" coordsize="21600,21600">
            <v:path/>
            <v:fill on="f" focussize="0,0"/>
            <v:stroke on="f"/>
            <v:imagedata r:id="rId157" o:title=""/>
            <o:lock v:ext="edit" aspectratio="t"/>
            <w10:wrap type="none"/>
            <w10:anchorlock/>
          </v:shape>
          <w:control r:id="rId156" w:name="Control 117" w:shapeid="_x0000_i1141"/>
        </w:object>
      </w:r>
      <w:r>
        <w:rPr>
          <w:rFonts w:ascii="宋体" w:hAnsi="宋体" w:eastAsia="宋体" w:cs="宋体"/>
          <w:kern w:val="0"/>
          <w:sz w:val="24"/>
          <w:szCs w:val="24"/>
        </w:rPr>
        <w:object>
          <v:shape id="_x0000_i1142" o:spt="201" alt="" type="#_x0000_t201" style="height:18pt;width:72pt;" o:ole="t" filled="f" o:preferrelative="t" stroked="f" coordsize="21600,21600">
            <v:path/>
            <v:fill on="f" focussize="0,0"/>
            <v:stroke on="f"/>
            <v:imagedata r:id="rId159" o:title=""/>
            <o:lock v:ext="edit" aspectratio="t"/>
            <w10:wrap type="none"/>
            <w10:anchorlock/>
          </v:shape>
          <w:control r:id="rId158" w:name="Control 118" w:shapeid="_x0000_i1142"/>
        </w:object>
      </w:r>
      <w:r>
        <w:rPr>
          <w:rFonts w:ascii="宋体" w:hAnsi="宋体" w:eastAsia="宋体" w:cs="宋体"/>
          <w:kern w:val="0"/>
          <w:sz w:val="24"/>
          <w:szCs w:val="24"/>
        </w:rPr>
        <w:object>
          <v:shape id="_x0000_i1143" o:spt="201" alt="" type="#_x0000_t201" style="height:18pt;width:72pt;" o:ole="t" filled="f" o:preferrelative="t" stroked="f" coordsize="21600,21600">
            <v:path/>
            <v:fill on="f" focussize="0,0"/>
            <v:stroke on="f"/>
            <v:imagedata r:id="rId161" o:title=""/>
            <o:lock v:ext="edit" aspectratio="t"/>
            <w10:wrap type="none"/>
            <w10:anchorlock/>
          </v:shape>
          <w:control r:id="rId160" w:name="Control 119" w:shapeid="_x0000_i1143"/>
        </w:object>
      </w:r>
      <w:r>
        <w:rPr>
          <w:rFonts w:ascii="宋体" w:hAnsi="宋体" w:eastAsia="宋体" w:cs="宋体"/>
          <w:kern w:val="0"/>
          <w:sz w:val="24"/>
          <w:szCs w:val="24"/>
        </w:rPr>
        <w:object>
          <v:shape id="_x0000_i1144" o:spt="201" alt="" type="#_x0000_t201" style="height:18pt;width:72pt;" o:ole="t" filled="f" o:preferrelative="t" stroked="f" coordsize="21600,21600">
            <v:path/>
            <v:fill on="f" focussize="0,0"/>
            <v:stroke on="f"/>
            <v:imagedata r:id="rId163" o:title=""/>
            <o:lock v:ext="edit" aspectratio="t"/>
            <w10:wrap type="none"/>
            <w10:anchorlock/>
          </v:shape>
          <w:control r:id="rId162" w:name="Control 120" w:shapeid="_x0000_i1144"/>
        </w:object>
      </w:r>
      <w:r>
        <w:rPr>
          <w:rFonts w:ascii="宋体" w:hAnsi="宋体" w:eastAsia="宋体" w:cs="宋体"/>
          <w:kern w:val="0"/>
          <w:sz w:val="24"/>
          <w:szCs w:val="24"/>
        </w:rPr>
        <w:object>
          <v:shape id="_x0000_i1145" o:spt="201" alt="" type="#_x0000_t201" style="height:18pt;width:72pt;" o:ole="t" filled="f" o:preferrelative="t" stroked="f" coordsize="21600,21600">
            <v:path/>
            <v:fill on="f" focussize="0,0"/>
            <v:stroke on="f"/>
            <v:imagedata r:id="rId165" o:title=""/>
            <o:lock v:ext="edit" aspectratio="t"/>
            <w10:wrap type="none"/>
            <w10:anchorlock/>
          </v:shape>
          <w:control r:id="rId164" w:name="Control 121" w:shapeid="_x0000_i1145"/>
        </w:object>
      </w:r>
    </w:p>
    <w:p w14:paraId="51FD959A">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你的回答不正确</w:t>
      </w:r>
    </w:p>
    <w:p w14:paraId="6C456FE9">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 xml:space="preserve">当前答案是: </w:t>
      </w:r>
    </w:p>
    <w:p w14:paraId="2B0F5637">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每小题2分，共16分）设有无穷多个信息，输入进程把信息逐个写入缓冲区，输出进程逐个从缓冲区中取出信息。设缓冲区是环形的，编号为0～n-1，in和out分别是输入进程和输出进程使用的指针，初值都是0。为使两类进程实行同步操作，设置三个信号量：两个计数信号量full和empty，一个互斥信号量mutex。full表示放有信息的缓冲区数，其初值为0。empty表示可供使用的缓冲区数，其初值为n。mutex互斥信号量，初值为1。 根据下面输入、输出进程的同步算法，填写相应的P、V操作。</w:t>
      </w:r>
    </w:p>
    <w:p w14:paraId="5FF0FDE6">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输入进程Input：</w:t>
      </w:r>
    </w:p>
    <w:p w14:paraId="4E3633ED">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while (TRUE) {</w:t>
      </w:r>
    </w:p>
    <w:p w14:paraId="7910E313">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[P(empty)];</w:t>
      </w:r>
    </w:p>
    <w:p w14:paraId="6905681D">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[P(mutex)];</w:t>
      </w:r>
    </w:p>
    <w:p w14:paraId="36C65A3F">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信息送往buffer(in); </w:t>
      </w:r>
    </w:p>
    <w:p w14:paraId="60E83BF1">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in=(in+1) mod n;    /*以</w:t>
      </w:r>
      <w:r>
        <w:rPr>
          <w:rFonts w:ascii="Calibri" w:hAnsi="Calibri" w:eastAsia="宋体" w:cs="宋体"/>
          <w:kern w:val="0"/>
          <w:sz w:val="24"/>
          <w:szCs w:val="24"/>
        </w:rPr>
        <w:t>n</w:t>
      </w:r>
      <w:r>
        <w:rPr>
          <w:rFonts w:hint="eastAsia" w:ascii="宋体" w:hAnsi="宋体" w:eastAsia="宋体" w:cs="宋体"/>
          <w:kern w:val="0"/>
          <w:sz w:val="24"/>
          <w:szCs w:val="24"/>
        </w:rPr>
        <w:t>为模</w:t>
      </w:r>
      <w:r>
        <w:rPr>
          <w:rFonts w:ascii="Calibri" w:hAnsi="Calibri" w:eastAsia="宋体" w:cs="宋体"/>
          <w:kern w:val="0"/>
          <w:sz w:val="24"/>
          <w:szCs w:val="24"/>
        </w:rPr>
        <w:t>*/</w:t>
      </w:r>
    </w:p>
    <w:p w14:paraId="54FA0C71">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[V(mutex)];</w:t>
      </w:r>
    </w:p>
    <w:p w14:paraId="06C6A8BF">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[V(full)];</w:t>
      </w:r>
    </w:p>
    <w:p w14:paraId="3EE1AEF3">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  </w:t>
      </w:r>
    </w:p>
    <w:p w14:paraId="7243A5D0">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输出进程Output：</w:t>
      </w:r>
    </w:p>
    <w:p w14:paraId="2186A3CC">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while (TRUE){</w:t>
      </w:r>
    </w:p>
    <w:p w14:paraId="0457E5AB">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[P(full)];</w:t>
      </w:r>
    </w:p>
    <w:p w14:paraId="72D819A0">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[P(mutex)];</w:t>
      </w:r>
    </w:p>
    <w:p w14:paraId="339A21C0">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从buffer(out)中取出信息; </w:t>
      </w:r>
    </w:p>
    <w:p w14:paraId="077E984C">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out=(out+1) mod n;   /*以</w:t>
      </w:r>
      <w:r>
        <w:rPr>
          <w:rFonts w:ascii="Calibri" w:hAnsi="Calibri" w:eastAsia="宋体" w:cs="宋体"/>
          <w:kern w:val="0"/>
          <w:sz w:val="24"/>
          <w:szCs w:val="24"/>
        </w:rPr>
        <w:t>n</w:t>
      </w:r>
      <w:r>
        <w:rPr>
          <w:rFonts w:hint="eastAsia" w:ascii="宋体" w:hAnsi="宋体" w:eastAsia="宋体" w:cs="宋体"/>
          <w:kern w:val="0"/>
          <w:sz w:val="24"/>
          <w:szCs w:val="24"/>
        </w:rPr>
        <w:t>为模</w:t>
      </w:r>
      <w:r>
        <w:rPr>
          <w:rFonts w:ascii="Calibri" w:hAnsi="Calibri" w:eastAsia="宋体" w:cs="宋体"/>
          <w:kern w:val="0"/>
          <w:sz w:val="24"/>
          <w:szCs w:val="24"/>
        </w:rPr>
        <w:t>*/</w:t>
      </w:r>
    </w:p>
    <w:p w14:paraId="3D584D56">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[V(mutex)];</w:t>
      </w:r>
    </w:p>
    <w:p w14:paraId="43DD5ACE">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[V(empty)];</w:t>
      </w:r>
    </w:p>
    <w:p w14:paraId="5B622B44">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w:t>
      </w:r>
    </w:p>
    <w:p w14:paraId="59C4CFE2">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"http://sichuan.ouchn.cn/mod/quiz/comment.php?attempt=15221953&amp;slot=30" </w:instrText>
      </w:r>
      <w:r>
        <w:rPr>
          <w:rFonts w:ascii="宋体" w:hAnsi="宋体" w:eastAsia="宋体" w:cs="宋体"/>
          <w:kern w:val="0"/>
          <w:sz w:val="24"/>
          <w:szCs w:val="24"/>
        </w:rPr>
        <w:fldChar w:fldCharType="separate"/>
      </w:r>
    </w:p>
    <w:p w14:paraId="6761CB5F">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5BD24070">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b/>
          <w:bCs/>
          <w:kern w:val="0"/>
          <w:sz w:val="24"/>
          <w:szCs w:val="24"/>
        </w:rPr>
        <w:t>一、单选题（每题4分，共计16题）</w:t>
      </w:r>
    </w:p>
    <w:p w14:paraId="113E4772">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题目1</w:t>
      </w:r>
    </w:p>
    <w:p w14:paraId="49E25CB0">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59" name="图片 59"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194463CE">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146" o:spt="201" alt="" type="#_x0000_t201" style="height:18pt;width:72pt;" o:ole="t" filled="f" o:preferrelative="t" stroked="f" coordsize="21600,21600">
            <v:path/>
            <v:fill on="f" focussize="0,0"/>
            <v:stroke on="f"/>
            <v:imagedata r:id="rId167" o:title=""/>
            <o:lock v:ext="edit" aspectratio="t"/>
            <w10:wrap type="none"/>
            <w10:anchorlock/>
          </v:shape>
          <w:control r:id="rId166" w:name="Control 122" w:shapeid="_x0000_i1146"/>
        </w:object>
      </w:r>
    </w:p>
    <w:p w14:paraId="209940A0">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在下列操作系统中，强调吞吐能力的是（    ）。</w:t>
      </w:r>
    </w:p>
    <w:p w14:paraId="63407DCD">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5F5824F6">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147" o:spt="201" alt="" type="#_x0000_t201" style="height:15.75pt;width:20.25pt;" o:ole="t" filled="f" o:preferrelative="t" stroked="f" coordsize="21600,21600">
            <v:path/>
            <v:fill on="f" focussize="0,0"/>
            <v:stroke on="f"/>
            <v:imagedata r:id="rId10" o:title=""/>
            <o:lock v:ext="edit" aspectratio="t"/>
            <w10:wrap type="none"/>
            <w10:anchorlock/>
          </v:shape>
          <w:control r:id="rId168" w:name="Control 123" w:shapeid="_x0000_i1147"/>
        </w:object>
      </w:r>
      <w:r>
        <w:rPr>
          <w:rFonts w:hint="eastAsia" w:ascii="宋体" w:hAnsi="宋体" w:eastAsia="宋体" w:cs="宋体"/>
          <w:kern w:val="0"/>
          <w:sz w:val="24"/>
          <w:szCs w:val="24"/>
        </w:rPr>
        <w:t xml:space="preserve">A. 多道批处理系统 </w:t>
      </w:r>
    </w:p>
    <w:p w14:paraId="3969366D">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148" o:spt="201" alt="" type="#_x0000_t201" style="height:15.75pt;width:20.25pt;" o:ole="t" filled="f" o:preferrelative="t" stroked="f" coordsize="21600,21600">
            <v:path/>
            <v:fill on="f" focussize="0,0"/>
            <v:stroke on="f"/>
            <v:imagedata r:id="rId10" o:title=""/>
            <o:lock v:ext="edit" aspectratio="t"/>
            <w10:wrap type="none"/>
            <w10:anchorlock/>
          </v:shape>
          <w:control r:id="rId169" w:name="Control 124" w:shapeid="_x0000_i1148"/>
        </w:object>
      </w:r>
      <w:r>
        <w:rPr>
          <w:rFonts w:hint="eastAsia" w:ascii="宋体" w:hAnsi="宋体" w:eastAsia="宋体" w:cs="宋体"/>
          <w:kern w:val="0"/>
          <w:sz w:val="24"/>
          <w:szCs w:val="24"/>
        </w:rPr>
        <w:t xml:space="preserve">B. 分时系统 </w:t>
      </w:r>
    </w:p>
    <w:p w14:paraId="3610B90D">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149" o:spt="201" alt="" type="#_x0000_t201" style="height:15.75pt;width:20.25pt;" o:ole="t" filled="f" o:preferrelative="t" stroked="f" coordsize="21600,21600">
            <v:path/>
            <v:fill on="f" focussize="0,0"/>
            <v:stroke on="f"/>
            <v:imagedata r:id="rId10" o:title=""/>
            <o:lock v:ext="edit" aspectratio="t"/>
            <w10:wrap type="none"/>
            <w10:anchorlock/>
          </v:shape>
          <w:control r:id="rId170" w:name="Control 125" w:shapeid="_x0000_i1149"/>
        </w:object>
      </w:r>
      <w:r>
        <w:rPr>
          <w:rFonts w:hint="eastAsia" w:ascii="宋体" w:hAnsi="宋体" w:eastAsia="宋体" w:cs="宋体"/>
          <w:kern w:val="0"/>
          <w:sz w:val="24"/>
          <w:szCs w:val="24"/>
        </w:rPr>
        <w:t xml:space="preserve">C. 实时系统 </w:t>
      </w:r>
    </w:p>
    <w:p w14:paraId="37FA9685">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150" o:spt="201" alt="" type="#_x0000_t201" style="height:15.75pt;width:20.25pt;" o:ole="t" filled="f" o:preferrelative="t" stroked="f" coordsize="21600,21600">
            <v:path/>
            <v:fill on="f" focussize="0,0"/>
            <v:stroke on="f"/>
            <v:imagedata r:id="rId10" o:title=""/>
            <o:lock v:ext="edit" aspectratio="t"/>
            <w10:wrap type="none"/>
            <w10:anchorlock/>
          </v:shape>
          <w:control r:id="rId171" w:name="Control 126" w:shapeid="_x0000_i1150"/>
        </w:object>
      </w:r>
      <w:r>
        <w:rPr>
          <w:rFonts w:hint="eastAsia" w:ascii="宋体" w:hAnsi="宋体" w:eastAsia="宋体" w:cs="宋体"/>
          <w:kern w:val="0"/>
          <w:sz w:val="24"/>
          <w:szCs w:val="24"/>
        </w:rPr>
        <w:t xml:space="preserve">D. 网络系统 </w:t>
      </w:r>
    </w:p>
    <w:p w14:paraId="3F0C2A1B">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【解析】四个选项中，强调吞吐能力的操作系统是多道批处理系统。</w:t>
      </w:r>
    </w:p>
    <w:p w14:paraId="036BC243">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正确答案是：多道批处理系统</w:t>
      </w:r>
    </w:p>
    <w:p w14:paraId="392C274F">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"http://sichuan.ouchn.cn/mod/quiz/comment.php?attempt=15224845&amp;slot=2" </w:instrText>
      </w:r>
      <w:r>
        <w:rPr>
          <w:rFonts w:ascii="宋体" w:hAnsi="宋体" w:eastAsia="宋体" w:cs="宋体"/>
          <w:kern w:val="0"/>
          <w:sz w:val="24"/>
          <w:szCs w:val="24"/>
        </w:rPr>
        <w:fldChar w:fldCharType="separate"/>
      </w:r>
    </w:p>
    <w:p w14:paraId="6835943B">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0AC35EBE">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题目2</w:t>
      </w:r>
    </w:p>
    <w:p w14:paraId="07498993">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58" name="图片 58"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75D423FD">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151" o:spt="201" alt="" type="#_x0000_t201" style="height:18pt;width:72pt;" o:ole="t" filled="f" o:preferrelative="t" stroked="f" coordsize="21600,21600">
            <v:path/>
            <v:fill on="f" focussize="0,0"/>
            <v:stroke on="f"/>
            <v:imagedata r:id="rId173" o:title=""/>
            <o:lock v:ext="edit" aspectratio="t"/>
            <w10:wrap type="none"/>
            <w10:anchorlock/>
          </v:shape>
          <w:control r:id="rId172" w:name="Control 127" w:shapeid="_x0000_i1151"/>
        </w:object>
      </w:r>
    </w:p>
    <w:p w14:paraId="60C2AB3C">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系统调用是由操作系统提供的内部调用，它（    ）。</w:t>
      </w:r>
    </w:p>
    <w:p w14:paraId="2CFBB6E2">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5010F36C">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152" o:spt="201" alt="" type="#_x0000_t201" style="height:15.75pt;width:20.25pt;" o:ole="t" filled="f" o:preferrelative="t" stroked="f" coordsize="21600,21600">
            <v:path/>
            <v:fill on="f" focussize="0,0"/>
            <v:stroke on="f"/>
            <v:imagedata r:id="rId10" o:title=""/>
            <o:lock v:ext="edit" aspectratio="t"/>
            <w10:wrap type="none"/>
            <w10:anchorlock/>
          </v:shape>
          <w:control r:id="rId174" w:name="Control 128" w:shapeid="_x0000_i1152"/>
        </w:object>
      </w:r>
      <w:r>
        <w:rPr>
          <w:rFonts w:hint="eastAsia" w:ascii="宋体" w:hAnsi="宋体" w:eastAsia="宋体" w:cs="宋体"/>
          <w:kern w:val="0"/>
          <w:sz w:val="24"/>
          <w:szCs w:val="24"/>
        </w:rPr>
        <w:t xml:space="preserve">A. 是命令接口中的命令 </w:t>
      </w:r>
    </w:p>
    <w:p w14:paraId="0049824E">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153" o:spt="201" alt="" type="#_x0000_t201" style="height:15.75pt;width:20.25pt;" o:ole="t" filled="f" o:preferrelative="t" stroked="f" coordsize="21600,21600">
            <v:path/>
            <v:fill on="f" focussize="0,0"/>
            <v:stroke on="f"/>
            <v:imagedata r:id="rId10" o:title=""/>
            <o:lock v:ext="edit" aspectratio="t"/>
            <w10:wrap type="none"/>
            <w10:anchorlock/>
          </v:shape>
          <w:control r:id="rId175" w:name="Control 129" w:shapeid="_x0000_i1153"/>
        </w:object>
      </w:r>
      <w:r>
        <w:rPr>
          <w:rFonts w:hint="eastAsia" w:ascii="宋体" w:hAnsi="宋体" w:eastAsia="宋体" w:cs="宋体"/>
          <w:kern w:val="0"/>
          <w:sz w:val="24"/>
          <w:szCs w:val="24"/>
        </w:rPr>
        <w:t xml:space="preserve">B. 与系统的命令一样 </w:t>
      </w:r>
    </w:p>
    <w:p w14:paraId="333FD6AD">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154" o:spt="201" alt="" type="#_x0000_t201" style="height:15.75pt;width:20.25pt;" o:ole="t" filled="f" o:preferrelative="t" stroked="f" coordsize="21600,21600">
            <v:path/>
            <v:fill on="f" focussize="0,0"/>
            <v:stroke on="f"/>
            <v:imagedata r:id="rId10" o:title=""/>
            <o:lock v:ext="edit" aspectratio="t"/>
            <w10:wrap type="none"/>
            <w10:anchorlock/>
          </v:shape>
          <w:control r:id="rId176" w:name="Control 130" w:shapeid="_x0000_i1154"/>
        </w:object>
      </w:r>
      <w:r>
        <w:rPr>
          <w:rFonts w:hint="eastAsia" w:ascii="宋体" w:hAnsi="宋体" w:eastAsia="宋体" w:cs="宋体"/>
          <w:kern w:val="0"/>
          <w:sz w:val="24"/>
          <w:szCs w:val="24"/>
        </w:rPr>
        <w:t xml:space="preserve">C. 直接通过键盘交互方式使用 </w:t>
      </w:r>
    </w:p>
    <w:p w14:paraId="61B6A06E">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155" o:spt="201" alt="" type="#_x0000_t201" style="height:15.75pt;width:20.25pt;" o:ole="t" filled="f" o:preferrelative="t" stroked="f" coordsize="21600,21600">
            <v:path/>
            <v:fill on="f" focussize="0,0"/>
            <v:stroke on="f"/>
            <v:imagedata r:id="rId10" o:title=""/>
            <o:lock v:ext="edit" aspectratio="t"/>
            <w10:wrap type="none"/>
            <w10:anchorlock/>
          </v:shape>
          <w:control r:id="rId177" w:name="Control 131" w:shapeid="_x0000_i1155"/>
        </w:object>
      </w:r>
      <w:r>
        <w:rPr>
          <w:rFonts w:hint="eastAsia" w:ascii="宋体" w:hAnsi="宋体" w:eastAsia="宋体" w:cs="宋体"/>
          <w:kern w:val="0"/>
          <w:sz w:val="24"/>
          <w:szCs w:val="24"/>
        </w:rPr>
        <w:t xml:space="preserve">D. 只能通过用户程序间接使用 </w:t>
      </w:r>
    </w:p>
    <w:p w14:paraId="75921D0A">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【解析】系统调用只能在程序中使用，不能直接作为命令在终端上输入和执行。因此：只能通过用户程序间接使用  是正确的。</w:t>
      </w:r>
    </w:p>
    <w:p w14:paraId="02CDEFB1">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正确答案是：只能通过用户程序间接使用</w:t>
      </w:r>
    </w:p>
    <w:p w14:paraId="4298BBCC">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"http://sichuan.ouchn.cn/mod/quiz/comment.php?attempt=15224845&amp;slot=3" </w:instrText>
      </w:r>
      <w:r>
        <w:rPr>
          <w:rFonts w:ascii="宋体" w:hAnsi="宋体" w:eastAsia="宋体" w:cs="宋体"/>
          <w:kern w:val="0"/>
          <w:sz w:val="24"/>
          <w:szCs w:val="24"/>
        </w:rPr>
        <w:fldChar w:fldCharType="separate"/>
      </w:r>
    </w:p>
    <w:p w14:paraId="484B2B60">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2C8ADEF9">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题目3</w:t>
      </w:r>
    </w:p>
    <w:p w14:paraId="7DB1A0CF">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57" name="图片 57"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20A66A9A">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156" o:spt="201" alt="" type="#_x0000_t201" style="height:18pt;width:72pt;" o:ole="t" filled="f" o:preferrelative="t" stroked="f" coordsize="21600,21600">
            <v:path/>
            <v:fill on="f" focussize="0,0"/>
            <v:stroke on="f"/>
            <v:imagedata r:id="rId179" o:title=""/>
            <o:lock v:ext="edit" aspectratio="t"/>
            <w10:wrap type="none"/>
            <w10:anchorlock/>
          </v:shape>
          <w:control r:id="rId178" w:name="Control 132" w:shapeid="_x0000_i1156"/>
        </w:object>
      </w:r>
    </w:p>
    <w:p w14:paraId="50295539">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在计算机系统中，操作系统是（    ）。</w:t>
      </w:r>
    </w:p>
    <w:p w14:paraId="33324C35">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77F1B3EC">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157" o:spt="201" alt="" type="#_x0000_t201" style="height:15.75pt;width:20.25pt;" o:ole="t" filled="f" o:preferrelative="t" stroked="f" coordsize="21600,21600">
            <v:path/>
            <v:fill on="f" focussize="0,0"/>
            <v:stroke on="f"/>
            <v:imagedata r:id="rId10" o:title=""/>
            <o:lock v:ext="edit" aspectratio="t"/>
            <w10:wrap type="none"/>
            <w10:anchorlock/>
          </v:shape>
          <w:control r:id="rId180" w:name="Control 133" w:shapeid="_x0000_i1157"/>
        </w:object>
      </w:r>
      <w:r>
        <w:rPr>
          <w:rFonts w:hint="eastAsia" w:ascii="宋体" w:hAnsi="宋体" w:eastAsia="宋体" w:cs="宋体"/>
          <w:kern w:val="0"/>
          <w:sz w:val="24"/>
          <w:szCs w:val="24"/>
        </w:rPr>
        <w:t xml:space="preserve">A. 处于系统软件之上的用户软件 </w:t>
      </w:r>
    </w:p>
    <w:p w14:paraId="6C404795">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158" o:spt="201" alt="" type="#_x0000_t201" style="height:15.75pt;width:20.25pt;" o:ole="t" filled="f" o:preferrelative="t" stroked="f" coordsize="21600,21600">
            <v:path/>
            <v:fill on="f" focussize="0,0"/>
            <v:stroke on="f"/>
            <v:imagedata r:id="rId10" o:title=""/>
            <o:lock v:ext="edit" aspectratio="t"/>
            <w10:wrap type="none"/>
            <w10:anchorlock/>
          </v:shape>
          <w:control r:id="rId181" w:name="Control 134" w:shapeid="_x0000_i1158"/>
        </w:object>
      </w:r>
      <w:r>
        <w:rPr>
          <w:rFonts w:hint="eastAsia" w:ascii="宋体" w:hAnsi="宋体" w:eastAsia="宋体" w:cs="宋体"/>
          <w:kern w:val="0"/>
          <w:sz w:val="24"/>
          <w:szCs w:val="24"/>
        </w:rPr>
        <w:t xml:space="preserve">B. 处于应用软件之上的系统软件 </w:t>
      </w:r>
    </w:p>
    <w:p w14:paraId="644981F6">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159" o:spt="201" alt="" type="#_x0000_t201" style="height:15.75pt;width:20.25pt;" o:ole="t" filled="f" o:preferrelative="t" stroked="f" coordsize="21600,21600">
            <v:path/>
            <v:fill on="f" focussize="0,0"/>
            <v:stroke on="f"/>
            <v:imagedata r:id="rId10" o:title=""/>
            <o:lock v:ext="edit" aspectratio="t"/>
            <w10:wrap type="none"/>
            <w10:anchorlock/>
          </v:shape>
          <w:control r:id="rId182" w:name="Control 135" w:shapeid="_x0000_i1159"/>
        </w:object>
      </w:r>
      <w:r>
        <w:rPr>
          <w:rFonts w:hint="eastAsia" w:ascii="宋体" w:hAnsi="宋体" w:eastAsia="宋体" w:cs="宋体"/>
          <w:kern w:val="0"/>
          <w:sz w:val="24"/>
          <w:szCs w:val="24"/>
        </w:rPr>
        <w:t xml:space="preserve">C. 处于裸机之上的第一层软件 </w:t>
      </w:r>
    </w:p>
    <w:p w14:paraId="5163AF58">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160" o:spt="201" alt="" type="#_x0000_t201" style="height:15.75pt;width:20.25pt;" o:ole="t" filled="f" o:preferrelative="t" stroked="f" coordsize="21600,21600">
            <v:path/>
            <v:fill on="f" focussize="0,0"/>
            <v:stroke on="f"/>
            <v:imagedata r:id="rId10" o:title=""/>
            <o:lock v:ext="edit" aspectratio="t"/>
            <w10:wrap type="none"/>
            <w10:anchorlock/>
          </v:shape>
          <w:control r:id="rId183" w:name="Control 136" w:shapeid="_x0000_i1160"/>
        </w:object>
      </w:r>
      <w:r>
        <w:rPr>
          <w:rFonts w:hint="eastAsia" w:ascii="宋体" w:hAnsi="宋体" w:eastAsia="宋体" w:cs="宋体"/>
          <w:kern w:val="0"/>
          <w:sz w:val="24"/>
          <w:szCs w:val="24"/>
        </w:rPr>
        <w:t xml:space="preserve">D. 处于硬件之下的低层软件 </w:t>
      </w:r>
    </w:p>
    <w:p w14:paraId="43D1C761">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【解析】根据操作系统在计算机系统中的地位，它是裸机之上的第一层软件。处于裸机之上的第一层软件是正确的，其他选项都不对。</w:t>
      </w:r>
    </w:p>
    <w:p w14:paraId="253DB0F4">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正确答案是：处于裸机之上的第一层软件</w:t>
      </w:r>
    </w:p>
    <w:p w14:paraId="00EA2D99">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"http://sichuan.ouchn.cn/mod/quiz/comment.php?attempt=15224845&amp;slot=4" </w:instrText>
      </w:r>
      <w:r>
        <w:rPr>
          <w:rFonts w:ascii="宋体" w:hAnsi="宋体" w:eastAsia="宋体" w:cs="宋体"/>
          <w:kern w:val="0"/>
          <w:sz w:val="24"/>
          <w:szCs w:val="24"/>
        </w:rPr>
        <w:fldChar w:fldCharType="separate"/>
      </w:r>
    </w:p>
    <w:p w14:paraId="6B8F7EA2">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577349C2">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题目4</w:t>
      </w:r>
    </w:p>
    <w:p w14:paraId="7057598C">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56" name="图片 56"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252DA3EB">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161" o:spt="201" alt="" type="#_x0000_t201" style="height:18pt;width:72pt;" o:ole="t" filled="f" o:preferrelative="t" stroked="f" coordsize="21600,21600">
            <v:path/>
            <v:fill on="f" focussize="0,0"/>
            <v:stroke on="f"/>
            <v:imagedata r:id="rId185" o:title=""/>
            <o:lock v:ext="edit" aspectratio="t"/>
            <w10:wrap type="none"/>
            <w10:anchorlock/>
          </v:shape>
          <w:control r:id="rId184" w:name="Control 137" w:shapeid="_x0000_i1161"/>
        </w:object>
      </w:r>
    </w:p>
    <w:p w14:paraId="6BD22A4D">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批处理系统的主要缺点是（    ）。</w:t>
      </w:r>
    </w:p>
    <w:p w14:paraId="1C386B0A">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09899250">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162" o:spt="201" alt="" type="#_x0000_t201" style="height:15.75pt;width:20.25pt;" o:ole="t" filled="f" o:preferrelative="t" stroked="f" coordsize="21600,21600">
            <v:path/>
            <v:fill on="f" focussize="0,0"/>
            <v:stroke on="f"/>
            <v:imagedata r:id="rId10" o:title=""/>
            <o:lock v:ext="edit" aspectratio="t"/>
            <w10:wrap type="none"/>
            <w10:anchorlock/>
          </v:shape>
          <w:control r:id="rId186" w:name="Control 138" w:shapeid="_x0000_i1162"/>
        </w:object>
      </w:r>
      <w:r>
        <w:rPr>
          <w:rFonts w:hint="eastAsia" w:ascii="宋体" w:hAnsi="宋体" w:eastAsia="宋体" w:cs="宋体"/>
          <w:kern w:val="0"/>
          <w:sz w:val="24"/>
          <w:szCs w:val="24"/>
        </w:rPr>
        <w:t xml:space="preserve">A. 系统吞吐量小 </w:t>
      </w:r>
    </w:p>
    <w:p w14:paraId="4ADEC4FE">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163" o:spt="201" alt="" type="#_x0000_t201" style="height:15.75pt;width:20.25pt;" o:ole="t" filled="f" o:preferrelative="t" stroked="f" coordsize="21600,21600">
            <v:path/>
            <v:fill on="f" focussize="0,0"/>
            <v:stroke on="f"/>
            <v:imagedata r:id="rId10" o:title=""/>
            <o:lock v:ext="edit" aspectratio="t"/>
            <w10:wrap type="none"/>
            <w10:anchorlock/>
          </v:shape>
          <w:control r:id="rId187" w:name="Control 139" w:shapeid="_x0000_i1163"/>
        </w:object>
      </w:r>
      <w:r>
        <w:rPr>
          <w:rFonts w:hint="eastAsia" w:ascii="宋体" w:hAnsi="宋体" w:eastAsia="宋体" w:cs="宋体"/>
          <w:kern w:val="0"/>
          <w:sz w:val="24"/>
          <w:szCs w:val="24"/>
        </w:rPr>
        <w:t xml:space="preserve">B. 不具备并行性 </w:t>
      </w:r>
    </w:p>
    <w:p w14:paraId="33922D19">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164" o:spt="201" alt="" type="#_x0000_t201" style="height:15.75pt;width:20.25pt;" o:ole="t" filled="f" o:preferrelative="t" stroked="f" coordsize="21600,21600">
            <v:path/>
            <v:fill on="f" focussize="0,0"/>
            <v:stroke on="f"/>
            <v:imagedata r:id="rId10" o:title=""/>
            <o:lock v:ext="edit" aspectratio="t"/>
            <w10:wrap type="none"/>
            <w10:anchorlock/>
          </v:shape>
          <w:control r:id="rId188" w:name="Control 140" w:shapeid="_x0000_i1164"/>
        </w:object>
      </w:r>
      <w:r>
        <w:rPr>
          <w:rFonts w:hint="eastAsia" w:ascii="宋体" w:hAnsi="宋体" w:eastAsia="宋体" w:cs="宋体"/>
          <w:kern w:val="0"/>
          <w:sz w:val="24"/>
          <w:szCs w:val="24"/>
        </w:rPr>
        <w:t xml:space="preserve">C. CPU的利用率不高 </w:t>
      </w:r>
    </w:p>
    <w:p w14:paraId="7494CBB0">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165" o:spt="201" alt="" type="#_x0000_t201" style="height:15.75pt;width:20.25pt;" o:ole="t" filled="f" o:preferrelative="t" stroked="f" coordsize="21600,21600">
            <v:path/>
            <v:fill on="f" focussize="0,0"/>
            <v:stroke on="f"/>
            <v:imagedata r:id="rId10" o:title=""/>
            <o:lock v:ext="edit" aspectratio="t"/>
            <w10:wrap type="none"/>
            <w10:anchorlock/>
          </v:shape>
          <w:control r:id="rId189" w:name="Control 141" w:shapeid="_x0000_i1165"/>
        </w:object>
      </w:r>
      <w:r>
        <w:rPr>
          <w:rFonts w:hint="eastAsia" w:ascii="宋体" w:hAnsi="宋体" w:eastAsia="宋体" w:cs="宋体"/>
          <w:kern w:val="0"/>
          <w:sz w:val="24"/>
          <w:szCs w:val="24"/>
        </w:rPr>
        <w:t xml:space="preserve">D. 失去了交互性 </w:t>
      </w:r>
    </w:p>
    <w:p w14:paraId="39064EAE">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【解析】批处理系统按批次管理作业，强调了CPU利用率、吞吐能力，但是失去了交互性。</w:t>
      </w:r>
    </w:p>
    <w:p w14:paraId="54A85D3A">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正确答案是：失去了交互性</w:t>
      </w:r>
    </w:p>
    <w:p w14:paraId="65C1995F">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"http://sichuan.ouchn.cn/mod/quiz/comment.php?attempt=15224845&amp;slot=5" </w:instrText>
      </w:r>
      <w:r>
        <w:rPr>
          <w:rFonts w:ascii="宋体" w:hAnsi="宋体" w:eastAsia="宋体" w:cs="宋体"/>
          <w:kern w:val="0"/>
          <w:sz w:val="24"/>
          <w:szCs w:val="24"/>
        </w:rPr>
        <w:fldChar w:fldCharType="separate"/>
      </w:r>
    </w:p>
    <w:p w14:paraId="25687FE9">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34F9B1A1">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题目5</w:t>
      </w:r>
    </w:p>
    <w:p w14:paraId="607FA996">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55" name="图片 55"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79E90335">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166" o:spt="201" alt="" type="#_x0000_t201" style="height:18pt;width:72pt;" o:ole="t" filled="f" o:preferrelative="t" stroked="f" coordsize="21600,21600">
            <v:path/>
            <v:fill on="f" focussize="0,0"/>
            <v:stroke on="f"/>
            <v:imagedata r:id="rId191" o:title=""/>
            <o:lock v:ext="edit" aspectratio="t"/>
            <w10:wrap type="none"/>
            <w10:anchorlock/>
          </v:shape>
          <w:control r:id="rId190" w:name="Control 142" w:shapeid="_x0000_i1166"/>
        </w:object>
      </w:r>
    </w:p>
    <w:p w14:paraId="76B6B3A2">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在分时系统中，时间片一定，则（    ），响应时间越长。</w:t>
      </w:r>
    </w:p>
    <w:p w14:paraId="63351C38">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5540B02C">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167" o:spt="201" alt="" type="#_x0000_t201" style="height:15.75pt;width:20.25pt;" o:ole="t" filled="f" o:preferrelative="t" stroked="f" coordsize="21600,21600">
            <v:path/>
            <v:fill on="f" focussize="0,0"/>
            <v:stroke on="f"/>
            <v:imagedata r:id="rId10" o:title=""/>
            <o:lock v:ext="edit" aspectratio="t"/>
            <w10:wrap type="none"/>
            <w10:anchorlock/>
          </v:shape>
          <w:control r:id="rId192" w:name="Control 143" w:shapeid="_x0000_i1167"/>
        </w:object>
      </w:r>
      <w:r>
        <w:rPr>
          <w:rFonts w:hint="eastAsia" w:ascii="宋体" w:hAnsi="宋体" w:eastAsia="宋体" w:cs="宋体"/>
          <w:kern w:val="0"/>
          <w:sz w:val="24"/>
          <w:szCs w:val="24"/>
        </w:rPr>
        <w:t xml:space="preserve">A. 用户数越多 </w:t>
      </w:r>
    </w:p>
    <w:p w14:paraId="76B6CE43">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168" o:spt="201" alt="" type="#_x0000_t201" style="height:15.75pt;width:20.25pt;" o:ole="t" filled="f" o:preferrelative="t" stroked="f" coordsize="21600,21600">
            <v:path/>
            <v:fill on="f" focussize="0,0"/>
            <v:stroke on="f"/>
            <v:imagedata r:id="rId10" o:title=""/>
            <o:lock v:ext="edit" aspectratio="t"/>
            <w10:wrap type="none"/>
            <w10:anchorlock/>
          </v:shape>
          <w:control r:id="rId193" w:name="Control 144" w:shapeid="_x0000_i1168"/>
        </w:object>
      </w:r>
      <w:r>
        <w:rPr>
          <w:rFonts w:hint="eastAsia" w:ascii="宋体" w:hAnsi="宋体" w:eastAsia="宋体" w:cs="宋体"/>
          <w:kern w:val="0"/>
          <w:sz w:val="24"/>
          <w:szCs w:val="24"/>
        </w:rPr>
        <w:t xml:space="preserve">B. 用户数越少 </w:t>
      </w:r>
    </w:p>
    <w:p w14:paraId="08346176">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169" o:spt="201" alt="" type="#_x0000_t201" style="height:15.75pt;width:20.25pt;" o:ole="t" filled="f" o:preferrelative="t" stroked="f" coordsize="21600,21600">
            <v:path/>
            <v:fill on="f" focussize="0,0"/>
            <v:stroke on="f"/>
            <v:imagedata r:id="rId10" o:title=""/>
            <o:lock v:ext="edit" aspectratio="t"/>
            <w10:wrap type="none"/>
            <w10:anchorlock/>
          </v:shape>
          <w:control r:id="rId194" w:name="Control 145" w:shapeid="_x0000_i1169"/>
        </w:object>
      </w:r>
      <w:r>
        <w:rPr>
          <w:rFonts w:hint="eastAsia" w:ascii="宋体" w:hAnsi="宋体" w:eastAsia="宋体" w:cs="宋体"/>
          <w:kern w:val="0"/>
          <w:sz w:val="24"/>
          <w:szCs w:val="24"/>
        </w:rPr>
        <w:t xml:space="preserve">C. 后备队列越短 </w:t>
      </w:r>
    </w:p>
    <w:p w14:paraId="5DA3F3B4">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170" o:spt="201" alt="" type="#_x0000_t201" style="height:15.75pt;width:20.25pt;" o:ole="t" filled="f" o:preferrelative="t" stroked="f" coordsize="21600,21600">
            <v:path/>
            <v:fill on="f" focussize="0,0"/>
            <v:stroke on="f"/>
            <v:imagedata r:id="rId10" o:title=""/>
            <o:lock v:ext="edit" aspectratio="t"/>
            <w10:wrap type="none"/>
            <w10:anchorlock/>
          </v:shape>
          <w:control r:id="rId195" w:name="Control 146" w:shapeid="_x0000_i1170"/>
        </w:object>
      </w:r>
      <w:r>
        <w:rPr>
          <w:rFonts w:hint="eastAsia" w:ascii="宋体" w:hAnsi="宋体" w:eastAsia="宋体" w:cs="宋体"/>
          <w:kern w:val="0"/>
          <w:sz w:val="24"/>
          <w:szCs w:val="24"/>
        </w:rPr>
        <w:t xml:space="preserve">D. 内存越大 </w:t>
      </w:r>
    </w:p>
    <w:p w14:paraId="64B060F9">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【解析】在分时系统中，时间片一定，则用户数与响应时间成反比。因此，响应时间越长，则表示系统的用户越多。</w:t>
      </w:r>
    </w:p>
    <w:p w14:paraId="6CAFED5E">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正确答案是：用户数越多</w:t>
      </w:r>
    </w:p>
    <w:p w14:paraId="6E02E44C">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"http://sichuan.ouchn.cn/mod/quiz/comment.php?attempt=15224845&amp;slot=6" </w:instrText>
      </w:r>
      <w:r>
        <w:rPr>
          <w:rFonts w:ascii="宋体" w:hAnsi="宋体" w:eastAsia="宋体" w:cs="宋体"/>
          <w:kern w:val="0"/>
          <w:sz w:val="24"/>
          <w:szCs w:val="24"/>
        </w:rPr>
        <w:fldChar w:fldCharType="separate"/>
      </w:r>
    </w:p>
    <w:p w14:paraId="79F34C3D">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2C36D867">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题目6</w:t>
      </w:r>
    </w:p>
    <w:p w14:paraId="474DF9C8">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54" name="图片 54"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6985AA49">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171" o:spt="201" alt="" type="#_x0000_t201" style="height:18pt;width:72pt;" o:ole="t" filled="f" o:preferrelative="t" stroked="f" coordsize="21600,21600">
            <v:path/>
            <v:fill on="f" focussize="0,0"/>
            <v:stroke on="f"/>
            <v:imagedata r:id="rId197" o:title=""/>
            <o:lock v:ext="edit" aspectratio="t"/>
            <w10:wrap type="none"/>
            <w10:anchorlock/>
          </v:shape>
          <w:control r:id="rId196" w:name="Control 147" w:shapeid="_x0000_i1171"/>
        </w:object>
      </w:r>
    </w:p>
    <w:p w14:paraId="6664194D">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UNIX操作系统核心层的实现结构设计采用的是（    ）。</w:t>
      </w:r>
    </w:p>
    <w:p w14:paraId="5B49A635">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328C5119">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172" o:spt="201" alt="" type="#_x0000_t201" style="height:15.75pt;width:20.25pt;" o:ole="t" filled="f" o:preferrelative="t" stroked="f" coordsize="21600,21600">
            <v:path/>
            <v:fill on="f" focussize="0,0"/>
            <v:stroke on="f"/>
            <v:imagedata r:id="rId10" o:title=""/>
            <o:lock v:ext="edit" aspectratio="t"/>
            <w10:wrap type="none"/>
            <w10:anchorlock/>
          </v:shape>
          <w:control r:id="rId198" w:name="Control 148" w:shapeid="_x0000_i1172"/>
        </w:object>
      </w:r>
      <w:r>
        <w:rPr>
          <w:rFonts w:hint="eastAsia" w:ascii="宋体" w:hAnsi="宋体" w:eastAsia="宋体" w:cs="宋体"/>
          <w:kern w:val="0"/>
          <w:sz w:val="24"/>
          <w:szCs w:val="24"/>
        </w:rPr>
        <w:t xml:space="preserve">A. 微内核结构 </w:t>
      </w:r>
    </w:p>
    <w:p w14:paraId="23FA50F1">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173" o:spt="201" alt="" type="#_x0000_t201" style="height:15.75pt;width:20.25pt;" o:ole="t" filled="f" o:preferrelative="t" stroked="f" coordsize="21600,21600">
            <v:path/>
            <v:fill on="f" focussize="0,0"/>
            <v:stroke on="f"/>
            <v:imagedata r:id="rId10" o:title=""/>
            <o:lock v:ext="edit" aspectratio="t"/>
            <w10:wrap type="none"/>
            <w10:anchorlock/>
          </v:shape>
          <w:control r:id="rId199" w:name="Control 149" w:shapeid="_x0000_i1173"/>
        </w:object>
      </w:r>
      <w:r>
        <w:rPr>
          <w:rFonts w:hint="eastAsia" w:ascii="宋体" w:hAnsi="宋体" w:eastAsia="宋体" w:cs="宋体"/>
          <w:kern w:val="0"/>
          <w:sz w:val="24"/>
          <w:szCs w:val="24"/>
        </w:rPr>
        <w:t xml:space="preserve">B. 层次结构 </w:t>
      </w:r>
    </w:p>
    <w:p w14:paraId="73E8DC42">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174" o:spt="201" alt="" type="#_x0000_t201" style="height:15.75pt;width:20.25pt;" o:ole="t" filled="f" o:preferrelative="t" stroked="f" coordsize="21600,21600">
            <v:path/>
            <v:fill on="f" focussize="0,0"/>
            <v:stroke on="f"/>
            <v:imagedata r:id="rId10" o:title=""/>
            <o:lock v:ext="edit" aspectratio="t"/>
            <w10:wrap type="none"/>
            <w10:anchorlock/>
          </v:shape>
          <w:control r:id="rId200" w:name="Control 150" w:shapeid="_x0000_i1174"/>
        </w:object>
      </w:r>
      <w:r>
        <w:rPr>
          <w:rFonts w:hint="eastAsia" w:ascii="宋体" w:hAnsi="宋体" w:eastAsia="宋体" w:cs="宋体"/>
          <w:kern w:val="0"/>
          <w:sz w:val="24"/>
          <w:szCs w:val="24"/>
        </w:rPr>
        <w:t xml:space="preserve">C. 网状结构 </w:t>
      </w:r>
    </w:p>
    <w:p w14:paraId="6D3D86E4">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175" o:spt="201" alt="" type="#_x0000_t201" style="height:15.75pt;width:20.25pt;" o:ole="t" filled="f" o:preferrelative="t" stroked="f" coordsize="21600,21600">
            <v:path/>
            <v:fill on="f" focussize="0,0"/>
            <v:stroke on="f"/>
            <v:imagedata r:id="rId10" o:title=""/>
            <o:lock v:ext="edit" aspectratio="t"/>
            <w10:wrap type="none"/>
            <w10:anchorlock/>
          </v:shape>
          <w:control r:id="rId201" w:name="Control 151" w:shapeid="_x0000_i1175"/>
        </w:object>
      </w:r>
      <w:r>
        <w:rPr>
          <w:rFonts w:hint="eastAsia" w:ascii="宋体" w:hAnsi="宋体" w:eastAsia="宋体" w:cs="宋体"/>
          <w:kern w:val="0"/>
          <w:sz w:val="24"/>
          <w:szCs w:val="24"/>
        </w:rPr>
        <w:t xml:space="preserve">D. 单块式结构 </w:t>
      </w:r>
    </w:p>
    <w:p w14:paraId="0A42D0A7">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【解析】UNIX系统的核心层采用的是层次结构，答案是：层次结构。</w:t>
      </w:r>
    </w:p>
    <w:p w14:paraId="60831E31">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正确答案是：层次结构</w:t>
      </w:r>
    </w:p>
    <w:p w14:paraId="54C557D3">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"http://sichuan.ouchn.cn/mod/quiz/comment.php?attempt=15224845&amp;slot=7" </w:instrText>
      </w:r>
      <w:r>
        <w:rPr>
          <w:rFonts w:ascii="宋体" w:hAnsi="宋体" w:eastAsia="宋体" w:cs="宋体"/>
          <w:kern w:val="0"/>
          <w:sz w:val="24"/>
          <w:szCs w:val="24"/>
        </w:rPr>
        <w:fldChar w:fldCharType="separate"/>
      </w:r>
    </w:p>
    <w:p w14:paraId="180AA5CF">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33A45E94">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题目7</w:t>
      </w:r>
    </w:p>
    <w:p w14:paraId="475685ED">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53" name="图片 53"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4BAB6A66">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176" o:spt="201" alt="" type="#_x0000_t201" style="height:18pt;width:72pt;" o:ole="t" filled="f" o:preferrelative="t" stroked="f" coordsize="21600,21600">
            <v:path/>
            <v:fill on="f" focussize="0,0"/>
            <v:stroke on="f"/>
            <v:imagedata r:id="rId203" o:title=""/>
            <o:lock v:ext="edit" aspectratio="t"/>
            <w10:wrap type="none"/>
            <w10:anchorlock/>
          </v:shape>
          <w:control r:id="rId202" w:name="Control 152" w:shapeid="_x0000_i1176"/>
        </w:object>
      </w:r>
    </w:p>
    <w:p w14:paraId="0A097102">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为了使系统中所有的用户都能得到及时的响应，该操作系统应该是（    ）。</w:t>
      </w:r>
    </w:p>
    <w:p w14:paraId="621AD277">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6DB37DA4">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177" o:spt="201" alt="" type="#_x0000_t201" style="height:15.75pt;width:20.25pt;" o:ole="t" filled="f" o:preferrelative="t" stroked="f" coordsize="21600,21600">
            <v:path/>
            <v:fill on="f" focussize="0,0"/>
            <v:stroke on="f"/>
            <v:imagedata r:id="rId10" o:title=""/>
            <o:lock v:ext="edit" aspectratio="t"/>
            <w10:wrap type="none"/>
            <w10:anchorlock/>
          </v:shape>
          <w:control r:id="rId204" w:name="Control 153" w:shapeid="_x0000_i1177"/>
        </w:object>
      </w:r>
      <w:r>
        <w:rPr>
          <w:rFonts w:hint="eastAsia" w:ascii="宋体" w:hAnsi="宋体" w:eastAsia="宋体" w:cs="宋体"/>
          <w:kern w:val="0"/>
          <w:sz w:val="24"/>
          <w:szCs w:val="24"/>
        </w:rPr>
        <w:t xml:space="preserve">A. 网络系统 </w:t>
      </w:r>
    </w:p>
    <w:p w14:paraId="4AC4ECDB">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178" o:spt="201" alt="" type="#_x0000_t201" style="height:15.75pt;width:20.25pt;" o:ole="t" filled="f" o:preferrelative="t" stroked="f" coordsize="21600,21600">
            <v:path/>
            <v:fill on="f" focussize="0,0"/>
            <v:stroke on="f"/>
            <v:imagedata r:id="rId10" o:title=""/>
            <o:lock v:ext="edit" aspectratio="t"/>
            <w10:wrap type="none"/>
            <w10:anchorlock/>
          </v:shape>
          <w:control r:id="rId205" w:name="Control 154" w:shapeid="_x0000_i1178"/>
        </w:object>
      </w:r>
      <w:r>
        <w:rPr>
          <w:rFonts w:hint="eastAsia" w:ascii="宋体" w:hAnsi="宋体" w:eastAsia="宋体" w:cs="宋体"/>
          <w:kern w:val="0"/>
          <w:sz w:val="24"/>
          <w:szCs w:val="24"/>
        </w:rPr>
        <w:t xml:space="preserve">B. 多道批处理系统 </w:t>
      </w:r>
    </w:p>
    <w:p w14:paraId="7C130CF8">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179" o:spt="201" alt="" type="#_x0000_t201" style="height:15.75pt;width:20.25pt;" o:ole="t" filled="f" o:preferrelative="t" stroked="f" coordsize="21600,21600">
            <v:path/>
            <v:fill on="f" focussize="0,0"/>
            <v:stroke on="f"/>
            <v:imagedata r:id="rId10" o:title=""/>
            <o:lock v:ext="edit" aspectratio="t"/>
            <w10:wrap type="none"/>
            <w10:anchorlock/>
          </v:shape>
          <w:control r:id="rId206" w:name="Control 155" w:shapeid="_x0000_i1179"/>
        </w:object>
      </w:r>
      <w:r>
        <w:rPr>
          <w:rFonts w:hint="eastAsia" w:ascii="宋体" w:hAnsi="宋体" w:eastAsia="宋体" w:cs="宋体"/>
          <w:kern w:val="0"/>
          <w:sz w:val="24"/>
          <w:szCs w:val="24"/>
        </w:rPr>
        <w:t xml:space="preserve">C. 分时系统 </w:t>
      </w:r>
    </w:p>
    <w:p w14:paraId="60F7EFA8">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180" o:spt="201" alt="" type="#_x0000_t201" style="height:15.75pt;width:20.25pt;" o:ole="t" filled="f" o:preferrelative="t" stroked="f" coordsize="21600,21600">
            <v:path/>
            <v:fill on="f" focussize="0,0"/>
            <v:stroke on="f"/>
            <v:imagedata r:id="rId10" o:title=""/>
            <o:lock v:ext="edit" aspectratio="t"/>
            <w10:wrap type="none"/>
            <w10:anchorlock/>
          </v:shape>
          <w:control r:id="rId207" w:name="Control 156" w:shapeid="_x0000_i1180"/>
        </w:object>
      </w:r>
      <w:r>
        <w:rPr>
          <w:rFonts w:hint="eastAsia" w:ascii="宋体" w:hAnsi="宋体" w:eastAsia="宋体" w:cs="宋体"/>
          <w:kern w:val="0"/>
          <w:sz w:val="24"/>
          <w:szCs w:val="24"/>
        </w:rPr>
        <w:t xml:space="preserve">D. 实时系统 </w:t>
      </w:r>
    </w:p>
    <w:p w14:paraId="3BE8C5DC">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【解析】分时系统通过对CPU时间的共享，使得系统中的用户都能得到及时的响应。</w:t>
      </w:r>
    </w:p>
    <w:p w14:paraId="7373B040">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正确答案是：分时系统</w:t>
      </w:r>
    </w:p>
    <w:p w14:paraId="08BDA3D3">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"http://sichuan.ouchn.cn/mod/quiz/comment.php?attempt=15224845&amp;slot=8" </w:instrText>
      </w:r>
      <w:r>
        <w:rPr>
          <w:rFonts w:ascii="宋体" w:hAnsi="宋体" w:eastAsia="宋体" w:cs="宋体"/>
          <w:kern w:val="0"/>
          <w:sz w:val="24"/>
          <w:szCs w:val="24"/>
        </w:rPr>
        <w:fldChar w:fldCharType="separate"/>
      </w:r>
    </w:p>
    <w:p w14:paraId="13AF6D79">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637B42C7">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题目8</w:t>
      </w:r>
    </w:p>
    <w:p w14:paraId="5E0A5C45">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52" name="图片 52"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0319CEB0">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181" o:spt="201" alt="" type="#_x0000_t201" style="height:18pt;width:72pt;" o:ole="t" filled="f" o:preferrelative="t" stroked="f" coordsize="21600,21600">
            <v:path/>
            <v:fill on="f" focussize="0,0"/>
            <v:stroke on="f"/>
            <v:imagedata r:id="rId209" o:title=""/>
            <o:lock v:ext="edit" aspectratio="t"/>
            <w10:wrap type="none"/>
            <w10:anchorlock/>
          </v:shape>
          <w:control r:id="rId208" w:name="Control 157" w:shapeid="_x0000_i1181"/>
        </w:object>
      </w:r>
    </w:p>
    <w:p w14:paraId="4519477C">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工业过程控制系统中运行的操作系统最好是（   ）。</w:t>
      </w:r>
    </w:p>
    <w:p w14:paraId="62C8FDF0">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4E933233">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182" o:spt="201" alt="" type="#_x0000_t201" style="height:15.75pt;width:20.25pt;" o:ole="t" filled="f" o:preferrelative="t" stroked="f" coordsize="21600,21600">
            <v:path/>
            <v:fill on="f" focussize="0,0"/>
            <v:stroke on="f"/>
            <v:imagedata r:id="rId10" o:title=""/>
            <o:lock v:ext="edit" aspectratio="t"/>
            <w10:wrap type="none"/>
            <w10:anchorlock/>
          </v:shape>
          <w:control r:id="rId210" w:name="Control 158" w:shapeid="_x0000_i1182"/>
        </w:object>
      </w:r>
      <w:r>
        <w:rPr>
          <w:rFonts w:hint="eastAsia" w:ascii="宋体" w:hAnsi="宋体" w:eastAsia="宋体" w:cs="宋体"/>
          <w:kern w:val="0"/>
          <w:sz w:val="24"/>
          <w:szCs w:val="24"/>
        </w:rPr>
        <w:t xml:space="preserve">A. 分时系统 </w:t>
      </w:r>
    </w:p>
    <w:p w14:paraId="159953E3">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183" o:spt="201" alt="" type="#_x0000_t201" style="height:15.75pt;width:20.25pt;" o:ole="t" filled="f" o:preferrelative="t" stroked="f" coordsize="21600,21600">
            <v:path/>
            <v:fill on="f" focussize="0,0"/>
            <v:stroke on="f"/>
            <v:imagedata r:id="rId10" o:title=""/>
            <o:lock v:ext="edit" aspectratio="t"/>
            <w10:wrap type="none"/>
            <w10:anchorlock/>
          </v:shape>
          <w:control r:id="rId211" w:name="Control 159" w:shapeid="_x0000_i1183"/>
        </w:object>
      </w:r>
      <w:r>
        <w:rPr>
          <w:rFonts w:hint="eastAsia" w:ascii="宋体" w:hAnsi="宋体" w:eastAsia="宋体" w:cs="宋体"/>
          <w:kern w:val="0"/>
          <w:sz w:val="24"/>
          <w:szCs w:val="24"/>
        </w:rPr>
        <w:t xml:space="preserve">B. 实时系统 </w:t>
      </w:r>
    </w:p>
    <w:p w14:paraId="350ACBA2">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184" o:spt="201" alt="" type="#_x0000_t201" style="height:15.75pt;width:20.25pt;" o:ole="t" filled="f" o:preferrelative="t" stroked="f" coordsize="21600,21600">
            <v:path/>
            <v:fill on="f" focussize="0,0"/>
            <v:stroke on="f"/>
            <v:imagedata r:id="rId10" o:title=""/>
            <o:lock v:ext="edit" aspectratio="t"/>
            <w10:wrap type="none"/>
            <w10:anchorlock/>
          </v:shape>
          <w:control r:id="rId212" w:name="Control 160" w:shapeid="_x0000_i1184"/>
        </w:object>
      </w:r>
      <w:r>
        <w:rPr>
          <w:rFonts w:hint="eastAsia" w:ascii="宋体" w:hAnsi="宋体" w:eastAsia="宋体" w:cs="宋体"/>
          <w:kern w:val="0"/>
          <w:sz w:val="24"/>
          <w:szCs w:val="24"/>
        </w:rPr>
        <w:t xml:space="preserve">C. 网络系统 </w:t>
      </w:r>
    </w:p>
    <w:p w14:paraId="583EB1EE">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185" o:spt="201" alt="" type="#_x0000_t201" style="height:15.75pt;width:20.25pt;" o:ole="t" filled="f" o:preferrelative="t" stroked="f" coordsize="21600,21600">
            <v:path/>
            <v:fill on="f" focussize="0,0"/>
            <v:stroke on="f"/>
            <v:imagedata r:id="rId10" o:title=""/>
            <o:lock v:ext="edit" aspectratio="t"/>
            <w10:wrap type="none"/>
            <w10:anchorlock/>
          </v:shape>
          <w:control r:id="rId213" w:name="Control 161" w:shapeid="_x0000_i1185"/>
        </w:object>
      </w:r>
      <w:r>
        <w:rPr>
          <w:rFonts w:hint="eastAsia" w:ascii="宋体" w:hAnsi="宋体" w:eastAsia="宋体" w:cs="宋体"/>
          <w:kern w:val="0"/>
          <w:sz w:val="24"/>
          <w:szCs w:val="24"/>
        </w:rPr>
        <w:t xml:space="preserve">D. 实时系统 </w:t>
      </w:r>
    </w:p>
    <w:p w14:paraId="7B4F4CD0">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【解析】工业过程控制系统用于工业生产的自动控制，从被控过程中按时获得输入信息，再针对采集的信息进行处理，最好是实时系统。</w:t>
      </w:r>
    </w:p>
    <w:p w14:paraId="397BCAF0">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正确答案是：实时系统</w:t>
      </w:r>
    </w:p>
    <w:p w14:paraId="1E90CF47">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"http://sichuan.ouchn.cn/mod/quiz/comment.php?attempt=15224845&amp;slot=9" </w:instrText>
      </w:r>
      <w:r>
        <w:rPr>
          <w:rFonts w:ascii="宋体" w:hAnsi="宋体" w:eastAsia="宋体" w:cs="宋体"/>
          <w:kern w:val="0"/>
          <w:sz w:val="24"/>
          <w:szCs w:val="24"/>
        </w:rPr>
        <w:fldChar w:fldCharType="separate"/>
      </w:r>
    </w:p>
    <w:p w14:paraId="4125A7A5">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0D19E88E">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题目9</w:t>
      </w:r>
    </w:p>
    <w:p w14:paraId="780394EB">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51" name="图片 51"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02615BCC">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186" o:spt="201" alt="" type="#_x0000_t201" style="height:18pt;width:72pt;" o:ole="t" filled="f" o:preferrelative="t" stroked="f" coordsize="21600,21600">
            <v:path/>
            <v:fill on="f" focussize="0,0"/>
            <v:stroke on="f"/>
            <v:imagedata r:id="rId215" o:title=""/>
            <o:lock v:ext="edit" aspectratio="t"/>
            <w10:wrap type="none"/>
            <w10:anchorlock/>
          </v:shape>
          <w:control r:id="rId214" w:name="Control 162" w:shapeid="_x0000_i1186"/>
        </w:object>
      </w:r>
    </w:p>
    <w:p w14:paraId="2AF4C136">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进程控制块是描述进程状态和特性的数据结构，一个进程（    ）。</w:t>
      </w:r>
    </w:p>
    <w:p w14:paraId="1162B3DB">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1ED83183">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187" o:spt="201" alt="" type="#_x0000_t201" style="height:15.75pt;width:20.25pt;" o:ole="t" filled="f" o:preferrelative="t" stroked="f" coordsize="21600,21600">
            <v:path/>
            <v:fill on="f" focussize="0,0"/>
            <v:stroke on="f"/>
            <v:imagedata r:id="rId10" o:title=""/>
            <o:lock v:ext="edit" aspectratio="t"/>
            <w10:wrap type="none"/>
            <w10:anchorlock/>
          </v:shape>
          <w:control r:id="rId216" w:name="Control 163" w:shapeid="_x0000_i1187"/>
        </w:object>
      </w:r>
      <w:r>
        <w:rPr>
          <w:rFonts w:hint="eastAsia" w:ascii="宋体" w:hAnsi="宋体" w:eastAsia="宋体" w:cs="宋体"/>
          <w:kern w:val="0"/>
          <w:sz w:val="24"/>
          <w:szCs w:val="24"/>
        </w:rPr>
        <w:t xml:space="preserve">A. 只能有唯一的进程控制块 </w:t>
      </w:r>
    </w:p>
    <w:p w14:paraId="6921F4EB">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188" o:spt="201" alt="" type="#_x0000_t201" style="height:15.75pt;width:20.25pt;" o:ole="t" filled="f" o:preferrelative="t" stroked="f" coordsize="21600,21600">
            <v:path/>
            <v:fill on="f" focussize="0,0"/>
            <v:stroke on="f"/>
            <v:imagedata r:id="rId10" o:title=""/>
            <o:lock v:ext="edit" aspectratio="t"/>
            <w10:wrap type="none"/>
            <w10:anchorlock/>
          </v:shape>
          <w:control r:id="rId217" w:name="Control 164" w:shapeid="_x0000_i1188"/>
        </w:object>
      </w:r>
      <w:r>
        <w:rPr>
          <w:rFonts w:hint="eastAsia" w:ascii="宋体" w:hAnsi="宋体" w:eastAsia="宋体" w:cs="宋体"/>
          <w:kern w:val="0"/>
          <w:sz w:val="24"/>
          <w:szCs w:val="24"/>
        </w:rPr>
        <w:t xml:space="preserve">B. 可以没有进程控制块 </w:t>
      </w:r>
    </w:p>
    <w:p w14:paraId="59091C9B">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189" o:spt="201" alt="" type="#_x0000_t201" style="height:15.75pt;width:20.25pt;" o:ole="t" filled="f" o:preferrelative="t" stroked="f" coordsize="21600,21600">
            <v:path/>
            <v:fill on="f" focussize="0,0"/>
            <v:stroke on="f"/>
            <v:imagedata r:id="rId10" o:title=""/>
            <o:lock v:ext="edit" aspectratio="t"/>
            <w10:wrap type="none"/>
            <w10:anchorlock/>
          </v:shape>
          <w:control r:id="rId218" w:name="Control 165" w:shapeid="_x0000_i1189"/>
        </w:object>
      </w:r>
      <w:r>
        <w:rPr>
          <w:rFonts w:hint="eastAsia" w:ascii="宋体" w:hAnsi="宋体" w:eastAsia="宋体" w:cs="宋体"/>
          <w:kern w:val="0"/>
          <w:sz w:val="24"/>
          <w:szCs w:val="24"/>
        </w:rPr>
        <w:t xml:space="preserve">C. 可以和其他进程共用一个进程控制块 </w:t>
      </w:r>
    </w:p>
    <w:p w14:paraId="583D34AB">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190" o:spt="201" alt="" type="#_x0000_t201" style="height:15.75pt;width:20.25pt;" o:ole="t" filled="f" o:preferrelative="t" stroked="f" coordsize="21600,21600">
            <v:path/>
            <v:fill on="f" focussize="0,0"/>
            <v:stroke on="f"/>
            <v:imagedata r:id="rId10" o:title=""/>
            <o:lock v:ext="edit" aspectratio="t"/>
            <w10:wrap type="none"/>
            <w10:anchorlock/>
          </v:shape>
          <w:control r:id="rId219" w:name="Control 166" w:shapeid="_x0000_i1190"/>
        </w:object>
      </w:r>
      <w:r>
        <w:rPr>
          <w:rFonts w:hint="eastAsia" w:ascii="宋体" w:hAnsi="宋体" w:eastAsia="宋体" w:cs="宋体"/>
          <w:kern w:val="0"/>
          <w:sz w:val="24"/>
          <w:szCs w:val="24"/>
        </w:rPr>
        <w:t xml:space="preserve">D. 可以有多个进程控制块 </w:t>
      </w:r>
    </w:p>
    <w:p w14:paraId="3F6B7007">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【解析】同学们一定要记住：一个进程只能有唯一的进程控制块。</w:t>
      </w:r>
    </w:p>
    <w:p w14:paraId="6C87A982">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正确答案是：只能有唯一的进程控制块</w:t>
      </w:r>
    </w:p>
    <w:p w14:paraId="5A50E195">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"http://sichuan.ouchn.cn/mod/quiz/comment.php?attempt=15224845&amp;slot=10" </w:instrText>
      </w:r>
      <w:r>
        <w:rPr>
          <w:rFonts w:ascii="宋体" w:hAnsi="宋体" w:eastAsia="宋体" w:cs="宋体"/>
          <w:kern w:val="0"/>
          <w:sz w:val="24"/>
          <w:szCs w:val="24"/>
        </w:rPr>
        <w:fldChar w:fldCharType="separate"/>
      </w:r>
    </w:p>
    <w:p w14:paraId="14F4F8A4">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3A219811">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题目10</w:t>
      </w:r>
    </w:p>
    <w:p w14:paraId="6F6A594A">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50" name="图片 50"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6769F328">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191" o:spt="201" alt="" type="#_x0000_t201" style="height:18pt;width:72pt;" o:ole="t" filled="f" o:preferrelative="t" stroked="f" coordsize="21600,21600">
            <v:path/>
            <v:fill on="f" focussize="0,0"/>
            <v:stroke on="f"/>
            <v:imagedata r:id="rId221" o:title=""/>
            <o:lock v:ext="edit" aspectratio="t"/>
            <w10:wrap type="none"/>
            <w10:anchorlock/>
          </v:shape>
          <w:control r:id="rId220" w:name="Control 167" w:shapeid="_x0000_i1191"/>
        </w:object>
      </w:r>
    </w:p>
    <w:p w14:paraId="5F3B4886">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现代操作系统中引入线程以后，进程（    ）。</w:t>
      </w:r>
    </w:p>
    <w:p w14:paraId="3B3C16D5">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36E264BE">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192" o:spt="201" alt="" type="#_x0000_t201" style="height:15.75pt;width:20.25pt;" o:ole="t" filled="f" o:preferrelative="t" stroked="f" coordsize="21600,21600">
            <v:path/>
            <v:fill on="f" focussize="0,0"/>
            <v:stroke on="f"/>
            <v:imagedata r:id="rId10" o:title=""/>
            <o:lock v:ext="edit" aspectratio="t"/>
            <w10:wrap type="none"/>
            <w10:anchorlock/>
          </v:shape>
          <w:control r:id="rId222" w:name="Control 168" w:shapeid="_x0000_i1192"/>
        </w:object>
      </w:r>
      <w:r>
        <w:rPr>
          <w:rFonts w:hint="eastAsia" w:ascii="宋体" w:hAnsi="宋体" w:eastAsia="宋体" w:cs="宋体"/>
          <w:kern w:val="0"/>
          <w:sz w:val="24"/>
          <w:szCs w:val="24"/>
        </w:rPr>
        <w:t xml:space="preserve">A. 失去作用 </w:t>
      </w:r>
    </w:p>
    <w:p w14:paraId="6300D955">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193" o:spt="201" alt="" type="#_x0000_t201" style="height:15.75pt;width:20.25pt;" o:ole="t" filled="f" o:preferrelative="t" stroked="f" coordsize="21600,21600">
            <v:path/>
            <v:fill on="f" focussize="0,0"/>
            <v:stroke on="f"/>
            <v:imagedata r:id="rId10" o:title=""/>
            <o:lock v:ext="edit" aspectratio="t"/>
            <w10:wrap type="none"/>
            <w10:anchorlock/>
          </v:shape>
          <w:control r:id="rId223" w:name="Control 169" w:shapeid="_x0000_i1193"/>
        </w:object>
      </w:r>
      <w:r>
        <w:rPr>
          <w:rFonts w:hint="eastAsia" w:ascii="宋体" w:hAnsi="宋体" w:eastAsia="宋体" w:cs="宋体"/>
          <w:kern w:val="0"/>
          <w:sz w:val="24"/>
          <w:szCs w:val="24"/>
        </w:rPr>
        <w:t xml:space="preserve">B. 只是资源分配的单位 </w:t>
      </w:r>
    </w:p>
    <w:p w14:paraId="322D93A8">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194" o:spt="201" alt="" type="#_x0000_t201" style="height:15.75pt;width:20.25pt;" o:ole="t" filled="f" o:preferrelative="t" stroked="f" coordsize="21600,21600">
            <v:path/>
            <v:fill on="f" focussize="0,0"/>
            <v:stroke on="f"/>
            <v:imagedata r:id="rId10" o:title=""/>
            <o:lock v:ext="edit" aspectratio="t"/>
            <w10:wrap type="none"/>
            <w10:anchorlock/>
          </v:shape>
          <w:control r:id="rId224" w:name="Control 170" w:shapeid="_x0000_i1194"/>
        </w:object>
      </w:r>
      <w:r>
        <w:rPr>
          <w:rFonts w:hint="eastAsia" w:ascii="宋体" w:hAnsi="宋体" w:eastAsia="宋体" w:cs="宋体"/>
          <w:kern w:val="0"/>
          <w:sz w:val="24"/>
          <w:szCs w:val="24"/>
        </w:rPr>
        <w:t xml:space="preserve">C. 既是资源分配的单位，又是调度运行的单位 </w:t>
      </w:r>
    </w:p>
    <w:p w14:paraId="4E46A8FE">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195" o:spt="201" alt="" type="#_x0000_t201" style="height:15.75pt;width:20.25pt;" o:ole="t" filled="f" o:preferrelative="t" stroked="f" coordsize="21600,21600">
            <v:path/>
            <v:fill on="f" focussize="0,0"/>
            <v:stroke on="f"/>
            <v:imagedata r:id="rId10" o:title=""/>
            <o:lock v:ext="edit" aspectratio="t"/>
            <w10:wrap type="none"/>
            <w10:anchorlock/>
          </v:shape>
          <w:control r:id="rId225" w:name="Control 171" w:shapeid="_x0000_i1195"/>
        </w:object>
      </w:r>
      <w:r>
        <w:rPr>
          <w:rFonts w:hint="eastAsia" w:ascii="宋体" w:hAnsi="宋体" w:eastAsia="宋体" w:cs="宋体"/>
          <w:kern w:val="0"/>
          <w:sz w:val="24"/>
          <w:szCs w:val="24"/>
        </w:rPr>
        <w:t xml:space="preserve">D. 只是调度运行的单位 </w:t>
      </w:r>
    </w:p>
    <w:p w14:paraId="7F6DBEA5">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【解析】选项：只是资源分配的单位  正确。引入线程后，进程只作为资源拥有者，而线程负责调度和运行。</w:t>
      </w:r>
    </w:p>
    <w:p w14:paraId="343ED6BF">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正确答案是：只是资源分配的单位</w:t>
      </w:r>
    </w:p>
    <w:p w14:paraId="055F6D12">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"http://sichuan.ouchn.cn/mod/quiz/comment.php?attempt=15224845&amp;slot=11" </w:instrText>
      </w:r>
      <w:r>
        <w:rPr>
          <w:rFonts w:ascii="宋体" w:hAnsi="宋体" w:eastAsia="宋体" w:cs="宋体"/>
          <w:kern w:val="0"/>
          <w:sz w:val="24"/>
          <w:szCs w:val="24"/>
        </w:rPr>
        <w:fldChar w:fldCharType="separate"/>
      </w:r>
    </w:p>
    <w:p w14:paraId="4A04FAB7">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0A36A5D5">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题目11</w:t>
      </w:r>
    </w:p>
    <w:p w14:paraId="75FCEDB4">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49" name="图片 49"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7BFDCB96">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196" o:spt="201" alt="" type="#_x0000_t201" style="height:18pt;width:72pt;" o:ole="t" filled="f" o:preferrelative="t" stroked="f" coordsize="21600,21600">
            <v:path/>
            <v:fill on="f" focussize="0,0"/>
            <v:stroke on="f"/>
            <v:imagedata r:id="rId227" o:title=""/>
            <o:lock v:ext="edit" aspectratio="t"/>
            <w10:wrap type="none"/>
            <w10:anchorlock/>
          </v:shape>
          <w:control r:id="rId226" w:name="Control 172" w:shapeid="_x0000_i1196"/>
        </w:object>
      </w:r>
    </w:p>
    <w:p w14:paraId="233CFED3">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进程与程序之间有密切联系，但又是不同的概念。二者的一个本质区别是（    ）。</w:t>
      </w:r>
    </w:p>
    <w:p w14:paraId="523E971D">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6A0E9DBF">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197" o:spt="201" alt="" type="#_x0000_t201" style="height:15.75pt;width:20.25pt;" o:ole="t" filled="f" o:preferrelative="t" stroked="f" coordsize="21600,21600">
            <v:path/>
            <v:fill on="f" focussize="0,0"/>
            <v:stroke on="f"/>
            <v:imagedata r:id="rId10" o:title=""/>
            <o:lock v:ext="edit" aspectratio="t"/>
            <w10:wrap type="none"/>
            <w10:anchorlock/>
          </v:shape>
          <w:control r:id="rId228" w:name="Control 173" w:shapeid="_x0000_i1197"/>
        </w:object>
      </w:r>
      <w:r>
        <w:rPr>
          <w:rFonts w:hint="eastAsia" w:ascii="宋体" w:hAnsi="宋体" w:eastAsia="宋体" w:cs="宋体"/>
          <w:kern w:val="0"/>
          <w:sz w:val="24"/>
          <w:szCs w:val="24"/>
        </w:rPr>
        <w:t xml:space="preserve">A. 程序是静态概念，进程是动态概念 </w:t>
      </w:r>
    </w:p>
    <w:p w14:paraId="327B3B7B">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198" o:spt="201" alt="" type="#_x0000_t201" style="height:15.75pt;width:20.25pt;" o:ole="t" filled="f" o:preferrelative="t" stroked="f" coordsize="21600,21600">
            <v:path/>
            <v:fill on="f" focussize="0,0"/>
            <v:stroke on="f"/>
            <v:imagedata r:id="rId10" o:title=""/>
            <o:lock v:ext="edit" aspectratio="t"/>
            <w10:wrap type="none"/>
            <w10:anchorlock/>
          </v:shape>
          <w:control r:id="rId229" w:name="Control 174" w:shapeid="_x0000_i1198"/>
        </w:object>
      </w:r>
      <w:r>
        <w:rPr>
          <w:rFonts w:hint="eastAsia" w:ascii="宋体" w:hAnsi="宋体" w:eastAsia="宋体" w:cs="宋体"/>
          <w:kern w:val="0"/>
          <w:sz w:val="24"/>
          <w:szCs w:val="24"/>
        </w:rPr>
        <w:t xml:space="preserve">B. 程序保存在文件中，进程存放在内存中 </w:t>
      </w:r>
    </w:p>
    <w:p w14:paraId="247E12D1">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199" o:spt="201" alt="" type="#_x0000_t201" style="height:15.75pt;width:20.25pt;" o:ole="t" filled="f" o:preferrelative="t" stroked="f" coordsize="21600,21600">
            <v:path/>
            <v:fill on="f" focussize="0,0"/>
            <v:stroke on="f"/>
            <v:imagedata r:id="rId10" o:title=""/>
            <o:lock v:ext="edit" aspectratio="t"/>
            <w10:wrap type="none"/>
            <w10:anchorlock/>
          </v:shape>
          <w:control r:id="rId230" w:name="Control 175" w:shapeid="_x0000_i1199"/>
        </w:object>
      </w:r>
      <w:r>
        <w:rPr>
          <w:rFonts w:hint="eastAsia" w:ascii="宋体" w:hAnsi="宋体" w:eastAsia="宋体" w:cs="宋体"/>
          <w:kern w:val="0"/>
          <w:sz w:val="24"/>
          <w:szCs w:val="24"/>
        </w:rPr>
        <w:t xml:space="preserve">C. 程序是动态概念，进程是静态概念 </w:t>
      </w:r>
    </w:p>
    <w:p w14:paraId="137FFF68">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200" o:spt="201" alt="" type="#_x0000_t201" style="height:15.75pt;width:20.25pt;" o:ole="t" filled="f" o:preferrelative="t" stroked="f" coordsize="21600,21600">
            <v:path/>
            <v:fill on="f" focussize="0,0"/>
            <v:stroke on="f"/>
            <v:imagedata r:id="rId10" o:title=""/>
            <o:lock v:ext="edit" aspectratio="t"/>
            <w10:wrap type="none"/>
            <w10:anchorlock/>
          </v:shape>
          <w:control r:id="rId231" w:name="Control 176" w:shapeid="_x0000_i1200"/>
        </w:object>
      </w:r>
      <w:r>
        <w:rPr>
          <w:rFonts w:hint="eastAsia" w:ascii="宋体" w:hAnsi="宋体" w:eastAsia="宋体" w:cs="宋体"/>
          <w:kern w:val="0"/>
          <w:sz w:val="24"/>
          <w:szCs w:val="24"/>
        </w:rPr>
        <w:t xml:space="preserve">D. 程序顺序执行，进程并发执行 </w:t>
      </w:r>
    </w:p>
    <w:p w14:paraId="39386160">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【解析】进程是程序在并发环境中的执行过程，引入进程就是为了描述程序动态执行时的性质，因此：程序是静态概念，进程是动态概念 是两者的本质区别。</w:t>
      </w:r>
    </w:p>
    <w:p w14:paraId="64D42F2B">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正确答案是：程序是静态概念，进程是动态概念</w:t>
      </w:r>
    </w:p>
    <w:p w14:paraId="6AC2B9BF">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"http://sichuan.ouchn.cn/mod/quiz/comment.php?attempt=15224845&amp;slot=12" </w:instrText>
      </w:r>
      <w:r>
        <w:rPr>
          <w:rFonts w:ascii="宋体" w:hAnsi="宋体" w:eastAsia="宋体" w:cs="宋体"/>
          <w:kern w:val="0"/>
          <w:sz w:val="24"/>
          <w:szCs w:val="24"/>
        </w:rPr>
        <w:fldChar w:fldCharType="separate"/>
      </w:r>
    </w:p>
    <w:p w14:paraId="66C08AAB">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2C6B5B39">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题目12</w:t>
      </w:r>
    </w:p>
    <w:p w14:paraId="40394048">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48" name="图片 48"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2D052CDA">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201" o:spt="201" alt="" type="#_x0000_t201" style="height:18pt;width:72pt;" o:ole="t" filled="f" o:preferrelative="t" stroked="f" coordsize="21600,21600">
            <v:path/>
            <v:fill on="f" focussize="0,0"/>
            <v:stroke on="f"/>
            <v:imagedata r:id="rId233" o:title=""/>
            <o:lock v:ext="edit" aspectratio="t"/>
            <w10:wrap type="none"/>
            <w10:anchorlock/>
          </v:shape>
          <w:control r:id="rId232" w:name="Control 177" w:shapeid="_x0000_i1201"/>
        </w:object>
      </w:r>
    </w:p>
    <w:p w14:paraId="583B881A">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下列关于引入线程的好处的描述中，不正确的是（   ）。</w:t>
      </w:r>
    </w:p>
    <w:p w14:paraId="2E4AF5F1">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2E49527F">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202" o:spt="201" alt="" type="#_x0000_t201" style="height:15.75pt;width:20.25pt;" o:ole="t" filled="f" o:preferrelative="t" stroked="f" coordsize="21600,21600">
            <v:path/>
            <v:fill on="f" focussize="0,0"/>
            <v:stroke on="f"/>
            <v:imagedata r:id="rId10" o:title=""/>
            <o:lock v:ext="edit" aspectratio="t"/>
            <w10:wrap type="none"/>
            <w10:anchorlock/>
          </v:shape>
          <w:control r:id="rId234" w:name="Control 178" w:shapeid="_x0000_i1202"/>
        </w:object>
      </w:r>
      <w:r>
        <w:rPr>
          <w:rFonts w:hint="eastAsia" w:ascii="宋体" w:hAnsi="宋体" w:eastAsia="宋体" w:cs="宋体"/>
          <w:kern w:val="0"/>
          <w:sz w:val="24"/>
          <w:szCs w:val="24"/>
        </w:rPr>
        <w:t xml:space="preserve">A. 利于分配资源 </w:t>
      </w:r>
    </w:p>
    <w:p w14:paraId="6BDDEEFE">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203" o:spt="201" alt="" type="#_x0000_t201" style="height:15.75pt;width:20.25pt;" o:ole="t" filled="f" o:preferrelative="t" stroked="f" coordsize="21600,21600">
            <v:path/>
            <v:fill on="f" focussize="0,0"/>
            <v:stroke on="f"/>
            <v:imagedata r:id="rId10" o:title=""/>
            <o:lock v:ext="edit" aspectratio="t"/>
            <w10:wrap type="none"/>
            <w10:anchorlock/>
          </v:shape>
          <w:control r:id="rId235" w:name="Control 179" w:shapeid="_x0000_i1203"/>
        </w:object>
      </w:r>
      <w:r>
        <w:rPr>
          <w:rFonts w:hint="eastAsia" w:ascii="宋体" w:hAnsi="宋体" w:eastAsia="宋体" w:cs="宋体"/>
          <w:kern w:val="0"/>
          <w:sz w:val="24"/>
          <w:szCs w:val="24"/>
        </w:rPr>
        <w:t xml:space="preserve">B. 并发性高，提高效率 </w:t>
      </w:r>
    </w:p>
    <w:p w14:paraId="4FCF0E67">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204" o:spt="201" alt="" type="#_x0000_t201" style="height:15.75pt;width:20.25pt;" o:ole="t" filled="f" o:preferrelative="t" stroked="f" coordsize="21600,21600">
            <v:path/>
            <v:fill on="f" focussize="0,0"/>
            <v:stroke on="f"/>
            <v:imagedata r:id="rId10" o:title=""/>
            <o:lock v:ext="edit" aspectratio="t"/>
            <w10:wrap type="none"/>
            <w10:anchorlock/>
          </v:shape>
          <w:control r:id="rId236" w:name="Control 180" w:shapeid="_x0000_i1204"/>
        </w:object>
      </w:r>
      <w:r>
        <w:rPr>
          <w:rFonts w:hint="eastAsia" w:ascii="宋体" w:hAnsi="宋体" w:eastAsia="宋体" w:cs="宋体"/>
          <w:kern w:val="0"/>
          <w:sz w:val="24"/>
          <w:szCs w:val="24"/>
        </w:rPr>
        <w:t xml:space="preserve">C. 充分发挥多处理器的功能 </w:t>
      </w:r>
    </w:p>
    <w:p w14:paraId="0859CD1F">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205" o:spt="201" alt="" type="#_x0000_t201" style="height:15.75pt;width:20.25pt;" o:ole="t" filled="f" o:preferrelative="t" stroked="f" coordsize="21600,21600">
            <v:path/>
            <v:fill on="f" focussize="0,0"/>
            <v:stroke on="f"/>
            <v:imagedata r:id="rId10" o:title=""/>
            <o:lock v:ext="edit" aspectratio="t"/>
            <w10:wrap type="none"/>
            <w10:anchorlock/>
          </v:shape>
          <w:control r:id="rId237" w:name="Control 181" w:shapeid="_x0000_i1205"/>
        </w:object>
      </w:r>
      <w:r>
        <w:rPr>
          <w:rFonts w:hint="eastAsia" w:ascii="宋体" w:hAnsi="宋体" w:eastAsia="宋体" w:cs="宋体"/>
          <w:kern w:val="0"/>
          <w:sz w:val="24"/>
          <w:szCs w:val="24"/>
        </w:rPr>
        <w:t xml:space="preserve">D. 易于调度，代价低 </w:t>
      </w:r>
    </w:p>
    <w:p w14:paraId="4902CDB0">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【解析】选项：C不正确，因为资源分配给进程，与引入线程的好处关系不大。</w:t>
      </w:r>
    </w:p>
    <w:p w14:paraId="308FFACC">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正确答案是：利于分配资源</w:t>
      </w:r>
    </w:p>
    <w:p w14:paraId="1D40BDCE">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"http://sichuan.ouchn.cn/mod/quiz/comment.php?attempt=15224845&amp;slot=13" </w:instrText>
      </w:r>
      <w:r>
        <w:rPr>
          <w:rFonts w:ascii="宋体" w:hAnsi="宋体" w:eastAsia="宋体" w:cs="宋体"/>
          <w:kern w:val="0"/>
          <w:sz w:val="24"/>
          <w:szCs w:val="24"/>
        </w:rPr>
        <w:fldChar w:fldCharType="separate"/>
      </w:r>
    </w:p>
    <w:p w14:paraId="5D981A02">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0B4A6B0A">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题目13</w:t>
      </w:r>
    </w:p>
    <w:p w14:paraId="1E7D987E">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47" name="图片 47"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5748613F">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206" o:spt="201" alt="" type="#_x0000_t201" style="height:18pt;width:72pt;" o:ole="t" filled="f" o:preferrelative="t" stroked="f" coordsize="21600,21600">
            <v:path/>
            <v:fill on="f" focussize="0,0"/>
            <v:stroke on="f"/>
            <v:imagedata r:id="rId239" o:title=""/>
            <o:lock v:ext="edit" aspectratio="t"/>
            <w10:wrap type="none"/>
            <w10:anchorlock/>
          </v:shape>
          <w:control r:id="rId238" w:name="Control 182" w:shapeid="_x0000_i1206"/>
        </w:object>
      </w:r>
    </w:p>
    <w:p w14:paraId="483C3045">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有9个生产者，6个消费者，共享容量为8的缓冲区。在这个生产者-消费者问题中，互斥使用缓冲区的信号量mutex的初值应该为（    ）。</w:t>
      </w:r>
    </w:p>
    <w:p w14:paraId="416881D7">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0DCA78B3">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207" o:spt="201" alt="" type="#_x0000_t201" style="height:15.75pt;width:20.25pt;" o:ole="t" filled="f" o:preferrelative="t" stroked="f" coordsize="21600,21600">
            <v:path/>
            <v:fill on="f" focussize="0,0"/>
            <v:stroke on="f"/>
            <v:imagedata r:id="rId10" o:title=""/>
            <o:lock v:ext="edit" aspectratio="t"/>
            <w10:wrap type="none"/>
            <w10:anchorlock/>
          </v:shape>
          <w:control r:id="rId240" w:name="Control 183" w:shapeid="_x0000_i1207"/>
        </w:object>
      </w:r>
      <w:r>
        <w:rPr>
          <w:rFonts w:hint="eastAsia" w:ascii="宋体" w:hAnsi="宋体" w:eastAsia="宋体" w:cs="宋体"/>
          <w:kern w:val="0"/>
          <w:sz w:val="24"/>
          <w:szCs w:val="24"/>
        </w:rPr>
        <w:t xml:space="preserve">A. 9 </w:t>
      </w:r>
    </w:p>
    <w:p w14:paraId="33A86416">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208" o:spt="201" alt="" type="#_x0000_t201" style="height:15.75pt;width:20.25pt;" o:ole="t" filled="f" o:preferrelative="t" stroked="f" coordsize="21600,21600">
            <v:path/>
            <v:fill on="f" focussize="0,0"/>
            <v:stroke on="f"/>
            <v:imagedata r:id="rId10" o:title=""/>
            <o:lock v:ext="edit" aspectratio="t"/>
            <w10:wrap type="none"/>
            <w10:anchorlock/>
          </v:shape>
          <w:control r:id="rId241" w:name="Control 184" w:shapeid="_x0000_i1208"/>
        </w:object>
      </w:r>
      <w:r>
        <w:rPr>
          <w:rFonts w:hint="eastAsia" w:ascii="宋体" w:hAnsi="宋体" w:eastAsia="宋体" w:cs="宋体"/>
          <w:kern w:val="0"/>
          <w:sz w:val="24"/>
          <w:szCs w:val="24"/>
        </w:rPr>
        <w:t xml:space="preserve">B. 6 </w:t>
      </w:r>
    </w:p>
    <w:p w14:paraId="4B928761">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209" o:spt="201" alt="" type="#_x0000_t201" style="height:15.75pt;width:20.25pt;" o:ole="t" filled="f" o:preferrelative="t" stroked="f" coordsize="21600,21600">
            <v:path/>
            <v:fill on="f" focussize="0,0"/>
            <v:stroke on="f"/>
            <v:imagedata r:id="rId10" o:title=""/>
            <o:lock v:ext="edit" aspectratio="t"/>
            <w10:wrap type="none"/>
            <w10:anchorlock/>
          </v:shape>
          <w:control r:id="rId242" w:name="Control 185" w:shapeid="_x0000_i1209"/>
        </w:object>
      </w:r>
      <w:r>
        <w:rPr>
          <w:rFonts w:hint="eastAsia" w:ascii="宋体" w:hAnsi="宋体" w:eastAsia="宋体" w:cs="宋体"/>
          <w:kern w:val="0"/>
          <w:sz w:val="24"/>
          <w:szCs w:val="24"/>
        </w:rPr>
        <w:t xml:space="preserve">C. 1 </w:t>
      </w:r>
    </w:p>
    <w:p w14:paraId="1C2A0A1E">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210" o:spt="201" alt="" type="#_x0000_t201" style="height:15.75pt;width:20.25pt;" o:ole="t" filled="f" o:preferrelative="t" stroked="f" coordsize="21600,21600">
            <v:path/>
            <v:fill on="f" focussize="0,0"/>
            <v:stroke on="f"/>
            <v:imagedata r:id="rId10" o:title=""/>
            <o:lock v:ext="edit" aspectratio="t"/>
            <w10:wrap type="none"/>
            <w10:anchorlock/>
          </v:shape>
          <w:control r:id="rId243" w:name="Control 186" w:shapeid="_x0000_i1210"/>
        </w:object>
      </w:r>
      <w:r>
        <w:rPr>
          <w:rFonts w:hint="eastAsia" w:ascii="宋体" w:hAnsi="宋体" w:eastAsia="宋体" w:cs="宋体"/>
          <w:kern w:val="0"/>
          <w:sz w:val="24"/>
          <w:szCs w:val="24"/>
        </w:rPr>
        <w:t xml:space="preserve">D. 8 </w:t>
      </w:r>
    </w:p>
    <w:p w14:paraId="618D4C6C">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【解析】不论有几个生产者、消费者以及缓冲区，在这个生产者-消费者问题中，互斥信号量的初值只能为1。</w:t>
      </w:r>
    </w:p>
    <w:p w14:paraId="51227D4E">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正确答案是：1</w:t>
      </w:r>
    </w:p>
    <w:p w14:paraId="404275D9">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"http://sichuan.ouchn.cn/mod/quiz/comment.php?attempt=15224845&amp;slot=14" </w:instrText>
      </w:r>
      <w:r>
        <w:rPr>
          <w:rFonts w:ascii="宋体" w:hAnsi="宋体" w:eastAsia="宋体" w:cs="宋体"/>
          <w:kern w:val="0"/>
          <w:sz w:val="24"/>
          <w:szCs w:val="24"/>
        </w:rPr>
        <w:fldChar w:fldCharType="separate"/>
      </w:r>
    </w:p>
    <w:p w14:paraId="2F8CFC94">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16EE17D0">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题目14</w:t>
      </w:r>
    </w:p>
    <w:p w14:paraId="5CA6E33A">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46" name="图片 46"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740CB7F1">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211" o:spt="201" alt="" type="#_x0000_t201" style="height:18pt;width:72pt;" o:ole="t" filled="f" o:preferrelative="t" stroked="f" coordsize="21600,21600">
            <v:path/>
            <v:fill on="f" focussize="0,0"/>
            <v:stroke on="f"/>
            <v:imagedata r:id="rId245" o:title=""/>
            <o:lock v:ext="edit" aspectratio="t"/>
            <w10:wrap type="none"/>
            <w10:anchorlock/>
          </v:shape>
          <w:control r:id="rId244" w:name="Control 187" w:shapeid="_x0000_i1211"/>
        </w:object>
      </w:r>
    </w:p>
    <w:p w14:paraId="51A722A9">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若P、V操作的信号量S初值为2，当前值为 -1，则表示有（    ）个等待进程。</w:t>
      </w:r>
    </w:p>
    <w:p w14:paraId="355063EB">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642386F5">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212" o:spt="201" alt="" type="#_x0000_t201" style="height:15.75pt;width:20.25pt;" o:ole="t" filled="f" o:preferrelative="t" stroked="f" coordsize="21600,21600">
            <v:path/>
            <v:fill on="f" focussize="0,0"/>
            <v:stroke on="f"/>
            <v:imagedata r:id="rId10" o:title=""/>
            <o:lock v:ext="edit" aspectratio="t"/>
            <w10:wrap type="none"/>
            <w10:anchorlock/>
          </v:shape>
          <w:control r:id="rId246" w:name="Control 188" w:shapeid="_x0000_i1212"/>
        </w:object>
      </w:r>
      <w:r>
        <w:rPr>
          <w:rFonts w:hint="eastAsia" w:ascii="宋体" w:hAnsi="宋体" w:eastAsia="宋体" w:cs="宋体"/>
          <w:kern w:val="0"/>
          <w:sz w:val="24"/>
          <w:szCs w:val="24"/>
        </w:rPr>
        <w:t xml:space="preserve">A. 0 </w:t>
      </w:r>
    </w:p>
    <w:p w14:paraId="0E2052E7">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213" o:spt="201" alt="" type="#_x0000_t201" style="height:15.75pt;width:20.25pt;" o:ole="t" filled="f" o:preferrelative="t" stroked="f" coordsize="21600,21600">
            <v:path/>
            <v:fill on="f" focussize="0,0"/>
            <v:stroke on="f"/>
            <v:imagedata r:id="rId10" o:title=""/>
            <o:lock v:ext="edit" aspectratio="t"/>
            <w10:wrap type="none"/>
            <w10:anchorlock/>
          </v:shape>
          <w:control r:id="rId247" w:name="Control 189" w:shapeid="_x0000_i1213"/>
        </w:object>
      </w:r>
      <w:r>
        <w:rPr>
          <w:rFonts w:hint="eastAsia" w:ascii="宋体" w:hAnsi="宋体" w:eastAsia="宋体" w:cs="宋体"/>
          <w:kern w:val="0"/>
          <w:sz w:val="24"/>
          <w:szCs w:val="24"/>
        </w:rPr>
        <w:t xml:space="preserve">B. 2 </w:t>
      </w:r>
    </w:p>
    <w:p w14:paraId="27F7A886">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214" o:spt="201" alt="" type="#_x0000_t201" style="height:15.75pt;width:20.25pt;" o:ole="t" filled="f" o:preferrelative="t" stroked="f" coordsize="21600,21600">
            <v:path/>
            <v:fill on="f" focussize="0,0"/>
            <v:stroke on="f"/>
            <v:imagedata r:id="rId10" o:title=""/>
            <o:lock v:ext="edit" aspectratio="t"/>
            <w10:wrap type="none"/>
            <w10:anchorlock/>
          </v:shape>
          <w:control r:id="rId248" w:name="Control 190" w:shapeid="_x0000_i1214"/>
        </w:object>
      </w:r>
      <w:r>
        <w:rPr>
          <w:rFonts w:hint="eastAsia" w:ascii="宋体" w:hAnsi="宋体" w:eastAsia="宋体" w:cs="宋体"/>
          <w:kern w:val="0"/>
          <w:sz w:val="24"/>
          <w:szCs w:val="24"/>
        </w:rPr>
        <w:t xml:space="preserve">C. 3 </w:t>
      </w:r>
    </w:p>
    <w:p w14:paraId="3ADEBCE7">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215" o:spt="201" alt="" type="#_x0000_t201" style="height:15.75pt;width:20.25pt;" o:ole="t" filled="f" o:preferrelative="t" stroked="f" coordsize="21600,21600">
            <v:path/>
            <v:fill on="f" focussize="0,0"/>
            <v:stroke on="f"/>
            <v:imagedata r:id="rId10" o:title=""/>
            <o:lock v:ext="edit" aspectratio="t"/>
            <w10:wrap type="none"/>
            <w10:anchorlock/>
          </v:shape>
          <w:control r:id="rId249" w:name="Control 191" w:shapeid="_x0000_i1215"/>
        </w:object>
      </w:r>
      <w:r>
        <w:rPr>
          <w:rFonts w:hint="eastAsia" w:ascii="宋体" w:hAnsi="宋体" w:eastAsia="宋体" w:cs="宋体"/>
          <w:kern w:val="0"/>
          <w:sz w:val="24"/>
          <w:szCs w:val="24"/>
        </w:rPr>
        <w:t xml:space="preserve">D. 1 </w:t>
      </w:r>
    </w:p>
    <w:p w14:paraId="0E49A49C">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【解析】S&lt;0表示目前无可用资源，请求者必须等待资源。S当前值为-1，表示有1个等待进程，这与S的初值没有关系。因此，答案为1。</w:t>
      </w:r>
    </w:p>
    <w:p w14:paraId="6ADD2D76">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正确答案是：1</w:t>
      </w:r>
    </w:p>
    <w:p w14:paraId="393146BD">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"http://sichuan.ouchn.cn/mod/quiz/comment.php?attempt=15224845&amp;slot=15" </w:instrText>
      </w:r>
      <w:r>
        <w:rPr>
          <w:rFonts w:ascii="宋体" w:hAnsi="宋体" w:eastAsia="宋体" w:cs="宋体"/>
          <w:kern w:val="0"/>
          <w:sz w:val="24"/>
          <w:szCs w:val="24"/>
        </w:rPr>
        <w:fldChar w:fldCharType="separate"/>
      </w:r>
    </w:p>
    <w:p w14:paraId="1C855268">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5E1C6221">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题目15</w:t>
      </w:r>
    </w:p>
    <w:p w14:paraId="5772B8B4">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45" name="图片 45"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574EEC5F">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216" o:spt="201" alt="" type="#_x0000_t201" style="height:18pt;width:72pt;" o:ole="t" filled="f" o:preferrelative="t" stroked="f" coordsize="21600,21600">
            <v:path/>
            <v:fill on="f" focussize="0,0"/>
            <v:stroke on="f"/>
            <v:imagedata r:id="rId251" o:title=""/>
            <o:lock v:ext="edit" aspectratio="t"/>
            <w10:wrap type="none"/>
            <w10:anchorlock/>
          </v:shape>
          <w:control r:id="rId250" w:name="Control 192" w:shapeid="_x0000_i1216"/>
        </w:object>
      </w:r>
    </w:p>
    <w:p w14:paraId="34BF1FB9">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系统出现死锁的原因是（    ）。</w:t>
      </w:r>
    </w:p>
    <w:p w14:paraId="3C4982FA">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5B56BF7C">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217" o:spt="201" alt="" type="#_x0000_t201" style="height:15.75pt;width:20.25pt;" o:ole="t" filled="f" o:preferrelative="t" stroked="f" coordsize="21600,21600">
            <v:path/>
            <v:fill on="f" focussize="0,0"/>
            <v:stroke on="f"/>
            <v:imagedata r:id="rId10" o:title=""/>
            <o:lock v:ext="edit" aspectratio="t"/>
            <w10:wrap type="none"/>
            <w10:anchorlock/>
          </v:shape>
          <w:control r:id="rId252" w:name="Control 193" w:shapeid="_x0000_i1217"/>
        </w:object>
      </w:r>
      <w:r>
        <w:rPr>
          <w:rFonts w:hint="eastAsia" w:ascii="宋体" w:hAnsi="宋体" w:eastAsia="宋体" w:cs="宋体"/>
          <w:kern w:val="0"/>
          <w:sz w:val="24"/>
          <w:szCs w:val="24"/>
        </w:rPr>
        <w:t xml:space="preserve">A. 若干进程因竞争资源而无休止地循环等待着，而且都不释放已占有的资源 </w:t>
      </w:r>
    </w:p>
    <w:p w14:paraId="399C9B52">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218" o:spt="201" alt="" type="#_x0000_t201" style="height:15.75pt;width:20.25pt;" o:ole="t" filled="f" o:preferrelative="t" stroked="f" coordsize="21600,21600">
            <v:path/>
            <v:fill on="f" focussize="0,0"/>
            <v:stroke on="f"/>
            <v:imagedata r:id="rId10" o:title=""/>
            <o:lock v:ext="edit" aspectratio="t"/>
            <w10:wrap type="none"/>
            <w10:anchorlock/>
          </v:shape>
          <w:control r:id="rId253" w:name="Control 194" w:shapeid="_x0000_i1218"/>
        </w:object>
      </w:r>
      <w:r>
        <w:rPr>
          <w:rFonts w:hint="eastAsia" w:ascii="宋体" w:hAnsi="宋体" w:eastAsia="宋体" w:cs="宋体"/>
          <w:kern w:val="0"/>
          <w:sz w:val="24"/>
          <w:szCs w:val="24"/>
        </w:rPr>
        <w:t xml:space="preserve">B. 计算机系统发生了重大故障 </w:t>
      </w:r>
    </w:p>
    <w:p w14:paraId="675E1F5F">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219" o:spt="201" alt="" type="#_x0000_t201" style="height:15.75pt;width:20.25pt;" o:ole="t" filled="f" o:preferrelative="t" stroked="f" coordsize="21600,21600">
            <v:path/>
            <v:fill on="f" focussize="0,0"/>
            <v:stroke on="f"/>
            <v:imagedata r:id="rId10" o:title=""/>
            <o:lock v:ext="edit" aspectratio="t"/>
            <w10:wrap type="none"/>
            <w10:anchorlock/>
          </v:shape>
          <w:control r:id="rId254" w:name="Control 195" w:shapeid="_x0000_i1219"/>
        </w:object>
      </w:r>
      <w:r>
        <w:rPr>
          <w:rFonts w:hint="eastAsia" w:ascii="宋体" w:hAnsi="宋体" w:eastAsia="宋体" w:cs="宋体"/>
          <w:kern w:val="0"/>
          <w:sz w:val="24"/>
          <w:szCs w:val="24"/>
        </w:rPr>
        <w:t xml:space="preserve">C. 有多个封锁的进程同时存在 </w:t>
      </w:r>
    </w:p>
    <w:p w14:paraId="1D2FC498">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220" o:spt="201" alt="" type="#_x0000_t201" style="height:15.75pt;width:20.25pt;" o:ole="t" filled="f" o:preferrelative="t" stroked="f" coordsize="21600,21600">
            <v:path/>
            <v:fill on="f" focussize="0,0"/>
            <v:stroke on="f"/>
            <v:imagedata r:id="rId10" o:title=""/>
            <o:lock v:ext="edit" aspectratio="t"/>
            <w10:wrap type="none"/>
            <w10:anchorlock/>
          </v:shape>
          <w:control r:id="rId255" w:name="Control 196" w:shapeid="_x0000_i1220"/>
        </w:object>
      </w:r>
      <w:r>
        <w:rPr>
          <w:rFonts w:hint="eastAsia" w:ascii="宋体" w:hAnsi="宋体" w:eastAsia="宋体" w:cs="宋体"/>
          <w:kern w:val="0"/>
          <w:sz w:val="24"/>
          <w:szCs w:val="24"/>
        </w:rPr>
        <w:t xml:space="preserve">D. 资源数大大少于进程数，或进程同时申请的资源数大大超过资源总数 </w:t>
      </w:r>
    </w:p>
    <w:p w14:paraId="7590BD53">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【解析】只有：若干进程因竞争资源而无休止地循环等待着，而且都不释放已占有的资源  是系统出现死锁的原因，其他选项都不是死锁的原因。</w:t>
      </w:r>
    </w:p>
    <w:p w14:paraId="16E335A8">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正确答案是：若干进程因竞争资源而无休止地循环等待着，而且都不释放已占有的资源</w:t>
      </w:r>
    </w:p>
    <w:p w14:paraId="52396417">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"http://sichuan.ouchn.cn/mod/quiz/comment.php?attempt=15224845&amp;slot=16" </w:instrText>
      </w:r>
      <w:r>
        <w:rPr>
          <w:rFonts w:ascii="宋体" w:hAnsi="宋体" w:eastAsia="宋体" w:cs="宋体"/>
          <w:kern w:val="0"/>
          <w:sz w:val="24"/>
          <w:szCs w:val="24"/>
        </w:rPr>
        <w:fldChar w:fldCharType="separate"/>
      </w:r>
    </w:p>
    <w:p w14:paraId="2579BC21">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667875A9">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题目16</w:t>
      </w:r>
    </w:p>
    <w:p w14:paraId="23981CC2">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44" name="图片 44"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2C3B918A">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221" o:spt="201" alt="" type="#_x0000_t201" style="height:18pt;width:72pt;" o:ole="t" filled="f" o:preferrelative="t" stroked="f" coordsize="21600,21600">
            <v:path/>
            <v:fill on="f" focussize="0,0"/>
            <v:stroke on="f"/>
            <v:imagedata r:id="rId257" o:title=""/>
            <o:lock v:ext="edit" aspectratio="t"/>
            <w10:wrap type="none"/>
            <w10:anchorlock/>
          </v:shape>
          <w:control r:id="rId256" w:name="Control 197" w:shapeid="_x0000_i1221"/>
        </w:object>
      </w:r>
    </w:p>
    <w:p w14:paraId="724025CE">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以下不属于进程高级通信方式的是（    ）。</w:t>
      </w:r>
    </w:p>
    <w:p w14:paraId="3605A17A">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5C498C56">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222" o:spt="201" alt="" type="#_x0000_t201" style="height:15.75pt;width:20.25pt;" o:ole="t" filled="f" o:preferrelative="t" stroked="f" coordsize="21600,21600">
            <v:path/>
            <v:fill on="f" focussize="0,0"/>
            <v:stroke on="f"/>
            <v:imagedata r:id="rId10" o:title=""/>
            <o:lock v:ext="edit" aspectratio="t"/>
            <w10:wrap type="none"/>
            <w10:anchorlock/>
          </v:shape>
          <w:control r:id="rId258" w:name="Control 198" w:shapeid="_x0000_i1222"/>
        </w:object>
      </w:r>
      <w:r>
        <w:rPr>
          <w:rFonts w:hint="eastAsia" w:ascii="宋体" w:hAnsi="宋体" w:eastAsia="宋体" w:cs="宋体"/>
          <w:kern w:val="0"/>
          <w:sz w:val="24"/>
          <w:szCs w:val="24"/>
        </w:rPr>
        <w:t xml:space="preserve">A. 管道文件方式 </w:t>
      </w:r>
    </w:p>
    <w:p w14:paraId="4E691C1C">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223" o:spt="201" alt="" type="#_x0000_t201" style="height:15.75pt;width:20.25pt;" o:ole="t" filled="f" o:preferrelative="t" stroked="f" coordsize="21600,21600">
            <v:path/>
            <v:fill on="f" focussize="0,0"/>
            <v:stroke on="f"/>
            <v:imagedata r:id="rId10" o:title=""/>
            <o:lock v:ext="edit" aspectratio="t"/>
            <w10:wrap type="none"/>
            <w10:anchorlock/>
          </v:shape>
          <w:control r:id="rId259" w:name="Control 199" w:shapeid="_x0000_i1223"/>
        </w:object>
      </w:r>
      <w:r>
        <w:rPr>
          <w:rFonts w:hint="eastAsia" w:ascii="宋体" w:hAnsi="宋体" w:eastAsia="宋体" w:cs="宋体"/>
          <w:kern w:val="0"/>
          <w:sz w:val="24"/>
          <w:szCs w:val="24"/>
        </w:rPr>
        <w:t xml:space="preserve">B. 进程互斥和同步方式 </w:t>
      </w:r>
    </w:p>
    <w:p w14:paraId="4CC7FC03">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224" o:spt="201" alt="" type="#_x0000_t201" style="height:15.75pt;width:20.25pt;" o:ole="t" filled="f" o:preferrelative="t" stroked="f" coordsize="21600,21600">
            <v:path/>
            <v:fill on="f" focussize="0,0"/>
            <v:stroke on="f"/>
            <v:imagedata r:id="rId10" o:title=""/>
            <o:lock v:ext="edit" aspectratio="t"/>
            <w10:wrap type="none"/>
            <w10:anchorlock/>
          </v:shape>
          <w:control r:id="rId260" w:name="Control 200" w:shapeid="_x0000_i1224"/>
        </w:object>
      </w:r>
      <w:r>
        <w:rPr>
          <w:rFonts w:hint="eastAsia" w:ascii="宋体" w:hAnsi="宋体" w:eastAsia="宋体" w:cs="宋体"/>
          <w:kern w:val="0"/>
          <w:sz w:val="24"/>
          <w:szCs w:val="24"/>
        </w:rPr>
        <w:t xml:space="preserve">C. 共享内存方式 </w:t>
      </w:r>
    </w:p>
    <w:p w14:paraId="3AC92ECE">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225" o:spt="201" alt="" type="#_x0000_t201" style="height:15.75pt;width:20.25pt;" o:ole="t" filled="f" o:preferrelative="t" stroked="f" coordsize="21600,21600">
            <v:path/>
            <v:fill on="f" focussize="0,0"/>
            <v:stroke on="f"/>
            <v:imagedata r:id="rId10" o:title=""/>
            <o:lock v:ext="edit" aspectratio="t"/>
            <w10:wrap type="none"/>
            <w10:anchorlock/>
          </v:shape>
          <w:control r:id="rId261" w:name="Control 201" w:shapeid="_x0000_i1225"/>
        </w:object>
      </w:r>
      <w:r>
        <w:rPr>
          <w:rFonts w:hint="eastAsia" w:ascii="宋体" w:hAnsi="宋体" w:eastAsia="宋体" w:cs="宋体"/>
          <w:kern w:val="0"/>
          <w:sz w:val="24"/>
          <w:szCs w:val="24"/>
        </w:rPr>
        <w:t xml:space="preserve">D. 消息传递方式 </w:t>
      </w:r>
    </w:p>
    <w:p w14:paraId="4C13613C">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【解析】进程互斥和同步方式因为交换的信息量少，被归结为低级进程通信方式。因此答案为：进程互斥和同步方式。</w:t>
      </w:r>
    </w:p>
    <w:p w14:paraId="0EF62EDD">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正确答案是：进程互斥和同步方式</w:t>
      </w:r>
    </w:p>
    <w:p w14:paraId="7C54A89F">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"http://sichuan.ouchn.cn/mod/quiz/comment.php?attempt=15224845&amp;slot=17" </w:instrText>
      </w:r>
      <w:r>
        <w:rPr>
          <w:rFonts w:ascii="宋体" w:hAnsi="宋体" w:eastAsia="宋体" w:cs="宋体"/>
          <w:kern w:val="0"/>
          <w:sz w:val="24"/>
          <w:szCs w:val="24"/>
        </w:rPr>
        <w:fldChar w:fldCharType="separate"/>
      </w:r>
    </w:p>
    <w:p w14:paraId="5D365E2A">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0AA31091">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43" name="图片 43"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0558909A">
      <w:pPr>
        <w:widowControl/>
        <w:spacing w:before="100" w:beforeAutospacing="1" w:after="100" w:afterAutospacing="1"/>
        <w:jc w:val="left"/>
        <w:outlineLvl w:val="3"/>
        <w:rPr>
          <w:rFonts w:hint="eastAsia" w:ascii="宋体" w:hAnsi="宋体" w:eastAsia="宋体" w:cs="宋体"/>
          <w:b/>
          <w:bCs/>
          <w:kern w:val="0"/>
          <w:sz w:val="24"/>
          <w:szCs w:val="24"/>
        </w:rPr>
      </w:pPr>
      <w:r>
        <w:rPr>
          <w:rFonts w:hint="eastAsia" w:ascii="宋体" w:hAnsi="宋体" w:eastAsia="宋体" w:cs="宋体"/>
          <w:b/>
          <w:bCs/>
          <w:kern w:val="0"/>
          <w:sz w:val="24"/>
          <w:szCs w:val="24"/>
        </w:rPr>
        <w:t>信息文本</w:t>
      </w:r>
    </w:p>
    <w:p w14:paraId="4BD9795C">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226" o:spt="201" alt="" type="#_x0000_t201" style="height:18pt;width:72pt;" o:ole="t" filled="f" o:preferrelative="t" stroked="f" coordsize="21600,21600">
            <v:path/>
            <v:fill on="f" focussize="0,0"/>
            <v:stroke on="f"/>
            <v:imagedata r:id="rId263" o:title=""/>
            <o:lock v:ext="edit" aspectratio="t"/>
            <w10:wrap type="none"/>
            <w10:anchorlock/>
          </v:shape>
          <w:control r:id="rId262" w:name="Control 202" w:shapeid="_x0000_i1226"/>
        </w:object>
      </w:r>
    </w:p>
    <w:p w14:paraId="7CB4CA1A">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b/>
          <w:bCs/>
          <w:kern w:val="0"/>
          <w:sz w:val="24"/>
          <w:szCs w:val="24"/>
        </w:rPr>
        <w:t>二、判断题（每题2分，共计10题）</w:t>
      </w:r>
    </w:p>
    <w:p w14:paraId="46F6005E">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题目17</w:t>
      </w:r>
    </w:p>
    <w:p w14:paraId="679C19C9">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满分2.00</w:t>
      </w:r>
    </w:p>
    <w:p w14:paraId="427C4EE4">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42" name="图片 42"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01DC7E74">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227" o:spt="201" alt="" type="#_x0000_t201" style="height:18pt;width:72pt;" o:ole="t" filled="f" o:preferrelative="t" stroked="f" coordsize="21600,21600">
            <v:path/>
            <v:fill on="f" focussize="0,0"/>
            <v:stroke on="f"/>
            <v:imagedata r:id="rId265" o:title=""/>
            <o:lock v:ext="edit" aspectratio="t"/>
            <w10:wrap type="none"/>
            <w10:anchorlock/>
          </v:shape>
          <w:control r:id="rId264" w:name="Control 203" w:shapeid="_x0000_i1227"/>
        </w:object>
      </w:r>
    </w:p>
    <w:p w14:paraId="53B6F266">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操作系统是用户与计算机之间的接口。 （    ）</w:t>
      </w:r>
    </w:p>
    <w:p w14:paraId="2A63DC83">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40D89E53">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228" o:spt="201" alt="" type="#_x0000_t201" style="height:15.75pt;width:20.25pt;" o:ole="t" filled="f" o:preferrelative="t" stroked="f" coordsize="21600,21600">
            <v:path/>
            <v:fill on="f" focussize="0,0"/>
            <v:stroke on="f"/>
            <v:imagedata r:id="rId10" o:title=""/>
            <o:lock v:ext="edit" aspectratio="t"/>
            <w10:wrap type="none"/>
            <w10:anchorlock/>
          </v:shape>
          <w:control r:id="rId266" w:name="Control 204" w:shapeid="_x0000_i1228"/>
        </w:object>
      </w:r>
      <w:r>
        <w:rPr>
          <w:rFonts w:hint="eastAsia" w:ascii="宋体" w:hAnsi="宋体" w:eastAsia="宋体" w:cs="宋体"/>
          <w:kern w:val="0"/>
          <w:sz w:val="24"/>
          <w:szCs w:val="24"/>
        </w:rPr>
        <w:t xml:space="preserve">对 </w:t>
      </w:r>
    </w:p>
    <w:p w14:paraId="675E2177">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229" o:spt="201" alt="" type="#_x0000_t201" style="height:15.75pt;width:20.25pt;" o:ole="t" filled="f" o:preferrelative="t" stroked="f" coordsize="21600,21600">
            <v:path/>
            <v:fill on="f" focussize="0,0"/>
            <v:stroke on="f"/>
            <v:imagedata r:id="rId10" o:title=""/>
            <o:lock v:ext="edit" aspectratio="t"/>
            <w10:wrap type="none"/>
            <w10:anchorlock/>
          </v:shape>
          <w:control r:id="rId267" w:name="Control 205" w:shapeid="_x0000_i1229"/>
        </w:object>
      </w:r>
      <w:r>
        <w:rPr>
          <w:rFonts w:hint="eastAsia" w:ascii="宋体" w:hAnsi="宋体" w:eastAsia="宋体" w:cs="宋体"/>
          <w:kern w:val="0"/>
          <w:sz w:val="24"/>
          <w:szCs w:val="24"/>
        </w:rPr>
        <w:t xml:space="preserve">错 </w:t>
      </w:r>
    </w:p>
    <w:p w14:paraId="7B250B09">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【解析】这句话是正确的。操作系统是用户与计算机之间的接口，没有操作系统用户根本无法使用计算机。</w:t>
      </w:r>
    </w:p>
    <w:p w14:paraId="2D5DC2D6">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正确的答案是“对”。</w:t>
      </w:r>
    </w:p>
    <w:p w14:paraId="2E807CDA">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"http://sichuan.ouchn.cn/mod/quiz/comment.php?attempt=15224845&amp;slot=19" </w:instrText>
      </w:r>
      <w:r>
        <w:rPr>
          <w:rFonts w:ascii="宋体" w:hAnsi="宋体" w:eastAsia="宋体" w:cs="宋体"/>
          <w:kern w:val="0"/>
          <w:sz w:val="24"/>
          <w:szCs w:val="24"/>
        </w:rPr>
        <w:fldChar w:fldCharType="separate"/>
      </w:r>
    </w:p>
    <w:p w14:paraId="533CECC5">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754429CF">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题目18</w:t>
      </w:r>
    </w:p>
    <w:p w14:paraId="3C661798">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满分2.00</w:t>
      </w:r>
    </w:p>
    <w:p w14:paraId="40CCCE59">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41" name="图片 41"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79CFC050">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230" o:spt="201" alt="" type="#_x0000_t201" style="height:18pt;width:72pt;" o:ole="t" filled="f" o:preferrelative="t" stroked="f" coordsize="21600,21600">
            <v:path/>
            <v:fill on="f" focussize="0,0"/>
            <v:stroke on="f"/>
            <v:imagedata r:id="rId269" o:title=""/>
            <o:lock v:ext="edit" aspectratio="t"/>
            <w10:wrap type="none"/>
            <w10:anchorlock/>
          </v:shape>
          <w:control r:id="rId268" w:name="Control 206" w:shapeid="_x0000_i1230"/>
        </w:object>
      </w:r>
    </w:p>
    <w:p w14:paraId="0D6398EC">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操作系统是整个计算机系统的控制管理中心，它对其它软件具有支配权利。因而，操作系统建立在其它软件之上。（     ）</w:t>
      </w:r>
    </w:p>
    <w:p w14:paraId="4E007EB4">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49C74953">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231" o:spt="201" alt="" type="#_x0000_t201" style="height:15.75pt;width:20.25pt;" o:ole="t" filled="f" o:preferrelative="t" stroked="f" coordsize="21600,21600">
            <v:path/>
            <v:fill on="f" focussize="0,0"/>
            <v:stroke on="f"/>
            <v:imagedata r:id="rId10" o:title=""/>
            <o:lock v:ext="edit" aspectratio="t"/>
            <w10:wrap type="none"/>
            <w10:anchorlock/>
          </v:shape>
          <w:control r:id="rId270" w:name="Control 207" w:shapeid="_x0000_i1231"/>
        </w:object>
      </w:r>
      <w:r>
        <w:rPr>
          <w:rFonts w:hint="eastAsia" w:ascii="宋体" w:hAnsi="宋体" w:eastAsia="宋体" w:cs="宋体"/>
          <w:kern w:val="0"/>
          <w:sz w:val="24"/>
          <w:szCs w:val="24"/>
        </w:rPr>
        <w:t xml:space="preserve">对 </w:t>
      </w:r>
    </w:p>
    <w:p w14:paraId="656F2742">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232" o:spt="201" alt="" type="#_x0000_t201" style="height:15.75pt;width:20.25pt;" o:ole="t" filled="f" o:preferrelative="t" stroked="f" coordsize="21600,21600">
            <v:path/>
            <v:fill on="f" focussize="0,0"/>
            <v:stroke on="f"/>
            <v:imagedata r:id="rId10" o:title=""/>
            <o:lock v:ext="edit" aspectratio="t"/>
            <w10:wrap type="none"/>
            <w10:anchorlock/>
          </v:shape>
          <w:control r:id="rId271" w:name="Control 208" w:shapeid="_x0000_i1232"/>
        </w:object>
      </w:r>
      <w:r>
        <w:rPr>
          <w:rFonts w:hint="eastAsia" w:ascii="宋体" w:hAnsi="宋体" w:eastAsia="宋体" w:cs="宋体"/>
          <w:kern w:val="0"/>
          <w:sz w:val="24"/>
          <w:szCs w:val="24"/>
        </w:rPr>
        <w:t xml:space="preserve">错 </w:t>
      </w:r>
    </w:p>
    <w:p w14:paraId="0532F387">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【解析】这句话前面一半是正确的，即操作系统是整个计算机系统的控制管理中心，它对其它软件具有支配权利。但是，后面一半说反了，正确的说法是：其他软件建立在操作系统之上。</w:t>
      </w:r>
    </w:p>
    <w:p w14:paraId="423C0468">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正确的答案是“错”。</w:t>
      </w:r>
    </w:p>
    <w:p w14:paraId="01CAB313">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"http://sichuan.ouchn.cn/mod/quiz/comment.php?attempt=15224845&amp;slot=20" </w:instrText>
      </w:r>
      <w:r>
        <w:rPr>
          <w:rFonts w:ascii="宋体" w:hAnsi="宋体" w:eastAsia="宋体" w:cs="宋体"/>
          <w:kern w:val="0"/>
          <w:sz w:val="24"/>
          <w:szCs w:val="24"/>
        </w:rPr>
        <w:fldChar w:fldCharType="separate"/>
      </w:r>
    </w:p>
    <w:p w14:paraId="4FE3F330">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50BF9FB6">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题目19</w:t>
      </w:r>
    </w:p>
    <w:p w14:paraId="320C13A2">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满分2.00</w:t>
      </w:r>
    </w:p>
    <w:p w14:paraId="00B5B421">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40" name="图片 40"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2EC36C9F">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233" o:spt="201" alt="" type="#_x0000_t201" style="height:18pt;width:72pt;" o:ole="t" filled="f" o:preferrelative="t" stroked="f" coordsize="21600,21600">
            <v:path/>
            <v:fill on="f" focussize="0,0"/>
            <v:stroke on="f"/>
            <v:imagedata r:id="rId273" o:title=""/>
            <o:lock v:ext="edit" aspectratio="t"/>
            <w10:wrap type="none"/>
            <w10:anchorlock/>
          </v:shape>
          <w:control r:id="rId272" w:name="Control 209" w:shapeid="_x0000_i1233"/>
        </w:object>
      </w:r>
    </w:p>
    <w:p w14:paraId="324BD2ED">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在进程状态的转换中，从就绪态转换到阻塞态是不可能实现的。（    ）</w:t>
      </w:r>
    </w:p>
    <w:p w14:paraId="4B676346">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09731430">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234" o:spt="201" alt="" type="#_x0000_t201" style="height:15.75pt;width:20.25pt;" o:ole="t" filled="f" o:preferrelative="t" stroked="f" coordsize="21600,21600">
            <v:path/>
            <v:fill on="f" focussize="0,0"/>
            <v:stroke on="f"/>
            <v:imagedata r:id="rId10" o:title=""/>
            <o:lock v:ext="edit" aspectratio="t"/>
            <w10:wrap type="none"/>
            <w10:anchorlock/>
          </v:shape>
          <w:control r:id="rId274" w:name="Control 210" w:shapeid="_x0000_i1234"/>
        </w:object>
      </w:r>
      <w:r>
        <w:rPr>
          <w:rFonts w:hint="eastAsia" w:ascii="宋体" w:hAnsi="宋体" w:eastAsia="宋体" w:cs="宋体"/>
          <w:kern w:val="0"/>
          <w:sz w:val="24"/>
          <w:szCs w:val="24"/>
        </w:rPr>
        <w:t xml:space="preserve">对 </w:t>
      </w:r>
    </w:p>
    <w:p w14:paraId="50E1D4FE">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235" o:spt="201" alt="" type="#_x0000_t201" style="height:15.75pt;width:20.25pt;" o:ole="t" filled="f" o:preferrelative="t" stroked="f" coordsize="21600,21600">
            <v:path/>
            <v:fill on="f" focussize="0,0"/>
            <v:stroke on="f"/>
            <v:imagedata r:id="rId10" o:title=""/>
            <o:lock v:ext="edit" aspectratio="t"/>
            <w10:wrap type="none"/>
            <w10:anchorlock/>
          </v:shape>
          <w:control r:id="rId275" w:name="Control 211" w:shapeid="_x0000_i1235"/>
        </w:object>
      </w:r>
      <w:r>
        <w:rPr>
          <w:rFonts w:hint="eastAsia" w:ascii="宋体" w:hAnsi="宋体" w:eastAsia="宋体" w:cs="宋体"/>
          <w:kern w:val="0"/>
          <w:sz w:val="24"/>
          <w:szCs w:val="24"/>
        </w:rPr>
        <w:t xml:space="preserve">错 </w:t>
      </w:r>
    </w:p>
    <w:p w14:paraId="5845C180">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【解析】这句话是正确的。就绪态进程其他资源都具备了，就差在CPU上运行，因此可能转换为运行态，决不会转换为阻塞态。</w:t>
      </w:r>
    </w:p>
    <w:p w14:paraId="08D16600">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正确的答案是“对”。</w:t>
      </w:r>
    </w:p>
    <w:p w14:paraId="3CAC0162">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"http://sichuan.ouchn.cn/mod/quiz/comment.php?attempt=15224845&amp;slot=21" </w:instrText>
      </w:r>
      <w:r>
        <w:rPr>
          <w:rFonts w:ascii="宋体" w:hAnsi="宋体" w:eastAsia="宋体" w:cs="宋体"/>
          <w:kern w:val="0"/>
          <w:sz w:val="24"/>
          <w:szCs w:val="24"/>
        </w:rPr>
        <w:fldChar w:fldCharType="separate"/>
      </w:r>
    </w:p>
    <w:p w14:paraId="52C531B7">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78351E52">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题目20</w:t>
      </w:r>
    </w:p>
    <w:p w14:paraId="314D114B">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满分2.00</w:t>
      </w:r>
    </w:p>
    <w:p w14:paraId="34B9FEA2">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39" name="图片 39"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22DFB6FD">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236" o:spt="201" alt="" type="#_x0000_t201" style="height:18pt;width:72pt;" o:ole="t" filled="f" o:preferrelative="t" stroked="f" coordsize="21600,21600">
            <v:path/>
            <v:fill on="f" focussize="0,0"/>
            <v:stroke on="f"/>
            <v:imagedata r:id="rId277" o:title=""/>
            <o:lock v:ext="edit" aspectratio="t"/>
            <w10:wrap type="none"/>
            <w10:anchorlock/>
          </v:shape>
          <w:control r:id="rId276" w:name="Control 212" w:shapeid="_x0000_i1236"/>
        </w:object>
      </w:r>
    </w:p>
    <w:p w14:paraId="7DE7456E">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简单地说，进程是程序的执行过程。因而，进程和程序是一一对应的。（   ）</w:t>
      </w:r>
    </w:p>
    <w:p w14:paraId="61FBA24D">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123592E5">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237" o:spt="201" alt="" type="#_x0000_t201" style="height:15.75pt;width:20.25pt;" o:ole="t" filled="f" o:preferrelative="t" stroked="f" coordsize="21600,21600">
            <v:path/>
            <v:fill on="f" focussize="0,0"/>
            <v:stroke on="f"/>
            <v:imagedata r:id="rId10" o:title=""/>
            <o:lock v:ext="edit" aspectratio="t"/>
            <w10:wrap type="none"/>
            <w10:anchorlock/>
          </v:shape>
          <w:control r:id="rId278" w:name="Control 213" w:shapeid="_x0000_i1237"/>
        </w:object>
      </w:r>
      <w:r>
        <w:rPr>
          <w:rFonts w:hint="eastAsia" w:ascii="宋体" w:hAnsi="宋体" w:eastAsia="宋体" w:cs="宋体"/>
          <w:kern w:val="0"/>
          <w:sz w:val="24"/>
          <w:szCs w:val="24"/>
        </w:rPr>
        <w:t xml:space="preserve">对 </w:t>
      </w:r>
    </w:p>
    <w:p w14:paraId="41C139E8">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238" o:spt="201" alt="" type="#_x0000_t201" style="height:15.75pt;width:20.25pt;" o:ole="t" filled="f" o:preferrelative="t" stroked="f" coordsize="21600,21600">
            <v:path/>
            <v:fill on="f" focussize="0,0"/>
            <v:stroke on="f"/>
            <v:imagedata r:id="rId10" o:title=""/>
            <o:lock v:ext="edit" aspectratio="t"/>
            <w10:wrap type="none"/>
            <w10:anchorlock/>
          </v:shape>
          <w:control r:id="rId279" w:name="Control 214" w:shapeid="_x0000_i1238"/>
        </w:object>
      </w:r>
      <w:r>
        <w:rPr>
          <w:rFonts w:hint="eastAsia" w:ascii="宋体" w:hAnsi="宋体" w:eastAsia="宋体" w:cs="宋体"/>
          <w:kern w:val="0"/>
          <w:sz w:val="24"/>
          <w:szCs w:val="24"/>
        </w:rPr>
        <w:t xml:space="preserve">错 </w:t>
      </w:r>
    </w:p>
    <w:p w14:paraId="79C00968">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【解析】“进程是程序的执行过程”这句话是正确的，但是进程和程序无一一对应关系，一个程序为多个进程共用，一个进程在其活动中也能执行多个程序。</w:t>
      </w:r>
    </w:p>
    <w:p w14:paraId="697B3B7E">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正确的答案是“错”。</w:t>
      </w:r>
    </w:p>
    <w:p w14:paraId="61BE59F5">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"http://sichuan.ouchn.cn/mod/quiz/comment.php?attempt=15224845&amp;slot=22" </w:instrText>
      </w:r>
      <w:r>
        <w:rPr>
          <w:rFonts w:ascii="宋体" w:hAnsi="宋体" w:eastAsia="宋体" w:cs="宋体"/>
          <w:kern w:val="0"/>
          <w:sz w:val="24"/>
          <w:szCs w:val="24"/>
        </w:rPr>
        <w:fldChar w:fldCharType="separate"/>
      </w:r>
    </w:p>
    <w:p w14:paraId="10319CDD">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40CDB5ED">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题目21</w:t>
      </w:r>
    </w:p>
    <w:p w14:paraId="30814F49">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满分2.00</w:t>
      </w:r>
    </w:p>
    <w:p w14:paraId="3D78E7F9">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38" name="图片 38"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5A8FC476">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239" o:spt="201" alt="" type="#_x0000_t201" style="height:18pt;width:72pt;" o:ole="t" filled="f" o:preferrelative="t" stroked="f" coordsize="21600,21600">
            <v:path/>
            <v:fill on="f" focussize="0,0"/>
            <v:stroke on="f"/>
            <v:imagedata r:id="rId281" o:title=""/>
            <o:lock v:ext="edit" aspectratio="t"/>
            <w10:wrap type="none"/>
            <w10:anchorlock/>
          </v:shape>
          <w:control r:id="rId280" w:name="Control 215" w:shapeid="_x0000_i1239"/>
        </w:object>
      </w:r>
    </w:p>
    <w:p w14:paraId="05666085">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进程执行的相对速度不能由进程自己来控制。（    ）</w:t>
      </w:r>
    </w:p>
    <w:p w14:paraId="18DF101E">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7CD0FD1D">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240" o:spt="201" alt="" type="#_x0000_t201" style="height:15.75pt;width:20.25pt;" o:ole="t" filled="f" o:preferrelative="t" stroked="f" coordsize="21600,21600">
            <v:path/>
            <v:fill on="f" focussize="0,0"/>
            <v:stroke on="f"/>
            <v:imagedata r:id="rId10" o:title=""/>
            <o:lock v:ext="edit" aspectratio="t"/>
            <w10:wrap type="none"/>
            <w10:anchorlock/>
          </v:shape>
          <w:control r:id="rId282" w:name="Control 216" w:shapeid="_x0000_i1240"/>
        </w:object>
      </w:r>
      <w:r>
        <w:rPr>
          <w:rFonts w:hint="eastAsia" w:ascii="宋体" w:hAnsi="宋体" w:eastAsia="宋体" w:cs="宋体"/>
          <w:kern w:val="0"/>
          <w:sz w:val="24"/>
          <w:szCs w:val="24"/>
        </w:rPr>
        <w:t xml:space="preserve">对 </w:t>
      </w:r>
    </w:p>
    <w:p w14:paraId="2CF014F9">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241" o:spt="201" alt="" type="#_x0000_t201" style="height:15.75pt;width:20.25pt;" o:ole="t" filled="f" o:preferrelative="t" stroked="f" coordsize="21600,21600">
            <v:path/>
            <v:fill on="f" focussize="0,0"/>
            <v:stroke on="f"/>
            <v:imagedata r:id="rId10" o:title=""/>
            <o:lock v:ext="edit" aspectratio="t"/>
            <w10:wrap type="none"/>
            <w10:anchorlock/>
          </v:shape>
          <w:control r:id="rId283" w:name="Control 217" w:shapeid="_x0000_i1241"/>
        </w:object>
      </w:r>
      <w:r>
        <w:rPr>
          <w:rFonts w:hint="eastAsia" w:ascii="宋体" w:hAnsi="宋体" w:eastAsia="宋体" w:cs="宋体"/>
          <w:kern w:val="0"/>
          <w:sz w:val="24"/>
          <w:szCs w:val="24"/>
        </w:rPr>
        <w:t xml:space="preserve">错 </w:t>
      </w:r>
    </w:p>
    <w:p w14:paraId="256C732C">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【解析】这句话是正确的。进程是程序在并发环境中的执行过程，并发环境下进程执行的相对速度不确定，因此不能由进程自己来控制执行情况。</w:t>
      </w:r>
    </w:p>
    <w:p w14:paraId="0F0C7366">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正确的答案是“对”。</w:t>
      </w:r>
    </w:p>
    <w:p w14:paraId="45527375">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"http://sichuan.ouchn.cn/mod/quiz/comment.php?attempt=15224845&amp;slot=23" </w:instrText>
      </w:r>
      <w:r>
        <w:rPr>
          <w:rFonts w:ascii="宋体" w:hAnsi="宋体" w:eastAsia="宋体" w:cs="宋体"/>
          <w:kern w:val="0"/>
          <w:sz w:val="24"/>
          <w:szCs w:val="24"/>
        </w:rPr>
        <w:fldChar w:fldCharType="separate"/>
      </w:r>
    </w:p>
    <w:p w14:paraId="332B1802">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0C24E191">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题目22</w:t>
      </w:r>
    </w:p>
    <w:p w14:paraId="6959B886">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满分2.00</w:t>
      </w:r>
    </w:p>
    <w:p w14:paraId="4B3C2251">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37" name="图片 37"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60BACA34">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242" o:spt="201" alt="" type="#_x0000_t201" style="height:18pt;width:72pt;" o:ole="t" filled="f" o:preferrelative="t" stroked="f" coordsize="21600,21600">
            <v:path/>
            <v:fill on="f" focussize="0,0"/>
            <v:stroke on="f"/>
            <v:imagedata r:id="rId285" o:title=""/>
            <o:lock v:ext="edit" aspectratio="t"/>
            <w10:wrap type="none"/>
            <w10:anchorlock/>
          </v:shape>
          <w:control r:id="rId284" w:name="Control 218" w:shapeid="_x0000_i1242"/>
        </w:object>
      </w:r>
    </w:p>
    <w:p w14:paraId="4FCB4945">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信号量机制是一种有效地实现进程同步与互斥的工具。信号量只能由P、V操作来改变。</w:t>
      </w:r>
    </w:p>
    <w:p w14:paraId="782A01C3">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4C0CD6A7">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243" o:spt="201" alt="" type="#_x0000_t201" style="height:15.75pt;width:20.25pt;" o:ole="t" filled="f" o:preferrelative="t" stroked="f" coordsize="21600,21600">
            <v:path/>
            <v:fill on="f" focussize="0,0"/>
            <v:stroke on="f"/>
            <v:imagedata r:id="rId10" o:title=""/>
            <o:lock v:ext="edit" aspectratio="t"/>
            <w10:wrap type="none"/>
            <w10:anchorlock/>
          </v:shape>
          <w:control r:id="rId286" w:name="Control 219" w:shapeid="_x0000_i1243"/>
        </w:object>
      </w:r>
      <w:r>
        <w:rPr>
          <w:rFonts w:hint="eastAsia" w:ascii="宋体" w:hAnsi="宋体" w:eastAsia="宋体" w:cs="宋体"/>
          <w:kern w:val="0"/>
          <w:sz w:val="24"/>
          <w:szCs w:val="24"/>
        </w:rPr>
        <w:t xml:space="preserve">对 </w:t>
      </w:r>
    </w:p>
    <w:p w14:paraId="6FCE209A">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244" o:spt="201" alt="" type="#_x0000_t201" style="height:15.75pt;width:20.25pt;" o:ole="t" filled="f" o:preferrelative="t" stroked="f" coordsize="21600,21600">
            <v:path/>
            <v:fill on="f" focussize="0,0"/>
            <v:stroke on="f"/>
            <v:imagedata r:id="rId10" o:title=""/>
            <o:lock v:ext="edit" aspectratio="t"/>
            <w10:wrap type="none"/>
            <w10:anchorlock/>
          </v:shape>
          <w:control r:id="rId287" w:name="Control 220" w:shapeid="_x0000_i1244"/>
        </w:object>
      </w:r>
      <w:r>
        <w:rPr>
          <w:rFonts w:hint="eastAsia" w:ascii="宋体" w:hAnsi="宋体" w:eastAsia="宋体" w:cs="宋体"/>
          <w:kern w:val="0"/>
          <w:sz w:val="24"/>
          <w:szCs w:val="24"/>
        </w:rPr>
        <w:t xml:space="preserve">错 </w:t>
      </w:r>
    </w:p>
    <w:p w14:paraId="615FD161">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【解析】这句话是正确的。信号量的值只能由P、V操作来改变。</w:t>
      </w:r>
    </w:p>
    <w:p w14:paraId="0060DB72">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正确的答案是“对”。</w:t>
      </w:r>
    </w:p>
    <w:p w14:paraId="067C2421">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"http://sichuan.ouchn.cn/mod/quiz/comment.php?attempt=15224845&amp;slot=24" </w:instrText>
      </w:r>
      <w:r>
        <w:rPr>
          <w:rFonts w:ascii="宋体" w:hAnsi="宋体" w:eastAsia="宋体" w:cs="宋体"/>
          <w:kern w:val="0"/>
          <w:sz w:val="24"/>
          <w:szCs w:val="24"/>
        </w:rPr>
        <w:fldChar w:fldCharType="separate"/>
      </w:r>
    </w:p>
    <w:p w14:paraId="404FF9CC">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0F6F703A">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题目23</w:t>
      </w:r>
    </w:p>
    <w:p w14:paraId="30C38B89">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满分2.00</w:t>
      </w:r>
    </w:p>
    <w:p w14:paraId="12E59BCE">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36" name="图片 36"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214A7F1D">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245" o:spt="201" alt="" type="#_x0000_t201" style="height:18pt;width:72pt;" o:ole="t" filled="f" o:preferrelative="t" stroked="f" coordsize="21600,21600">
            <v:path/>
            <v:fill on="f" focussize="0,0"/>
            <v:stroke on="f"/>
            <v:imagedata r:id="rId289" o:title=""/>
            <o:lock v:ext="edit" aspectratio="t"/>
            <w10:wrap type="none"/>
            <w10:anchorlock/>
          </v:shape>
          <w:control r:id="rId288" w:name="Control 221" w:shapeid="_x0000_i1245"/>
        </w:object>
      </w:r>
    </w:p>
    <w:p w14:paraId="517FB903">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管道文件方式属于进程的高级通信。（   ）</w:t>
      </w:r>
    </w:p>
    <w:p w14:paraId="3E96AADD">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310DEB3C">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246" o:spt="201" alt="" type="#_x0000_t201" style="height:15.75pt;width:20.25pt;" o:ole="t" filled="f" o:preferrelative="t" stroked="f" coordsize="21600,21600">
            <v:path/>
            <v:fill on="f" focussize="0,0"/>
            <v:stroke on="f"/>
            <v:imagedata r:id="rId10" o:title=""/>
            <o:lock v:ext="edit" aspectratio="t"/>
            <w10:wrap type="none"/>
            <w10:anchorlock/>
          </v:shape>
          <w:control r:id="rId290" w:name="Control 222" w:shapeid="_x0000_i1246"/>
        </w:object>
      </w:r>
      <w:r>
        <w:rPr>
          <w:rFonts w:hint="eastAsia" w:ascii="宋体" w:hAnsi="宋体" w:eastAsia="宋体" w:cs="宋体"/>
          <w:kern w:val="0"/>
          <w:sz w:val="24"/>
          <w:szCs w:val="24"/>
        </w:rPr>
        <w:t xml:space="preserve">对 </w:t>
      </w:r>
    </w:p>
    <w:p w14:paraId="1A2415D7">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247" o:spt="201" alt="" type="#_x0000_t201" style="height:15.75pt;width:20.25pt;" o:ole="t" filled="f" o:preferrelative="t" stroked="f" coordsize="21600,21600">
            <v:path/>
            <v:fill on="f" focussize="0,0"/>
            <v:stroke on="f"/>
            <v:imagedata r:id="rId10" o:title=""/>
            <o:lock v:ext="edit" aspectratio="t"/>
            <w10:wrap type="none"/>
            <w10:anchorlock/>
          </v:shape>
          <w:control r:id="rId291" w:name="Control 223" w:shapeid="_x0000_i1247"/>
        </w:object>
      </w:r>
      <w:r>
        <w:rPr>
          <w:rFonts w:hint="eastAsia" w:ascii="宋体" w:hAnsi="宋体" w:eastAsia="宋体" w:cs="宋体"/>
          <w:kern w:val="0"/>
          <w:sz w:val="24"/>
          <w:szCs w:val="24"/>
        </w:rPr>
        <w:t xml:space="preserve">错 </w:t>
      </w:r>
    </w:p>
    <w:p w14:paraId="727B9D27">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【解析】这句话是正确的。进程的高级通信有3类：共享内存方式、管道文件方式和消息传递方式。</w:t>
      </w:r>
    </w:p>
    <w:p w14:paraId="3EA9C441">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正确的答案是“对”。</w:t>
      </w:r>
    </w:p>
    <w:p w14:paraId="07CD0A45">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"http://sichuan.ouchn.cn/mod/quiz/comment.php?attempt=15224845&amp;slot=25" </w:instrText>
      </w:r>
      <w:r>
        <w:rPr>
          <w:rFonts w:ascii="宋体" w:hAnsi="宋体" w:eastAsia="宋体" w:cs="宋体"/>
          <w:kern w:val="0"/>
          <w:sz w:val="24"/>
          <w:szCs w:val="24"/>
        </w:rPr>
        <w:fldChar w:fldCharType="separate"/>
      </w:r>
    </w:p>
    <w:p w14:paraId="5F76BE80">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235CBFD3">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题目24</w:t>
      </w:r>
    </w:p>
    <w:p w14:paraId="0FCBF234">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满分2.00</w:t>
      </w:r>
    </w:p>
    <w:p w14:paraId="7ACD5826">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35" name="图片 35"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18469D23">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248" o:spt="201" alt="" type="#_x0000_t201" style="height:18pt;width:72pt;" o:ole="t" filled="f" o:preferrelative="t" stroked="f" coordsize="21600,21600">
            <v:path/>
            <v:fill on="f" focussize="0,0"/>
            <v:stroke on="f"/>
            <v:imagedata r:id="rId293" o:title=""/>
            <o:lock v:ext="edit" aspectratio="t"/>
            <w10:wrap type="none"/>
            <w10:anchorlock/>
          </v:shape>
          <w:control r:id="rId292" w:name="Control 224" w:shapeid="_x0000_i1248"/>
        </w:object>
      </w:r>
    </w:p>
    <w:p w14:paraId="7E87F8BD">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进程从运行状态变为阻塞状态的原因是时间片到时。（    ）</w:t>
      </w:r>
    </w:p>
    <w:p w14:paraId="305507F2">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319430C2">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249" o:spt="201" alt="" type="#_x0000_t201" style="height:15.75pt;width:20.25pt;" o:ole="t" filled="f" o:preferrelative="t" stroked="f" coordsize="21600,21600">
            <v:path/>
            <v:fill on="f" focussize="0,0"/>
            <v:stroke on="f"/>
            <v:imagedata r:id="rId10" o:title=""/>
            <o:lock v:ext="edit" aspectratio="t"/>
            <w10:wrap type="none"/>
            <w10:anchorlock/>
          </v:shape>
          <w:control r:id="rId294" w:name="Control 225" w:shapeid="_x0000_i1249"/>
        </w:object>
      </w:r>
      <w:r>
        <w:rPr>
          <w:rFonts w:hint="eastAsia" w:ascii="宋体" w:hAnsi="宋体" w:eastAsia="宋体" w:cs="宋体"/>
          <w:kern w:val="0"/>
          <w:sz w:val="24"/>
          <w:szCs w:val="24"/>
        </w:rPr>
        <w:t xml:space="preserve">对 </w:t>
      </w:r>
    </w:p>
    <w:p w14:paraId="0641D2E7">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250" o:spt="201" alt="" type="#_x0000_t201" style="height:15.75pt;width:20.25pt;" o:ole="t" filled="f" o:preferrelative="t" stroked="f" coordsize="21600,21600">
            <v:path/>
            <v:fill on="f" focussize="0,0"/>
            <v:stroke on="f"/>
            <v:imagedata r:id="rId10" o:title=""/>
            <o:lock v:ext="edit" aspectratio="t"/>
            <w10:wrap type="none"/>
            <w10:anchorlock/>
          </v:shape>
          <w:control r:id="rId295" w:name="Control 226" w:shapeid="_x0000_i1250"/>
        </w:object>
      </w:r>
      <w:r>
        <w:rPr>
          <w:rFonts w:hint="eastAsia" w:ascii="宋体" w:hAnsi="宋体" w:eastAsia="宋体" w:cs="宋体"/>
          <w:kern w:val="0"/>
          <w:sz w:val="24"/>
          <w:szCs w:val="24"/>
        </w:rPr>
        <w:t xml:space="preserve">错 </w:t>
      </w:r>
    </w:p>
    <w:p w14:paraId="7F6E77A2">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【解析】在分时系统中，运行的进程时间片到时，进程状态会转换为就绪态，不是阻塞态。</w:t>
      </w:r>
    </w:p>
    <w:p w14:paraId="7B8A838C">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正确的答案是“错”。</w:t>
      </w:r>
    </w:p>
    <w:p w14:paraId="2207B14F">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"http://sichuan.ouchn.cn/mod/quiz/comment.php?attempt=15224845&amp;slot=26" </w:instrText>
      </w:r>
      <w:r>
        <w:rPr>
          <w:rFonts w:ascii="宋体" w:hAnsi="宋体" w:eastAsia="宋体" w:cs="宋体"/>
          <w:kern w:val="0"/>
          <w:sz w:val="24"/>
          <w:szCs w:val="24"/>
        </w:rPr>
        <w:fldChar w:fldCharType="separate"/>
      </w:r>
    </w:p>
    <w:p w14:paraId="72B802C1">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5C249497">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题目25</w:t>
      </w:r>
    </w:p>
    <w:p w14:paraId="01B2E11E">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满分2.00</w:t>
      </w:r>
    </w:p>
    <w:p w14:paraId="7F2AFEF6">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34" name="图片 34"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5FAB245E">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251" o:spt="201" alt="" type="#_x0000_t201" style="height:18pt;width:72pt;" o:ole="t" filled="f" o:preferrelative="t" stroked="f" coordsize="21600,21600">
            <v:path/>
            <v:fill on="f" focussize="0,0"/>
            <v:stroke on="f"/>
            <v:imagedata r:id="rId297" o:title=""/>
            <o:lock v:ext="edit" aspectratio="t"/>
            <w10:wrap type="none"/>
            <w10:anchorlock/>
          </v:shape>
          <w:control r:id="rId296" w:name="Control 227" w:shapeid="_x0000_i1251"/>
        </w:object>
      </w:r>
    </w:p>
    <w:p w14:paraId="769E0224">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进程控制块（PCB）是进程存在的唯一标志。（   ）</w:t>
      </w:r>
    </w:p>
    <w:p w14:paraId="598FAD61">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622F5866">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252" o:spt="201" alt="" type="#_x0000_t201" style="height:15.75pt;width:20.25pt;" o:ole="t" filled="f" o:preferrelative="t" stroked="f" coordsize="21600,21600">
            <v:path/>
            <v:fill on="f" focussize="0,0"/>
            <v:stroke on="f"/>
            <v:imagedata r:id="rId10" o:title=""/>
            <o:lock v:ext="edit" aspectratio="t"/>
            <w10:wrap type="none"/>
            <w10:anchorlock/>
          </v:shape>
          <w:control r:id="rId298" w:name="Control 228" w:shapeid="_x0000_i1252"/>
        </w:object>
      </w:r>
      <w:r>
        <w:rPr>
          <w:rFonts w:hint="eastAsia" w:ascii="宋体" w:hAnsi="宋体" w:eastAsia="宋体" w:cs="宋体"/>
          <w:kern w:val="0"/>
          <w:sz w:val="24"/>
          <w:szCs w:val="24"/>
        </w:rPr>
        <w:t xml:space="preserve">对 </w:t>
      </w:r>
    </w:p>
    <w:p w14:paraId="607A325D">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253" o:spt="201" alt="" type="#_x0000_t201" style="height:15.75pt;width:20.25pt;" o:ole="t" filled="f" o:preferrelative="t" stroked="f" coordsize="21600,21600">
            <v:path/>
            <v:fill on="f" focussize="0,0"/>
            <v:stroke on="f"/>
            <v:imagedata r:id="rId10" o:title=""/>
            <o:lock v:ext="edit" aspectratio="t"/>
            <w10:wrap type="none"/>
            <w10:anchorlock/>
          </v:shape>
          <w:control r:id="rId299" w:name="Control 229" w:shapeid="_x0000_i1253"/>
        </w:object>
      </w:r>
      <w:r>
        <w:rPr>
          <w:rFonts w:hint="eastAsia" w:ascii="宋体" w:hAnsi="宋体" w:eastAsia="宋体" w:cs="宋体"/>
          <w:kern w:val="0"/>
          <w:sz w:val="24"/>
          <w:szCs w:val="24"/>
        </w:rPr>
        <w:t xml:space="preserve">错 </w:t>
      </w:r>
    </w:p>
    <w:p w14:paraId="06E99698">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【解析】这句话是正确的，每个进程由唯一的PCB，当PCB被系统回收，则相应的进程也就不存在了。</w:t>
      </w:r>
    </w:p>
    <w:p w14:paraId="74C8B21D">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正确的答案是“对”。</w:t>
      </w:r>
    </w:p>
    <w:p w14:paraId="557EAE31">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"http://sichuan.ouchn.cn/mod/quiz/comment.php?attempt=15224845&amp;slot=27" </w:instrText>
      </w:r>
      <w:r>
        <w:rPr>
          <w:rFonts w:ascii="宋体" w:hAnsi="宋体" w:eastAsia="宋体" w:cs="宋体"/>
          <w:kern w:val="0"/>
          <w:sz w:val="24"/>
          <w:szCs w:val="24"/>
        </w:rPr>
        <w:fldChar w:fldCharType="separate"/>
      </w:r>
    </w:p>
    <w:p w14:paraId="7F42CF6B">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1999E0FB">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题目26</w:t>
      </w:r>
    </w:p>
    <w:p w14:paraId="05E606F2">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满分2.00</w:t>
      </w:r>
    </w:p>
    <w:p w14:paraId="4754B068">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33" name="图片 33"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07CE8355">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254" o:spt="201" alt="" type="#_x0000_t201" style="height:18pt;width:72pt;" o:ole="t" filled="f" o:preferrelative="t" stroked="f" coordsize="21600,21600">
            <v:path/>
            <v:fill on="f" focussize="0,0"/>
            <v:stroke on="f"/>
            <v:imagedata r:id="rId301" o:title=""/>
            <o:lock v:ext="edit" aspectratio="t"/>
            <w10:wrap type="none"/>
            <w10:anchorlock/>
          </v:shape>
          <w:control r:id="rId300" w:name="Control 230" w:shapeid="_x0000_i1254"/>
        </w:object>
      </w:r>
    </w:p>
    <w:p w14:paraId="287A7F7C">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在Linux系统中，用户进程既可以在用户模式下运行，也可以在内核模式下运行。（    ）</w:t>
      </w:r>
    </w:p>
    <w:p w14:paraId="10069B2E">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298401CA">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255" o:spt="201" alt="" type="#_x0000_t201" style="height:15.75pt;width:20.25pt;" o:ole="t" filled="f" o:preferrelative="t" stroked="f" coordsize="21600,21600">
            <v:path/>
            <v:fill on="f" focussize="0,0"/>
            <v:stroke on="f"/>
            <v:imagedata r:id="rId10" o:title=""/>
            <o:lock v:ext="edit" aspectratio="t"/>
            <w10:wrap type="none"/>
            <w10:anchorlock/>
          </v:shape>
          <w:control r:id="rId302" w:name="Control 231" w:shapeid="_x0000_i1255"/>
        </w:object>
      </w:r>
      <w:r>
        <w:rPr>
          <w:rFonts w:hint="eastAsia" w:ascii="宋体" w:hAnsi="宋体" w:eastAsia="宋体" w:cs="宋体"/>
          <w:kern w:val="0"/>
          <w:sz w:val="24"/>
          <w:szCs w:val="24"/>
        </w:rPr>
        <w:t xml:space="preserve">对 </w:t>
      </w:r>
    </w:p>
    <w:p w14:paraId="0E167F94">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256" o:spt="201" alt="" type="#_x0000_t201" style="height:15.75pt;width:20.25pt;" o:ole="t" filled="f" o:preferrelative="t" stroked="f" coordsize="21600,21600">
            <v:path/>
            <v:fill on="f" focussize="0,0"/>
            <v:stroke on="f"/>
            <v:imagedata r:id="rId10" o:title=""/>
            <o:lock v:ext="edit" aspectratio="t"/>
            <w10:wrap type="none"/>
            <w10:anchorlock/>
          </v:shape>
          <w:control r:id="rId303" w:name="Control 232" w:shapeid="_x0000_i1256"/>
        </w:object>
      </w:r>
      <w:r>
        <w:rPr>
          <w:rFonts w:hint="eastAsia" w:ascii="宋体" w:hAnsi="宋体" w:eastAsia="宋体" w:cs="宋体"/>
          <w:kern w:val="0"/>
          <w:sz w:val="24"/>
          <w:szCs w:val="24"/>
        </w:rPr>
        <w:t xml:space="preserve">错 </w:t>
      </w:r>
    </w:p>
    <w:p w14:paraId="455C851B">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【解析】这句话是正确的。用户进程通常在用户模式下执行，但可以通过系统调用或者中断等进入内核模式执行。</w:t>
      </w:r>
    </w:p>
    <w:p w14:paraId="585DCADB">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正确的答案是“对”。</w:t>
      </w:r>
    </w:p>
    <w:p w14:paraId="6EA687B9">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"http://sichuan.ouchn.cn/mod/quiz/comment.php?attempt=15224845&amp;slot=28" </w:instrText>
      </w:r>
      <w:r>
        <w:rPr>
          <w:rFonts w:ascii="宋体" w:hAnsi="宋体" w:eastAsia="宋体" w:cs="宋体"/>
          <w:kern w:val="0"/>
          <w:sz w:val="24"/>
          <w:szCs w:val="24"/>
        </w:rPr>
        <w:fldChar w:fldCharType="separate"/>
      </w:r>
    </w:p>
    <w:p w14:paraId="4D187445">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3C075AA5">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32" name="图片 32"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555BB10D">
      <w:pPr>
        <w:widowControl/>
        <w:spacing w:before="100" w:beforeAutospacing="1" w:after="100" w:afterAutospacing="1"/>
        <w:jc w:val="left"/>
        <w:outlineLvl w:val="3"/>
        <w:rPr>
          <w:rFonts w:hint="eastAsia" w:ascii="宋体" w:hAnsi="宋体" w:eastAsia="宋体" w:cs="宋体"/>
          <w:b/>
          <w:bCs/>
          <w:kern w:val="0"/>
          <w:sz w:val="24"/>
          <w:szCs w:val="24"/>
        </w:rPr>
      </w:pPr>
      <w:r>
        <w:rPr>
          <w:rFonts w:hint="eastAsia" w:ascii="宋体" w:hAnsi="宋体" w:eastAsia="宋体" w:cs="宋体"/>
          <w:b/>
          <w:bCs/>
          <w:kern w:val="0"/>
          <w:sz w:val="24"/>
          <w:szCs w:val="24"/>
        </w:rPr>
        <w:t>信息文本</w:t>
      </w:r>
    </w:p>
    <w:p w14:paraId="35E71243">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257" o:spt="201" alt="" type="#_x0000_t201" style="height:18pt;width:72pt;" o:ole="t" filled="f" o:preferrelative="t" stroked="f" coordsize="21600,21600">
            <v:path/>
            <v:fill on="f" focussize="0,0"/>
            <v:stroke on="f"/>
            <v:imagedata r:id="rId305" o:title=""/>
            <o:lock v:ext="edit" aspectratio="t"/>
            <w10:wrap type="none"/>
            <w10:anchorlock/>
          </v:shape>
          <w:control r:id="rId304" w:name="Control 233" w:shapeid="_x0000_i1257"/>
        </w:object>
      </w:r>
    </w:p>
    <w:p w14:paraId="01869545">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三、应用题，每小题</w:t>
      </w:r>
      <w:r>
        <w:rPr>
          <w:rFonts w:ascii="Times New Roman" w:hAnsi="Times New Roman" w:eastAsia="宋体" w:cs="Times New Roman"/>
          <w:kern w:val="0"/>
          <w:sz w:val="24"/>
          <w:szCs w:val="24"/>
        </w:rPr>
        <w:t>16</w:t>
      </w:r>
      <w:r>
        <w:rPr>
          <w:rFonts w:hint="eastAsia" w:ascii="宋体" w:hAnsi="宋体" w:eastAsia="宋体" w:cs="宋体"/>
          <w:kern w:val="0"/>
          <w:sz w:val="24"/>
          <w:szCs w:val="24"/>
        </w:rPr>
        <w:t>分</w:t>
      </w:r>
    </w:p>
    <w:p w14:paraId="439A7632">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题目27</w:t>
      </w:r>
    </w:p>
    <w:p w14:paraId="5A031D24">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满分16.00</w:t>
      </w:r>
    </w:p>
    <w:p w14:paraId="45FF7F2D">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31" name="图片 31"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50C99C56">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258" o:spt="201" alt="" type="#_x0000_t201" style="height:18pt;width:72pt;" o:ole="t" filled="f" o:preferrelative="t" stroked="f" coordsize="21600,21600">
            <v:path/>
            <v:fill on="f" focussize="0,0"/>
            <v:stroke on="f"/>
            <v:imagedata r:id="rId307" o:title=""/>
            <o:lock v:ext="edit" aspectratio="t"/>
            <w10:wrap type="none"/>
            <w10:anchorlock/>
          </v:shape>
          <w:control r:id="rId306" w:name="Control 234" w:shapeid="_x0000_i1258"/>
        </w:object>
      </w:r>
    </w:p>
    <w:p w14:paraId="10A21D9C">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（共16分）用如图所示的进程状态转换图能够说明有关处理机管理的大量内容。试回答：</w:t>
      </w:r>
    </w:p>
    <w:p w14:paraId="7FA09FC4">
      <w:pPr>
        <w:widowControl/>
        <w:spacing w:before="100" w:beforeAutospacing="1" w:after="100" w:afterAutospacing="1"/>
        <w:jc w:val="center"/>
        <w:rPr>
          <w:rFonts w:hint="eastAsia" w:ascii="宋体" w:hAnsi="宋体" w:eastAsia="宋体" w:cs="宋体"/>
          <w:kern w:val="0"/>
          <w:sz w:val="24"/>
          <w:szCs w:val="24"/>
        </w:rPr>
      </w:pPr>
      <w:r>
        <w:rPr>
          <w:rFonts w:ascii="宋体" w:hAnsi="宋体" w:eastAsia="宋体" w:cs="宋体"/>
          <w:kern w:val="0"/>
          <w:sz w:val="24"/>
          <w:szCs w:val="24"/>
        </w:rPr>
        <mc:AlternateContent>
          <mc:Choice Requires="wps">
            <w:drawing>
              <wp:inline distT="0" distB="0" distL="0" distR="0">
                <wp:extent cx="4693920" cy="2827020"/>
                <wp:effectExtent l="0" t="0" r="0" b="0"/>
                <wp:docPr id="30" name="矩形 30" descr="http://sichuan.ouchn.cn/pluginfile.php/1275478/question/questiontext/15233130/30/1450363/%E5%9B%BE%E7%89%872.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693920" cy="2827020"/>
                        </a:xfrm>
                        <a:prstGeom prst="rect">
                          <a:avLst/>
                        </a:prstGeom>
                        <a:noFill/>
                        <a:ln>
                          <a:noFill/>
                        </a:ln>
                      </wps:spPr>
                      <wps:bodyPr rot="0" vert="horz" wrap="square" lIns="91440" tIns="45720" rIns="91440" bIns="45720" anchor="t" anchorCtr="0" upright="1">
                        <a:noAutofit/>
                      </wps:bodyPr>
                    </wps:wsp>
                  </a:graphicData>
                </a:graphic>
              </wp:inline>
            </w:drawing>
          </mc:Choice>
          <mc:Fallback>
            <w:pict>
              <v:rect id="_x0000_s1026" o:spid="_x0000_s1026" o:spt="1" alt="http://sichuan.ouchn.cn/pluginfile.php/1275478/question/questiontext/15233130/30/1450363/%E5%9B%BE%E7%89%872.png" style="height:222.6pt;width:369.6pt;" filled="f" stroked="f" coordsize="21600,21600" o:gfxdata="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">
                <v:fill on="f" focussize="0,0"/>
                <v:stroke on="f"/>
                <v:imagedata o:title=""/>
                <o:lock v:ext="edit" aspectratio="t"/>
                <w10:wrap type="none"/>
                <w10:anchorlock/>
              </v:rect>
            </w:pict>
          </mc:Fallback>
        </mc:AlternateContent>
      </w:r>
    </w:p>
    <w:p w14:paraId="325A2ABC">
      <w:pPr>
        <w:widowControl/>
        <w:spacing w:before="100" w:beforeAutospacing="1" w:after="100" w:afterAutospacing="1"/>
        <w:jc w:val="center"/>
        <w:rPr>
          <w:rFonts w:hint="eastAsia" w:ascii="宋体" w:hAnsi="宋体" w:eastAsia="宋体" w:cs="宋体"/>
          <w:kern w:val="0"/>
          <w:sz w:val="24"/>
          <w:szCs w:val="24"/>
        </w:rPr>
      </w:pPr>
      <w:r>
        <w:rPr>
          <w:rFonts w:hint="eastAsia" w:ascii="宋体" w:hAnsi="宋体" w:eastAsia="宋体" w:cs="宋体"/>
          <w:kern w:val="0"/>
          <w:sz w:val="24"/>
          <w:szCs w:val="24"/>
        </w:rPr>
        <w:t>进程状态转换图</w:t>
      </w:r>
    </w:p>
    <w:p w14:paraId="0845A0AC">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（1）图中标识的1是由回答</w:t>
      </w:r>
      <w:r>
        <w:rPr>
          <w:rFonts w:ascii="宋体" w:hAnsi="宋体" w:eastAsia="宋体" w:cs="宋体"/>
          <w:kern w:val="0"/>
          <w:sz w:val="24"/>
          <w:szCs w:val="24"/>
        </w:rPr>
        <w:object>
          <v:shape id="_x0000_i1259" o:spt="201" alt="" type="#_x0000_t201" style="height:18pt;width:18pt;" o:ole="t" filled="f" o:preferrelative="t" stroked="f" coordsize="21600,21600">
            <v:path/>
            <v:fill on="f" focussize="0,0"/>
            <v:stroke on="f"/>
            <v:imagedata r:id="rId309" o:title=""/>
            <o:lock v:ext="edit" aspectratio="t"/>
            <w10:wrap type="none"/>
            <w10:anchorlock/>
          </v:shape>
          <w:control r:id="rId308" w:name="Control 235" w:shapeid="_x0000_i1259"/>
        </w:object>
      </w:r>
    </w:p>
    <w:p w14:paraId="62B31704">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br w:type="textWrapping"/>
      </w:r>
      <w:r>
        <w:rPr>
          <w:rFonts w:hint="eastAsia" w:ascii="宋体" w:hAnsi="宋体" w:eastAsia="宋体" w:cs="宋体"/>
          <w:kern w:val="0"/>
          <w:sz w:val="24"/>
          <w:szCs w:val="24"/>
        </w:rPr>
        <w:t>正确答案是：D</w:t>
      </w:r>
      <w:r>
        <w:rPr>
          <w:rFonts w:hint="eastAsia" w:ascii="宋体" w:hAnsi="宋体" w:eastAsia="宋体" w:cs="宋体"/>
          <w:kern w:val="0"/>
          <w:sz w:val="24"/>
          <w:szCs w:val="24"/>
        </w:rPr>
        <w:br w:type="textWrapping"/>
      </w:r>
      <w:r>
        <w:rPr>
          <w:rFonts w:hint="eastAsia" w:ascii="宋体" w:hAnsi="宋体" w:eastAsia="宋体" w:cs="宋体"/>
          <w:kern w:val="0"/>
          <w:sz w:val="24"/>
          <w:szCs w:val="24"/>
        </w:rPr>
        <w:t>获得3.00分中的0.00分</w:t>
      </w:r>
    </w:p>
    <w:p w14:paraId="68B1653A">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引起的；（3分）</w:t>
      </w:r>
    </w:p>
    <w:p w14:paraId="19A5E04B">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（2）图中标识的2是由回答</w:t>
      </w:r>
      <w:r>
        <w:rPr>
          <w:rFonts w:ascii="宋体" w:hAnsi="宋体" w:eastAsia="宋体" w:cs="宋体"/>
          <w:kern w:val="0"/>
          <w:sz w:val="24"/>
          <w:szCs w:val="24"/>
        </w:rPr>
        <w:object>
          <v:shape id="_x0000_i1260" o:spt="201" alt="" type="#_x0000_t201" style="height:18pt;width:18pt;" o:ole="t" filled="f" o:preferrelative="t" stroked="f" coordsize="21600,21600">
            <v:path/>
            <v:fill on="f" focussize="0,0"/>
            <v:stroke on="f"/>
            <v:imagedata r:id="rId309" o:title=""/>
            <o:lock v:ext="edit" aspectratio="t"/>
            <w10:wrap type="none"/>
            <w10:anchorlock/>
          </v:shape>
          <w:control r:id="rId310" w:name="Control 236" w:shapeid="_x0000_i1260"/>
        </w:object>
      </w:r>
    </w:p>
    <w:p w14:paraId="7928EEE1">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br w:type="textWrapping"/>
      </w:r>
      <w:r>
        <w:rPr>
          <w:rFonts w:hint="eastAsia" w:ascii="宋体" w:hAnsi="宋体" w:eastAsia="宋体" w:cs="宋体"/>
          <w:kern w:val="0"/>
          <w:sz w:val="24"/>
          <w:szCs w:val="24"/>
        </w:rPr>
        <w:t>正确答案是：A</w:t>
      </w:r>
      <w:r>
        <w:rPr>
          <w:rFonts w:hint="eastAsia" w:ascii="宋体" w:hAnsi="宋体" w:eastAsia="宋体" w:cs="宋体"/>
          <w:kern w:val="0"/>
          <w:sz w:val="24"/>
          <w:szCs w:val="24"/>
        </w:rPr>
        <w:br w:type="textWrapping"/>
      </w:r>
      <w:r>
        <w:rPr>
          <w:rFonts w:hint="eastAsia" w:ascii="宋体" w:hAnsi="宋体" w:eastAsia="宋体" w:cs="宋体"/>
          <w:kern w:val="0"/>
          <w:sz w:val="24"/>
          <w:szCs w:val="24"/>
        </w:rPr>
        <w:t>获得3.00分中的0.00分</w:t>
      </w:r>
    </w:p>
    <w:p w14:paraId="29BF03EF">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引起的；（3分）</w:t>
      </w:r>
    </w:p>
    <w:p w14:paraId="09B4F3AA">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（3）图中标识的3是由回答</w:t>
      </w:r>
      <w:r>
        <w:rPr>
          <w:rFonts w:ascii="宋体" w:hAnsi="宋体" w:eastAsia="宋体" w:cs="宋体"/>
          <w:kern w:val="0"/>
          <w:sz w:val="24"/>
          <w:szCs w:val="24"/>
        </w:rPr>
        <w:object>
          <v:shape id="_x0000_i1261" o:spt="201" alt="" type="#_x0000_t201" style="height:18pt;width:18pt;" o:ole="t" filled="f" o:preferrelative="t" stroked="f" coordsize="21600,21600">
            <v:path/>
            <v:fill on="f" focussize="0,0"/>
            <v:stroke on="f"/>
            <v:imagedata r:id="rId309" o:title=""/>
            <o:lock v:ext="edit" aspectratio="t"/>
            <w10:wrap type="none"/>
            <w10:anchorlock/>
          </v:shape>
          <w:control r:id="rId311" w:name="Control 237" w:shapeid="_x0000_i1261"/>
        </w:object>
      </w:r>
    </w:p>
    <w:p w14:paraId="31C39324">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br w:type="textWrapping"/>
      </w:r>
      <w:r>
        <w:rPr>
          <w:rFonts w:hint="eastAsia" w:ascii="宋体" w:hAnsi="宋体" w:eastAsia="宋体" w:cs="宋体"/>
          <w:kern w:val="0"/>
          <w:sz w:val="24"/>
          <w:szCs w:val="24"/>
        </w:rPr>
        <w:t>正确答案是：C</w:t>
      </w:r>
      <w:r>
        <w:rPr>
          <w:rFonts w:hint="eastAsia" w:ascii="宋体" w:hAnsi="宋体" w:eastAsia="宋体" w:cs="宋体"/>
          <w:kern w:val="0"/>
          <w:sz w:val="24"/>
          <w:szCs w:val="24"/>
        </w:rPr>
        <w:br w:type="textWrapping"/>
      </w:r>
      <w:r>
        <w:rPr>
          <w:rFonts w:hint="eastAsia" w:ascii="宋体" w:hAnsi="宋体" w:eastAsia="宋体" w:cs="宋体"/>
          <w:kern w:val="0"/>
          <w:sz w:val="24"/>
          <w:szCs w:val="24"/>
        </w:rPr>
        <w:t>获得3.00分中的0.00分</w:t>
      </w:r>
    </w:p>
    <w:p w14:paraId="03D384AC">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引起的；（3分）</w:t>
      </w:r>
    </w:p>
    <w:p w14:paraId="30729637">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（4）图中标识的4是由回答</w:t>
      </w:r>
      <w:r>
        <w:rPr>
          <w:rFonts w:ascii="宋体" w:hAnsi="宋体" w:eastAsia="宋体" w:cs="宋体"/>
          <w:kern w:val="0"/>
          <w:sz w:val="24"/>
          <w:szCs w:val="24"/>
        </w:rPr>
        <w:object>
          <v:shape id="_x0000_i1262" o:spt="201" alt="" type="#_x0000_t201" style="height:18pt;width:18pt;" o:ole="t" filled="f" o:preferrelative="t" stroked="f" coordsize="21600,21600">
            <v:path/>
            <v:fill on="f" focussize="0,0"/>
            <v:stroke on="f"/>
            <v:imagedata r:id="rId309" o:title=""/>
            <o:lock v:ext="edit" aspectratio="t"/>
            <w10:wrap type="none"/>
            <w10:anchorlock/>
          </v:shape>
          <w:control r:id="rId312" w:name="Control 238" w:shapeid="_x0000_i1262"/>
        </w:object>
      </w:r>
    </w:p>
    <w:p w14:paraId="7589B442">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br w:type="textWrapping"/>
      </w:r>
      <w:r>
        <w:rPr>
          <w:rFonts w:hint="eastAsia" w:ascii="宋体" w:hAnsi="宋体" w:eastAsia="宋体" w:cs="宋体"/>
          <w:kern w:val="0"/>
          <w:sz w:val="24"/>
          <w:szCs w:val="24"/>
        </w:rPr>
        <w:t>正确答案是：B</w:t>
      </w:r>
      <w:r>
        <w:rPr>
          <w:rFonts w:hint="eastAsia" w:ascii="宋体" w:hAnsi="宋体" w:eastAsia="宋体" w:cs="宋体"/>
          <w:kern w:val="0"/>
          <w:sz w:val="24"/>
          <w:szCs w:val="24"/>
        </w:rPr>
        <w:br w:type="textWrapping"/>
      </w:r>
      <w:r>
        <w:rPr>
          <w:rFonts w:hint="eastAsia" w:ascii="宋体" w:hAnsi="宋体" w:eastAsia="宋体" w:cs="宋体"/>
          <w:kern w:val="0"/>
          <w:sz w:val="24"/>
          <w:szCs w:val="24"/>
        </w:rPr>
        <w:t>获得3.00分中的0.00分</w:t>
      </w:r>
    </w:p>
    <w:p w14:paraId="40D81D56">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引起的。（3分）</w:t>
      </w:r>
    </w:p>
    <w:p w14:paraId="26651645">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A. 正在运行的进程用完了本次分配给它的CPU时间片</w:t>
      </w:r>
    </w:p>
    <w:p w14:paraId="0C01EBD4">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B. 阻塞态进程所等待的事件发生了，例如读数据的操作完成</w:t>
      </w:r>
    </w:p>
    <w:p w14:paraId="5BEAA4D4">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C. 运行态进程因某种条件未满足而放弃对CPU的占用，如等待读文件</w:t>
      </w:r>
    </w:p>
    <w:p w14:paraId="4456351C">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D. CPU空闲，就绪态进程被进程调度程序选中</w:t>
      </w:r>
    </w:p>
    <w:p w14:paraId="0443AA4A">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下述进程状态变迁的因果关系能发生的是回答</w:t>
      </w:r>
      <w:r>
        <w:rPr>
          <w:rFonts w:ascii="宋体" w:hAnsi="宋体" w:eastAsia="宋体" w:cs="宋体"/>
          <w:kern w:val="0"/>
          <w:sz w:val="24"/>
          <w:szCs w:val="24"/>
        </w:rPr>
        <w:object>
          <v:shape id="_x0000_i1263" o:spt="201" alt="" type="#_x0000_t201" style="height:18pt;width:24pt;" o:ole="t" filled="f" o:preferrelative="t" stroked="f" coordsize="21600,21600">
            <v:path/>
            <v:fill on="f" focussize="0,0"/>
            <v:stroke on="f"/>
            <v:imagedata r:id="rId314" o:title=""/>
            <o:lock v:ext="edit" aspectratio="t"/>
            <w10:wrap type="none"/>
            <w10:anchorlock/>
          </v:shape>
          <w:control r:id="rId313" w:name="Control 239" w:shapeid="_x0000_i1263"/>
        </w:object>
      </w:r>
    </w:p>
    <w:p w14:paraId="750E197B">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br w:type="textWrapping"/>
      </w:r>
      <w:r>
        <w:rPr>
          <w:rFonts w:hint="eastAsia" w:ascii="宋体" w:hAnsi="宋体" w:eastAsia="宋体" w:cs="宋体"/>
          <w:kern w:val="0"/>
          <w:sz w:val="24"/>
          <w:szCs w:val="24"/>
        </w:rPr>
        <w:t>正确答案是：AC</w:t>
      </w:r>
      <w:r>
        <w:rPr>
          <w:rFonts w:hint="eastAsia" w:ascii="宋体" w:hAnsi="宋体" w:eastAsia="宋体" w:cs="宋体"/>
          <w:kern w:val="0"/>
          <w:sz w:val="24"/>
          <w:szCs w:val="24"/>
        </w:rPr>
        <w:br w:type="textWrapping"/>
      </w:r>
      <w:r>
        <w:rPr>
          <w:rFonts w:hint="eastAsia" w:ascii="宋体" w:hAnsi="宋体" w:eastAsia="宋体" w:cs="宋体"/>
          <w:kern w:val="0"/>
          <w:sz w:val="24"/>
          <w:szCs w:val="24"/>
        </w:rPr>
        <w:t>获得4.00分中的0.00分</w:t>
      </w:r>
    </w:p>
    <w:p w14:paraId="0747AF79">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。（4分）</w:t>
      </w:r>
    </w:p>
    <w:p w14:paraId="0486300A">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A．2→1             B.3→2             C.4→1             D. 4→2</w:t>
      </w:r>
    </w:p>
    <w:p w14:paraId="4C2FFC73">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b/>
          <w:bCs/>
          <w:kern w:val="0"/>
          <w:sz w:val="24"/>
          <w:szCs w:val="24"/>
        </w:rPr>
        <w:t>一、单选题（每题4分，共计16题）</w:t>
      </w:r>
    </w:p>
    <w:p w14:paraId="0DCF49ED">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题目1</w:t>
      </w:r>
    </w:p>
    <w:p w14:paraId="09FAF67D">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88" name="图片 88"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88"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27B39693">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264" o:spt="201" alt="" type="#_x0000_t201" style="height:18pt;width:72pt;" o:ole="t" filled="f" o:preferrelative="t" stroked="f" coordsize="21600,21600">
            <v:path/>
            <v:fill on="f" focussize="0,0"/>
            <v:stroke on="f"/>
            <v:imagedata r:id="rId316" o:title=""/>
            <o:lock v:ext="edit" aspectratio="t"/>
            <w10:wrap type="none"/>
            <w10:anchorlock/>
          </v:shape>
          <w:control r:id="rId315" w:name="Control 240" w:shapeid="_x0000_i1264"/>
        </w:object>
      </w:r>
    </w:p>
    <w:p w14:paraId="647AE78C">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实时操作系统追求的目标是（    ）。</w:t>
      </w:r>
    </w:p>
    <w:p w14:paraId="11510372">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419B7308">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265" o:spt="201" alt="" type="#_x0000_t201" style="height:15.75pt;width:20.25pt;" o:ole="t" filled="f" o:preferrelative="t" stroked="f" coordsize="21600,21600">
            <v:path/>
            <v:fill on="f" focussize="0,0"/>
            <v:stroke on="f"/>
            <v:imagedata r:id="rId10" o:title=""/>
            <o:lock v:ext="edit" aspectratio="t"/>
            <w10:wrap type="none"/>
            <w10:anchorlock/>
          </v:shape>
          <w:control r:id="rId317" w:name="Control 241" w:shapeid="_x0000_i1265"/>
        </w:object>
      </w:r>
      <w:r>
        <w:rPr>
          <w:rFonts w:hint="eastAsia" w:ascii="宋体" w:hAnsi="宋体" w:eastAsia="宋体" w:cs="宋体"/>
          <w:kern w:val="0"/>
          <w:sz w:val="24"/>
          <w:szCs w:val="24"/>
        </w:rPr>
        <w:t xml:space="preserve">A. 高吞吐率 </w:t>
      </w:r>
    </w:p>
    <w:p w14:paraId="579D2283">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266" o:spt="201" alt="" type="#_x0000_t201" style="height:15.75pt;width:20.25pt;" o:ole="t" filled="f" o:preferrelative="t" stroked="f" coordsize="21600,21600">
            <v:path/>
            <v:fill on="f" focussize="0,0"/>
            <v:stroke on="f"/>
            <v:imagedata r:id="rId10" o:title=""/>
            <o:lock v:ext="edit" aspectratio="t"/>
            <w10:wrap type="none"/>
            <w10:anchorlock/>
          </v:shape>
          <w:control r:id="rId318" w:name="Control 242" w:shapeid="_x0000_i1266"/>
        </w:object>
      </w:r>
      <w:r>
        <w:rPr>
          <w:rFonts w:hint="eastAsia" w:ascii="宋体" w:hAnsi="宋体" w:eastAsia="宋体" w:cs="宋体"/>
          <w:kern w:val="0"/>
          <w:sz w:val="24"/>
          <w:szCs w:val="24"/>
        </w:rPr>
        <w:t xml:space="preserve">B. 充分利用内存 </w:t>
      </w:r>
    </w:p>
    <w:p w14:paraId="3CC7784B">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267" o:spt="201" alt="" type="#_x0000_t201" style="height:15.75pt;width:20.25pt;" o:ole="t" filled="f" o:preferrelative="t" stroked="f" coordsize="21600,21600">
            <v:path/>
            <v:fill on="f" focussize="0,0"/>
            <v:stroke on="f"/>
            <v:imagedata r:id="rId10" o:title=""/>
            <o:lock v:ext="edit" aspectratio="t"/>
            <w10:wrap type="none"/>
            <w10:anchorlock/>
          </v:shape>
          <w:control r:id="rId319" w:name="Control 243" w:shapeid="_x0000_i1267"/>
        </w:object>
      </w:r>
      <w:r>
        <w:rPr>
          <w:rFonts w:hint="eastAsia" w:ascii="宋体" w:hAnsi="宋体" w:eastAsia="宋体" w:cs="宋体"/>
          <w:kern w:val="0"/>
          <w:sz w:val="24"/>
          <w:szCs w:val="24"/>
        </w:rPr>
        <w:t xml:space="preserve">C. 减少系统开销 </w:t>
      </w:r>
    </w:p>
    <w:p w14:paraId="6AEA5E98">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268" o:spt="201" alt="" type="#_x0000_t201" style="height:15.75pt;width:20.25pt;" o:ole="t" filled="f" o:preferrelative="t" stroked="f" coordsize="21600,21600">
            <v:path/>
            <v:fill on="f" focussize="0,0"/>
            <v:stroke on="f"/>
            <v:imagedata r:id="rId10" o:title=""/>
            <o:lock v:ext="edit" aspectratio="t"/>
            <w10:wrap type="none"/>
            <w10:anchorlock/>
          </v:shape>
          <w:control r:id="rId320" w:name="Control 244" w:shapeid="_x0000_i1268"/>
        </w:object>
      </w:r>
      <w:r>
        <w:rPr>
          <w:rFonts w:hint="eastAsia" w:ascii="宋体" w:hAnsi="宋体" w:eastAsia="宋体" w:cs="宋体"/>
          <w:kern w:val="0"/>
          <w:sz w:val="24"/>
          <w:szCs w:val="24"/>
        </w:rPr>
        <w:t xml:space="preserve">D. 快速响应 </w:t>
      </w:r>
    </w:p>
    <w:p w14:paraId="1BDF460B">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【解析】因为要求快速响应，才开发了实时操作系统，其他选项都不是实时系统追求的目标。</w:t>
      </w:r>
    </w:p>
    <w:p w14:paraId="14DD3952">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正确答案是：快速响应</w:t>
      </w:r>
    </w:p>
    <w:p w14:paraId="3C28D527">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"http://sichuan.ouchn.cn/mod/quiz/comment.php?attempt=15224879&amp;slot=2" </w:instrText>
      </w:r>
      <w:r>
        <w:rPr>
          <w:rFonts w:ascii="宋体" w:hAnsi="宋体" w:eastAsia="宋体" w:cs="宋体"/>
          <w:kern w:val="0"/>
          <w:sz w:val="24"/>
          <w:szCs w:val="24"/>
        </w:rPr>
        <w:fldChar w:fldCharType="separate"/>
      </w:r>
    </w:p>
    <w:p w14:paraId="51C4A7E7">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1B0B836F">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题目2</w:t>
      </w:r>
    </w:p>
    <w:p w14:paraId="1EA2EAFE">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87" name="图片 87"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87"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45B15763">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269" o:spt="201" alt="" type="#_x0000_t201" style="height:18pt;width:72pt;" o:ole="t" filled="f" o:preferrelative="t" stroked="f" coordsize="21600,21600">
            <v:path/>
            <v:fill on="f" focussize="0,0"/>
            <v:stroke on="f"/>
            <v:imagedata r:id="rId322" o:title=""/>
            <o:lock v:ext="edit" aspectratio="t"/>
            <w10:wrap type="none"/>
            <w10:anchorlock/>
          </v:shape>
          <w:control r:id="rId321" w:name="Control 245" w:shapeid="_x0000_i1269"/>
        </w:object>
      </w:r>
    </w:p>
    <w:p w14:paraId="0DC2E05C">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操作系统内核与用户程序、应用程序之间的接口是（    ）。</w:t>
      </w:r>
    </w:p>
    <w:p w14:paraId="66EF4D03">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720BFEA9">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270" o:spt="201" alt="" type="#_x0000_t201" style="height:15.75pt;width:20.25pt;" o:ole="t" filled="f" o:preferrelative="t" stroked="f" coordsize="21600,21600">
            <v:path/>
            <v:fill on="f" focussize="0,0"/>
            <v:stroke on="f"/>
            <v:imagedata r:id="rId10" o:title=""/>
            <o:lock v:ext="edit" aspectratio="t"/>
            <w10:wrap type="none"/>
            <w10:anchorlock/>
          </v:shape>
          <w:control r:id="rId323" w:name="Control 246" w:shapeid="_x0000_i1270"/>
        </w:object>
      </w:r>
      <w:r>
        <w:rPr>
          <w:rFonts w:hint="eastAsia" w:ascii="宋体" w:hAnsi="宋体" w:eastAsia="宋体" w:cs="宋体"/>
          <w:kern w:val="0"/>
          <w:sz w:val="24"/>
          <w:szCs w:val="24"/>
        </w:rPr>
        <w:t xml:space="preserve">A. 图形界面 </w:t>
      </w:r>
    </w:p>
    <w:p w14:paraId="30F120FA">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271" o:spt="201" alt="" type="#_x0000_t201" style="height:15.75pt;width:20.25pt;" o:ole="t" filled="f" o:preferrelative="t" stroked="f" coordsize="21600,21600">
            <v:path/>
            <v:fill on="f" focussize="0,0"/>
            <v:stroke on="f"/>
            <v:imagedata r:id="rId10" o:title=""/>
            <o:lock v:ext="edit" aspectratio="t"/>
            <w10:wrap type="none"/>
            <w10:anchorlock/>
          </v:shape>
          <w:control r:id="rId324" w:name="Control 247" w:shapeid="_x0000_i1271"/>
        </w:object>
      </w:r>
      <w:r>
        <w:rPr>
          <w:rFonts w:hint="eastAsia" w:ascii="宋体" w:hAnsi="宋体" w:eastAsia="宋体" w:cs="宋体"/>
          <w:kern w:val="0"/>
          <w:sz w:val="24"/>
          <w:szCs w:val="24"/>
        </w:rPr>
        <w:t xml:space="preserve">B. shell命令 </w:t>
      </w:r>
    </w:p>
    <w:p w14:paraId="53A87039">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272" o:spt="201" alt="" type="#_x0000_t201" style="height:15.75pt;width:20.25pt;" o:ole="t" filled="f" o:preferrelative="t" stroked="f" coordsize="21600,21600">
            <v:path/>
            <v:fill on="f" focussize="0,0"/>
            <v:stroke on="f"/>
            <v:imagedata r:id="rId10" o:title=""/>
            <o:lock v:ext="edit" aspectratio="t"/>
            <w10:wrap type="none"/>
            <w10:anchorlock/>
          </v:shape>
          <w:control r:id="rId325" w:name="Control 248" w:shapeid="_x0000_i1272"/>
        </w:object>
      </w:r>
      <w:r>
        <w:rPr>
          <w:rFonts w:hint="eastAsia" w:ascii="宋体" w:hAnsi="宋体" w:eastAsia="宋体" w:cs="宋体"/>
          <w:kern w:val="0"/>
          <w:sz w:val="24"/>
          <w:szCs w:val="24"/>
        </w:rPr>
        <w:t xml:space="preserve">C. C语言函数 </w:t>
      </w:r>
    </w:p>
    <w:p w14:paraId="310E8190">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273" o:spt="201" alt="" type="#_x0000_t201" style="height:15.75pt;width:20.25pt;" o:ole="t" filled="f" o:preferrelative="t" stroked="f" coordsize="21600,21600">
            <v:path/>
            <v:fill on="f" focussize="0,0"/>
            <v:stroke on="f"/>
            <v:imagedata r:id="rId10" o:title=""/>
            <o:lock v:ext="edit" aspectratio="t"/>
            <w10:wrap type="none"/>
            <w10:anchorlock/>
          </v:shape>
          <w:control r:id="rId326" w:name="Control 249" w:shapeid="_x0000_i1273"/>
        </w:object>
      </w:r>
      <w:r>
        <w:rPr>
          <w:rFonts w:hint="eastAsia" w:ascii="宋体" w:hAnsi="宋体" w:eastAsia="宋体" w:cs="宋体"/>
          <w:kern w:val="0"/>
          <w:sz w:val="24"/>
          <w:szCs w:val="24"/>
        </w:rPr>
        <w:t xml:space="preserve">D. 系统调用 </w:t>
      </w:r>
    </w:p>
    <w:p w14:paraId="41778C6E">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【解析】系统调用是操作系统内核与用户程序、应用程序之间的接口。</w:t>
      </w:r>
    </w:p>
    <w:p w14:paraId="6F814E4A">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正确答案是：系统调用</w:t>
      </w:r>
    </w:p>
    <w:p w14:paraId="6AFB9664">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"http://sichuan.ouchn.cn/mod/quiz/comment.php?attempt=15224879&amp;slot=3" </w:instrText>
      </w:r>
      <w:r>
        <w:rPr>
          <w:rFonts w:ascii="宋体" w:hAnsi="宋体" w:eastAsia="宋体" w:cs="宋体"/>
          <w:kern w:val="0"/>
          <w:sz w:val="24"/>
          <w:szCs w:val="24"/>
        </w:rPr>
        <w:fldChar w:fldCharType="separate"/>
      </w:r>
    </w:p>
    <w:p w14:paraId="547F1832">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2DC1329F">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题目3</w:t>
      </w:r>
    </w:p>
    <w:p w14:paraId="2C843729">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86" name="图片 86"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86"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7256661B">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274" o:spt="201" alt="" type="#_x0000_t201" style="height:18pt;width:72pt;" o:ole="t" filled="f" o:preferrelative="t" stroked="f" coordsize="21600,21600">
            <v:path/>
            <v:fill on="f" focussize="0,0"/>
            <v:stroke on="f"/>
            <v:imagedata r:id="rId328" o:title=""/>
            <o:lock v:ext="edit" aspectratio="t"/>
            <w10:wrap type="none"/>
            <w10:anchorlock/>
          </v:shape>
          <w:control r:id="rId327" w:name="Control 250" w:shapeid="_x0000_i1274"/>
        </w:object>
      </w:r>
    </w:p>
    <w:p w14:paraId="1620BE02">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操作系统的基本职能是（    ）。</w:t>
      </w:r>
    </w:p>
    <w:p w14:paraId="70348C1E">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6A1C8A45">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275" o:spt="201" alt="" type="#_x0000_t201" style="height:15.75pt;width:20.25pt;" o:ole="t" filled="f" o:preferrelative="t" stroked="f" coordsize="21600,21600">
            <v:path/>
            <v:fill on="f" focussize="0,0"/>
            <v:stroke on="f"/>
            <v:imagedata r:id="rId10" o:title=""/>
            <o:lock v:ext="edit" aspectratio="t"/>
            <w10:wrap type="none"/>
            <w10:anchorlock/>
          </v:shape>
          <w:control r:id="rId329" w:name="Control 251" w:shapeid="_x0000_i1275"/>
        </w:object>
      </w:r>
      <w:r>
        <w:rPr>
          <w:rFonts w:hint="eastAsia" w:ascii="宋体" w:hAnsi="宋体" w:eastAsia="宋体" w:cs="宋体"/>
          <w:kern w:val="0"/>
          <w:sz w:val="24"/>
          <w:szCs w:val="24"/>
        </w:rPr>
        <w:t xml:space="preserve">A. 提供方便的可视化编辑程序 </w:t>
      </w:r>
    </w:p>
    <w:p w14:paraId="429ABADF">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276" o:spt="201" alt="" type="#_x0000_t201" style="height:15.75pt;width:20.25pt;" o:ole="t" filled="f" o:preferrelative="t" stroked="f" coordsize="21600,21600">
            <v:path/>
            <v:fill on="f" focussize="0,0"/>
            <v:stroke on="f"/>
            <v:imagedata r:id="rId10" o:title=""/>
            <o:lock v:ext="edit" aspectratio="t"/>
            <w10:wrap type="none"/>
            <w10:anchorlock/>
          </v:shape>
          <w:control r:id="rId330" w:name="Control 252" w:shapeid="_x0000_i1276"/>
        </w:object>
      </w:r>
      <w:r>
        <w:rPr>
          <w:rFonts w:hint="eastAsia" w:ascii="宋体" w:hAnsi="宋体" w:eastAsia="宋体" w:cs="宋体"/>
          <w:kern w:val="0"/>
          <w:sz w:val="24"/>
          <w:szCs w:val="24"/>
        </w:rPr>
        <w:t xml:space="preserve">B. 提供功能强大的网络管理工具 </w:t>
      </w:r>
    </w:p>
    <w:p w14:paraId="6DCC5872">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277" o:spt="201" alt="" type="#_x0000_t201" style="height:15.75pt;width:20.25pt;" o:ole="t" filled="f" o:preferrelative="t" stroked="f" coordsize="21600,21600">
            <v:path/>
            <v:fill on="f" focussize="0,0"/>
            <v:stroke on="f"/>
            <v:imagedata r:id="rId10" o:title=""/>
            <o:lock v:ext="edit" aspectratio="t"/>
            <w10:wrap type="none"/>
            <w10:anchorlock/>
          </v:shape>
          <w:control r:id="rId331" w:name="Control 253" w:shapeid="_x0000_i1277"/>
        </w:object>
      </w:r>
      <w:r>
        <w:rPr>
          <w:rFonts w:hint="eastAsia" w:ascii="宋体" w:hAnsi="宋体" w:eastAsia="宋体" w:cs="宋体"/>
          <w:kern w:val="0"/>
          <w:sz w:val="24"/>
          <w:szCs w:val="24"/>
        </w:rPr>
        <w:t xml:space="preserve">C. 提供用户界面，方便用户使用 </w:t>
      </w:r>
    </w:p>
    <w:p w14:paraId="51EC06A0">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278" o:spt="201" alt="" type="#_x0000_t201" style="height:15.75pt;width:20.25pt;" o:ole="t" filled="f" o:preferrelative="t" stroked="f" coordsize="21600,21600">
            <v:path/>
            <v:fill on="f" focussize="0,0"/>
            <v:stroke on="f"/>
            <v:imagedata r:id="rId10" o:title=""/>
            <o:lock v:ext="edit" aspectratio="t"/>
            <w10:wrap type="none"/>
            <w10:anchorlock/>
          </v:shape>
          <w:control r:id="rId332" w:name="Control 254" w:shapeid="_x0000_i1278"/>
        </w:object>
      </w:r>
      <w:r>
        <w:rPr>
          <w:rFonts w:hint="eastAsia" w:ascii="宋体" w:hAnsi="宋体" w:eastAsia="宋体" w:cs="宋体"/>
          <w:kern w:val="0"/>
          <w:sz w:val="24"/>
          <w:szCs w:val="24"/>
        </w:rPr>
        <w:t xml:space="preserve">D. 控制和管理系统内各种资源，有效地组织多道程序的运行 </w:t>
      </w:r>
    </w:p>
    <w:p w14:paraId="25C213F2">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【解析】根据操作系统的定义，操作系统具有控制和管理计算机系统内各种硬件和软件资源，有效地组织多道程序运行的基本职能，因此应该选择：控制和管理系统内各种资源，有效地组织多道程序的运行</w:t>
      </w:r>
    </w:p>
    <w:p w14:paraId="58FFCA55">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正确答案是：控制和管理系统内各种资源，有效地组织多道程序的运行</w:t>
      </w:r>
    </w:p>
    <w:p w14:paraId="2230F561">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"http://sichuan.ouchn.cn/mod/quiz/comment.php?attempt=15224879&amp;slot=4" </w:instrText>
      </w:r>
      <w:r>
        <w:rPr>
          <w:rFonts w:ascii="宋体" w:hAnsi="宋体" w:eastAsia="宋体" w:cs="宋体"/>
          <w:kern w:val="0"/>
          <w:sz w:val="24"/>
          <w:szCs w:val="24"/>
        </w:rPr>
        <w:fldChar w:fldCharType="separate"/>
      </w:r>
    </w:p>
    <w:p w14:paraId="108E05D1">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792BBA6C">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题目4</w:t>
      </w:r>
    </w:p>
    <w:p w14:paraId="50CFE34A">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85" name="图片 85"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85"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437D446A">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279" o:spt="201" alt="" type="#_x0000_t201" style="height:18pt;width:72pt;" o:ole="t" filled="f" o:preferrelative="t" stroked="f" coordsize="21600,21600">
            <v:path/>
            <v:fill on="f" focussize="0,0"/>
            <v:stroke on="f"/>
            <v:imagedata r:id="rId334" o:title=""/>
            <o:lock v:ext="edit" aspectratio="t"/>
            <w10:wrap type="none"/>
            <w10:anchorlock/>
          </v:shape>
          <w:control r:id="rId333" w:name="Control 255" w:shapeid="_x0000_i1279"/>
        </w:object>
      </w:r>
    </w:p>
    <w:p w14:paraId="5307AC5D">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操作系统对缓冲区的管理属于（    ）的功能。</w:t>
      </w:r>
    </w:p>
    <w:p w14:paraId="22F22A79">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76AD9806">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280" o:spt="201" alt="" type="#_x0000_t201" style="height:15.75pt;width:20.25pt;" o:ole="t" filled="f" o:preferrelative="t" stroked="f" coordsize="21600,21600">
            <v:path/>
            <v:fill on="f" focussize="0,0"/>
            <v:stroke on="f"/>
            <v:imagedata r:id="rId10" o:title=""/>
            <o:lock v:ext="edit" aspectratio="t"/>
            <w10:wrap type="none"/>
            <w10:anchorlock/>
          </v:shape>
          <w:control r:id="rId335" w:name="Control 256" w:shapeid="_x0000_i1280"/>
        </w:object>
      </w:r>
      <w:r>
        <w:rPr>
          <w:rFonts w:hint="eastAsia" w:ascii="宋体" w:hAnsi="宋体" w:eastAsia="宋体" w:cs="宋体"/>
          <w:kern w:val="0"/>
          <w:sz w:val="24"/>
          <w:szCs w:val="24"/>
        </w:rPr>
        <w:t xml:space="preserve">A. 文件管理 </w:t>
      </w:r>
    </w:p>
    <w:p w14:paraId="38FCFAA5">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281" o:spt="201" alt="" type="#_x0000_t201" style="height:15.75pt;width:20.25pt;" o:ole="t" filled="f" o:preferrelative="t" stroked="f" coordsize="21600,21600">
            <v:path/>
            <v:fill on="f" focussize="0,0"/>
            <v:stroke on="f"/>
            <v:imagedata r:id="rId10" o:title=""/>
            <o:lock v:ext="edit" aspectratio="t"/>
            <w10:wrap type="none"/>
            <w10:anchorlock/>
          </v:shape>
          <w:control r:id="rId336" w:name="Control 257" w:shapeid="_x0000_i1281"/>
        </w:object>
      </w:r>
      <w:r>
        <w:rPr>
          <w:rFonts w:hint="eastAsia" w:ascii="宋体" w:hAnsi="宋体" w:eastAsia="宋体" w:cs="宋体"/>
          <w:kern w:val="0"/>
          <w:sz w:val="24"/>
          <w:szCs w:val="24"/>
        </w:rPr>
        <w:t xml:space="preserve">B. 处理器管理 </w:t>
      </w:r>
    </w:p>
    <w:p w14:paraId="4A1F0ADF">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282" o:spt="201" alt="" type="#_x0000_t201" style="height:15.75pt;width:20.25pt;" o:ole="t" filled="f" o:preferrelative="t" stroked="f" coordsize="21600,21600">
            <v:path/>
            <v:fill on="f" focussize="0,0"/>
            <v:stroke on="f"/>
            <v:imagedata r:id="rId10" o:title=""/>
            <o:lock v:ext="edit" aspectratio="t"/>
            <w10:wrap type="none"/>
            <w10:anchorlock/>
          </v:shape>
          <w:control r:id="rId337" w:name="Control 258" w:shapeid="_x0000_i1282"/>
        </w:object>
      </w:r>
      <w:r>
        <w:rPr>
          <w:rFonts w:hint="eastAsia" w:ascii="宋体" w:hAnsi="宋体" w:eastAsia="宋体" w:cs="宋体"/>
          <w:kern w:val="0"/>
          <w:sz w:val="24"/>
          <w:szCs w:val="24"/>
        </w:rPr>
        <w:t xml:space="preserve">C. 存储器管理 </w:t>
      </w:r>
    </w:p>
    <w:p w14:paraId="5EED58E2">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283" o:spt="201" alt="" type="#_x0000_t201" style="height:15.75pt;width:20.25pt;" o:ole="t" filled="f" o:preferrelative="t" stroked="f" coordsize="21600,21600">
            <v:path/>
            <v:fill on="f" focussize="0,0"/>
            <v:stroke on="f"/>
            <v:imagedata r:id="rId10" o:title=""/>
            <o:lock v:ext="edit" aspectratio="t"/>
            <w10:wrap type="none"/>
            <w10:anchorlock/>
          </v:shape>
          <w:control r:id="rId338" w:name="Control 259" w:shapeid="_x0000_i1283"/>
        </w:object>
      </w:r>
      <w:r>
        <w:rPr>
          <w:rFonts w:hint="eastAsia" w:ascii="宋体" w:hAnsi="宋体" w:eastAsia="宋体" w:cs="宋体"/>
          <w:kern w:val="0"/>
          <w:sz w:val="24"/>
          <w:szCs w:val="24"/>
        </w:rPr>
        <w:t xml:space="preserve">D. 设备管理 </w:t>
      </w:r>
    </w:p>
    <w:p w14:paraId="1CB6C90C">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【解析】操作系统对缓冲区的管理属于设备管理的功能。</w:t>
      </w:r>
    </w:p>
    <w:p w14:paraId="599057BA">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正确答案是：设备管理</w:t>
      </w:r>
    </w:p>
    <w:p w14:paraId="69B393B5">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"http://sichuan.ouchn.cn/mod/quiz/comment.php?attempt=15224879&amp;slot=5" </w:instrText>
      </w:r>
      <w:r>
        <w:rPr>
          <w:rFonts w:ascii="宋体" w:hAnsi="宋体" w:eastAsia="宋体" w:cs="宋体"/>
          <w:kern w:val="0"/>
          <w:sz w:val="24"/>
          <w:szCs w:val="24"/>
        </w:rPr>
        <w:fldChar w:fldCharType="separate"/>
      </w:r>
    </w:p>
    <w:p w14:paraId="0BAE4EFB">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0AE42CEB">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题目5</w:t>
      </w:r>
    </w:p>
    <w:p w14:paraId="09B25C17">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84" name="图片 84"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84"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71AFDFBF">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284" o:spt="201" alt="" type="#_x0000_t201" style="height:18pt;width:72pt;" o:ole="t" filled="f" o:preferrelative="t" stroked="f" coordsize="21600,21600">
            <v:path/>
            <v:fill on="f" focussize="0,0"/>
            <v:stroke on="f"/>
            <v:imagedata r:id="rId340" o:title=""/>
            <o:lock v:ext="edit" aspectratio="t"/>
            <w10:wrap type="none"/>
            <w10:anchorlock/>
          </v:shape>
          <w:control r:id="rId339" w:name="Control 260" w:shapeid="_x0000_i1284"/>
        </w:object>
      </w:r>
    </w:p>
    <w:p w14:paraId="34C00DBD">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下面不属于分时系统特征的是（    ）。</w:t>
      </w:r>
    </w:p>
    <w:p w14:paraId="1209F28A">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11F3F6D2">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285" o:spt="201" alt="" type="#_x0000_t201" style="height:15.75pt;width:20.25pt;" o:ole="t" filled="f" o:preferrelative="t" stroked="f" coordsize="21600,21600">
            <v:path/>
            <v:fill on="f" focussize="0,0"/>
            <v:stroke on="f"/>
            <v:imagedata r:id="rId10" o:title=""/>
            <o:lock v:ext="edit" aspectratio="t"/>
            <w10:wrap type="none"/>
            <w10:anchorlock/>
          </v:shape>
          <w:control r:id="rId341" w:name="Control 261" w:shapeid="_x0000_i1285"/>
        </w:object>
      </w:r>
      <w:r>
        <w:rPr>
          <w:rFonts w:hint="eastAsia" w:ascii="宋体" w:hAnsi="宋体" w:eastAsia="宋体" w:cs="宋体"/>
          <w:kern w:val="0"/>
          <w:sz w:val="24"/>
          <w:szCs w:val="24"/>
        </w:rPr>
        <w:t xml:space="preserve">A. 方便用户与计算机的交互 </w:t>
      </w:r>
    </w:p>
    <w:p w14:paraId="19913340">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286" o:spt="201" alt="" type="#_x0000_t201" style="height:15.75pt;width:20.25pt;" o:ole="t" filled="f" o:preferrelative="t" stroked="f" coordsize="21600,21600">
            <v:path/>
            <v:fill on="f" focussize="0,0"/>
            <v:stroke on="f"/>
            <v:imagedata r:id="rId10" o:title=""/>
            <o:lock v:ext="edit" aspectratio="t"/>
            <w10:wrap type="none"/>
            <w10:anchorlock/>
          </v:shape>
          <w:control r:id="rId342" w:name="Control 262" w:shapeid="_x0000_i1286"/>
        </w:object>
      </w:r>
      <w:r>
        <w:rPr>
          <w:rFonts w:hint="eastAsia" w:ascii="宋体" w:hAnsi="宋体" w:eastAsia="宋体" w:cs="宋体"/>
          <w:kern w:val="0"/>
          <w:sz w:val="24"/>
          <w:szCs w:val="24"/>
        </w:rPr>
        <w:t xml:space="preserve">B. 为多用户设计 </w:t>
      </w:r>
    </w:p>
    <w:p w14:paraId="1244CFC4">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287" o:spt="201" alt="" type="#_x0000_t201" style="height:15.75pt;width:20.25pt;" o:ole="t" filled="f" o:preferrelative="t" stroked="f" coordsize="21600,21600">
            <v:path/>
            <v:fill on="f" focussize="0,0"/>
            <v:stroke on="f"/>
            <v:imagedata r:id="rId10" o:title=""/>
            <o:lock v:ext="edit" aspectratio="t"/>
            <w10:wrap type="none"/>
            <w10:anchorlock/>
          </v:shape>
          <w:control r:id="rId343" w:name="Control 263" w:shapeid="_x0000_i1287"/>
        </w:object>
      </w:r>
      <w:r>
        <w:rPr>
          <w:rFonts w:hint="eastAsia" w:ascii="宋体" w:hAnsi="宋体" w:eastAsia="宋体" w:cs="宋体"/>
          <w:kern w:val="0"/>
          <w:sz w:val="24"/>
          <w:szCs w:val="24"/>
        </w:rPr>
        <w:t xml:space="preserve">C. 可靠性比实时系统要求高 </w:t>
      </w:r>
    </w:p>
    <w:p w14:paraId="7B5FDC97">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288" o:spt="201" alt="" type="#_x0000_t201" style="height:15.75pt;width:20.25pt;" o:ole="t" filled="f" o:preferrelative="t" stroked="f" coordsize="21600,21600">
            <v:path/>
            <v:fill on="f" focussize="0,0"/>
            <v:stroke on="f"/>
            <v:imagedata r:id="rId10" o:title=""/>
            <o:lock v:ext="edit" aspectratio="t"/>
            <w10:wrap type="none"/>
            <w10:anchorlock/>
          </v:shape>
          <w:control r:id="rId344" w:name="Control 264" w:shapeid="_x0000_i1288"/>
        </w:object>
      </w:r>
      <w:r>
        <w:rPr>
          <w:rFonts w:hint="eastAsia" w:ascii="宋体" w:hAnsi="宋体" w:eastAsia="宋体" w:cs="宋体"/>
          <w:kern w:val="0"/>
          <w:sz w:val="24"/>
          <w:szCs w:val="24"/>
        </w:rPr>
        <w:t xml:space="preserve">D. 需要中断机构及时钟系统的支持 </w:t>
      </w:r>
    </w:p>
    <w:p w14:paraId="6A74022F">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【解析】四个选项中只有（可靠性比实时系统要求高）不对，分时系统的可靠性远不如实时系统要求高。</w:t>
      </w:r>
    </w:p>
    <w:p w14:paraId="3650871B">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正确答案是：可靠性比实时系统要求高</w:t>
      </w:r>
    </w:p>
    <w:p w14:paraId="15609E82">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"http://sichuan.ouchn.cn/mod/quiz/comment.php?attempt=15224879&amp;slot=6" </w:instrText>
      </w:r>
      <w:r>
        <w:rPr>
          <w:rFonts w:ascii="宋体" w:hAnsi="宋体" w:eastAsia="宋体" w:cs="宋体"/>
          <w:kern w:val="0"/>
          <w:sz w:val="24"/>
          <w:szCs w:val="24"/>
        </w:rPr>
        <w:fldChar w:fldCharType="separate"/>
      </w:r>
    </w:p>
    <w:p w14:paraId="0A4B6C62">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6B6C624D">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题目6</w:t>
      </w:r>
    </w:p>
    <w:p w14:paraId="604DBEED">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83" name="图片 83"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83"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46861B8E">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289" o:spt="201" alt="" type="#_x0000_t201" style="height:18pt;width:72pt;" o:ole="t" filled="f" o:preferrelative="t" stroked="f" coordsize="21600,21600">
            <v:path/>
            <v:fill on="f" focussize="0,0"/>
            <v:stroke on="f"/>
            <v:imagedata r:id="rId346" o:title=""/>
            <o:lock v:ext="edit" aspectratio="t"/>
            <w10:wrap type="none"/>
            <w10:anchorlock/>
          </v:shape>
          <w:control r:id="rId345" w:name="Control 265" w:shapeid="_x0000_i1289"/>
        </w:object>
      </w:r>
    </w:p>
    <w:p w14:paraId="2EEAC20D">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下列系统中，属于实时系统的是（    ）。</w:t>
      </w:r>
    </w:p>
    <w:p w14:paraId="6E50181E">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0BA7FA26">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290" o:spt="201" alt="" type="#_x0000_t201" style="height:15.75pt;width:20.25pt;" o:ole="t" filled="f" o:preferrelative="t" stroked="f" coordsize="21600,21600">
            <v:path/>
            <v:fill on="f" focussize="0,0"/>
            <v:stroke on="f"/>
            <v:imagedata r:id="rId10" o:title=""/>
            <o:lock v:ext="edit" aspectratio="t"/>
            <w10:wrap type="none"/>
            <w10:anchorlock/>
          </v:shape>
          <w:control r:id="rId347" w:name="Control 266" w:shapeid="_x0000_i1290"/>
        </w:object>
      </w:r>
      <w:r>
        <w:rPr>
          <w:rFonts w:hint="eastAsia" w:ascii="宋体" w:hAnsi="宋体" w:eastAsia="宋体" w:cs="宋体"/>
          <w:kern w:val="0"/>
          <w:sz w:val="24"/>
          <w:szCs w:val="24"/>
        </w:rPr>
        <w:t xml:space="preserve">A. 火车订票系统 </w:t>
      </w:r>
    </w:p>
    <w:p w14:paraId="17B393B7">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291" o:spt="201" alt="" type="#_x0000_t201" style="height:15.75pt;width:20.25pt;" o:ole="t" filled="f" o:preferrelative="t" stroked="f" coordsize="21600,21600">
            <v:path/>
            <v:fill on="f" focussize="0,0"/>
            <v:stroke on="f"/>
            <v:imagedata r:id="rId10" o:title=""/>
            <o:lock v:ext="edit" aspectratio="t"/>
            <w10:wrap type="none"/>
            <w10:anchorlock/>
          </v:shape>
          <w:control r:id="rId348" w:name="Control 267" w:shapeid="_x0000_i1291"/>
        </w:object>
      </w:r>
      <w:r>
        <w:rPr>
          <w:rFonts w:hint="eastAsia" w:ascii="宋体" w:hAnsi="宋体" w:eastAsia="宋体" w:cs="宋体"/>
          <w:kern w:val="0"/>
          <w:sz w:val="24"/>
          <w:szCs w:val="24"/>
        </w:rPr>
        <w:t xml:space="preserve">B. 方正排版系统 </w:t>
      </w:r>
    </w:p>
    <w:p w14:paraId="718C9078">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292" o:spt="201" alt="" type="#_x0000_t201" style="height:15.75pt;width:20.25pt;" o:ole="t" filled="f" o:preferrelative="t" stroked="f" coordsize="21600,21600">
            <v:path/>
            <v:fill on="f" focussize="0,0"/>
            <v:stroke on="f"/>
            <v:imagedata r:id="rId10" o:title=""/>
            <o:lock v:ext="edit" aspectratio="t"/>
            <w10:wrap type="none"/>
            <w10:anchorlock/>
          </v:shape>
          <w:control r:id="rId349" w:name="Control 268" w:shapeid="_x0000_i1292"/>
        </w:object>
      </w:r>
      <w:r>
        <w:rPr>
          <w:rFonts w:hint="eastAsia" w:ascii="宋体" w:hAnsi="宋体" w:eastAsia="宋体" w:cs="宋体"/>
          <w:kern w:val="0"/>
          <w:sz w:val="24"/>
          <w:szCs w:val="24"/>
        </w:rPr>
        <w:t xml:space="preserve">C. 计算机辅助设计系统 </w:t>
      </w:r>
    </w:p>
    <w:p w14:paraId="2BBA6A1C">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293" o:spt="201" alt="" type="#_x0000_t201" style="height:15.75pt;width:20.25pt;" o:ole="t" filled="f" o:preferrelative="t" stroked="f" coordsize="21600,21600">
            <v:path/>
            <v:fill on="f" focussize="0,0"/>
            <v:stroke on="f"/>
            <v:imagedata r:id="rId10" o:title=""/>
            <o:lock v:ext="edit" aspectratio="t"/>
            <w10:wrap type="none"/>
            <w10:anchorlock/>
          </v:shape>
          <w:control r:id="rId350" w:name="Control 269" w:shapeid="_x0000_i1293"/>
        </w:object>
      </w:r>
      <w:r>
        <w:rPr>
          <w:rFonts w:hint="eastAsia" w:ascii="宋体" w:hAnsi="宋体" w:eastAsia="宋体" w:cs="宋体"/>
          <w:kern w:val="0"/>
          <w:sz w:val="24"/>
          <w:szCs w:val="24"/>
        </w:rPr>
        <w:t xml:space="preserve">D. 办公自动化系统 </w:t>
      </w:r>
    </w:p>
    <w:p w14:paraId="321AABED">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【解析】实时系统有三种典型应用形式，过程控制系统、信息查询系统和事务处理系统。四个选项中的火车订票系统有信息查询及事务处理的功能，属于实时系统。</w:t>
      </w:r>
    </w:p>
    <w:p w14:paraId="28CA04FC">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正确答案是：火车订票系统</w:t>
      </w:r>
    </w:p>
    <w:p w14:paraId="56682633">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"http://sichuan.ouchn.cn/mod/quiz/comment.php?attempt=15224879&amp;slot=7" </w:instrText>
      </w:r>
      <w:r>
        <w:rPr>
          <w:rFonts w:ascii="宋体" w:hAnsi="宋体" w:eastAsia="宋体" w:cs="宋体"/>
          <w:kern w:val="0"/>
          <w:sz w:val="24"/>
          <w:szCs w:val="24"/>
        </w:rPr>
        <w:fldChar w:fldCharType="separate"/>
      </w:r>
    </w:p>
    <w:p w14:paraId="704279C0">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574392BD">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题目7</w:t>
      </w:r>
    </w:p>
    <w:p w14:paraId="5EBBB9B7">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82" name="图片 82"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82"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592AAB6C">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294" o:spt="201" alt="" type="#_x0000_t201" style="height:18pt;width:72pt;" o:ole="t" filled="f" o:preferrelative="t" stroked="f" coordsize="21600,21600">
            <v:path/>
            <v:fill on="f" focussize="0,0"/>
            <v:stroke on="f"/>
            <v:imagedata r:id="rId352" o:title=""/>
            <o:lock v:ext="edit" aspectratio="t"/>
            <w10:wrap type="none"/>
            <w10:anchorlock/>
          </v:shape>
          <w:control r:id="rId351" w:name="Control 270" w:shapeid="_x0000_i1294"/>
        </w:object>
      </w:r>
    </w:p>
    <w:p w14:paraId="52F340BA">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在下列操作系统中，强调吞吐能力的是（    ）。</w:t>
      </w:r>
    </w:p>
    <w:p w14:paraId="52CF17CD">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00F8679B">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295" o:spt="201" alt="" type="#_x0000_t201" style="height:15.75pt;width:20.25pt;" o:ole="t" filled="f" o:preferrelative="t" stroked="f" coordsize="21600,21600">
            <v:path/>
            <v:fill on="f" focussize="0,0"/>
            <v:stroke on="f"/>
            <v:imagedata r:id="rId10" o:title=""/>
            <o:lock v:ext="edit" aspectratio="t"/>
            <w10:wrap type="none"/>
            <w10:anchorlock/>
          </v:shape>
          <w:control r:id="rId353" w:name="Control 271" w:shapeid="_x0000_i1295"/>
        </w:object>
      </w:r>
      <w:r>
        <w:rPr>
          <w:rFonts w:hint="eastAsia" w:ascii="宋体" w:hAnsi="宋体" w:eastAsia="宋体" w:cs="宋体"/>
          <w:kern w:val="0"/>
          <w:sz w:val="24"/>
          <w:szCs w:val="24"/>
        </w:rPr>
        <w:t xml:space="preserve">A. 分时系统 </w:t>
      </w:r>
    </w:p>
    <w:p w14:paraId="172297DE">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296" o:spt="201" alt="" type="#_x0000_t201" style="height:15.75pt;width:20.25pt;" o:ole="t" filled="f" o:preferrelative="t" stroked="f" coordsize="21600,21600">
            <v:path/>
            <v:fill on="f" focussize="0,0"/>
            <v:stroke on="f"/>
            <v:imagedata r:id="rId10" o:title=""/>
            <o:lock v:ext="edit" aspectratio="t"/>
            <w10:wrap type="none"/>
            <w10:anchorlock/>
          </v:shape>
          <w:control r:id="rId354" w:name="Control 272" w:shapeid="_x0000_i1296"/>
        </w:object>
      </w:r>
      <w:r>
        <w:rPr>
          <w:rFonts w:hint="eastAsia" w:ascii="宋体" w:hAnsi="宋体" w:eastAsia="宋体" w:cs="宋体"/>
          <w:kern w:val="0"/>
          <w:sz w:val="24"/>
          <w:szCs w:val="24"/>
        </w:rPr>
        <w:t xml:space="preserve">B. 实时系统 </w:t>
      </w:r>
    </w:p>
    <w:p w14:paraId="52589719">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297" o:spt="201" alt="" type="#_x0000_t201" style="height:15.75pt;width:20.25pt;" o:ole="t" filled="f" o:preferrelative="t" stroked="f" coordsize="21600,21600">
            <v:path/>
            <v:fill on="f" focussize="0,0"/>
            <v:stroke on="f"/>
            <v:imagedata r:id="rId10" o:title=""/>
            <o:lock v:ext="edit" aspectratio="t"/>
            <w10:wrap type="none"/>
            <w10:anchorlock/>
          </v:shape>
          <w:control r:id="rId355" w:name="Control 273" w:shapeid="_x0000_i1297"/>
        </w:object>
      </w:r>
      <w:r>
        <w:rPr>
          <w:rFonts w:hint="eastAsia" w:ascii="宋体" w:hAnsi="宋体" w:eastAsia="宋体" w:cs="宋体"/>
          <w:kern w:val="0"/>
          <w:sz w:val="24"/>
          <w:szCs w:val="24"/>
        </w:rPr>
        <w:t xml:space="preserve">C. 网络系统 </w:t>
      </w:r>
    </w:p>
    <w:p w14:paraId="0F706693">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298" o:spt="201" alt="" type="#_x0000_t201" style="height:15.75pt;width:20.25pt;" o:ole="t" filled="f" o:preferrelative="t" stroked="f" coordsize="21600,21600">
            <v:path/>
            <v:fill on="f" focussize="0,0"/>
            <v:stroke on="f"/>
            <v:imagedata r:id="rId10" o:title=""/>
            <o:lock v:ext="edit" aspectratio="t"/>
            <w10:wrap type="none"/>
            <w10:anchorlock/>
          </v:shape>
          <w:control r:id="rId356" w:name="Control 274" w:shapeid="_x0000_i1298"/>
        </w:object>
      </w:r>
      <w:r>
        <w:rPr>
          <w:rFonts w:hint="eastAsia" w:ascii="宋体" w:hAnsi="宋体" w:eastAsia="宋体" w:cs="宋体"/>
          <w:kern w:val="0"/>
          <w:sz w:val="24"/>
          <w:szCs w:val="24"/>
        </w:rPr>
        <w:t xml:space="preserve">D. 多道批处理系统 </w:t>
      </w:r>
    </w:p>
    <w:p w14:paraId="2752126F">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【解析】四个选项中，强调吞吐能力的操作系统是多道批处理系统。</w:t>
      </w:r>
    </w:p>
    <w:p w14:paraId="09D7252C">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正确答案是：多道批处理系统</w:t>
      </w:r>
    </w:p>
    <w:p w14:paraId="4609E006">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"http://sichuan.ouchn.cn/mod/quiz/comment.php?attempt=15224879&amp;slot=8" </w:instrText>
      </w:r>
      <w:r>
        <w:rPr>
          <w:rFonts w:ascii="宋体" w:hAnsi="宋体" w:eastAsia="宋体" w:cs="宋体"/>
          <w:kern w:val="0"/>
          <w:sz w:val="24"/>
          <w:szCs w:val="24"/>
        </w:rPr>
        <w:fldChar w:fldCharType="separate"/>
      </w:r>
    </w:p>
    <w:p w14:paraId="0D880C56">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72EFE049">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题目8</w:t>
      </w:r>
    </w:p>
    <w:p w14:paraId="7ECDE985">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81" name="图片 81"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81"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2DE10BBA">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299" o:spt="201" alt="" type="#_x0000_t201" style="height:18pt;width:72pt;" o:ole="t" filled="f" o:preferrelative="t" stroked="f" coordsize="21600,21600">
            <v:path/>
            <v:fill on="f" focussize="0,0"/>
            <v:stroke on="f"/>
            <v:imagedata r:id="rId358" o:title=""/>
            <o:lock v:ext="edit" aspectratio="t"/>
            <w10:wrap type="none"/>
            <w10:anchorlock/>
          </v:shape>
          <w:control r:id="rId357" w:name="Control 275" w:shapeid="_x0000_i1299"/>
        </w:object>
      </w:r>
    </w:p>
    <w:p w14:paraId="509DFD8C">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 按照所起的作用和需要的运行环境，操作系统属于（    ）。</w:t>
      </w:r>
    </w:p>
    <w:p w14:paraId="36C532A4">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4146F894">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300" o:spt="201" alt="" type="#_x0000_t201" style="height:15.75pt;width:20.25pt;" o:ole="t" filled="f" o:preferrelative="t" stroked="f" coordsize="21600,21600">
            <v:path/>
            <v:fill on="f" focussize="0,0"/>
            <v:stroke on="f"/>
            <v:imagedata r:id="rId10" o:title=""/>
            <o:lock v:ext="edit" aspectratio="t"/>
            <w10:wrap type="none"/>
            <w10:anchorlock/>
          </v:shape>
          <w:control r:id="rId359" w:name="Control 276" w:shapeid="_x0000_i1300"/>
        </w:object>
      </w:r>
      <w:r>
        <w:rPr>
          <w:rFonts w:hint="eastAsia" w:ascii="宋体" w:hAnsi="宋体" w:eastAsia="宋体" w:cs="宋体"/>
          <w:kern w:val="0"/>
          <w:sz w:val="24"/>
          <w:szCs w:val="24"/>
        </w:rPr>
        <w:t xml:space="preserve">A. 系统软件 </w:t>
      </w:r>
    </w:p>
    <w:p w14:paraId="32F1B4D2">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301" o:spt="201" alt="" type="#_x0000_t201" style="height:15.75pt;width:20.25pt;" o:ole="t" filled="f" o:preferrelative="t" stroked="f" coordsize="21600,21600">
            <v:path/>
            <v:fill on="f" focussize="0,0"/>
            <v:stroke on="f"/>
            <v:imagedata r:id="rId10" o:title=""/>
            <o:lock v:ext="edit" aspectratio="t"/>
            <w10:wrap type="none"/>
            <w10:anchorlock/>
          </v:shape>
          <w:control r:id="rId360" w:name="Control 277" w:shapeid="_x0000_i1301"/>
        </w:object>
      </w:r>
      <w:r>
        <w:rPr>
          <w:rFonts w:hint="eastAsia" w:ascii="宋体" w:hAnsi="宋体" w:eastAsia="宋体" w:cs="宋体"/>
          <w:kern w:val="0"/>
          <w:sz w:val="24"/>
          <w:szCs w:val="24"/>
        </w:rPr>
        <w:t xml:space="preserve">B. 用户软件 </w:t>
      </w:r>
    </w:p>
    <w:p w14:paraId="17E4E1EB">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302" o:spt="201" alt="" type="#_x0000_t201" style="height:15.75pt;width:20.25pt;" o:ole="t" filled="f" o:preferrelative="t" stroked="f" coordsize="21600,21600">
            <v:path/>
            <v:fill on="f" focussize="0,0"/>
            <v:stroke on="f"/>
            <v:imagedata r:id="rId10" o:title=""/>
            <o:lock v:ext="edit" aspectratio="t"/>
            <w10:wrap type="none"/>
            <w10:anchorlock/>
          </v:shape>
          <w:control r:id="rId361" w:name="Control 278" w:shapeid="_x0000_i1302"/>
        </w:object>
      </w:r>
      <w:r>
        <w:rPr>
          <w:rFonts w:hint="eastAsia" w:ascii="宋体" w:hAnsi="宋体" w:eastAsia="宋体" w:cs="宋体"/>
          <w:kern w:val="0"/>
          <w:sz w:val="24"/>
          <w:szCs w:val="24"/>
        </w:rPr>
        <w:t xml:space="preserve">C. 支撑软件 </w:t>
      </w:r>
    </w:p>
    <w:p w14:paraId="53AC454A">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303" o:spt="201" alt="" type="#_x0000_t201" style="height:15.75pt;width:20.25pt;" o:ole="t" filled="f" o:preferrelative="t" stroked="f" coordsize="21600,21600">
            <v:path/>
            <v:fill on="f" focussize="0,0"/>
            <v:stroke on="f"/>
            <v:imagedata r:id="rId10" o:title=""/>
            <o:lock v:ext="edit" aspectratio="t"/>
            <w10:wrap type="none"/>
            <w10:anchorlock/>
          </v:shape>
          <w:control r:id="rId362" w:name="Control 279" w:shapeid="_x0000_i1303"/>
        </w:object>
      </w:r>
      <w:r>
        <w:rPr>
          <w:rFonts w:hint="eastAsia" w:ascii="宋体" w:hAnsi="宋体" w:eastAsia="宋体" w:cs="宋体"/>
          <w:kern w:val="0"/>
          <w:sz w:val="24"/>
          <w:szCs w:val="24"/>
        </w:rPr>
        <w:t xml:space="preserve">D. 应用软件 </w:t>
      </w:r>
    </w:p>
    <w:p w14:paraId="55CD6A9A">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【解析】软件分为系统软件、支撑软件和应用软件，而操作系统属于系统软件。</w:t>
      </w:r>
    </w:p>
    <w:p w14:paraId="3B70EA20">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正确答案是：系统软件</w:t>
      </w:r>
    </w:p>
    <w:p w14:paraId="1295EA71">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"http://sichuan.ouchn.cn/mod/quiz/comment.php?attempt=15224879&amp;slot=9" </w:instrText>
      </w:r>
      <w:r>
        <w:rPr>
          <w:rFonts w:ascii="宋体" w:hAnsi="宋体" w:eastAsia="宋体" w:cs="宋体"/>
          <w:kern w:val="0"/>
          <w:sz w:val="24"/>
          <w:szCs w:val="24"/>
        </w:rPr>
        <w:fldChar w:fldCharType="separate"/>
      </w:r>
    </w:p>
    <w:p w14:paraId="1FD0DEBD">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3DA72F55">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题目9</w:t>
      </w:r>
    </w:p>
    <w:p w14:paraId="0487B520">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80" name="图片 80"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80"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5C7C4142">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304" o:spt="201" alt="" type="#_x0000_t201" style="height:18pt;width:72pt;" o:ole="t" filled="f" o:preferrelative="t" stroked="f" coordsize="21600,21600">
            <v:path/>
            <v:fill on="f" focussize="0,0"/>
            <v:stroke on="f"/>
            <v:imagedata r:id="rId364" o:title=""/>
            <o:lock v:ext="edit" aspectratio="t"/>
            <w10:wrap type="none"/>
            <w10:anchorlock/>
          </v:shape>
          <w:control r:id="rId363" w:name="Control 280" w:shapeid="_x0000_i1304"/>
        </w:object>
      </w:r>
    </w:p>
    <w:p w14:paraId="5DED959E">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在单处理机系统中，处于运行状态的进程（    ）。</w:t>
      </w:r>
    </w:p>
    <w:p w14:paraId="06B6AADE">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51A689E6">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305" o:spt="201" alt="" type="#_x0000_t201" style="height:15.75pt;width:20.25pt;" o:ole="t" filled="f" o:preferrelative="t" stroked="f" coordsize="21600,21600">
            <v:path/>
            <v:fill on="f" focussize="0,0"/>
            <v:stroke on="f"/>
            <v:imagedata r:id="rId10" o:title=""/>
            <o:lock v:ext="edit" aspectratio="t"/>
            <w10:wrap type="none"/>
            <w10:anchorlock/>
          </v:shape>
          <w:control r:id="rId365" w:name="Control 281" w:shapeid="_x0000_i1305"/>
        </w:object>
      </w:r>
      <w:r>
        <w:rPr>
          <w:rFonts w:hint="eastAsia" w:ascii="宋体" w:hAnsi="宋体" w:eastAsia="宋体" w:cs="宋体"/>
          <w:kern w:val="0"/>
          <w:sz w:val="24"/>
          <w:szCs w:val="24"/>
        </w:rPr>
        <w:t xml:space="preserve">A. 不能被挂起 </w:t>
      </w:r>
    </w:p>
    <w:p w14:paraId="48B9FB88">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306" o:spt="201" alt="" type="#_x0000_t201" style="height:15.75pt;width:20.25pt;" o:ole="t" filled="f" o:preferrelative="t" stroked="f" coordsize="21600,21600">
            <v:path/>
            <v:fill on="f" focussize="0,0"/>
            <v:stroke on="f"/>
            <v:imagedata r:id="rId10" o:title=""/>
            <o:lock v:ext="edit" aspectratio="t"/>
            <w10:wrap type="none"/>
            <w10:anchorlock/>
          </v:shape>
          <w:control r:id="rId366" w:name="Control 282" w:shapeid="_x0000_i1306"/>
        </w:object>
      </w:r>
      <w:r>
        <w:rPr>
          <w:rFonts w:hint="eastAsia" w:ascii="宋体" w:hAnsi="宋体" w:eastAsia="宋体" w:cs="宋体"/>
          <w:kern w:val="0"/>
          <w:sz w:val="24"/>
          <w:szCs w:val="24"/>
        </w:rPr>
        <w:t xml:space="preserve">B. 可以有多个 </w:t>
      </w:r>
    </w:p>
    <w:p w14:paraId="638D7AC3">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307" o:spt="201" alt="" type="#_x0000_t201" style="height:15.75pt;width:20.25pt;" o:ole="t" filled="f" o:preferrelative="t" stroked="f" coordsize="21600,21600">
            <v:path/>
            <v:fill on="f" focussize="0,0"/>
            <v:stroke on="f"/>
            <v:imagedata r:id="rId10" o:title=""/>
            <o:lock v:ext="edit" aspectratio="t"/>
            <w10:wrap type="none"/>
            <w10:anchorlock/>
          </v:shape>
          <w:control r:id="rId367" w:name="Control 283" w:shapeid="_x0000_i1307"/>
        </w:object>
      </w:r>
      <w:r>
        <w:rPr>
          <w:rFonts w:hint="eastAsia" w:ascii="宋体" w:hAnsi="宋体" w:eastAsia="宋体" w:cs="宋体"/>
          <w:kern w:val="0"/>
          <w:sz w:val="24"/>
          <w:szCs w:val="24"/>
        </w:rPr>
        <w:t xml:space="preserve">C. 必须在执行完后才能被撤下 </w:t>
      </w:r>
    </w:p>
    <w:p w14:paraId="52D01051">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308" o:spt="201" alt="" type="#_x0000_t201" style="height:15.75pt;width:20.25pt;" o:ole="t" filled="f" o:preferrelative="t" stroked="f" coordsize="21600,21600">
            <v:path/>
            <v:fill on="f" focussize="0,0"/>
            <v:stroke on="f"/>
            <v:imagedata r:id="rId10" o:title=""/>
            <o:lock v:ext="edit" aspectratio="t"/>
            <w10:wrap type="none"/>
            <w10:anchorlock/>
          </v:shape>
          <w:control r:id="rId368" w:name="Control 284" w:shapeid="_x0000_i1308"/>
        </w:object>
      </w:r>
      <w:r>
        <w:rPr>
          <w:rFonts w:hint="eastAsia" w:ascii="宋体" w:hAnsi="宋体" w:eastAsia="宋体" w:cs="宋体"/>
          <w:kern w:val="0"/>
          <w:sz w:val="24"/>
          <w:szCs w:val="24"/>
        </w:rPr>
        <w:t xml:space="preserve">D. 只有一个 </w:t>
      </w:r>
    </w:p>
    <w:p w14:paraId="695FDC9F">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【解析】在一般单CPU系统中，任何时刻处于运行状态的进程至多是一个。在多处理器系统中，同时处于运行状态的进程可以有多个。</w:t>
      </w:r>
    </w:p>
    <w:p w14:paraId="38402DA9">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正确答案是：只有一个</w:t>
      </w:r>
    </w:p>
    <w:p w14:paraId="1AA8C3B3">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"http://sichuan.ouchn.cn/mod/quiz/comment.php?attempt=15224879&amp;slot=10" </w:instrText>
      </w:r>
      <w:r>
        <w:rPr>
          <w:rFonts w:ascii="宋体" w:hAnsi="宋体" w:eastAsia="宋体" w:cs="宋体"/>
          <w:kern w:val="0"/>
          <w:sz w:val="24"/>
          <w:szCs w:val="24"/>
        </w:rPr>
        <w:fldChar w:fldCharType="separate"/>
      </w:r>
    </w:p>
    <w:p w14:paraId="7FFB8F26">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3F1CC9B3">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题目10</w:t>
      </w:r>
    </w:p>
    <w:p w14:paraId="51DB803D">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79" name="图片 79"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79"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2811441C">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309" o:spt="201" alt="" type="#_x0000_t201" style="height:18pt;width:72pt;" o:ole="t" filled="f" o:preferrelative="t" stroked="f" coordsize="21600,21600">
            <v:path/>
            <v:fill on="f" focussize="0,0"/>
            <v:stroke on="f"/>
            <v:imagedata r:id="rId370" o:title=""/>
            <o:lock v:ext="edit" aspectratio="t"/>
            <w10:wrap type="none"/>
            <w10:anchorlock/>
          </v:shape>
          <w:control r:id="rId369" w:name="Control 285" w:shapeid="_x0000_i1309"/>
        </w:object>
      </w:r>
    </w:p>
    <w:p w14:paraId="4A131EA3">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两个进程争夺同一个资源（    ）。</w:t>
      </w:r>
    </w:p>
    <w:p w14:paraId="7666DE7B">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2BF22D8B">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310" o:spt="201" alt="" type="#_x0000_t201" style="height:15.75pt;width:20.25pt;" o:ole="t" filled="f" o:preferrelative="t" stroked="f" coordsize="21600,21600">
            <v:path/>
            <v:fill on="f" focussize="0,0"/>
            <v:stroke on="f"/>
            <v:imagedata r:id="rId10" o:title=""/>
            <o:lock v:ext="edit" aspectratio="t"/>
            <w10:wrap type="none"/>
            <w10:anchorlock/>
          </v:shape>
          <w:control r:id="rId371" w:name="Control 286" w:shapeid="_x0000_i1310"/>
        </w:object>
      </w:r>
      <w:r>
        <w:rPr>
          <w:rFonts w:hint="eastAsia" w:ascii="宋体" w:hAnsi="宋体" w:eastAsia="宋体" w:cs="宋体"/>
          <w:kern w:val="0"/>
          <w:sz w:val="24"/>
          <w:szCs w:val="24"/>
        </w:rPr>
        <w:t xml:space="preserve">A. 不会死锁 </w:t>
      </w:r>
    </w:p>
    <w:p w14:paraId="700D4F0C">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311" o:spt="201" alt="" type="#_x0000_t201" style="height:15.75pt;width:20.25pt;" o:ole="t" filled="f" o:preferrelative="t" stroked="f" coordsize="21600,21600">
            <v:path/>
            <v:fill on="f" focussize="0,0"/>
            <v:stroke on="f"/>
            <v:imagedata r:id="rId10" o:title=""/>
            <o:lock v:ext="edit" aspectratio="t"/>
            <w10:wrap type="none"/>
            <w10:anchorlock/>
          </v:shape>
          <w:control r:id="rId372" w:name="Control 287" w:shapeid="_x0000_i1311"/>
        </w:object>
      </w:r>
      <w:r>
        <w:rPr>
          <w:rFonts w:hint="eastAsia" w:ascii="宋体" w:hAnsi="宋体" w:eastAsia="宋体" w:cs="宋体"/>
          <w:kern w:val="0"/>
          <w:sz w:val="24"/>
          <w:szCs w:val="24"/>
        </w:rPr>
        <w:t xml:space="preserve">B. 不一定死锁 </w:t>
      </w:r>
    </w:p>
    <w:p w14:paraId="6FDB4959">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312" o:spt="201" alt="" type="#_x0000_t201" style="height:15.75pt;width:20.25pt;" o:ole="t" filled="f" o:preferrelative="t" stroked="f" coordsize="21600,21600">
            <v:path/>
            <v:fill on="f" focussize="0,0"/>
            <v:stroke on="f"/>
            <v:imagedata r:id="rId10" o:title=""/>
            <o:lock v:ext="edit" aspectratio="t"/>
            <w10:wrap type="none"/>
            <w10:anchorlock/>
          </v:shape>
          <w:control r:id="rId373" w:name="Control 288" w:shapeid="_x0000_i1312"/>
        </w:object>
      </w:r>
      <w:r>
        <w:rPr>
          <w:rFonts w:hint="eastAsia" w:ascii="宋体" w:hAnsi="宋体" w:eastAsia="宋体" w:cs="宋体"/>
          <w:kern w:val="0"/>
          <w:sz w:val="24"/>
          <w:szCs w:val="24"/>
        </w:rPr>
        <w:t xml:space="preserve">C. 以上说法都不对 </w:t>
      </w:r>
    </w:p>
    <w:p w14:paraId="4A6DF8A9">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313" o:spt="201" alt="" type="#_x0000_t201" style="height:15.75pt;width:20.25pt;" o:ole="t" filled="f" o:preferrelative="t" stroked="f" coordsize="21600,21600">
            <v:path/>
            <v:fill on="f" focussize="0,0"/>
            <v:stroke on="f"/>
            <v:imagedata r:id="rId10" o:title=""/>
            <o:lock v:ext="edit" aspectratio="t"/>
            <w10:wrap type="none"/>
            <w10:anchorlock/>
          </v:shape>
          <w:control r:id="rId374" w:name="Control 289" w:shapeid="_x0000_i1313"/>
        </w:object>
      </w:r>
      <w:r>
        <w:rPr>
          <w:rFonts w:hint="eastAsia" w:ascii="宋体" w:hAnsi="宋体" w:eastAsia="宋体" w:cs="宋体"/>
          <w:kern w:val="0"/>
          <w:sz w:val="24"/>
          <w:szCs w:val="24"/>
        </w:rPr>
        <w:t xml:space="preserve">D. 一定死锁 </w:t>
      </w:r>
    </w:p>
    <w:p w14:paraId="46B03914">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【解析】根据死锁的定义，两个进程争夺同一个资源不一定死锁，例如两个进程只互斥使用打印机也属于争夺同一个资源，就不会死锁。</w:t>
      </w:r>
    </w:p>
    <w:p w14:paraId="29099DE4">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正确答案是：不一定死锁</w:t>
      </w:r>
    </w:p>
    <w:p w14:paraId="77C9602B">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"http://sichuan.ouchn.cn/mod/quiz/comment.php?attempt=15224879&amp;slot=11" </w:instrText>
      </w:r>
      <w:r>
        <w:rPr>
          <w:rFonts w:ascii="宋体" w:hAnsi="宋体" w:eastAsia="宋体" w:cs="宋体"/>
          <w:kern w:val="0"/>
          <w:sz w:val="24"/>
          <w:szCs w:val="24"/>
        </w:rPr>
        <w:fldChar w:fldCharType="separate"/>
      </w:r>
    </w:p>
    <w:p w14:paraId="33D9DA6B">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45648D86">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题目11</w:t>
      </w:r>
    </w:p>
    <w:p w14:paraId="4DEE4C52">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78" name="图片 78"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78"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2A564D4E">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314" o:spt="201" alt="" type="#_x0000_t201" style="height:18pt;width:72pt;" o:ole="t" filled="f" o:preferrelative="t" stroked="f" coordsize="21600,21600">
            <v:path/>
            <v:fill on="f" focussize="0,0"/>
            <v:stroke on="f"/>
            <v:imagedata r:id="rId376" o:title=""/>
            <o:lock v:ext="edit" aspectratio="t"/>
            <w10:wrap type="none"/>
            <w10:anchorlock/>
          </v:shape>
          <w:control r:id="rId375" w:name="Control 290" w:shapeid="_x0000_i1314"/>
        </w:object>
      </w:r>
    </w:p>
    <w:p w14:paraId="3FE35575">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下列进程状态的转换中，不正确的是（    ）。</w:t>
      </w:r>
    </w:p>
    <w:p w14:paraId="2F810741">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1D9F2265">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315" o:spt="201" alt="" type="#_x0000_t201" style="height:15.75pt;width:20.25pt;" o:ole="t" filled="f" o:preferrelative="t" stroked="f" coordsize="21600,21600">
            <v:path/>
            <v:fill on="f" focussize="0,0"/>
            <v:stroke on="f"/>
            <v:imagedata r:id="rId10" o:title=""/>
            <o:lock v:ext="edit" aspectratio="t"/>
            <w10:wrap type="none"/>
            <w10:anchorlock/>
          </v:shape>
          <w:control r:id="rId377" w:name="Control 291" w:shapeid="_x0000_i1315"/>
        </w:object>
      </w:r>
      <w:r>
        <w:rPr>
          <w:rFonts w:hint="eastAsia" w:ascii="宋体" w:hAnsi="宋体" w:eastAsia="宋体" w:cs="宋体"/>
          <w:kern w:val="0"/>
          <w:sz w:val="24"/>
          <w:szCs w:val="24"/>
        </w:rPr>
        <w:t xml:space="preserve">A. 从阻塞到就绪 </w:t>
      </w:r>
    </w:p>
    <w:p w14:paraId="00037948">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316" o:spt="201" alt="" type="#_x0000_t201" style="height:15.75pt;width:20.25pt;" o:ole="t" filled="f" o:preferrelative="t" stroked="f" coordsize="21600,21600">
            <v:path/>
            <v:fill on="f" focussize="0,0"/>
            <v:stroke on="f"/>
            <v:imagedata r:id="rId10" o:title=""/>
            <o:lock v:ext="edit" aspectratio="t"/>
            <w10:wrap type="none"/>
            <w10:anchorlock/>
          </v:shape>
          <w:control r:id="rId378" w:name="Control 292" w:shapeid="_x0000_i1316"/>
        </w:object>
      </w:r>
      <w:r>
        <w:rPr>
          <w:rFonts w:hint="eastAsia" w:ascii="宋体" w:hAnsi="宋体" w:eastAsia="宋体" w:cs="宋体"/>
          <w:kern w:val="0"/>
          <w:sz w:val="24"/>
          <w:szCs w:val="24"/>
        </w:rPr>
        <w:t xml:space="preserve">B. 从运行到就绪 </w:t>
      </w:r>
    </w:p>
    <w:p w14:paraId="6B0979BE">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317" o:spt="201" alt="" type="#_x0000_t201" style="height:15.75pt;width:20.25pt;" o:ole="t" filled="f" o:preferrelative="t" stroked="f" coordsize="21600,21600">
            <v:path/>
            <v:fill on="f" focussize="0,0"/>
            <v:stroke on="f"/>
            <v:imagedata r:id="rId10" o:title=""/>
            <o:lock v:ext="edit" aspectratio="t"/>
            <w10:wrap type="none"/>
            <w10:anchorlock/>
          </v:shape>
          <w:control r:id="rId379" w:name="Control 293" w:shapeid="_x0000_i1317"/>
        </w:object>
      </w:r>
      <w:r>
        <w:rPr>
          <w:rFonts w:hint="eastAsia" w:ascii="宋体" w:hAnsi="宋体" w:eastAsia="宋体" w:cs="宋体"/>
          <w:kern w:val="0"/>
          <w:sz w:val="24"/>
          <w:szCs w:val="24"/>
        </w:rPr>
        <w:t xml:space="preserve">C. 从就绪到运行 </w:t>
      </w:r>
    </w:p>
    <w:p w14:paraId="50942090">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318" o:spt="201" alt="" type="#_x0000_t201" style="height:15.75pt;width:20.25pt;" o:ole="t" filled="f" o:preferrelative="t" stroked="f" coordsize="21600,21600">
            <v:path/>
            <v:fill on="f" focussize="0,0"/>
            <v:stroke on="f"/>
            <v:imagedata r:id="rId10" o:title=""/>
            <o:lock v:ext="edit" aspectratio="t"/>
            <w10:wrap type="none"/>
            <w10:anchorlock/>
          </v:shape>
          <w:control r:id="rId380" w:name="Control 294" w:shapeid="_x0000_i1318"/>
        </w:object>
      </w:r>
      <w:r>
        <w:rPr>
          <w:rFonts w:hint="eastAsia" w:ascii="宋体" w:hAnsi="宋体" w:eastAsia="宋体" w:cs="宋体"/>
          <w:kern w:val="0"/>
          <w:sz w:val="24"/>
          <w:szCs w:val="24"/>
        </w:rPr>
        <w:t xml:space="preserve">D. 从就绪到阻塞 </w:t>
      </w:r>
    </w:p>
    <w:p w14:paraId="50131C55">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【解析】“进程状态及其转换”图中标出了进程状态转换的各种情况，4个选项中只有从就绪到阻塞不可能发生。</w:t>
      </w:r>
    </w:p>
    <w:p w14:paraId="3C70E2FE">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正确答案是：从就绪到阻塞</w:t>
      </w:r>
    </w:p>
    <w:p w14:paraId="57FCD9CF">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"http://sichuan.ouchn.cn/mod/quiz/comment.php?attempt=15224879&amp;slot=12" </w:instrText>
      </w:r>
      <w:r>
        <w:rPr>
          <w:rFonts w:ascii="宋体" w:hAnsi="宋体" w:eastAsia="宋体" w:cs="宋体"/>
          <w:kern w:val="0"/>
          <w:sz w:val="24"/>
          <w:szCs w:val="24"/>
        </w:rPr>
        <w:fldChar w:fldCharType="separate"/>
      </w:r>
    </w:p>
    <w:p w14:paraId="3CBCB197">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04C1A6DE">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题目12</w:t>
      </w:r>
    </w:p>
    <w:p w14:paraId="58D1A07F">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77" name="图片 77"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77"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3759D858">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319" o:spt="201" alt="" type="#_x0000_t201" style="height:18pt;width:72pt;" o:ole="t" filled="f" o:preferrelative="t" stroked="f" coordsize="21600,21600">
            <v:path/>
            <v:fill on="f" focussize="0,0"/>
            <v:stroke on="f"/>
            <v:imagedata r:id="rId382" o:title=""/>
            <o:lock v:ext="edit" aspectratio="t"/>
            <w10:wrap type="none"/>
            <w10:anchorlock/>
          </v:shape>
          <w:control r:id="rId381" w:name="Control 295" w:shapeid="_x0000_i1319"/>
        </w:object>
      </w:r>
    </w:p>
    <w:p w14:paraId="1CDFECCF">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为了描述进程的动态变化过程，采用了一个与进程相联系的（    ），根据它而感知进程的存在。</w:t>
      </w:r>
    </w:p>
    <w:p w14:paraId="066E8C43">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4BCD8980">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320" o:spt="201" alt="" type="#_x0000_t201" style="height:15.75pt;width:20.25pt;" o:ole="t" filled="f" o:preferrelative="t" stroked="f" coordsize="21600,21600">
            <v:path/>
            <v:fill on="f" focussize="0,0"/>
            <v:stroke on="f"/>
            <v:imagedata r:id="rId10" o:title=""/>
            <o:lock v:ext="edit" aspectratio="t"/>
            <w10:wrap type="none"/>
            <w10:anchorlock/>
          </v:shape>
          <w:control r:id="rId383" w:name="Control 296" w:shapeid="_x0000_i1320"/>
        </w:object>
      </w:r>
      <w:r>
        <w:rPr>
          <w:rFonts w:hint="eastAsia" w:ascii="宋体" w:hAnsi="宋体" w:eastAsia="宋体" w:cs="宋体"/>
          <w:kern w:val="0"/>
          <w:sz w:val="24"/>
          <w:szCs w:val="24"/>
        </w:rPr>
        <w:t xml:space="preserve">A. 进程状态字 </w:t>
      </w:r>
    </w:p>
    <w:p w14:paraId="14435B5E">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321" o:spt="201" alt="" type="#_x0000_t201" style="height:15.75pt;width:20.25pt;" o:ole="t" filled="f" o:preferrelative="t" stroked="f" coordsize="21600,21600">
            <v:path/>
            <v:fill on="f" focussize="0,0"/>
            <v:stroke on="f"/>
            <v:imagedata r:id="rId10" o:title=""/>
            <o:lock v:ext="edit" aspectratio="t"/>
            <w10:wrap type="none"/>
            <w10:anchorlock/>
          </v:shape>
          <w:control r:id="rId384" w:name="Control 297" w:shapeid="_x0000_i1321"/>
        </w:object>
      </w:r>
      <w:r>
        <w:rPr>
          <w:rFonts w:hint="eastAsia" w:ascii="宋体" w:hAnsi="宋体" w:eastAsia="宋体" w:cs="宋体"/>
          <w:kern w:val="0"/>
          <w:sz w:val="24"/>
          <w:szCs w:val="24"/>
        </w:rPr>
        <w:t xml:space="preserve">B. 进程控制块 </w:t>
      </w:r>
    </w:p>
    <w:p w14:paraId="380158EC">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322" o:spt="201" alt="" type="#_x0000_t201" style="height:15.75pt;width:20.25pt;" o:ole="t" filled="f" o:preferrelative="t" stroked="f" coordsize="21600,21600">
            <v:path/>
            <v:fill on="f" focussize="0,0"/>
            <v:stroke on="f"/>
            <v:imagedata r:id="rId10" o:title=""/>
            <o:lock v:ext="edit" aspectratio="t"/>
            <w10:wrap type="none"/>
            <w10:anchorlock/>
          </v:shape>
          <w:control r:id="rId385" w:name="Control 298" w:shapeid="_x0000_i1322"/>
        </w:object>
      </w:r>
      <w:r>
        <w:rPr>
          <w:rFonts w:hint="eastAsia" w:ascii="宋体" w:hAnsi="宋体" w:eastAsia="宋体" w:cs="宋体"/>
          <w:kern w:val="0"/>
          <w:sz w:val="24"/>
          <w:szCs w:val="24"/>
        </w:rPr>
        <w:t xml:space="preserve">C. 进程起始地址 </w:t>
      </w:r>
    </w:p>
    <w:p w14:paraId="659969A0">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323" o:spt="201" alt="" type="#_x0000_t201" style="height:15.75pt;width:20.25pt;" o:ole="t" filled="f" o:preferrelative="t" stroked="f" coordsize="21600,21600">
            <v:path/>
            <v:fill on="f" focussize="0,0"/>
            <v:stroke on="f"/>
            <v:imagedata r:id="rId10" o:title=""/>
            <o:lock v:ext="edit" aspectratio="t"/>
            <w10:wrap type="none"/>
            <w10:anchorlock/>
          </v:shape>
          <w:control r:id="rId386" w:name="Control 299" w:shapeid="_x0000_i1323"/>
        </w:object>
      </w:r>
      <w:r>
        <w:rPr>
          <w:rFonts w:hint="eastAsia" w:ascii="宋体" w:hAnsi="宋体" w:eastAsia="宋体" w:cs="宋体"/>
          <w:kern w:val="0"/>
          <w:sz w:val="24"/>
          <w:szCs w:val="24"/>
        </w:rPr>
        <w:t xml:space="preserve">D. 进程优先数 </w:t>
      </w:r>
    </w:p>
    <w:p w14:paraId="1F1CE883">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【解析】计算机系统通过进程控制块来识别和控制进程。进程控制块是进程动态特性的集中反映。</w:t>
      </w:r>
    </w:p>
    <w:p w14:paraId="3DCACEDE">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正确答案是：进程控制块</w:t>
      </w:r>
    </w:p>
    <w:p w14:paraId="2F279FD2">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"http://sichuan.ouchn.cn/mod/quiz/comment.php?attempt=15224879&amp;slot=13" </w:instrText>
      </w:r>
      <w:r>
        <w:rPr>
          <w:rFonts w:ascii="宋体" w:hAnsi="宋体" w:eastAsia="宋体" w:cs="宋体"/>
          <w:kern w:val="0"/>
          <w:sz w:val="24"/>
          <w:szCs w:val="24"/>
        </w:rPr>
        <w:fldChar w:fldCharType="separate"/>
      </w:r>
    </w:p>
    <w:p w14:paraId="44D64ACD">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175CA6B6">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题目13</w:t>
      </w:r>
    </w:p>
    <w:p w14:paraId="0FEEC095">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76" name="图片 76"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76"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112D5BF4">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324" o:spt="201" alt="" type="#_x0000_t201" style="height:18pt;width:72pt;" o:ole="t" filled="f" o:preferrelative="t" stroked="f" coordsize="21600,21600">
            <v:path/>
            <v:fill on="f" focussize="0,0"/>
            <v:stroke on="f"/>
            <v:imagedata r:id="rId388" o:title=""/>
            <o:lock v:ext="edit" aspectratio="t"/>
            <w10:wrap type="none"/>
            <w10:anchorlock/>
          </v:shape>
          <w:control r:id="rId387" w:name="Control 300" w:shapeid="_x0000_i1324"/>
        </w:object>
      </w:r>
    </w:p>
    <w:p w14:paraId="0C6821DD">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在操作系统中引入“进程”概念的主要目的是（    ）。</w:t>
      </w:r>
    </w:p>
    <w:p w14:paraId="62DB6293">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0485C2D3">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325" o:spt="201" alt="" type="#_x0000_t201" style="height:15.75pt;width:20.25pt;" o:ole="t" filled="f" o:preferrelative="t" stroked="f" coordsize="21600,21600">
            <v:path/>
            <v:fill on="f" focussize="0,0"/>
            <v:stroke on="f"/>
            <v:imagedata r:id="rId10" o:title=""/>
            <o:lock v:ext="edit" aspectratio="t"/>
            <w10:wrap type="none"/>
            <w10:anchorlock/>
          </v:shape>
          <w:control r:id="rId389" w:name="Control 301" w:shapeid="_x0000_i1325"/>
        </w:object>
      </w:r>
      <w:r>
        <w:rPr>
          <w:rFonts w:hint="eastAsia" w:ascii="宋体" w:hAnsi="宋体" w:eastAsia="宋体" w:cs="宋体"/>
          <w:kern w:val="0"/>
          <w:sz w:val="24"/>
          <w:szCs w:val="24"/>
        </w:rPr>
        <w:t xml:space="preserve">A. 提高程序的运行速度 </w:t>
      </w:r>
    </w:p>
    <w:p w14:paraId="4627707E">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326" o:spt="201" alt="" type="#_x0000_t201" style="height:15.75pt;width:20.25pt;" o:ole="t" filled="f" o:preferrelative="t" stroked="f" coordsize="21600,21600">
            <v:path/>
            <v:fill on="f" focussize="0,0"/>
            <v:stroke on="f"/>
            <v:imagedata r:id="rId10" o:title=""/>
            <o:lock v:ext="edit" aspectratio="t"/>
            <w10:wrap type="none"/>
            <w10:anchorlock/>
          </v:shape>
          <w:control r:id="rId390" w:name="Control 302" w:shapeid="_x0000_i1326"/>
        </w:object>
      </w:r>
      <w:r>
        <w:rPr>
          <w:rFonts w:hint="eastAsia" w:ascii="宋体" w:hAnsi="宋体" w:eastAsia="宋体" w:cs="宋体"/>
          <w:kern w:val="0"/>
          <w:sz w:val="24"/>
          <w:szCs w:val="24"/>
        </w:rPr>
        <w:t xml:space="preserve">B. 使程序与计算过程一一对应 </w:t>
      </w:r>
    </w:p>
    <w:p w14:paraId="5750377B">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327" o:spt="201" alt="" type="#_x0000_t201" style="height:15.75pt;width:20.25pt;" o:ole="t" filled="f" o:preferrelative="t" stroked="f" coordsize="21600,21600">
            <v:path/>
            <v:fill on="f" focussize="0,0"/>
            <v:stroke on="f"/>
            <v:imagedata r:id="rId10" o:title=""/>
            <o:lock v:ext="edit" aspectratio="t"/>
            <w10:wrap type="none"/>
            <w10:anchorlock/>
          </v:shape>
          <w:control r:id="rId391" w:name="Control 303" w:shapeid="_x0000_i1327"/>
        </w:object>
      </w:r>
      <w:r>
        <w:rPr>
          <w:rFonts w:hint="eastAsia" w:ascii="宋体" w:hAnsi="宋体" w:eastAsia="宋体" w:cs="宋体"/>
          <w:kern w:val="0"/>
          <w:sz w:val="24"/>
          <w:szCs w:val="24"/>
        </w:rPr>
        <w:t xml:space="preserve">C. 描述程序动态执行过程的性质 </w:t>
      </w:r>
    </w:p>
    <w:p w14:paraId="59546CE4">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328" o:spt="201" alt="" type="#_x0000_t201" style="height:15.75pt;width:20.25pt;" o:ole="t" filled="f" o:preferrelative="t" stroked="f" coordsize="21600,21600">
            <v:path/>
            <v:fill on="f" focussize="0,0"/>
            <v:stroke on="f"/>
            <v:imagedata r:id="rId10" o:title=""/>
            <o:lock v:ext="edit" aspectratio="t"/>
            <w10:wrap type="none"/>
            <w10:anchorlock/>
          </v:shape>
          <w:control r:id="rId392" w:name="Control 304" w:shapeid="_x0000_i1328"/>
        </w:object>
      </w:r>
      <w:r>
        <w:rPr>
          <w:rFonts w:hint="eastAsia" w:ascii="宋体" w:hAnsi="宋体" w:eastAsia="宋体" w:cs="宋体"/>
          <w:kern w:val="0"/>
          <w:sz w:val="24"/>
          <w:szCs w:val="24"/>
        </w:rPr>
        <w:t xml:space="preserve">D. 改善用户编程环境 </w:t>
      </w:r>
    </w:p>
    <w:p w14:paraId="34ACCEA3">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【解析】引入进程就是为了描述程序动态执行过程的性质。</w:t>
      </w:r>
    </w:p>
    <w:p w14:paraId="48D5201C">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正确答案是：描述程序动态执行过程的性质</w:t>
      </w:r>
    </w:p>
    <w:p w14:paraId="1120482B">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"http://sichuan.ouchn.cn/mod/quiz/comment.php?attempt=15224879&amp;slot=14" </w:instrText>
      </w:r>
      <w:r>
        <w:rPr>
          <w:rFonts w:ascii="宋体" w:hAnsi="宋体" w:eastAsia="宋体" w:cs="宋体"/>
          <w:kern w:val="0"/>
          <w:sz w:val="24"/>
          <w:szCs w:val="24"/>
        </w:rPr>
        <w:fldChar w:fldCharType="separate"/>
      </w:r>
    </w:p>
    <w:p w14:paraId="552D6215">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6DFB9A7B">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题目14</w:t>
      </w:r>
    </w:p>
    <w:p w14:paraId="307246D2">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75" name="图片 75"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75"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3D19B4CE">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329" o:spt="201" alt="" type="#_x0000_t201" style="height:18pt;width:72pt;" o:ole="t" filled="f" o:preferrelative="t" stroked="f" coordsize="21600,21600">
            <v:path/>
            <v:fill on="f" focussize="0,0"/>
            <v:stroke on="f"/>
            <v:imagedata r:id="rId394" o:title=""/>
            <o:lock v:ext="edit" aspectratio="t"/>
            <w10:wrap type="none"/>
            <w10:anchorlock/>
          </v:shape>
          <w:control r:id="rId393" w:name="Control 305" w:shapeid="_x0000_i1329"/>
        </w:object>
      </w:r>
    </w:p>
    <w:p w14:paraId="24445762">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在一段时间内，只允许一个进程访问的资源称为（    ）。</w:t>
      </w:r>
    </w:p>
    <w:p w14:paraId="737355CB">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0B946AB1">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330" o:spt="201" alt="" type="#_x0000_t201" style="height:15.75pt;width:20.25pt;" o:ole="t" filled="f" o:preferrelative="t" stroked="f" coordsize="21600,21600">
            <v:path/>
            <v:fill on="f" focussize="0,0"/>
            <v:stroke on="f"/>
            <v:imagedata r:id="rId10" o:title=""/>
            <o:lock v:ext="edit" aspectratio="t"/>
            <w10:wrap type="none"/>
            <w10:anchorlock/>
          </v:shape>
          <w:control r:id="rId395" w:name="Control 306" w:shapeid="_x0000_i1330"/>
        </w:object>
      </w:r>
      <w:r>
        <w:rPr>
          <w:rFonts w:hint="eastAsia" w:ascii="宋体" w:hAnsi="宋体" w:eastAsia="宋体" w:cs="宋体"/>
          <w:kern w:val="0"/>
          <w:sz w:val="24"/>
          <w:szCs w:val="24"/>
        </w:rPr>
        <w:t xml:space="preserve">A. 共享资源 </w:t>
      </w:r>
    </w:p>
    <w:p w14:paraId="12BB97DD">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331" o:spt="201" alt="" type="#_x0000_t201" style="height:15.75pt;width:20.25pt;" o:ole="t" filled="f" o:preferrelative="t" stroked="f" coordsize="21600,21600">
            <v:path/>
            <v:fill on="f" focussize="0,0"/>
            <v:stroke on="f"/>
            <v:imagedata r:id="rId10" o:title=""/>
            <o:lock v:ext="edit" aspectratio="t"/>
            <w10:wrap type="none"/>
            <w10:anchorlock/>
          </v:shape>
          <w:control r:id="rId396" w:name="Control 307" w:shapeid="_x0000_i1331"/>
        </w:object>
      </w:r>
      <w:r>
        <w:rPr>
          <w:rFonts w:hint="eastAsia" w:ascii="宋体" w:hAnsi="宋体" w:eastAsia="宋体" w:cs="宋体"/>
          <w:kern w:val="0"/>
          <w:sz w:val="24"/>
          <w:szCs w:val="24"/>
        </w:rPr>
        <w:t xml:space="preserve">B. 临界资源 </w:t>
      </w:r>
    </w:p>
    <w:p w14:paraId="0A18AB88">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332" o:spt="201" alt="" type="#_x0000_t201" style="height:15.75pt;width:20.25pt;" o:ole="t" filled="f" o:preferrelative="t" stroked="f" coordsize="21600,21600">
            <v:path/>
            <v:fill on="f" focussize="0,0"/>
            <v:stroke on="f"/>
            <v:imagedata r:id="rId10" o:title=""/>
            <o:lock v:ext="edit" aspectratio="t"/>
            <w10:wrap type="none"/>
            <w10:anchorlock/>
          </v:shape>
          <w:control r:id="rId397" w:name="Control 308" w:shapeid="_x0000_i1332"/>
        </w:object>
      </w:r>
      <w:r>
        <w:rPr>
          <w:rFonts w:hint="eastAsia" w:ascii="宋体" w:hAnsi="宋体" w:eastAsia="宋体" w:cs="宋体"/>
          <w:kern w:val="0"/>
          <w:sz w:val="24"/>
          <w:szCs w:val="24"/>
        </w:rPr>
        <w:t xml:space="preserve">C. 临界区  </w:t>
      </w:r>
    </w:p>
    <w:p w14:paraId="089D2477">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333" o:spt="201" alt="" type="#_x0000_t201" style="height:15.75pt;width:20.25pt;" o:ole="t" filled="f" o:preferrelative="t" stroked="f" coordsize="21600,21600">
            <v:path/>
            <v:fill on="f" focussize="0,0"/>
            <v:stroke on="f"/>
            <v:imagedata r:id="rId10" o:title=""/>
            <o:lock v:ext="edit" aspectratio="t"/>
            <w10:wrap type="none"/>
            <w10:anchorlock/>
          </v:shape>
          <w:control r:id="rId398" w:name="Control 309" w:shapeid="_x0000_i1333"/>
        </w:object>
      </w:r>
      <w:r>
        <w:rPr>
          <w:rFonts w:hint="eastAsia" w:ascii="宋体" w:hAnsi="宋体" w:eastAsia="宋体" w:cs="宋体"/>
          <w:kern w:val="0"/>
          <w:sz w:val="24"/>
          <w:szCs w:val="24"/>
        </w:rPr>
        <w:t xml:space="preserve">D. 共享区 </w:t>
      </w:r>
    </w:p>
    <w:p w14:paraId="6B0C16F5">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【解析】在一段时间内，只允许一个进程访问的资源称为临界资源，要记住临界资源的定义。</w:t>
      </w:r>
    </w:p>
    <w:p w14:paraId="7B031754">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正确答案是：临界资源</w:t>
      </w:r>
    </w:p>
    <w:p w14:paraId="1B65D605">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"http://sichuan.ouchn.cn/mod/quiz/comment.php?attempt=15224879&amp;slot=15" </w:instrText>
      </w:r>
      <w:r>
        <w:rPr>
          <w:rFonts w:ascii="宋体" w:hAnsi="宋体" w:eastAsia="宋体" w:cs="宋体"/>
          <w:kern w:val="0"/>
          <w:sz w:val="24"/>
          <w:szCs w:val="24"/>
        </w:rPr>
        <w:fldChar w:fldCharType="separate"/>
      </w:r>
    </w:p>
    <w:p w14:paraId="5C664E51">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72F5CF18">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题目15</w:t>
      </w:r>
    </w:p>
    <w:p w14:paraId="43E05220">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74" name="图片 74"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4"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3B77B691">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334" o:spt="201" alt="" type="#_x0000_t201" style="height:18pt;width:72pt;" o:ole="t" filled="f" o:preferrelative="t" stroked="f" coordsize="21600,21600">
            <v:path/>
            <v:fill on="f" focussize="0,0"/>
            <v:stroke on="f"/>
            <v:imagedata r:id="rId400" o:title=""/>
            <o:lock v:ext="edit" aspectratio="t"/>
            <w10:wrap type="none"/>
            <w10:anchorlock/>
          </v:shape>
          <w:control r:id="rId399" w:name="Control 310" w:shapeid="_x0000_i1334"/>
        </w:object>
      </w:r>
    </w:p>
    <w:p w14:paraId="6CEE3ED3">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如果信号量S的值是0 , 此时进程A执行P（S）操作，那么，进程A会（  ）。</w:t>
      </w:r>
    </w:p>
    <w:p w14:paraId="5D2869D8">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734841EE">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335" o:spt="201" alt="" type="#_x0000_t201" style="height:15.75pt;width:20.25pt;" o:ole="t" filled="f" o:preferrelative="t" stroked="f" coordsize="21600,21600">
            <v:path/>
            <v:fill on="f" focussize="0,0"/>
            <v:stroke on="f"/>
            <v:imagedata r:id="rId10" o:title=""/>
            <o:lock v:ext="edit" aspectratio="t"/>
            <w10:wrap type="none"/>
            <w10:anchorlock/>
          </v:shape>
          <w:control r:id="rId401" w:name="Control 311" w:shapeid="_x0000_i1335"/>
        </w:object>
      </w:r>
      <w:r>
        <w:rPr>
          <w:rFonts w:hint="eastAsia" w:ascii="宋体" w:hAnsi="宋体" w:eastAsia="宋体" w:cs="宋体"/>
          <w:kern w:val="0"/>
          <w:sz w:val="24"/>
          <w:szCs w:val="24"/>
        </w:rPr>
        <w:t xml:space="preserve">A. 进入阻塞态，让出CPU </w:t>
      </w:r>
    </w:p>
    <w:p w14:paraId="45B88488">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336" o:spt="201" alt="" type="#_x0000_t201" style="height:15.75pt;width:20.25pt;" o:ole="t" filled="f" o:preferrelative="t" stroked="f" coordsize="21600,21600">
            <v:path/>
            <v:fill on="f" focussize="0,0"/>
            <v:stroke on="f"/>
            <v:imagedata r:id="rId10" o:title=""/>
            <o:lock v:ext="edit" aspectratio="t"/>
            <w10:wrap type="none"/>
            <w10:anchorlock/>
          </v:shape>
          <w:control r:id="rId402" w:name="Control 312" w:shapeid="_x0000_i1336"/>
        </w:object>
      </w:r>
      <w:r>
        <w:rPr>
          <w:rFonts w:hint="eastAsia" w:ascii="宋体" w:hAnsi="宋体" w:eastAsia="宋体" w:cs="宋体"/>
          <w:kern w:val="0"/>
          <w:sz w:val="24"/>
          <w:szCs w:val="24"/>
        </w:rPr>
        <w:t xml:space="preserve">B. 进入就绪态，让出CPU </w:t>
      </w:r>
    </w:p>
    <w:p w14:paraId="5CC286DB">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337" o:spt="201" alt="" type="#_x0000_t201" style="height:15.75pt;width:20.25pt;" o:ole="t" filled="f" o:preferrelative="t" stroked="f" coordsize="21600,21600">
            <v:path/>
            <v:fill on="f" focussize="0,0"/>
            <v:stroke on="f"/>
            <v:imagedata r:id="rId10" o:title=""/>
            <o:lock v:ext="edit" aspectratio="t"/>
            <w10:wrap type="none"/>
            <w10:anchorlock/>
          </v:shape>
          <w:control r:id="rId403" w:name="Control 313" w:shapeid="_x0000_i1337"/>
        </w:object>
      </w:r>
      <w:r>
        <w:rPr>
          <w:rFonts w:hint="eastAsia" w:ascii="宋体" w:hAnsi="宋体" w:eastAsia="宋体" w:cs="宋体"/>
          <w:kern w:val="0"/>
          <w:sz w:val="24"/>
          <w:szCs w:val="24"/>
        </w:rPr>
        <w:t xml:space="preserve">C. 继续运行，并唤醒S队列头上的等待进程 </w:t>
      </w:r>
    </w:p>
    <w:p w14:paraId="0A752387">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338" o:spt="201" alt="" type="#_x0000_t201" style="height:15.75pt;width:20.25pt;" o:ole="t" filled="f" o:preferrelative="t" stroked="f" coordsize="21600,21600">
            <v:path/>
            <v:fill on="f" focussize="0,0"/>
            <v:stroke on="f"/>
            <v:imagedata r:id="rId10" o:title=""/>
            <o:lock v:ext="edit" aspectratio="t"/>
            <w10:wrap type="none"/>
            <w10:anchorlock/>
          </v:shape>
          <w:control r:id="rId404" w:name="Control 314" w:shapeid="_x0000_i1338"/>
        </w:object>
      </w:r>
      <w:r>
        <w:rPr>
          <w:rFonts w:hint="eastAsia" w:ascii="宋体" w:hAnsi="宋体" w:eastAsia="宋体" w:cs="宋体"/>
          <w:kern w:val="0"/>
          <w:sz w:val="24"/>
          <w:szCs w:val="24"/>
        </w:rPr>
        <w:t xml:space="preserve">D. 继续运行 </w:t>
      </w:r>
    </w:p>
    <w:p w14:paraId="55567FA7">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【解析】对信号量S执行P操作，使进程进入相应阻塞队列等待的条件是S&lt;0。本题中S的值是0，P操作后，S的值为-1，因此要进入阻塞态，让出CPU。</w:t>
      </w:r>
    </w:p>
    <w:p w14:paraId="41837EE8">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正确答案是：进入阻塞态，让出CPU</w:t>
      </w:r>
    </w:p>
    <w:p w14:paraId="2BBC8A20">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"http://sichuan.ouchn.cn/mod/quiz/comment.php?attempt=15224879&amp;slot=16" </w:instrText>
      </w:r>
      <w:r>
        <w:rPr>
          <w:rFonts w:ascii="宋体" w:hAnsi="宋体" w:eastAsia="宋体" w:cs="宋体"/>
          <w:kern w:val="0"/>
          <w:sz w:val="24"/>
          <w:szCs w:val="24"/>
        </w:rPr>
        <w:fldChar w:fldCharType="separate"/>
      </w:r>
    </w:p>
    <w:p w14:paraId="14ABB171">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16823B25">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题目16</w:t>
      </w:r>
    </w:p>
    <w:p w14:paraId="25ED045A">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73" name="图片 73"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73"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2167DB70">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339" o:spt="201" alt="" type="#_x0000_t201" style="height:18pt;width:72pt;" o:ole="t" filled="f" o:preferrelative="t" stroked="f" coordsize="21600,21600">
            <v:path/>
            <v:fill on="f" focussize="0,0"/>
            <v:stroke on="f"/>
            <v:imagedata r:id="rId406" o:title=""/>
            <o:lock v:ext="edit" aspectratio="t"/>
            <w10:wrap type="none"/>
            <w10:anchorlock/>
          </v:shape>
          <w:control r:id="rId405" w:name="Control 315" w:shapeid="_x0000_i1339"/>
        </w:object>
      </w:r>
    </w:p>
    <w:p w14:paraId="32BB138F">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两个进程合作完成一个任务，在并发执行中，一个进程要等待其合作伙伴发来信息，或者建立某个条件后再向前执行，这种关系是进程间的（    ）关系。</w:t>
      </w:r>
    </w:p>
    <w:p w14:paraId="60A4F784">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43DC16CB">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340" o:spt="201" alt="" type="#_x0000_t201" style="height:15.75pt;width:20.25pt;" o:ole="t" filled="f" o:preferrelative="t" stroked="f" coordsize="21600,21600">
            <v:path/>
            <v:fill on="f" focussize="0,0"/>
            <v:stroke on="f"/>
            <v:imagedata r:id="rId10" o:title=""/>
            <o:lock v:ext="edit" aspectratio="t"/>
            <w10:wrap type="none"/>
            <w10:anchorlock/>
          </v:shape>
          <w:control r:id="rId407" w:name="Control 316" w:shapeid="_x0000_i1340"/>
        </w:object>
      </w:r>
      <w:r>
        <w:rPr>
          <w:rFonts w:hint="eastAsia" w:ascii="宋体" w:hAnsi="宋体" w:eastAsia="宋体" w:cs="宋体"/>
          <w:kern w:val="0"/>
          <w:sz w:val="24"/>
          <w:szCs w:val="24"/>
        </w:rPr>
        <w:t xml:space="preserve">A. 合作 </w:t>
      </w:r>
    </w:p>
    <w:p w14:paraId="3DEA050F">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341" o:spt="201" alt="" type="#_x0000_t201" style="height:15.75pt;width:20.25pt;" o:ole="t" filled="f" o:preferrelative="t" stroked="f" coordsize="21600,21600">
            <v:path/>
            <v:fill on="f" focussize="0,0"/>
            <v:stroke on="f"/>
            <v:imagedata r:id="rId10" o:title=""/>
            <o:lock v:ext="edit" aspectratio="t"/>
            <w10:wrap type="none"/>
            <w10:anchorlock/>
          </v:shape>
          <w:control r:id="rId408" w:name="Control 317" w:shapeid="_x0000_i1341"/>
        </w:object>
      </w:r>
      <w:r>
        <w:rPr>
          <w:rFonts w:hint="eastAsia" w:ascii="宋体" w:hAnsi="宋体" w:eastAsia="宋体" w:cs="宋体"/>
          <w:kern w:val="0"/>
          <w:sz w:val="24"/>
          <w:szCs w:val="24"/>
        </w:rPr>
        <w:t xml:space="preserve">B. 互斥 </w:t>
      </w:r>
    </w:p>
    <w:p w14:paraId="44D883D1">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342" o:spt="201" alt="" type="#_x0000_t201" style="height:15.75pt;width:20.25pt;" o:ole="t" filled="f" o:preferrelative="t" stroked="f" coordsize="21600,21600">
            <v:path/>
            <v:fill on="f" focussize="0,0"/>
            <v:stroke on="f"/>
            <v:imagedata r:id="rId10" o:title=""/>
            <o:lock v:ext="edit" aspectratio="t"/>
            <w10:wrap type="none"/>
            <w10:anchorlock/>
          </v:shape>
          <w:control r:id="rId409" w:name="Control 318" w:shapeid="_x0000_i1342"/>
        </w:object>
      </w:r>
      <w:r>
        <w:rPr>
          <w:rFonts w:hint="eastAsia" w:ascii="宋体" w:hAnsi="宋体" w:eastAsia="宋体" w:cs="宋体"/>
          <w:kern w:val="0"/>
          <w:sz w:val="24"/>
          <w:szCs w:val="24"/>
        </w:rPr>
        <w:t xml:space="preserve">C. 同步 </w:t>
      </w:r>
    </w:p>
    <w:p w14:paraId="66E5AA9E">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343" o:spt="201" alt="" type="#_x0000_t201" style="height:15.75pt;width:20.25pt;" o:ole="t" filled="f" o:preferrelative="t" stroked="f" coordsize="21600,21600">
            <v:path/>
            <v:fill on="f" focussize="0,0"/>
            <v:stroke on="f"/>
            <v:imagedata r:id="rId10" o:title=""/>
            <o:lock v:ext="edit" aspectratio="t"/>
            <w10:wrap type="none"/>
            <w10:anchorlock/>
          </v:shape>
          <w:control r:id="rId410" w:name="Control 319" w:shapeid="_x0000_i1343"/>
        </w:object>
      </w:r>
      <w:r>
        <w:rPr>
          <w:rFonts w:hint="eastAsia" w:ascii="宋体" w:hAnsi="宋体" w:eastAsia="宋体" w:cs="宋体"/>
          <w:kern w:val="0"/>
          <w:sz w:val="24"/>
          <w:szCs w:val="24"/>
        </w:rPr>
        <w:t xml:space="preserve">D. 竞争 </w:t>
      </w:r>
    </w:p>
    <w:p w14:paraId="77A89493">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【解析】同步与互斥是进程间的基本关系，合作属于同步关系，因此：同步 正确。</w:t>
      </w:r>
    </w:p>
    <w:p w14:paraId="760E27A4">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正确答案是：同步</w:t>
      </w:r>
    </w:p>
    <w:p w14:paraId="53DAF0FF">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"http://sichuan.ouchn.cn/mod/quiz/comment.php?attempt=15224879&amp;slot=17" </w:instrText>
      </w:r>
      <w:r>
        <w:rPr>
          <w:rFonts w:ascii="宋体" w:hAnsi="宋体" w:eastAsia="宋体" w:cs="宋体"/>
          <w:kern w:val="0"/>
          <w:sz w:val="24"/>
          <w:szCs w:val="24"/>
        </w:rPr>
        <w:fldChar w:fldCharType="separate"/>
      </w:r>
    </w:p>
    <w:p w14:paraId="121817A8">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49053373">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72" name="图片 72"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27E0BD6C">
      <w:pPr>
        <w:widowControl/>
        <w:spacing w:before="100" w:beforeAutospacing="1" w:after="100" w:afterAutospacing="1"/>
        <w:jc w:val="left"/>
        <w:outlineLvl w:val="3"/>
        <w:rPr>
          <w:rFonts w:hint="eastAsia" w:ascii="宋体" w:hAnsi="宋体" w:eastAsia="宋体" w:cs="宋体"/>
          <w:b/>
          <w:bCs/>
          <w:kern w:val="0"/>
          <w:sz w:val="24"/>
          <w:szCs w:val="24"/>
        </w:rPr>
      </w:pPr>
      <w:r>
        <w:rPr>
          <w:rFonts w:hint="eastAsia" w:ascii="宋体" w:hAnsi="宋体" w:eastAsia="宋体" w:cs="宋体"/>
          <w:b/>
          <w:bCs/>
          <w:kern w:val="0"/>
          <w:sz w:val="24"/>
          <w:szCs w:val="24"/>
        </w:rPr>
        <w:t>信息文本</w:t>
      </w:r>
    </w:p>
    <w:p w14:paraId="130CD01E">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344" o:spt="201" alt="" type="#_x0000_t201" style="height:18pt;width:72pt;" o:ole="t" filled="f" o:preferrelative="t" stroked="f" coordsize="21600,21600">
            <v:path/>
            <v:fill on="f" focussize="0,0"/>
            <v:stroke on="f"/>
            <v:imagedata r:id="rId412" o:title=""/>
            <o:lock v:ext="edit" aspectratio="t"/>
            <w10:wrap type="none"/>
            <w10:anchorlock/>
          </v:shape>
          <w:control r:id="rId411" w:name="Control 320" w:shapeid="_x0000_i1344"/>
        </w:object>
      </w:r>
    </w:p>
    <w:p w14:paraId="774E65D6">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b/>
          <w:bCs/>
          <w:kern w:val="0"/>
          <w:sz w:val="24"/>
          <w:szCs w:val="24"/>
        </w:rPr>
        <w:t>二、判断题（每题2分，共计10题）</w:t>
      </w:r>
    </w:p>
    <w:p w14:paraId="4355F64B">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题目17</w:t>
      </w:r>
    </w:p>
    <w:p w14:paraId="708A2D6A">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满分2.00</w:t>
      </w:r>
    </w:p>
    <w:p w14:paraId="04AFD68B">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71" name="图片 71"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1"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284B86E4">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345" o:spt="201" alt="" type="#_x0000_t201" style="height:18pt;width:72pt;" o:ole="t" filled="f" o:preferrelative="t" stroked="f" coordsize="21600,21600">
            <v:path/>
            <v:fill on="f" focussize="0,0"/>
            <v:stroke on="f"/>
            <v:imagedata r:id="rId414" o:title=""/>
            <o:lock v:ext="edit" aspectratio="t"/>
            <w10:wrap type="none"/>
            <w10:anchorlock/>
          </v:shape>
          <w:control r:id="rId413" w:name="Control 321" w:shapeid="_x0000_i1345"/>
        </w:object>
      </w:r>
    </w:p>
    <w:p w14:paraId="4A3663AD">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操作系统是系统软件中的一种，在进行系统安装时可以先安装其它软件，然后再安装操作系统。（    ）  </w:t>
      </w:r>
    </w:p>
    <w:p w14:paraId="6D3838C8">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598A6F69">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346" o:spt="201" alt="" type="#_x0000_t201" style="height:15.75pt;width:20.25pt;" o:ole="t" filled="f" o:preferrelative="t" stroked="f" coordsize="21600,21600">
            <v:path/>
            <v:fill on="f" focussize="0,0"/>
            <v:stroke on="f"/>
            <v:imagedata r:id="rId10" o:title=""/>
            <o:lock v:ext="edit" aspectratio="t"/>
            <w10:wrap type="none"/>
            <w10:anchorlock/>
          </v:shape>
          <w:control r:id="rId415" w:name="Control 322" w:shapeid="_x0000_i1346"/>
        </w:object>
      </w:r>
      <w:r>
        <w:rPr>
          <w:rFonts w:hint="eastAsia" w:ascii="宋体" w:hAnsi="宋体" w:eastAsia="宋体" w:cs="宋体"/>
          <w:kern w:val="0"/>
          <w:sz w:val="24"/>
          <w:szCs w:val="24"/>
        </w:rPr>
        <w:t xml:space="preserve">对 </w:t>
      </w:r>
    </w:p>
    <w:p w14:paraId="069AE970">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347" o:spt="201" alt="" type="#_x0000_t201" style="height:15.75pt;width:20.25pt;" o:ole="t" filled="f" o:preferrelative="t" stroked="f" coordsize="21600,21600">
            <v:path/>
            <v:fill on="f" focussize="0,0"/>
            <v:stroke on="f"/>
            <v:imagedata r:id="rId10" o:title=""/>
            <o:lock v:ext="edit" aspectratio="t"/>
            <w10:wrap type="none"/>
            <w10:anchorlock/>
          </v:shape>
          <w:control r:id="rId416" w:name="Control 323" w:shapeid="_x0000_i1347"/>
        </w:object>
      </w:r>
      <w:r>
        <w:rPr>
          <w:rFonts w:hint="eastAsia" w:ascii="宋体" w:hAnsi="宋体" w:eastAsia="宋体" w:cs="宋体"/>
          <w:kern w:val="0"/>
          <w:sz w:val="24"/>
          <w:szCs w:val="24"/>
        </w:rPr>
        <w:t xml:space="preserve">错 </w:t>
      </w:r>
    </w:p>
    <w:p w14:paraId="2823ECE9">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【解析】这句话前面一句是正确的，即操作系统是系统软件。但是，后面就不正确了，操作系统是裸机之上的第一层软件，势必要先安装操作系统，再安装其他软件。</w:t>
      </w:r>
    </w:p>
    <w:p w14:paraId="18251A22">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正确的答案是“错”。</w:t>
      </w:r>
    </w:p>
    <w:p w14:paraId="79C8B28F">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"http://sichuan.ouchn.cn/mod/quiz/comment.php?attempt=15224879&amp;slot=19" </w:instrText>
      </w:r>
      <w:r>
        <w:rPr>
          <w:rFonts w:ascii="宋体" w:hAnsi="宋体" w:eastAsia="宋体" w:cs="宋体"/>
          <w:kern w:val="0"/>
          <w:sz w:val="24"/>
          <w:szCs w:val="24"/>
        </w:rPr>
        <w:fldChar w:fldCharType="separate"/>
      </w:r>
    </w:p>
    <w:p w14:paraId="6C9CB251">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1A35CE03">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题目18</w:t>
      </w:r>
    </w:p>
    <w:p w14:paraId="1F47A406">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满分2.00</w:t>
      </w:r>
    </w:p>
    <w:p w14:paraId="3984B0D6">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70" name="图片 70"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72B24BCF">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348" o:spt="201" alt="" type="#_x0000_t201" style="height:18pt;width:72pt;" o:ole="t" filled="f" o:preferrelative="t" stroked="f" coordsize="21600,21600">
            <v:path/>
            <v:fill on="f" focussize="0,0"/>
            <v:stroke on="f"/>
            <v:imagedata r:id="rId418" o:title=""/>
            <o:lock v:ext="edit" aspectratio="t"/>
            <w10:wrap type="none"/>
            <w10:anchorlock/>
          </v:shape>
          <w:control r:id="rId417" w:name="Control 324" w:shapeid="_x0000_i1348"/>
        </w:object>
      </w:r>
    </w:p>
    <w:p w14:paraId="571169A4">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在UNIX/Linux系统上，系统调用以C函数的形式出现。（     ）</w:t>
      </w:r>
    </w:p>
    <w:p w14:paraId="69B7F108">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555DB6BD">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349" o:spt="201" alt="" type="#_x0000_t201" style="height:15.75pt;width:20.25pt;" o:ole="t" filled="f" o:preferrelative="t" stroked="f" coordsize="21600,21600">
            <v:path/>
            <v:fill on="f" focussize="0,0"/>
            <v:stroke on="f"/>
            <v:imagedata r:id="rId10" o:title=""/>
            <o:lock v:ext="edit" aspectratio="t"/>
            <w10:wrap type="none"/>
            <w10:anchorlock/>
          </v:shape>
          <w:control r:id="rId419" w:name="Control 325" w:shapeid="_x0000_i1349"/>
        </w:object>
      </w:r>
      <w:r>
        <w:rPr>
          <w:rFonts w:hint="eastAsia" w:ascii="宋体" w:hAnsi="宋体" w:eastAsia="宋体" w:cs="宋体"/>
          <w:kern w:val="0"/>
          <w:sz w:val="24"/>
          <w:szCs w:val="24"/>
        </w:rPr>
        <w:t xml:space="preserve">对 </w:t>
      </w:r>
    </w:p>
    <w:p w14:paraId="6BCFB0CE">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350" o:spt="201" alt="" type="#_x0000_t201" style="height:15.75pt;width:20.25pt;" o:ole="t" filled="f" o:preferrelative="t" stroked="f" coordsize="21600,21600">
            <v:path/>
            <v:fill on="f" focussize="0,0"/>
            <v:stroke on="f"/>
            <v:imagedata r:id="rId10" o:title=""/>
            <o:lock v:ext="edit" aspectratio="t"/>
            <w10:wrap type="none"/>
            <w10:anchorlock/>
          </v:shape>
          <w:control r:id="rId420" w:name="Control 326" w:shapeid="_x0000_i1350"/>
        </w:object>
      </w:r>
      <w:r>
        <w:rPr>
          <w:rFonts w:hint="eastAsia" w:ascii="宋体" w:hAnsi="宋体" w:eastAsia="宋体" w:cs="宋体"/>
          <w:kern w:val="0"/>
          <w:sz w:val="24"/>
          <w:szCs w:val="24"/>
        </w:rPr>
        <w:t xml:space="preserve">错 </w:t>
      </w:r>
    </w:p>
    <w:p w14:paraId="006B03A4">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【解析】这句话完全正确。</w:t>
      </w:r>
    </w:p>
    <w:p w14:paraId="5963BD1B">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正确的答案是“对”。</w:t>
      </w:r>
    </w:p>
    <w:p w14:paraId="79E16D14">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"http://sichuan.ouchn.cn/mod/quiz/comment.php?attempt=15224879&amp;slot=20" </w:instrText>
      </w:r>
      <w:r>
        <w:rPr>
          <w:rFonts w:ascii="宋体" w:hAnsi="宋体" w:eastAsia="宋体" w:cs="宋体"/>
          <w:kern w:val="0"/>
          <w:sz w:val="24"/>
          <w:szCs w:val="24"/>
        </w:rPr>
        <w:fldChar w:fldCharType="separate"/>
      </w:r>
    </w:p>
    <w:p w14:paraId="564B158B">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55018F32">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题目19</w:t>
      </w:r>
    </w:p>
    <w:p w14:paraId="1A404576">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满分2.00</w:t>
      </w:r>
    </w:p>
    <w:p w14:paraId="2AFBEC86">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69" name="图片 69"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55EC1C6E">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351" o:spt="201" alt="" type="#_x0000_t201" style="height:18pt;width:72pt;" o:ole="t" filled="f" o:preferrelative="t" stroked="f" coordsize="21600,21600">
            <v:path/>
            <v:fill on="f" focussize="0,0"/>
            <v:stroke on="f"/>
            <v:imagedata r:id="rId422" o:title=""/>
            <o:lock v:ext="edit" aspectratio="t"/>
            <w10:wrap type="none"/>
            <w10:anchorlock/>
          </v:shape>
          <w:control r:id="rId421" w:name="Control 327" w:shapeid="_x0000_i1351"/>
        </w:object>
      </w:r>
    </w:p>
    <w:p w14:paraId="3761606A">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进程A和进程B都要使用系统中同一台打印机，为了保证打印结果的正确性，两个进程要先后分别使用打印机，这属于进程的同步关系。（    ）</w:t>
      </w:r>
    </w:p>
    <w:p w14:paraId="19E55717">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6D0602A0">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352" o:spt="201" alt="" type="#_x0000_t201" style="height:15.75pt;width:20.25pt;" o:ole="t" filled="f" o:preferrelative="t" stroked="f" coordsize="21600,21600">
            <v:path/>
            <v:fill on="f" focussize="0,0"/>
            <v:stroke on="f"/>
            <v:imagedata r:id="rId10" o:title=""/>
            <o:lock v:ext="edit" aspectratio="t"/>
            <w10:wrap type="none"/>
            <w10:anchorlock/>
          </v:shape>
          <w:control r:id="rId423" w:name="Control 328" w:shapeid="_x0000_i1352"/>
        </w:object>
      </w:r>
      <w:r>
        <w:rPr>
          <w:rFonts w:hint="eastAsia" w:ascii="宋体" w:hAnsi="宋体" w:eastAsia="宋体" w:cs="宋体"/>
          <w:kern w:val="0"/>
          <w:sz w:val="24"/>
          <w:szCs w:val="24"/>
        </w:rPr>
        <w:t xml:space="preserve">对 </w:t>
      </w:r>
    </w:p>
    <w:p w14:paraId="04EE4FA3">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353" o:spt="201" alt="" type="#_x0000_t201" style="height:15.75pt;width:20.25pt;" o:ole="t" filled="f" o:preferrelative="t" stroked="f" coordsize="21600,21600">
            <v:path/>
            <v:fill on="f" focussize="0,0"/>
            <v:stroke on="f"/>
            <v:imagedata r:id="rId10" o:title=""/>
            <o:lock v:ext="edit" aspectratio="t"/>
            <w10:wrap type="none"/>
            <w10:anchorlock/>
          </v:shape>
          <w:control r:id="rId424" w:name="Control 329" w:shapeid="_x0000_i1353"/>
        </w:object>
      </w:r>
      <w:r>
        <w:rPr>
          <w:rFonts w:hint="eastAsia" w:ascii="宋体" w:hAnsi="宋体" w:eastAsia="宋体" w:cs="宋体"/>
          <w:kern w:val="0"/>
          <w:sz w:val="24"/>
          <w:szCs w:val="24"/>
        </w:rPr>
        <w:t xml:space="preserve">错 </w:t>
      </w:r>
    </w:p>
    <w:p w14:paraId="35C338D9">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【解析】进程A和进程B争用同一台打印机，属于互斥关系，因此这句话不正确。</w:t>
      </w:r>
    </w:p>
    <w:p w14:paraId="216A7C21">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正确的答案是“错”。</w:t>
      </w:r>
    </w:p>
    <w:p w14:paraId="7BC97C01">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"http://sichuan.ouchn.cn/mod/quiz/comment.php?attempt=15224879&amp;slot=21" </w:instrText>
      </w:r>
      <w:r>
        <w:rPr>
          <w:rFonts w:ascii="宋体" w:hAnsi="宋体" w:eastAsia="宋体" w:cs="宋体"/>
          <w:kern w:val="0"/>
          <w:sz w:val="24"/>
          <w:szCs w:val="24"/>
        </w:rPr>
        <w:fldChar w:fldCharType="separate"/>
      </w:r>
    </w:p>
    <w:p w14:paraId="025F3F3A">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42F1CE0F">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题目20</w:t>
      </w:r>
    </w:p>
    <w:p w14:paraId="43AB9A39">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满分2.00</w:t>
      </w:r>
    </w:p>
    <w:p w14:paraId="2A672866">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68" name="图片 68"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42903886">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354" o:spt="201" alt="" type="#_x0000_t201" style="height:18pt;width:72pt;" o:ole="t" filled="f" o:preferrelative="t" stroked="f" coordsize="21600,21600">
            <v:path/>
            <v:fill on="f" focussize="0,0"/>
            <v:stroke on="f"/>
            <v:imagedata r:id="rId426" o:title=""/>
            <o:lock v:ext="edit" aspectratio="t"/>
            <w10:wrap type="none"/>
            <w10:anchorlock/>
          </v:shape>
          <w:control r:id="rId425" w:name="Control 330" w:shapeid="_x0000_i1354"/>
        </w:object>
      </w:r>
    </w:p>
    <w:p w14:paraId="79B379A5">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V操作是对信号量执行加1操作，意味着释放一个单位资源，如果加1后信号量的值小于等于零，则从等待队列中唤醒一个进程，现进程变为阻塞状态，否则现进程继续进行。（   ）</w:t>
      </w:r>
    </w:p>
    <w:p w14:paraId="38171A05">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32AB74AC">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355" o:spt="201" alt="" type="#_x0000_t201" style="height:15.75pt;width:20.25pt;" o:ole="t" filled="f" o:preferrelative="t" stroked="f" coordsize="21600,21600">
            <v:path/>
            <v:fill on="f" focussize="0,0"/>
            <v:stroke on="f"/>
            <v:imagedata r:id="rId10" o:title=""/>
            <o:lock v:ext="edit" aspectratio="t"/>
            <w10:wrap type="none"/>
            <w10:anchorlock/>
          </v:shape>
          <w:control r:id="rId427" w:name="Control 331" w:shapeid="_x0000_i1355"/>
        </w:object>
      </w:r>
      <w:r>
        <w:rPr>
          <w:rFonts w:hint="eastAsia" w:ascii="宋体" w:hAnsi="宋体" w:eastAsia="宋体" w:cs="宋体"/>
          <w:kern w:val="0"/>
          <w:sz w:val="24"/>
          <w:szCs w:val="24"/>
        </w:rPr>
        <w:t xml:space="preserve">对 </w:t>
      </w:r>
    </w:p>
    <w:p w14:paraId="0654DEDF">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356" o:spt="201" alt="" type="#_x0000_t201" style="height:15.75pt;width:20.25pt;" o:ole="t" filled="f" o:preferrelative="t" stroked="f" coordsize="21600,21600">
            <v:path/>
            <v:fill on="f" focussize="0,0"/>
            <v:stroke on="f"/>
            <v:imagedata r:id="rId10" o:title=""/>
            <o:lock v:ext="edit" aspectratio="t"/>
            <w10:wrap type="none"/>
            <w10:anchorlock/>
          </v:shape>
          <w:control r:id="rId428" w:name="Control 332" w:shapeid="_x0000_i1356"/>
        </w:object>
      </w:r>
      <w:r>
        <w:rPr>
          <w:rFonts w:hint="eastAsia" w:ascii="宋体" w:hAnsi="宋体" w:eastAsia="宋体" w:cs="宋体"/>
          <w:kern w:val="0"/>
          <w:sz w:val="24"/>
          <w:szCs w:val="24"/>
        </w:rPr>
        <w:t xml:space="preserve">错 </w:t>
      </w:r>
    </w:p>
    <w:p w14:paraId="5E619F52">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【解析】这句话前面的都正确，最后两句有错误。现进程 V操作后应继续执行，不一定变为阻塞状态。</w:t>
      </w:r>
    </w:p>
    <w:p w14:paraId="65F6F014">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正确的答案是“错”。</w:t>
      </w:r>
    </w:p>
    <w:p w14:paraId="11541E27">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"http://sichuan.ouchn.cn/mod/quiz/comment.php?attempt=15224879&amp;slot=22" </w:instrText>
      </w:r>
      <w:r>
        <w:rPr>
          <w:rFonts w:ascii="宋体" w:hAnsi="宋体" w:eastAsia="宋体" w:cs="宋体"/>
          <w:kern w:val="0"/>
          <w:sz w:val="24"/>
          <w:szCs w:val="24"/>
        </w:rPr>
        <w:fldChar w:fldCharType="separate"/>
      </w:r>
    </w:p>
    <w:p w14:paraId="372DB7E8">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49A56D60">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题目21</w:t>
      </w:r>
    </w:p>
    <w:p w14:paraId="1D870D61">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满分2.00</w:t>
      </w:r>
    </w:p>
    <w:p w14:paraId="2E0DD53D">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67" name="图片 67"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0287D5AD">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357" o:spt="201" alt="" type="#_x0000_t201" style="height:18pt;width:72pt;" o:ole="t" filled="f" o:preferrelative="t" stroked="f" coordsize="21600,21600">
            <v:path/>
            <v:fill on="f" focussize="0,0"/>
            <v:stroke on="f"/>
            <v:imagedata r:id="rId430" o:title=""/>
            <o:lock v:ext="edit" aspectratio="t"/>
            <w10:wrap type="none"/>
            <w10:anchorlock/>
          </v:shape>
          <w:control r:id="rId429" w:name="Control 333" w:shapeid="_x0000_i1357"/>
        </w:object>
      </w:r>
    </w:p>
    <w:p w14:paraId="3CA9EC40">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进程控制块（PCB）是专为用户进程设置的私有数据结构，每个进程仅有一个PCB。（    ）  </w:t>
      </w:r>
    </w:p>
    <w:p w14:paraId="08CDAF43">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7346FFB6">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358" o:spt="201" alt="" type="#_x0000_t201" style="height:15.75pt;width:20.25pt;" o:ole="t" filled="f" o:preferrelative="t" stroked="f" coordsize="21600,21600">
            <v:path/>
            <v:fill on="f" focussize="0,0"/>
            <v:stroke on="f"/>
            <v:imagedata r:id="rId10" o:title=""/>
            <o:lock v:ext="edit" aspectratio="t"/>
            <w10:wrap type="none"/>
            <w10:anchorlock/>
          </v:shape>
          <w:control r:id="rId431" w:name="Control 334" w:shapeid="_x0000_i1358"/>
        </w:object>
      </w:r>
      <w:r>
        <w:rPr>
          <w:rFonts w:hint="eastAsia" w:ascii="宋体" w:hAnsi="宋体" w:eastAsia="宋体" w:cs="宋体"/>
          <w:kern w:val="0"/>
          <w:sz w:val="24"/>
          <w:szCs w:val="24"/>
        </w:rPr>
        <w:t xml:space="preserve">对 </w:t>
      </w:r>
    </w:p>
    <w:p w14:paraId="3A50E2E2">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359" o:spt="201" alt="" type="#_x0000_t201" style="height:15.75pt;width:20.25pt;" o:ole="t" filled="f" o:preferrelative="t" stroked="f" coordsize="21600,21600">
            <v:path/>
            <v:fill on="f" focussize="0,0"/>
            <v:stroke on="f"/>
            <v:imagedata r:id="rId10" o:title=""/>
            <o:lock v:ext="edit" aspectratio="t"/>
            <w10:wrap type="none"/>
            <w10:anchorlock/>
          </v:shape>
          <w:control r:id="rId432" w:name="Control 335" w:shapeid="_x0000_i1359"/>
        </w:object>
      </w:r>
      <w:r>
        <w:rPr>
          <w:rFonts w:hint="eastAsia" w:ascii="宋体" w:hAnsi="宋体" w:eastAsia="宋体" w:cs="宋体"/>
          <w:kern w:val="0"/>
          <w:sz w:val="24"/>
          <w:szCs w:val="24"/>
        </w:rPr>
        <w:t xml:space="preserve">错 </w:t>
      </w:r>
    </w:p>
    <w:p w14:paraId="39D8A2A4">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【解析】这句话的后半句是正确的，前半句中有错。进程控制块是为系统中各个进程设置的私有数据结构，不是专为用户进程设置的。</w:t>
      </w:r>
    </w:p>
    <w:p w14:paraId="4CF5CAFF">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正确的答案是“错”。</w:t>
      </w:r>
    </w:p>
    <w:p w14:paraId="608CAA83">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"http://sichuan.ouchn.cn/mod/quiz/comment.php?attempt=15224879&amp;slot=23" </w:instrText>
      </w:r>
      <w:r>
        <w:rPr>
          <w:rFonts w:ascii="宋体" w:hAnsi="宋体" w:eastAsia="宋体" w:cs="宋体"/>
          <w:kern w:val="0"/>
          <w:sz w:val="24"/>
          <w:szCs w:val="24"/>
        </w:rPr>
        <w:fldChar w:fldCharType="separate"/>
      </w:r>
    </w:p>
    <w:p w14:paraId="5849B206">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62E345A3">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题目22</w:t>
      </w:r>
    </w:p>
    <w:p w14:paraId="72E68CED">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满分2.00</w:t>
      </w:r>
    </w:p>
    <w:p w14:paraId="04DEF360">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66" name="图片 66"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54FCE85E">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360" o:spt="201" alt="" type="#_x0000_t201" style="height:18pt;width:72pt;" o:ole="t" filled="f" o:preferrelative="t" stroked="f" coordsize="21600,21600">
            <v:path/>
            <v:fill on="f" focussize="0,0"/>
            <v:stroke on="f"/>
            <v:imagedata r:id="rId434" o:title=""/>
            <o:lock v:ext="edit" aspectratio="t"/>
            <w10:wrap type="none"/>
            <w10:anchorlock/>
          </v:shape>
          <w:control r:id="rId433" w:name="Control 336" w:shapeid="_x0000_i1360"/>
        </w:object>
      </w:r>
    </w:p>
    <w:p w14:paraId="4C36DF7C">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程序在运行时需要很多系统资源，如内存、文件、设备等，因此操作系统以程序为单位分配系统资源。（   ）</w:t>
      </w:r>
    </w:p>
    <w:p w14:paraId="36013779">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3B34BC7D">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361" o:spt="201" alt="" type="#_x0000_t201" style="height:15.75pt;width:20.25pt;" o:ole="t" filled="f" o:preferrelative="t" stroked="f" coordsize="21600,21600">
            <v:path/>
            <v:fill on="f" focussize="0,0"/>
            <v:stroke on="f"/>
            <v:imagedata r:id="rId10" o:title=""/>
            <o:lock v:ext="edit" aspectratio="t"/>
            <w10:wrap type="none"/>
            <w10:anchorlock/>
          </v:shape>
          <w:control r:id="rId435" w:name="Control 337" w:shapeid="_x0000_i1361"/>
        </w:object>
      </w:r>
      <w:r>
        <w:rPr>
          <w:rFonts w:hint="eastAsia" w:ascii="宋体" w:hAnsi="宋体" w:eastAsia="宋体" w:cs="宋体"/>
          <w:kern w:val="0"/>
          <w:sz w:val="24"/>
          <w:szCs w:val="24"/>
        </w:rPr>
        <w:t xml:space="preserve">对 </w:t>
      </w:r>
    </w:p>
    <w:p w14:paraId="7261CFDC">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362" o:spt="201" alt="" type="#_x0000_t201" style="height:15.75pt;width:20.25pt;" o:ole="t" filled="f" o:preferrelative="t" stroked="f" coordsize="21600,21600">
            <v:path/>
            <v:fill on="f" focussize="0,0"/>
            <v:stroke on="f"/>
            <v:imagedata r:id="rId10" o:title=""/>
            <o:lock v:ext="edit" aspectratio="t"/>
            <w10:wrap type="none"/>
            <w10:anchorlock/>
          </v:shape>
          <w:control r:id="rId436" w:name="Control 338" w:shapeid="_x0000_i1362"/>
        </w:object>
      </w:r>
      <w:r>
        <w:rPr>
          <w:rFonts w:hint="eastAsia" w:ascii="宋体" w:hAnsi="宋体" w:eastAsia="宋体" w:cs="宋体"/>
          <w:kern w:val="0"/>
          <w:sz w:val="24"/>
          <w:szCs w:val="24"/>
        </w:rPr>
        <w:t xml:space="preserve">错 </w:t>
      </w:r>
    </w:p>
    <w:p w14:paraId="7E170318">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【解析】这句话不对，因为操作系统以进程为单位分配系统资源，不是以程序为单位。</w:t>
      </w:r>
    </w:p>
    <w:p w14:paraId="2DA19D53">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正确的答案是“错”。</w:t>
      </w:r>
    </w:p>
    <w:p w14:paraId="7BA0F875">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"http://sichuan.ouchn.cn/mod/quiz/comment.php?attempt=15224879&amp;slot=24" </w:instrText>
      </w:r>
      <w:r>
        <w:rPr>
          <w:rFonts w:ascii="宋体" w:hAnsi="宋体" w:eastAsia="宋体" w:cs="宋体"/>
          <w:kern w:val="0"/>
          <w:sz w:val="24"/>
          <w:szCs w:val="24"/>
        </w:rPr>
        <w:fldChar w:fldCharType="separate"/>
      </w:r>
    </w:p>
    <w:p w14:paraId="6F8CFBA2">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37001CFE">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题目23</w:t>
      </w:r>
    </w:p>
    <w:p w14:paraId="3F72E0D3">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满分2.00</w:t>
      </w:r>
    </w:p>
    <w:p w14:paraId="7799C69D">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65" name="图片 65"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69E5CE92">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363" o:spt="201" alt="" type="#_x0000_t201" style="height:18pt;width:72pt;" o:ole="t" filled="f" o:preferrelative="t" stroked="f" coordsize="21600,21600">
            <v:path/>
            <v:fill on="f" focussize="0,0"/>
            <v:stroke on="f"/>
            <v:imagedata r:id="rId438" o:title=""/>
            <o:lock v:ext="edit" aspectratio="t"/>
            <w10:wrap type="none"/>
            <w10:anchorlock/>
          </v:shape>
          <w:control r:id="rId437" w:name="Control 339" w:shapeid="_x0000_i1363"/>
        </w:object>
      </w:r>
    </w:p>
    <w:p w14:paraId="6CB709A0">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进程从运行状态变为阻塞状态的原因是输入或输出事件发生。（    ）</w:t>
      </w:r>
    </w:p>
    <w:p w14:paraId="17E90A36">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67F6EC07">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364" o:spt="201" alt="" type="#_x0000_t201" style="height:15.75pt;width:20.25pt;" o:ole="t" filled="f" o:preferrelative="t" stroked="f" coordsize="21600,21600">
            <v:path/>
            <v:fill on="f" focussize="0,0"/>
            <v:stroke on="f"/>
            <v:imagedata r:id="rId10" o:title=""/>
            <o:lock v:ext="edit" aspectratio="t"/>
            <w10:wrap type="none"/>
            <w10:anchorlock/>
          </v:shape>
          <w:control r:id="rId439" w:name="Control 340" w:shapeid="_x0000_i1364"/>
        </w:object>
      </w:r>
      <w:r>
        <w:rPr>
          <w:rFonts w:hint="eastAsia" w:ascii="宋体" w:hAnsi="宋体" w:eastAsia="宋体" w:cs="宋体"/>
          <w:kern w:val="0"/>
          <w:sz w:val="24"/>
          <w:szCs w:val="24"/>
        </w:rPr>
        <w:t xml:space="preserve">对 </w:t>
      </w:r>
    </w:p>
    <w:p w14:paraId="4DF2645A">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365" o:spt="201" alt="" type="#_x0000_t201" style="height:15.75pt;width:20.25pt;" o:ole="t" filled="f" o:preferrelative="t" stroked="f" coordsize="21600,21600">
            <v:path/>
            <v:fill on="f" focussize="0,0"/>
            <v:stroke on="f"/>
            <v:imagedata r:id="rId10" o:title=""/>
            <o:lock v:ext="edit" aspectratio="t"/>
            <w10:wrap type="none"/>
            <w10:anchorlock/>
          </v:shape>
          <w:control r:id="rId440" w:name="Control 341" w:shapeid="_x0000_i1365"/>
        </w:object>
      </w:r>
      <w:r>
        <w:rPr>
          <w:rFonts w:hint="eastAsia" w:ascii="宋体" w:hAnsi="宋体" w:eastAsia="宋体" w:cs="宋体"/>
          <w:kern w:val="0"/>
          <w:sz w:val="24"/>
          <w:szCs w:val="24"/>
        </w:rPr>
        <w:t xml:space="preserve">错 </w:t>
      </w:r>
    </w:p>
    <w:p w14:paraId="620DCEDD">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解析】正在运行的进程因某种条件未满足而放弃对CPU的占用，例如该进程要求读入文件中的数据，在数据读入内存之前，该进程无法继续执行下去，它只好放弃CPU，等待读文件这一事件的完成。这个进程的状态就由运行态变为阻塞态。</w:t>
      </w:r>
    </w:p>
    <w:p w14:paraId="4B64ED3C">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正确的答案是“对”。</w:t>
      </w:r>
    </w:p>
    <w:p w14:paraId="171F0CB7">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"http://sichuan.ouchn.cn/mod/quiz/comment.php?attempt=15224879&amp;slot=25" </w:instrText>
      </w:r>
      <w:r>
        <w:rPr>
          <w:rFonts w:ascii="宋体" w:hAnsi="宋体" w:eastAsia="宋体" w:cs="宋体"/>
          <w:kern w:val="0"/>
          <w:sz w:val="24"/>
          <w:szCs w:val="24"/>
        </w:rPr>
        <w:fldChar w:fldCharType="separate"/>
      </w:r>
    </w:p>
    <w:p w14:paraId="2CB0BB60">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606D90E7">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题目24</w:t>
      </w:r>
    </w:p>
    <w:p w14:paraId="3D186F6E">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满分2.00</w:t>
      </w:r>
    </w:p>
    <w:p w14:paraId="60D4E380">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64" name="图片 64"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04EA5E7F">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366" o:spt="201" alt="" type="#_x0000_t201" style="height:18pt;width:72pt;" o:ole="t" filled="f" o:preferrelative="t" stroked="f" coordsize="21600,21600">
            <v:path/>
            <v:fill on="f" focussize="0,0"/>
            <v:stroke on="f"/>
            <v:imagedata r:id="rId442" o:title=""/>
            <o:lock v:ext="edit" aspectratio="t"/>
            <w10:wrap type="none"/>
            <w10:anchorlock/>
          </v:shape>
          <w:control r:id="rId441" w:name="Control 342" w:shapeid="_x0000_i1366"/>
        </w:object>
      </w:r>
    </w:p>
    <w:p w14:paraId="047CCB7A">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进程控制块（PCB）是进程存在的唯一标志。（   ）</w:t>
      </w:r>
    </w:p>
    <w:p w14:paraId="6FBF9464">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06DB5DCF">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367" o:spt="201" alt="" type="#_x0000_t201" style="height:15.75pt;width:20.25pt;" o:ole="t" filled="f" o:preferrelative="t" stroked="f" coordsize="21600,21600">
            <v:path/>
            <v:fill on="f" focussize="0,0"/>
            <v:stroke on="f"/>
            <v:imagedata r:id="rId10" o:title=""/>
            <o:lock v:ext="edit" aspectratio="t"/>
            <w10:wrap type="none"/>
            <w10:anchorlock/>
          </v:shape>
          <w:control r:id="rId443" w:name="Control 343" w:shapeid="_x0000_i1367"/>
        </w:object>
      </w:r>
      <w:r>
        <w:rPr>
          <w:rFonts w:hint="eastAsia" w:ascii="宋体" w:hAnsi="宋体" w:eastAsia="宋体" w:cs="宋体"/>
          <w:kern w:val="0"/>
          <w:sz w:val="24"/>
          <w:szCs w:val="24"/>
        </w:rPr>
        <w:t xml:space="preserve">对 </w:t>
      </w:r>
    </w:p>
    <w:p w14:paraId="7F6CDBEB">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368" o:spt="201" alt="" type="#_x0000_t201" style="height:15.75pt;width:20.25pt;" o:ole="t" filled="f" o:preferrelative="t" stroked="f" coordsize="21600,21600">
            <v:path/>
            <v:fill on="f" focussize="0,0"/>
            <v:stroke on="f"/>
            <v:imagedata r:id="rId10" o:title=""/>
            <o:lock v:ext="edit" aspectratio="t"/>
            <w10:wrap type="none"/>
            <w10:anchorlock/>
          </v:shape>
          <w:control r:id="rId444" w:name="Control 344" w:shapeid="_x0000_i1368"/>
        </w:object>
      </w:r>
      <w:r>
        <w:rPr>
          <w:rFonts w:hint="eastAsia" w:ascii="宋体" w:hAnsi="宋体" w:eastAsia="宋体" w:cs="宋体"/>
          <w:kern w:val="0"/>
          <w:sz w:val="24"/>
          <w:szCs w:val="24"/>
        </w:rPr>
        <w:t xml:space="preserve">错 </w:t>
      </w:r>
    </w:p>
    <w:p w14:paraId="37C7300C">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【解析】这句话是正确的，每个进程由唯一的PCB，当PCB被系统回收，则相应的进程也就不存在了。</w:t>
      </w:r>
    </w:p>
    <w:p w14:paraId="610FA685">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正确的答案是“对”。</w:t>
      </w:r>
    </w:p>
    <w:p w14:paraId="2A075EB6">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"http://sichuan.ouchn.cn/mod/quiz/comment.php?attempt=15224879&amp;slot=26" </w:instrText>
      </w:r>
      <w:r>
        <w:rPr>
          <w:rFonts w:ascii="宋体" w:hAnsi="宋体" w:eastAsia="宋体" w:cs="宋体"/>
          <w:kern w:val="0"/>
          <w:sz w:val="24"/>
          <w:szCs w:val="24"/>
        </w:rPr>
        <w:fldChar w:fldCharType="separate"/>
      </w:r>
    </w:p>
    <w:p w14:paraId="1985A788">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5FE0B0C4">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题目25</w:t>
      </w:r>
    </w:p>
    <w:p w14:paraId="57F3785C">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满分2.00</w:t>
      </w:r>
    </w:p>
    <w:p w14:paraId="6ECBE782">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63" name="图片 63"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7A11D67C">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369" o:spt="201" alt="" type="#_x0000_t201" style="height:18pt;width:72pt;" o:ole="t" filled="f" o:preferrelative="t" stroked="f" coordsize="21600,21600">
            <v:path/>
            <v:fill on="f" focussize="0,0"/>
            <v:stroke on="f"/>
            <v:imagedata r:id="rId446" o:title=""/>
            <o:lock v:ext="edit" aspectratio="t"/>
            <w10:wrap type="none"/>
            <w10:anchorlock/>
          </v:shape>
          <w:control r:id="rId445" w:name="Control 345" w:shapeid="_x0000_i1369"/>
        </w:object>
      </w:r>
    </w:p>
    <w:p w14:paraId="487E4484">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在进程状态的转换中，从就绪态转换到阻塞态是不可能实现的。（    ）</w:t>
      </w:r>
    </w:p>
    <w:p w14:paraId="13A4FF94">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4E1D2FD6">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370" o:spt="201" alt="" type="#_x0000_t201" style="height:15.75pt;width:20.25pt;" o:ole="t" filled="f" o:preferrelative="t" stroked="f" coordsize="21600,21600">
            <v:path/>
            <v:fill on="f" focussize="0,0"/>
            <v:stroke on="f"/>
            <v:imagedata r:id="rId10" o:title=""/>
            <o:lock v:ext="edit" aspectratio="t"/>
            <w10:wrap type="none"/>
            <w10:anchorlock/>
          </v:shape>
          <w:control r:id="rId447" w:name="Control 346" w:shapeid="_x0000_i1370"/>
        </w:object>
      </w:r>
      <w:r>
        <w:rPr>
          <w:rFonts w:hint="eastAsia" w:ascii="宋体" w:hAnsi="宋体" w:eastAsia="宋体" w:cs="宋体"/>
          <w:kern w:val="0"/>
          <w:sz w:val="24"/>
          <w:szCs w:val="24"/>
        </w:rPr>
        <w:t xml:space="preserve">对 </w:t>
      </w:r>
    </w:p>
    <w:p w14:paraId="39F89AEF">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371" o:spt="201" alt="" type="#_x0000_t201" style="height:15.75pt;width:20.25pt;" o:ole="t" filled="f" o:preferrelative="t" stroked="f" coordsize="21600,21600">
            <v:path/>
            <v:fill on="f" focussize="0,0"/>
            <v:stroke on="f"/>
            <v:imagedata r:id="rId10" o:title=""/>
            <o:lock v:ext="edit" aspectratio="t"/>
            <w10:wrap type="none"/>
            <w10:anchorlock/>
          </v:shape>
          <w:control r:id="rId448" w:name="Control 347" w:shapeid="_x0000_i1371"/>
        </w:object>
      </w:r>
      <w:r>
        <w:rPr>
          <w:rFonts w:hint="eastAsia" w:ascii="宋体" w:hAnsi="宋体" w:eastAsia="宋体" w:cs="宋体"/>
          <w:kern w:val="0"/>
          <w:sz w:val="24"/>
          <w:szCs w:val="24"/>
        </w:rPr>
        <w:t xml:space="preserve">错 </w:t>
      </w:r>
    </w:p>
    <w:p w14:paraId="21A07ED8">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【解析】这句话是正确的。就绪态进程其他资源都具备了，就差在CPU上运行，因此可能转换为运行态，决不会转换为阻塞态。</w:t>
      </w:r>
    </w:p>
    <w:p w14:paraId="42BD4DC5">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正确的答案是“对”。</w:t>
      </w:r>
    </w:p>
    <w:p w14:paraId="726CE331">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"http://sichuan.ouchn.cn/mod/quiz/comment.php?attempt=15224879&amp;slot=27" </w:instrText>
      </w:r>
      <w:r>
        <w:rPr>
          <w:rFonts w:ascii="宋体" w:hAnsi="宋体" w:eastAsia="宋体" w:cs="宋体"/>
          <w:kern w:val="0"/>
          <w:sz w:val="24"/>
          <w:szCs w:val="24"/>
        </w:rPr>
        <w:fldChar w:fldCharType="separate"/>
      </w:r>
    </w:p>
    <w:p w14:paraId="2052AFC9">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41A75CCA">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题目26</w:t>
      </w:r>
    </w:p>
    <w:p w14:paraId="63FE0BD8">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满分2.00</w:t>
      </w:r>
    </w:p>
    <w:p w14:paraId="00B1303B">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62" name="图片 62"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74C53381">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372" o:spt="201" alt="" type="#_x0000_t201" style="height:18pt;width:72pt;" o:ole="t" filled="f" o:preferrelative="t" stroked="f" coordsize="21600,21600">
            <v:path/>
            <v:fill on="f" focussize="0,0"/>
            <v:stroke on="f"/>
            <v:imagedata r:id="rId450" o:title=""/>
            <o:lock v:ext="edit" aspectratio="t"/>
            <w10:wrap type="none"/>
            <w10:anchorlock/>
          </v:shape>
          <w:control r:id="rId449" w:name="Control 348" w:shapeid="_x0000_i1372"/>
        </w:object>
      </w:r>
    </w:p>
    <w:p w14:paraId="67FD34F9">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如同人类的族系一样，操作系统中众多的进程也存在族系关系，并构成一棵树形的进程族系图。（    ）</w:t>
      </w:r>
    </w:p>
    <w:p w14:paraId="156DCED8">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0F55D164">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373" o:spt="201" alt="" type="#_x0000_t201" style="height:15.75pt;width:20.25pt;" o:ole="t" filled="f" o:preferrelative="t" stroked="f" coordsize="21600,21600">
            <v:path/>
            <v:fill on="f" focussize="0,0"/>
            <v:stroke on="f"/>
            <v:imagedata r:id="rId10" o:title=""/>
            <o:lock v:ext="edit" aspectratio="t"/>
            <w10:wrap type="none"/>
            <w10:anchorlock/>
          </v:shape>
          <w:control r:id="rId451" w:name="Control 349" w:shapeid="_x0000_i1373"/>
        </w:object>
      </w:r>
      <w:r>
        <w:rPr>
          <w:rFonts w:hint="eastAsia" w:ascii="宋体" w:hAnsi="宋体" w:eastAsia="宋体" w:cs="宋体"/>
          <w:kern w:val="0"/>
          <w:sz w:val="24"/>
          <w:szCs w:val="24"/>
        </w:rPr>
        <w:t xml:space="preserve">对 </w:t>
      </w:r>
    </w:p>
    <w:p w14:paraId="7A2E4105">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374" o:spt="201" alt="" type="#_x0000_t201" style="height:15.75pt;width:20.25pt;" o:ole="t" filled="f" o:preferrelative="t" stroked="f" coordsize="21600,21600">
            <v:path/>
            <v:fill on="f" focussize="0,0"/>
            <v:stroke on="f"/>
            <v:imagedata r:id="rId10" o:title=""/>
            <o:lock v:ext="edit" aspectratio="t"/>
            <w10:wrap type="none"/>
            <w10:anchorlock/>
          </v:shape>
          <w:control r:id="rId452" w:name="Control 350" w:shapeid="_x0000_i1374"/>
        </w:object>
      </w:r>
      <w:r>
        <w:rPr>
          <w:rFonts w:hint="eastAsia" w:ascii="宋体" w:hAnsi="宋体" w:eastAsia="宋体" w:cs="宋体"/>
          <w:kern w:val="0"/>
          <w:sz w:val="24"/>
          <w:szCs w:val="24"/>
        </w:rPr>
        <w:t xml:space="preserve">错 </w:t>
      </w:r>
    </w:p>
    <w:p w14:paraId="126523FA">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【解析】这句话完全正确。进程存在着族系关系，并构成一棵树形的进程族系图。</w:t>
      </w:r>
    </w:p>
    <w:p w14:paraId="6E9B52B4">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正确的答案是“对”。</w:t>
      </w:r>
    </w:p>
    <w:p w14:paraId="00924083">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"http://sichuan.ouchn.cn/mod/quiz/comment.php?attempt=15224879&amp;slot=28" </w:instrText>
      </w:r>
      <w:r>
        <w:rPr>
          <w:rFonts w:ascii="宋体" w:hAnsi="宋体" w:eastAsia="宋体" w:cs="宋体"/>
          <w:kern w:val="0"/>
          <w:sz w:val="24"/>
          <w:szCs w:val="24"/>
        </w:rPr>
        <w:fldChar w:fldCharType="separate"/>
      </w:r>
    </w:p>
    <w:p w14:paraId="429507DB">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0FE7304E">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61" name="图片 61"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1864EAD1">
      <w:pPr>
        <w:widowControl/>
        <w:spacing w:before="100" w:beforeAutospacing="1" w:after="100" w:afterAutospacing="1"/>
        <w:jc w:val="left"/>
        <w:outlineLvl w:val="3"/>
        <w:rPr>
          <w:rFonts w:hint="eastAsia" w:ascii="宋体" w:hAnsi="宋体" w:eastAsia="宋体" w:cs="宋体"/>
          <w:b/>
          <w:bCs/>
          <w:kern w:val="0"/>
          <w:sz w:val="24"/>
          <w:szCs w:val="24"/>
        </w:rPr>
      </w:pPr>
      <w:r>
        <w:rPr>
          <w:rFonts w:hint="eastAsia" w:ascii="宋体" w:hAnsi="宋体" w:eastAsia="宋体" w:cs="宋体"/>
          <w:b/>
          <w:bCs/>
          <w:kern w:val="0"/>
          <w:sz w:val="24"/>
          <w:szCs w:val="24"/>
        </w:rPr>
        <w:t>信息文本</w:t>
      </w:r>
    </w:p>
    <w:p w14:paraId="09283257">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375" o:spt="201" alt="" type="#_x0000_t201" style="height:18pt;width:72pt;" o:ole="t" filled="f" o:preferrelative="t" stroked="f" coordsize="21600,21600">
            <v:path/>
            <v:fill on="f" focussize="0,0"/>
            <v:stroke on="f"/>
            <v:imagedata r:id="rId454" o:title=""/>
            <o:lock v:ext="edit" aspectratio="t"/>
            <w10:wrap type="none"/>
            <w10:anchorlock/>
          </v:shape>
          <w:control r:id="rId453" w:name="Control 351" w:shapeid="_x0000_i1375"/>
        </w:object>
      </w:r>
    </w:p>
    <w:p w14:paraId="10C52271">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三、应用题，每小题</w:t>
      </w:r>
      <w:r>
        <w:rPr>
          <w:rFonts w:ascii="Times New Roman" w:hAnsi="Times New Roman" w:eastAsia="宋体" w:cs="Times New Roman"/>
          <w:kern w:val="0"/>
          <w:sz w:val="24"/>
          <w:szCs w:val="24"/>
        </w:rPr>
        <w:t>16</w:t>
      </w:r>
      <w:r>
        <w:rPr>
          <w:rFonts w:hint="eastAsia" w:ascii="宋体" w:hAnsi="宋体" w:eastAsia="宋体" w:cs="宋体"/>
          <w:kern w:val="0"/>
          <w:sz w:val="24"/>
          <w:szCs w:val="24"/>
        </w:rPr>
        <w:t>分</w:t>
      </w:r>
    </w:p>
    <w:p w14:paraId="76676C59">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题目27</w:t>
      </w:r>
    </w:p>
    <w:p w14:paraId="240665CC">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满分16.00</w:t>
      </w:r>
    </w:p>
    <w:p w14:paraId="3643CAFA">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60" name="图片 60"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34A49A96">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376" o:spt="201" alt="" type="#_x0000_t201" style="height:18pt;width:72pt;" o:ole="t" filled="f" o:preferrelative="t" stroked="f" coordsize="21600,21600">
            <v:path/>
            <v:fill on="f" focussize="0,0"/>
            <v:stroke on="f"/>
            <v:imagedata r:id="rId456" o:title=""/>
            <o:lock v:ext="edit" aspectratio="t"/>
            <w10:wrap type="none"/>
            <w10:anchorlock/>
          </v:shape>
          <w:control r:id="rId455" w:name="Control 352" w:shapeid="_x0000_i1376"/>
        </w:object>
      </w:r>
    </w:p>
    <w:p w14:paraId="55F39FB0">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每小题2分，共16分）设有无穷多个信息，输入进程把信息逐个写入缓冲区，输出进程逐个从缓冲区中取出信息。设缓冲区是环形的，编号为0～n-1，in和out分别是输入进程和输出进程使用的指针，初值都是0。为使两类进程实行同步操作，设置三个信号量：两个计数信号量full和empty，一个互斥信号量mutex。full表示放有信息的缓冲区数，其初值为0。empty表示可供使用的缓冲区数，其初值为n。mutex互斥信号量，初值为1。 根据下面输入、输出进程的同步算法，填写相应的P、V操作。</w:t>
      </w:r>
    </w:p>
    <w:p w14:paraId="6188A956">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输入进程Input：</w:t>
      </w:r>
    </w:p>
    <w:p w14:paraId="6A8F68E9">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while (TRUE) {</w:t>
      </w:r>
    </w:p>
    <w:p w14:paraId="147F5FEB">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 空白 ;</w:t>
      </w:r>
    </w:p>
    <w:p w14:paraId="51A63822">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 空白 ;</w:t>
      </w:r>
    </w:p>
    <w:p w14:paraId="581CAFA3">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信息送往buffer(in); </w:t>
      </w:r>
    </w:p>
    <w:p w14:paraId="46672A80">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in=(in+1) mod n;    /*以</w:t>
      </w:r>
      <w:r>
        <w:rPr>
          <w:rFonts w:ascii="Calibri" w:hAnsi="Calibri" w:eastAsia="宋体" w:cs="宋体"/>
          <w:kern w:val="0"/>
          <w:sz w:val="24"/>
          <w:szCs w:val="24"/>
        </w:rPr>
        <w:t>n</w:t>
      </w:r>
      <w:r>
        <w:rPr>
          <w:rFonts w:hint="eastAsia" w:ascii="宋体" w:hAnsi="宋体" w:eastAsia="宋体" w:cs="宋体"/>
          <w:kern w:val="0"/>
          <w:sz w:val="24"/>
          <w:szCs w:val="24"/>
        </w:rPr>
        <w:t>为模</w:t>
      </w:r>
      <w:r>
        <w:rPr>
          <w:rFonts w:ascii="Calibri" w:hAnsi="Calibri" w:eastAsia="宋体" w:cs="宋体"/>
          <w:kern w:val="0"/>
          <w:sz w:val="24"/>
          <w:szCs w:val="24"/>
        </w:rPr>
        <w:t>*/</w:t>
      </w:r>
    </w:p>
    <w:p w14:paraId="15E6D9B0">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 空白 ;</w:t>
      </w:r>
    </w:p>
    <w:p w14:paraId="2DCC50A5">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 空白 ;</w:t>
      </w:r>
    </w:p>
    <w:p w14:paraId="6265616F">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  </w:t>
      </w:r>
    </w:p>
    <w:p w14:paraId="67BF5ABB">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输出进程Output：</w:t>
      </w:r>
    </w:p>
    <w:p w14:paraId="4A09D583">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while (TRUE){</w:t>
      </w:r>
    </w:p>
    <w:p w14:paraId="7FB8C0BC">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 空白 ;</w:t>
      </w:r>
    </w:p>
    <w:p w14:paraId="2C3B858B">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 空白 ;</w:t>
      </w:r>
    </w:p>
    <w:p w14:paraId="368F0AB2">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从buffer(out)中取出信息; </w:t>
      </w:r>
    </w:p>
    <w:p w14:paraId="311FB6EF">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out=(out+1) mod n;   /*以</w:t>
      </w:r>
      <w:r>
        <w:rPr>
          <w:rFonts w:ascii="Calibri" w:hAnsi="Calibri" w:eastAsia="宋体" w:cs="宋体"/>
          <w:kern w:val="0"/>
          <w:sz w:val="24"/>
          <w:szCs w:val="24"/>
        </w:rPr>
        <w:t>n</w:t>
      </w:r>
      <w:r>
        <w:rPr>
          <w:rFonts w:hint="eastAsia" w:ascii="宋体" w:hAnsi="宋体" w:eastAsia="宋体" w:cs="宋体"/>
          <w:kern w:val="0"/>
          <w:sz w:val="24"/>
          <w:szCs w:val="24"/>
        </w:rPr>
        <w:t>为模</w:t>
      </w:r>
      <w:r>
        <w:rPr>
          <w:rFonts w:ascii="Calibri" w:hAnsi="Calibri" w:eastAsia="宋体" w:cs="宋体"/>
          <w:kern w:val="0"/>
          <w:sz w:val="24"/>
          <w:szCs w:val="24"/>
        </w:rPr>
        <w:t>*/</w:t>
      </w:r>
    </w:p>
    <w:p w14:paraId="63D52BAD">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 空白 ;</w:t>
      </w:r>
    </w:p>
    <w:p w14:paraId="5587F5F5">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 空白 ;</w:t>
      </w:r>
    </w:p>
    <w:p w14:paraId="2E1F1052">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w:t>
      </w:r>
    </w:p>
    <w:p w14:paraId="6F0C8428">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 xml:space="preserve">V(mutex) P(empty) V(empty) P(mutex) V(mutex) P(full) P(mutex) V(full) </w:t>
      </w:r>
    </w:p>
    <w:p w14:paraId="30AF5318">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V(mutex)P(empty)V(empty)P(mutex)V(mutex)P(full)P(mutex)V(full)</w:t>
      </w:r>
    </w:p>
    <w:p w14:paraId="2CF04FDB">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377" o:spt="201" alt="" type="#_x0000_t201" style="height:18pt;width:72pt;" o:ole="t" filled="f" o:preferrelative="t" stroked="f" coordsize="21600,21600">
            <v:path/>
            <v:fill on="f" focussize="0,0"/>
            <v:stroke on="f"/>
            <v:imagedata r:id="rId458" o:title=""/>
            <o:lock v:ext="edit" aspectratio="t"/>
            <w10:wrap type="none"/>
            <w10:anchorlock/>
          </v:shape>
          <w:control r:id="rId457" w:name="Control 353" w:shapeid="_x0000_i1377"/>
        </w:object>
      </w:r>
      <w:r>
        <w:rPr>
          <w:rFonts w:ascii="宋体" w:hAnsi="宋体" w:eastAsia="宋体" w:cs="宋体"/>
          <w:kern w:val="0"/>
          <w:sz w:val="24"/>
          <w:szCs w:val="24"/>
        </w:rPr>
        <w:object>
          <v:shape id="_x0000_i1378" o:spt="201" alt="" type="#_x0000_t201" style="height:18pt;width:72pt;" o:ole="t" filled="f" o:preferrelative="t" stroked="f" coordsize="21600,21600">
            <v:path/>
            <v:fill on="f" focussize="0,0"/>
            <v:stroke on="f"/>
            <v:imagedata r:id="rId460" o:title=""/>
            <o:lock v:ext="edit" aspectratio="t"/>
            <w10:wrap type="none"/>
            <w10:anchorlock/>
          </v:shape>
          <w:control r:id="rId459" w:name="Control 354" w:shapeid="_x0000_i1378"/>
        </w:object>
      </w:r>
      <w:r>
        <w:rPr>
          <w:rFonts w:ascii="宋体" w:hAnsi="宋体" w:eastAsia="宋体" w:cs="宋体"/>
          <w:kern w:val="0"/>
          <w:sz w:val="24"/>
          <w:szCs w:val="24"/>
        </w:rPr>
        <w:object>
          <v:shape id="_x0000_i1379" o:spt="201" alt="" type="#_x0000_t201" style="height:18pt;width:72pt;" o:ole="t" filled="f" o:preferrelative="t" stroked="f" coordsize="21600,21600">
            <v:path/>
            <v:fill on="f" focussize="0,0"/>
            <v:stroke on="f"/>
            <v:imagedata r:id="rId462" o:title=""/>
            <o:lock v:ext="edit" aspectratio="t"/>
            <w10:wrap type="none"/>
            <w10:anchorlock/>
          </v:shape>
          <w:control r:id="rId461" w:name="Control 355" w:shapeid="_x0000_i1379"/>
        </w:object>
      </w:r>
      <w:r>
        <w:rPr>
          <w:rFonts w:ascii="宋体" w:hAnsi="宋体" w:eastAsia="宋体" w:cs="宋体"/>
          <w:kern w:val="0"/>
          <w:sz w:val="24"/>
          <w:szCs w:val="24"/>
        </w:rPr>
        <w:object>
          <v:shape id="_x0000_i1380" o:spt="201" alt="" type="#_x0000_t201" style="height:18pt;width:72pt;" o:ole="t" filled="f" o:preferrelative="t" stroked="f" coordsize="21600,21600">
            <v:path/>
            <v:fill on="f" focussize="0,0"/>
            <v:stroke on="f"/>
            <v:imagedata r:id="rId464" o:title=""/>
            <o:lock v:ext="edit" aspectratio="t"/>
            <w10:wrap type="none"/>
            <w10:anchorlock/>
          </v:shape>
          <w:control r:id="rId463" w:name="Control 356" w:shapeid="_x0000_i1380"/>
        </w:object>
      </w:r>
      <w:r>
        <w:rPr>
          <w:rFonts w:ascii="宋体" w:hAnsi="宋体" w:eastAsia="宋体" w:cs="宋体"/>
          <w:kern w:val="0"/>
          <w:sz w:val="24"/>
          <w:szCs w:val="24"/>
        </w:rPr>
        <w:object>
          <v:shape id="_x0000_i1381" o:spt="201" alt="" type="#_x0000_t201" style="height:18pt;width:72pt;" o:ole="t" filled="f" o:preferrelative="t" stroked="f" coordsize="21600,21600">
            <v:path/>
            <v:fill on="f" focussize="0,0"/>
            <v:stroke on="f"/>
            <v:imagedata r:id="rId466" o:title=""/>
            <o:lock v:ext="edit" aspectratio="t"/>
            <w10:wrap type="none"/>
            <w10:anchorlock/>
          </v:shape>
          <w:control r:id="rId465" w:name="Control 357" w:shapeid="_x0000_i1381"/>
        </w:object>
      </w:r>
      <w:r>
        <w:rPr>
          <w:rFonts w:ascii="宋体" w:hAnsi="宋体" w:eastAsia="宋体" w:cs="宋体"/>
          <w:kern w:val="0"/>
          <w:sz w:val="24"/>
          <w:szCs w:val="24"/>
        </w:rPr>
        <w:object>
          <v:shape id="_x0000_i1382" o:spt="201" alt="" type="#_x0000_t201" style="height:18pt;width:72pt;" o:ole="t" filled="f" o:preferrelative="t" stroked="f" coordsize="21600,21600">
            <v:path/>
            <v:fill on="f" focussize="0,0"/>
            <v:stroke on="f"/>
            <v:imagedata r:id="rId468" o:title=""/>
            <o:lock v:ext="edit" aspectratio="t"/>
            <w10:wrap type="none"/>
            <w10:anchorlock/>
          </v:shape>
          <w:control r:id="rId467" w:name="Control 358" w:shapeid="_x0000_i1382"/>
        </w:object>
      </w:r>
      <w:r>
        <w:rPr>
          <w:rFonts w:ascii="宋体" w:hAnsi="宋体" w:eastAsia="宋体" w:cs="宋体"/>
          <w:kern w:val="0"/>
          <w:sz w:val="24"/>
          <w:szCs w:val="24"/>
        </w:rPr>
        <w:object>
          <v:shape id="_x0000_i1383" o:spt="201" alt="" type="#_x0000_t201" style="height:18pt;width:72pt;" o:ole="t" filled="f" o:preferrelative="t" stroked="f" coordsize="21600,21600">
            <v:path/>
            <v:fill on="f" focussize="0,0"/>
            <v:stroke on="f"/>
            <v:imagedata r:id="rId470" o:title=""/>
            <o:lock v:ext="edit" aspectratio="t"/>
            <w10:wrap type="none"/>
            <w10:anchorlock/>
          </v:shape>
          <w:control r:id="rId469" w:name="Control 359" w:shapeid="_x0000_i1383"/>
        </w:object>
      </w:r>
      <w:r>
        <w:rPr>
          <w:rFonts w:ascii="宋体" w:hAnsi="宋体" w:eastAsia="宋体" w:cs="宋体"/>
          <w:kern w:val="0"/>
          <w:sz w:val="24"/>
          <w:szCs w:val="24"/>
        </w:rPr>
        <w:object>
          <v:shape id="_x0000_i1384" o:spt="201" alt="" type="#_x0000_t201" style="height:18pt;width:72pt;" o:ole="t" filled="f" o:preferrelative="t" stroked="f" coordsize="21600,21600">
            <v:path/>
            <v:fill on="f" focussize="0,0"/>
            <v:stroke on="f"/>
            <v:imagedata r:id="rId472" o:title=""/>
            <o:lock v:ext="edit" aspectratio="t"/>
            <w10:wrap type="none"/>
            <w10:anchorlock/>
          </v:shape>
          <w:control r:id="rId471" w:name="Control 360" w:shapeid="_x0000_i1384"/>
        </w:object>
      </w:r>
    </w:p>
    <w:p w14:paraId="3D4F7A89">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你的回答不正确</w:t>
      </w:r>
    </w:p>
    <w:p w14:paraId="6D3E2071">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 xml:space="preserve">当前答案是: </w:t>
      </w:r>
    </w:p>
    <w:p w14:paraId="26ED46A4">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每小题2分，共16分）设有无穷多个信息，输入进程把信息逐个写入缓冲区，输出进程逐个从缓冲区中取出信息。设缓冲区是环形的，编号为0～n-1，in和out分别是输入进程和输出进程使用的指针，初值都是0。为使两类进程实行同步操作，设置三个信号量：两个计数信号量full和empty，一个互斥信号量mutex。full表示放有信息的缓冲区数，其初值为0。empty表示可供使用的缓冲区数，其初值为n。mutex互斥信号量，初值为1。 根据下面输入、输出进程的同步算法，填写相应的P、V操作。</w:t>
      </w:r>
    </w:p>
    <w:p w14:paraId="684A5989">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输入进程Input：</w:t>
      </w:r>
    </w:p>
    <w:p w14:paraId="4647D764">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while (TRUE) {</w:t>
      </w:r>
    </w:p>
    <w:p w14:paraId="40CD3410">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[P(empty)];</w:t>
      </w:r>
    </w:p>
    <w:p w14:paraId="689D59D9">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[P(mutex)];</w:t>
      </w:r>
    </w:p>
    <w:p w14:paraId="796ABFBE">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信息送往buffer(in); </w:t>
      </w:r>
    </w:p>
    <w:p w14:paraId="3E9702C1">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in=(in+1) mod n;    /*以</w:t>
      </w:r>
      <w:r>
        <w:rPr>
          <w:rFonts w:ascii="Calibri" w:hAnsi="Calibri" w:eastAsia="宋体" w:cs="宋体"/>
          <w:kern w:val="0"/>
          <w:sz w:val="24"/>
          <w:szCs w:val="24"/>
        </w:rPr>
        <w:t>n</w:t>
      </w:r>
      <w:r>
        <w:rPr>
          <w:rFonts w:hint="eastAsia" w:ascii="宋体" w:hAnsi="宋体" w:eastAsia="宋体" w:cs="宋体"/>
          <w:kern w:val="0"/>
          <w:sz w:val="24"/>
          <w:szCs w:val="24"/>
        </w:rPr>
        <w:t>为模</w:t>
      </w:r>
      <w:r>
        <w:rPr>
          <w:rFonts w:ascii="Calibri" w:hAnsi="Calibri" w:eastAsia="宋体" w:cs="宋体"/>
          <w:kern w:val="0"/>
          <w:sz w:val="24"/>
          <w:szCs w:val="24"/>
        </w:rPr>
        <w:t>*/</w:t>
      </w:r>
    </w:p>
    <w:p w14:paraId="6B6D8FA4">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[V(mutex)];</w:t>
      </w:r>
    </w:p>
    <w:p w14:paraId="5C622706">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[V(full)];</w:t>
      </w:r>
    </w:p>
    <w:p w14:paraId="3825E401">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  </w:t>
      </w:r>
    </w:p>
    <w:p w14:paraId="76CAE707">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输出进程Output：</w:t>
      </w:r>
    </w:p>
    <w:p w14:paraId="3B3F9F7F">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while (TRUE){</w:t>
      </w:r>
    </w:p>
    <w:p w14:paraId="7B843B6E">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[P(full)];</w:t>
      </w:r>
    </w:p>
    <w:p w14:paraId="12667532">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[P(mutex)];</w:t>
      </w:r>
    </w:p>
    <w:p w14:paraId="52E26BA0">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从buffer(out)中取出信息; </w:t>
      </w:r>
    </w:p>
    <w:p w14:paraId="3BCF9E15">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out=(out+1) mod n;   /*以</w:t>
      </w:r>
      <w:r>
        <w:rPr>
          <w:rFonts w:ascii="Calibri" w:hAnsi="Calibri" w:eastAsia="宋体" w:cs="宋体"/>
          <w:kern w:val="0"/>
          <w:sz w:val="24"/>
          <w:szCs w:val="24"/>
        </w:rPr>
        <w:t>n</w:t>
      </w:r>
      <w:r>
        <w:rPr>
          <w:rFonts w:hint="eastAsia" w:ascii="宋体" w:hAnsi="宋体" w:eastAsia="宋体" w:cs="宋体"/>
          <w:kern w:val="0"/>
          <w:sz w:val="24"/>
          <w:szCs w:val="24"/>
        </w:rPr>
        <w:t>为模</w:t>
      </w:r>
      <w:r>
        <w:rPr>
          <w:rFonts w:ascii="Calibri" w:hAnsi="Calibri" w:eastAsia="宋体" w:cs="宋体"/>
          <w:kern w:val="0"/>
          <w:sz w:val="24"/>
          <w:szCs w:val="24"/>
        </w:rPr>
        <w:t>*/</w:t>
      </w:r>
    </w:p>
    <w:p w14:paraId="0EBBE6EC">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[V(mutex)];</w:t>
      </w:r>
    </w:p>
    <w:p w14:paraId="6F4E6DC8">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[V(empty)];</w:t>
      </w:r>
    </w:p>
    <w:p w14:paraId="7BA642AC">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w:t>
      </w:r>
    </w:p>
    <w:p w14:paraId="53474E4B">
      <w:pPr>
        <w:rPr>
          <w:rFonts w:hint="eastAsia"/>
        </w:rPr>
      </w:pPr>
      <w:r>
        <w:rPr>
          <w:rFonts w:hint="eastAsia"/>
        </w:rPr>
        <w:t>第二次</w:t>
      </w:r>
    </w:p>
    <w:p w14:paraId="0DEDD3E9">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b/>
          <w:bCs/>
          <w:kern w:val="0"/>
          <w:sz w:val="24"/>
          <w:szCs w:val="24"/>
        </w:rPr>
        <w:t>一、单选题（每题4分，共计16题）</w:t>
      </w:r>
    </w:p>
    <w:p w14:paraId="214B6660">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题目1</w:t>
      </w:r>
    </w:p>
    <w:p w14:paraId="78266B3F">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117" name="图片 117"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图片 117"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7CF3159F">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385" o:spt="201" alt="" type="#_x0000_t201" style="height:18pt;width:72pt;" o:ole="t" filled="f" o:preferrelative="t" stroked="f" coordsize="21600,21600">
            <v:path/>
            <v:fill on="f" focussize="0,0"/>
            <v:stroke on="f"/>
            <v:imagedata r:id="rId474" o:title=""/>
            <o:lock v:ext="edit" aspectratio="t"/>
            <w10:wrap type="none"/>
            <w10:anchorlock/>
          </v:shape>
          <w:control r:id="rId473" w:name="Control 361" w:shapeid="_x0000_i1385"/>
        </w:object>
      </w:r>
    </w:p>
    <w:p w14:paraId="6B3ACD02">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Linux系统中的shell是负责（    ）的模块。</w:t>
      </w:r>
    </w:p>
    <w:p w14:paraId="5BB9D3AA">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3955F808">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386" o:spt="201" alt="" type="#_x0000_t201" style="height:15.75pt;width:20.25pt;" o:ole="t" filled="f" o:preferrelative="t" stroked="f" coordsize="21600,21600">
            <v:path/>
            <v:fill on="f" focussize="0,0"/>
            <v:stroke on="f"/>
            <v:imagedata r:id="rId10" o:title=""/>
            <o:lock v:ext="edit" aspectratio="t"/>
            <w10:wrap type="none"/>
            <w10:anchorlock/>
          </v:shape>
          <w:control r:id="rId475" w:name="Control 362" w:shapeid="_x0000_i1386"/>
        </w:object>
      </w:r>
      <w:r>
        <w:rPr>
          <w:rFonts w:hint="eastAsia" w:ascii="宋体" w:hAnsi="宋体" w:eastAsia="宋体" w:cs="宋体"/>
          <w:kern w:val="0"/>
          <w:sz w:val="24"/>
          <w:szCs w:val="24"/>
        </w:rPr>
        <w:t xml:space="preserve">A. 解释并执行来自终端的内部命令 </w:t>
      </w:r>
    </w:p>
    <w:p w14:paraId="04735D50">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387" o:spt="201" alt="" type="#_x0000_t201" style="height:15.75pt;width:20.25pt;" o:ole="t" filled="f" o:preferrelative="t" stroked="f" coordsize="21600,21600">
            <v:path/>
            <v:fill on="f" focussize="0,0"/>
            <v:stroke on="f"/>
            <v:imagedata r:id="rId10" o:title=""/>
            <o:lock v:ext="edit" aspectratio="t"/>
            <w10:wrap type="none"/>
            <w10:anchorlock/>
          </v:shape>
          <w:control r:id="rId476" w:name="Control 363" w:shapeid="_x0000_i1387"/>
        </w:object>
      </w:r>
      <w:r>
        <w:rPr>
          <w:rFonts w:hint="eastAsia" w:ascii="宋体" w:hAnsi="宋体" w:eastAsia="宋体" w:cs="宋体"/>
          <w:kern w:val="0"/>
          <w:sz w:val="24"/>
          <w:szCs w:val="24"/>
        </w:rPr>
        <w:t xml:space="preserve">B. 解释并执行来自终端的外部命令 </w:t>
      </w:r>
    </w:p>
    <w:p w14:paraId="2DABEAD4">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388" o:spt="201" alt="" type="#_x0000_t201" style="height:15.75pt;width:20.25pt;" o:ole="t" filled="f" o:preferrelative="t" stroked="f" coordsize="21600,21600">
            <v:path/>
            <v:fill on="f" focussize="0,0"/>
            <v:stroke on="f"/>
            <v:imagedata r:id="rId10" o:title=""/>
            <o:lock v:ext="edit" aspectratio="t"/>
            <w10:wrap type="none"/>
            <w10:anchorlock/>
          </v:shape>
          <w:control r:id="rId477" w:name="Control 364" w:shapeid="_x0000_i1388"/>
        </w:object>
      </w:r>
      <w:r>
        <w:rPr>
          <w:rFonts w:hint="eastAsia" w:ascii="宋体" w:hAnsi="宋体" w:eastAsia="宋体" w:cs="宋体"/>
          <w:kern w:val="0"/>
          <w:sz w:val="24"/>
          <w:szCs w:val="24"/>
        </w:rPr>
        <w:t xml:space="preserve">C. 进行系统调用 </w:t>
      </w:r>
    </w:p>
    <w:p w14:paraId="3C3DE008">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389" o:spt="201" alt="" type="#_x0000_t201" style="height:15.75pt;width:20.25pt;" o:ole="t" filled="f" o:preferrelative="t" stroked="f" coordsize="21600,21600">
            <v:path/>
            <v:fill on="f" focussize="0,0"/>
            <v:stroke on="f"/>
            <v:imagedata r:id="rId10" o:title=""/>
            <o:lock v:ext="edit" aspectratio="t"/>
            <w10:wrap type="none"/>
            <w10:anchorlock/>
          </v:shape>
          <w:control r:id="rId478" w:name="Control 365" w:shapeid="_x0000_i1389"/>
        </w:object>
      </w:r>
      <w:r>
        <w:rPr>
          <w:rFonts w:hint="eastAsia" w:ascii="宋体" w:hAnsi="宋体" w:eastAsia="宋体" w:cs="宋体"/>
          <w:kern w:val="0"/>
          <w:sz w:val="24"/>
          <w:szCs w:val="24"/>
        </w:rPr>
        <w:t xml:space="preserve">D. 解释并执行来自终端的命令 </w:t>
      </w:r>
    </w:p>
    <w:p w14:paraId="2D0D3EEC">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【解析】解释并执行来自终端的命令  正确。Shell命令语言解释程序解释并执行来自终端的各种命令。</w:t>
      </w:r>
    </w:p>
    <w:p w14:paraId="1CC30BB7">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正确答案是：解释并执行来自终端的命令</w:t>
      </w:r>
    </w:p>
    <w:p w14:paraId="0A26CE72">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"http://sichuan.ouchn.cn/mod/quiz/comment.php?attempt=15225664&amp;slot=2" </w:instrText>
      </w:r>
      <w:r>
        <w:rPr>
          <w:rFonts w:ascii="宋体" w:hAnsi="宋体" w:eastAsia="宋体" w:cs="宋体"/>
          <w:kern w:val="0"/>
          <w:sz w:val="24"/>
          <w:szCs w:val="24"/>
        </w:rPr>
        <w:fldChar w:fldCharType="separate"/>
      </w:r>
    </w:p>
    <w:p w14:paraId="7E4272C3">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20C78AC1">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题目2</w:t>
      </w:r>
    </w:p>
    <w:p w14:paraId="233F2434">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116" name="图片 116"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图片 116"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0C15F25E">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390" o:spt="201" alt="" type="#_x0000_t201" style="height:18pt;width:72pt;" o:ole="t" filled="f" o:preferrelative="t" stroked="f" coordsize="21600,21600">
            <v:path/>
            <v:fill on="f" focussize="0,0"/>
            <v:stroke on="f"/>
            <v:imagedata r:id="rId480" o:title=""/>
            <o:lock v:ext="edit" aspectratio="t"/>
            <w10:wrap type="none"/>
            <w10:anchorlock/>
          </v:shape>
          <w:control r:id="rId479" w:name="Control 366" w:shapeid="_x0000_i1390"/>
        </w:object>
      </w:r>
    </w:p>
    <w:p w14:paraId="3D15E4B4">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在操作系统中，JCB是指（     ）。</w:t>
      </w:r>
    </w:p>
    <w:p w14:paraId="74EC51CE">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21A2EFB9">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391" o:spt="201" alt="" type="#_x0000_t201" style="height:15.75pt;width:20.25pt;" o:ole="t" filled="f" o:preferrelative="t" stroked="f" coordsize="21600,21600">
            <v:path/>
            <v:fill on="f" focussize="0,0"/>
            <v:stroke on="f"/>
            <v:imagedata r:id="rId10" o:title=""/>
            <o:lock v:ext="edit" aspectratio="t"/>
            <w10:wrap type="none"/>
            <w10:anchorlock/>
          </v:shape>
          <w:control r:id="rId481" w:name="Control 367" w:shapeid="_x0000_i1391"/>
        </w:object>
      </w:r>
      <w:r>
        <w:rPr>
          <w:rFonts w:hint="eastAsia" w:ascii="宋体" w:hAnsi="宋体" w:eastAsia="宋体" w:cs="宋体"/>
          <w:kern w:val="0"/>
          <w:sz w:val="24"/>
          <w:szCs w:val="24"/>
        </w:rPr>
        <w:t xml:space="preserve">A. 文件控制块 </w:t>
      </w:r>
    </w:p>
    <w:p w14:paraId="7F41D42F">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392" o:spt="201" alt="" type="#_x0000_t201" style="height:15.75pt;width:20.25pt;" o:ole="t" filled="f" o:preferrelative="t" stroked="f" coordsize="21600,21600">
            <v:path/>
            <v:fill on="f" focussize="0,0"/>
            <v:stroke on="f"/>
            <v:imagedata r:id="rId10" o:title=""/>
            <o:lock v:ext="edit" aspectratio="t"/>
            <w10:wrap type="none"/>
            <w10:anchorlock/>
          </v:shape>
          <w:control r:id="rId482" w:name="Control 368" w:shapeid="_x0000_i1392"/>
        </w:object>
      </w:r>
      <w:r>
        <w:rPr>
          <w:rFonts w:hint="eastAsia" w:ascii="宋体" w:hAnsi="宋体" w:eastAsia="宋体" w:cs="宋体"/>
          <w:kern w:val="0"/>
          <w:sz w:val="24"/>
          <w:szCs w:val="24"/>
        </w:rPr>
        <w:t xml:space="preserve">B. 作业控制块 </w:t>
      </w:r>
    </w:p>
    <w:p w14:paraId="08459F0B">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393" o:spt="201" alt="" type="#_x0000_t201" style="height:15.75pt;width:20.25pt;" o:ole="t" filled="f" o:preferrelative="t" stroked="f" coordsize="21600,21600">
            <v:path/>
            <v:fill on="f" focussize="0,0"/>
            <v:stroke on="f"/>
            <v:imagedata r:id="rId10" o:title=""/>
            <o:lock v:ext="edit" aspectratio="t"/>
            <w10:wrap type="none"/>
            <w10:anchorlock/>
          </v:shape>
          <w:control r:id="rId483" w:name="Control 369" w:shapeid="_x0000_i1393"/>
        </w:object>
      </w:r>
      <w:r>
        <w:rPr>
          <w:rFonts w:hint="eastAsia" w:ascii="宋体" w:hAnsi="宋体" w:eastAsia="宋体" w:cs="宋体"/>
          <w:kern w:val="0"/>
          <w:sz w:val="24"/>
          <w:szCs w:val="24"/>
        </w:rPr>
        <w:t xml:space="preserve">C. 进程控制块 </w:t>
      </w:r>
    </w:p>
    <w:p w14:paraId="1F69C7AE">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394" o:spt="201" alt="" type="#_x0000_t201" style="height:15.75pt;width:20.25pt;" o:ole="t" filled="f" o:preferrelative="t" stroked="f" coordsize="21600,21600">
            <v:path/>
            <v:fill on="f" focussize="0,0"/>
            <v:stroke on="f"/>
            <v:imagedata r:id="rId10" o:title=""/>
            <o:lock v:ext="edit" aspectratio="t"/>
            <w10:wrap type="none"/>
            <w10:anchorlock/>
          </v:shape>
          <w:control r:id="rId484" w:name="Control 370" w:shapeid="_x0000_i1394"/>
        </w:object>
      </w:r>
      <w:r>
        <w:rPr>
          <w:rFonts w:hint="eastAsia" w:ascii="宋体" w:hAnsi="宋体" w:eastAsia="宋体" w:cs="宋体"/>
          <w:kern w:val="0"/>
          <w:sz w:val="24"/>
          <w:szCs w:val="24"/>
        </w:rPr>
        <w:t xml:space="preserve">D. 程序控制块 </w:t>
      </w:r>
    </w:p>
    <w:p w14:paraId="7B9F0554">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【解析】JCB是指作业控制块（Job Control Block）的缩写，作业控制块  正确。</w:t>
      </w:r>
    </w:p>
    <w:p w14:paraId="0BD158B5">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正确答案是：作业控制块</w:t>
      </w:r>
    </w:p>
    <w:p w14:paraId="1653FBBA">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"http://sichuan.ouchn.cn/mod/quiz/comment.php?attempt=15225664&amp;slot=3" </w:instrText>
      </w:r>
      <w:r>
        <w:rPr>
          <w:rFonts w:ascii="宋体" w:hAnsi="宋体" w:eastAsia="宋体" w:cs="宋体"/>
          <w:kern w:val="0"/>
          <w:sz w:val="24"/>
          <w:szCs w:val="24"/>
        </w:rPr>
        <w:fldChar w:fldCharType="separate"/>
      </w:r>
    </w:p>
    <w:p w14:paraId="38BCCCE5">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02FB6BCF">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题目3</w:t>
      </w:r>
    </w:p>
    <w:p w14:paraId="6B89640E">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115" name="图片 115"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图片 115"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5F4FA404">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395" o:spt="201" alt="" type="#_x0000_t201" style="height:18pt;width:72pt;" o:ole="t" filled="f" o:preferrelative="t" stroked="f" coordsize="21600,21600">
            <v:path/>
            <v:fill on="f" focussize="0,0"/>
            <v:stroke on="f"/>
            <v:imagedata r:id="rId486" o:title=""/>
            <o:lock v:ext="edit" aspectratio="t"/>
            <w10:wrap type="none"/>
            <w10:anchorlock/>
          </v:shape>
          <w:control r:id="rId485" w:name="Control 371" w:shapeid="_x0000_i1395"/>
        </w:object>
      </w:r>
    </w:p>
    <w:p w14:paraId="033AEF68">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在作业调度中，若采用优先级调度算法，为了尽可能使CPU和外部设备并行工作，有如下三个作业：J1以计算为主，J2以输入输出为主，J3计算和输入输出兼顾，则它们的优先级从高到低的排列顺序是（    ）。</w:t>
      </w:r>
    </w:p>
    <w:p w14:paraId="521FDBB5">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6EB6D56A">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396" o:spt="201" alt="" type="#_x0000_t201" style="height:15.75pt;width:20.25pt;" o:ole="t" filled="f" o:preferrelative="t" stroked="f" coordsize="21600,21600">
            <v:path/>
            <v:fill on="f" focussize="0,0"/>
            <v:stroke on="f"/>
            <v:imagedata r:id="rId10" o:title=""/>
            <o:lock v:ext="edit" aspectratio="t"/>
            <w10:wrap type="none"/>
            <w10:anchorlock/>
          </v:shape>
          <w:control r:id="rId487" w:name="Control 372" w:shapeid="_x0000_i1396"/>
        </w:object>
      </w:r>
      <w:r>
        <w:rPr>
          <w:rFonts w:hint="eastAsia" w:ascii="宋体" w:hAnsi="宋体" w:eastAsia="宋体" w:cs="宋体"/>
          <w:kern w:val="0"/>
          <w:sz w:val="24"/>
          <w:szCs w:val="24"/>
        </w:rPr>
        <w:t xml:space="preserve">A. J2，J1，J3 </w:t>
      </w:r>
    </w:p>
    <w:p w14:paraId="73DB0D27">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397" o:spt="201" alt="" type="#_x0000_t201" style="height:15.75pt;width:20.25pt;" o:ole="t" filled="f" o:preferrelative="t" stroked="f" coordsize="21600,21600">
            <v:path/>
            <v:fill on="f" focussize="0,0"/>
            <v:stroke on="f"/>
            <v:imagedata r:id="rId10" o:title=""/>
            <o:lock v:ext="edit" aspectratio="t"/>
            <w10:wrap type="none"/>
            <w10:anchorlock/>
          </v:shape>
          <w:control r:id="rId488" w:name="Control 373" w:shapeid="_x0000_i1397"/>
        </w:object>
      </w:r>
      <w:r>
        <w:rPr>
          <w:rFonts w:hint="eastAsia" w:ascii="宋体" w:hAnsi="宋体" w:eastAsia="宋体" w:cs="宋体"/>
          <w:kern w:val="0"/>
          <w:sz w:val="24"/>
          <w:szCs w:val="24"/>
        </w:rPr>
        <w:t xml:space="preserve">B. J3，J2，J1 </w:t>
      </w:r>
    </w:p>
    <w:p w14:paraId="5737D3F5">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398" o:spt="201" alt="" type="#_x0000_t201" style="height:15.75pt;width:20.25pt;" o:ole="t" filled="f" o:preferrelative="t" stroked="f" coordsize="21600,21600">
            <v:path/>
            <v:fill on="f" focussize="0,0"/>
            <v:stroke on="f"/>
            <v:imagedata r:id="rId10" o:title=""/>
            <o:lock v:ext="edit" aspectratio="t"/>
            <w10:wrap type="none"/>
            <w10:anchorlock/>
          </v:shape>
          <w:control r:id="rId489" w:name="Control 374" w:shapeid="_x0000_i1398"/>
        </w:object>
      </w:r>
      <w:r>
        <w:rPr>
          <w:rFonts w:hint="eastAsia" w:ascii="宋体" w:hAnsi="宋体" w:eastAsia="宋体" w:cs="宋体"/>
          <w:kern w:val="0"/>
          <w:sz w:val="24"/>
          <w:szCs w:val="24"/>
        </w:rPr>
        <w:t xml:space="preserve">C. J1，J2，J3 </w:t>
      </w:r>
    </w:p>
    <w:p w14:paraId="230F2155">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399" o:spt="201" alt="" type="#_x0000_t201" style="height:15.75pt;width:20.25pt;" o:ole="t" filled="f" o:preferrelative="t" stroked="f" coordsize="21600,21600">
            <v:path/>
            <v:fill on="f" focussize="0,0"/>
            <v:stroke on="f"/>
            <v:imagedata r:id="rId10" o:title=""/>
            <o:lock v:ext="edit" aspectratio="t"/>
            <w10:wrap type="none"/>
            <w10:anchorlock/>
          </v:shape>
          <w:control r:id="rId490" w:name="Control 375" w:shapeid="_x0000_i1399"/>
        </w:object>
      </w:r>
      <w:r>
        <w:rPr>
          <w:rFonts w:hint="eastAsia" w:ascii="宋体" w:hAnsi="宋体" w:eastAsia="宋体" w:cs="宋体"/>
          <w:kern w:val="0"/>
          <w:sz w:val="24"/>
          <w:szCs w:val="24"/>
        </w:rPr>
        <w:t xml:space="preserve">D. J2，J3，J1 </w:t>
      </w:r>
    </w:p>
    <w:p w14:paraId="34C14784">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【解析】J1为CPU繁忙型作业，J2为I/O繁忙型作业，J3两者兼顾。为了提高系统资源利用率，J3优先级最高，J2的优先级要高于J1，因此  J3，J2，J1  正确。</w:t>
      </w:r>
    </w:p>
    <w:p w14:paraId="078EE372">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正确答案是：J3，J2，J1</w:t>
      </w:r>
    </w:p>
    <w:p w14:paraId="118F36CA">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"http://sichuan.ouchn.cn/mod/quiz/comment.php?attempt=15225664&amp;slot=4" </w:instrText>
      </w:r>
      <w:r>
        <w:rPr>
          <w:rFonts w:ascii="宋体" w:hAnsi="宋体" w:eastAsia="宋体" w:cs="宋体"/>
          <w:kern w:val="0"/>
          <w:sz w:val="24"/>
          <w:szCs w:val="24"/>
        </w:rPr>
        <w:fldChar w:fldCharType="separate"/>
      </w:r>
    </w:p>
    <w:p w14:paraId="39B81199">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0D79F9DC">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题目4</w:t>
      </w:r>
    </w:p>
    <w:p w14:paraId="6356B0C8">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114" name="图片 114"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图片 114"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1BE212FA">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400" o:spt="201" alt="" type="#_x0000_t201" style="height:18pt;width:72pt;" o:ole="t" filled="f" o:preferrelative="t" stroked="f" coordsize="21600,21600">
            <v:path/>
            <v:fill on="f" focussize="0,0"/>
            <v:stroke on="f"/>
            <v:imagedata r:id="rId492" o:title=""/>
            <o:lock v:ext="edit" aspectratio="t"/>
            <w10:wrap type="none"/>
            <w10:anchorlock/>
          </v:shape>
          <w:control r:id="rId491" w:name="Control 376" w:shapeid="_x0000_i1400"/>
        </w:object>
      </w:r>
    </w:p>
    <w:p w14:paraId="0C30C074">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为了使计算机在运行过程中能及时处理内部和外部发生的各种突发性事件，现代操作系统采用了（    ）机制。</w:t>
      </w:r>
    </w:p>
    <w:p w14:paraId="2E3DBD61">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071CA8B1">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401" o:spt="201" alt="" type="#_x0000_t201" style="height:15.75pt;width:20.25pt;" o:ole="t" filled="f" o:preferrelative="t" stroked="f" coordsize="21600,21600">
            <v:path/>
            <v:fill on="f" focussize="0,0"/>
            <v:stroke on="f"/>
            <v:imagedata r:id="rId10" o:title=""/>
            <o:lock v:ext="edit" aspectratio="t"/>
            <w10:wrap type="none"/>
            <w10:anchorlock/>
          </v:shape>
          <w:control r:id="rId493" w:name="Control 377" w:shapeid="_x0000_i1401"/>
        </w:object>
      </w:r>
      <w:r>
        <w:rPr>
          <w:rFonts w:hint="eastAsia" w:ascii="宋体" w:hAnsi="宋体" w:eastAsia="宋体" w:cs="宋体"/>
          <w:kern w:val="0"/>
          <w:sz w:val="24"/>
          <w:szCs w:val="24"/>
        </w:rPr>
        <w:t xml:space="preserve">A. 查询 </w:t>
      </w:r>
    </w:p>
    <w:p w14:paraId="0FEA3E0E">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402" o:spt="201" alt="" type="#_x0000_t201" style="height:15.75pt;width:20.25pt;" o:ole="t" filled="f" o:preferrelative="t" stroked="f" coordsize="21600,21600">
            <v:path/>
            <v:fill on="f" focussize="0,0"/>
            <v:stroke on="f"/>
            <v:imagedata r:id="rId10" o:title=""/>
            <o:lock v:ext="edit" aspectratio="t"/>
            <w10:wrap type="none"/>
            <w10:anchorlock/>
          </v:shape>
          <w:control r:id="rId494" w:name="Control 378" w:shapeid="_x0000_i1402"/>
        </w:object>
      </w:r>
      <w:r>
        <w:rPr>
          <w:rFonts w:hint="eastAsia" w:ascii="宋体" w:hAnsi="宋体" w:eastAsia="宋体" w:cs="宋体"/>
          <w:kern w:val="0"/>
          <w:sz w:val="24"/>
          <w:szCs w:val="24"/>
        </w:rPr>
        <w:t xml:space="preserve">B. 中断 </w:t>
      </w:r>
    </w:p>
    <w:p w14:paraId="3848B975">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403" o:spt="201" alt="" type="#_x0000_t201" style="height:15.75pt;width:20.25pt;" o:ole="t" filled="f" o:preferrelative="t" stroked="f" coordsize="21600,21600">
            <v:path/>
            <v:fill on="f" focussize="0,0"/>
            <v:stroke on="f"/>
            <v:imagedata r:id="rId10" o:title=""/>
            <o:lock v:ext="edit" aspectratio="t"/>
            <w10:wrap type="none"/>
            <w10:anchorlock/>
          </v:shape>
          <w:control r:id="rId495" w:name="Control 379" w:shapeid="_x0000_i1403"/>
        </w:object>
      </w:r>
      <w:r>
        <w:rPr>
          <w:rFonts w:hint="eastAsia" w:ascii="宋体" w:hAnsi="宋体" w:eastAsia="宋体" w:cs="宋体"/>
          <w:kern w:val="0"/>
          <w:sz w:val="24"/>
          <w:szCs w:val="24"/>
        </w:rPr>
        <w:t xml:space="preserve">C. 调度 </w:t>
      </w:r>
    </w:p>
    <w:p w14:paraId="3AC51AC2">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404" o:spt="201" alt="" type="#_x0000_t201" style="height:15.75pt;width:20.25pt;" o:ole="t" filled="f" o:preferrelative="t" stroked="f" coordsize="21600,21600">
            <v:path/>
            <v:fill on="f" focussize="0,0"/>
            <v:stroke on="f"/>
            <v:imagedata r:id="rId10" o:title=""/>
            <o:lock v:ext="edit" aspectratio="t"/>
            <w10:wrap type="none"/>
            <w10:anchorlock/>
          </v:shape>
          <w:control r:id="rId496" w:name="Control 380" w:shapeid="_x0000_i1404"/>
        </w:object>
      </w:r>
      <w:r>
        <w:rPr>
          <w:rFonts w:hint="eastAsia" w:ascii="宋体" w:hAnsi="宋体" w:eastAsia="宋体" w:cs="宋体"/>
          <w:kern w:val="0"/>
          <w:sz w:val="24"/>
          <w:szCs w:val="24"/>
        </w:rPr>
        <w:t xml:space="preserve">D. 进程 </w:t>
      </w:r>
    </w:p>
    <w:p w14:paraId="68012655">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【解析】中断  正确。中断是CPU对系统发生的某个事件做出的处理过程，是现代操作系统必不可少的机制之一。</w:t>
      </w:r>
    </w:p>
    <w:p w14:paraId="4DF968B7">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正确答案是：中断</w:t>
      </w:r>
    </w:p>
    <w:p w14:paraId="05B7CE5B">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"http://sichuan.ouchn.cn/mod/quiz/comment.php?attempt=15225664&amp;slot=5" </w:instrText>
      </w:r>
      <w:r>
        <w:rPr>
          <w:rFonts w:ascii="宋体" w:hAnsi="宋体" w:eastAsia="宋体" w:cs="宋体"/>
          <w:kern w:val="0"/>
          <w:sz w:val="24"/>
          <w:szCs w:val="24"/>
        </w:rPr>
        <w:fldChar w:fldCharType="separate"/>
      </w:r>
    </w:p>
    <w:p w14:paraId="1F067CB7">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10CD18CF">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题目5</w:t>
      </w:r>
    </w:p>
    <w:p w14:paraId="778B2851">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113" name="图片 113"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图片 113"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21894C36">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405" o:spt="201" alt="" type="#_x0000_t201" style="height:18pt;width:72pt;" o:ole="t" filled="f" o:preferrelative="t" stroked="f" coordsize="21600,21600">
            <v:path/>
            <v:fill on="f" focussize="0,0"/>
            <v:stroke on="f"/>
            <v:imagedata r:id="rId498" o:title=""/>
            <o:lock v:ext="edit" aspectratio="t"/>
            <w10:wrap type="none"/>
            <w10:anchorlock/>
          </v:shape>
          <w:control r:id="rId497" w:name="Control 381" w:shapeid="_x0000_i1405"/>
        </w:object>
      </w:r>
    </w:p>
    <w:p w14:paraId="41CE0BEC">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从系统的角度出发，希望批处理控制方式下进入输入井的作业（    ）尽可能小。</w:t>
      </w:r>
    </w:p>
    <w:p w14:paraId="4EEB869C">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12C789B9">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406" o:spt="201" alt="" type="#_x0000_t201" style="height:15.75pt;width:20.25pt;" o:ole="t" filled="f" o:preferrelative="t" stroked="f" coordsize="21600,21600">
            <v:path/>
            <v:fill on="f" focussize="0,0"/>
            <v:stroke on="f"/>
            <v:imagedata r:id="rId10" o:title=""/>
            <o:lock v:ext="edit" aspectratio="t"/>
            <w10:wrap type="none"/>
            <w10:anchorlock/>
          </v:shape>
          <w:control r:id="rId499" w:name="Control 382" w:shapeid="_x0000_i1406"/>
        </w:object>
      </w:r>
      <w:r>
        <w:rPr>
          <w:rFonts w:hint="eastAsia" w:ascii="宋体" w:hAnsi="宋体" w:eastAsia="宋体" w:cs="宋体"/>
          <w:kern w:val="0"/>
          <w:sz w:val="24"/>
          <w:szCs w:val="24"/>
        </w:rPr>
        <w:t xml:space="preserve">A. 周转时间 </w:t>
      </w:r>
    </w:p>
    <w:p w14:paraId="62EE5B04">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407" o:spt="201" alt="" type="#_x0000_t201" style="height:15.75pt;width:20.25pt;" o:ole="t" filled="f" o:preferrelative="t" stroked="f" coordsize="21600,21600">
            <v:path/>
            <v:fill on="f" focussize="0,0"/>
            <v:stroke on="f"/>
            <v:imagedata r:id="rId10" o:title=""/>
            <o:lock v:ext="edit" aspectratio="t"/>
            <w10:wrap type="none"/>
            <w10:anchorlock/>
          </v:shape>
          <w:control r:id="rId500" w:name="Control 383" w:shapeid="_x0000_i1407"/>
        </w:object>
      </w:r>
      <w:r>
        <w:rPr>
          <w:rFonts w:hint="eastAsia" w:ascii="宋体" w:hAnsi="宋体" w:eastAsia="宋体" w:cs="宋体"/>
          <w:kern w:val="0"/>
          <w:sz w:val="24"/>
          <w:szCs w:val="24"/>
        </w:rPr>
        <w:t xml:space="preserve">B. 平均周转时间 </w:t>
      </w:r>
    </w:p>
    <w:p w14:paraId="0668252D">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408" o:spt="201" alt="" type="#_x0000_t201" style="height:15.75pt;width:20.25pt;" o:ole="t" filled="f" o:preferrelative="t" stroked="f" coordsize="21600,21600">
            <v:path/>
            <v:fill on="f" focussize="0,0"/>
            <v:stroke on="f"/>
            <v:imagedata r:id="rId10" o:title=""/>
            <o:lock v:ext="edit" aspectratio="t"/>
            <w10:wrap type="none"/>
            <w10:anchorlock/>
          </v:shape>
          <w:control r:id="rId501" w:name="Control 384" w:shapeid="_x0000_i1408"/>
        </w:object>
      </w:r>
      <w:r>
        <w:rPr>
          <w:rFonts w:hint="eastAsia" w:ascii="宋体" w:hAnsi="宋体" w:eastAsia="宋体" w:cs="宋体"/>
          <w:kern w:val="0"/>
          <w:sz w:val="24"/>
          <w:szCs w:val="24"/>
        </w:rPr>
        <w:t xml:space="preserve">C. 等待装入主存时间 </w:t>
      </w:r>
    </w:p>
    <w:p w14:paraId="0B3B64D1">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409" o:spt="201" alt="" type="#_x0000_t201" style="height:15.75pt;width:20.25pt;" o:ole="t" filled="f" o:preferrelative="t" stroked="f" coordsize="21600,21600">
            <v:path/>
            <v:fill on="f" focussize="0,0"/>
            <v:stroke on="f"/>
            <v:imagedata r:id="rId10" o:title=""/>
            <o:lock v:ext="edit" aspectratio="t"/>
            <w10:wrap type="none"/>
            <w10:anchorlock/>
          </v:shape>
          <w:control r:id="rId502" w:name="Control 385" w:shapeid="_x0000_i1409"/>
        </w:object>
      </w:r>
      <w:r>
        <w:rPr>
          <w:rFonts w:hint="eastAsia" w:ascii="宋体" w:hAnsi="宋体" w:eastAsia="宋体" w:cs="宋体"/>
          <w:kern w:val="0"/>
          <w:sz w:val="24"/>
          <w:szCs w:val="24"/>
        </w:rPr>
        <w:t xml:space="preserve">D. 执行时间 </w:t>
      </w:r>
    </w:p>
    <w:p w14:paraId="30F2C7EF">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【解析】平均周转时间   正确。平均周转时间衡量不同调度算法对相同作业流的调度性能。批处理系统强调资源利用率，因此希望作业在输入井的平均周转时间尽可能小。</w:t>
      </w:r>
    </w:p>
    <w:p w14:paraId="1E7E7AB1">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正确答案是：平均周转时间</w:t>
      </w:r>
    </w:p>
    <w:p w14:paraId="1262453D">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"http://sichuan.ouchn.cn/mod/quiz/comment.php?attempt=15225664&amp;slot=6" </w:instrText>
      </w:r>
      <w:r>
        <w:rPr>
          <w:rFonts w:ascii="宋体" w:hAnsi="宋体" w:eastAsia="宋体" w:cs="宋体"/>
          <w:kern w:val="0"/>
          <w:sz w:val="24"/>
          <w:szCs w:val="24"/>
        </w:rPr>
        <w:fldChar w:fldCharType="separate"/>
      </w:r>
    </w:p>
    <w:p w14:paraId="35566B6E">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598E9930">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题目6</w:t>
      </w:r>
    </w:p>
    <w:p w14:paraId="412531F2">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112" name="图片 112"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图片 112"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7D12E3CF">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410" o:spt="201" alt="" type="#_x0000_t201" style="height:18pt;width:72pt;" o:ole="t" filled="f" o:preferrelative="t" stroked="f" coordsize="21600,21600">
            <v:path/>
            <v:fill on="f" focussize="0,0"/>
            <v:stroke on="f"/>
            <v:imagedata r:id="rId504" o:title=""/>
            <o:lock v:ext="edit" aspectratio="t"/>
            <w10:wrap type="none"/>
            <w10:anchorlock/>
          </v:shape>
          <w:control r:id="rId503" w:name="Control 386" w:shapeid="_x0000_i1410"/>
        </w:object>
      </w:r>
    </w:p>
    <w:p w14:paraId="7952FBA5">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作业调度程序从处于（    ）状态的队列中选取适当的作业调入主存运行。</w:t>
      </w:r>
    </w:p>
    <w:p w14:paraId="4A05161C">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226ABC36">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411" o:spt="201" alt="" type="#_x0000_t201" style="height:15.75pt;width:20.25pt;" o:ole="t" filled="f" o:preferrelative="t" stroked="f" coordsize="21600,21600">
            <v:path/>
            <v:fill on="f" focussize="0,0"/>
            <v:stroke on="f"/>
            <v:imagedata r:id="rId10" o:title=""/>
            <o:lock v:ext="edit" aspectratio="t"/>
            <w10:wrap type="none"/>
            <w10:anchorlock/>
          </v:shape>
          <w:control r:id="rId505" w:name="Control 387" w:shapeid="_x0000_i1411"/>
        </w:object>
      </w:r>
      <w:r>
        <w:rPr>
          <w:rFonts w:hint="eastAsia" w:ascii="宋体" w:hAnsi="宋体" w:eastAsia="宋体" w:cs="宋体"/>
          <w:kern w:val="0"/>
          <w:sz w:val="24"/>
          <w:szCs w:val="24"/>
        </w:rPr>
        <w:t xml:space="preserve">A. 提交 </w:t>
      </w:r>
    </w:p>
    <w:p w14:paraId="458A9EF8">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412" o:spt="201" alt="" type="#_x0000_t201" style="height:15.75pt;width:20.25pt;" o:ole="t" filled="f" o:preferrelative="t" stroked="f" coordsize="21600,21600">
            <v:path/>
            <v:fill on="f" focussize="0,0"/>
            <v:stroke on="f"/>
            <v:imagedata r:id="rId10" o:title=""/>
            <o:lock v:ext="edit" aspectratio="t"/>
            <w10:wrap type="none"/>
            <w10:anchorlock/>
          </v:shape>
          <w:control r:id="rId506" w:name="Control 388" w:shapeid="_x0000_i1412"/>
        </w:object>
      </w:r>
      <w:r>
        <w:rPr>
          <w:rFonts w:hint="eastAsia" w:ascii="宋体" w:hAnsi="宋体" w:eastAsia="宋体" w:cs="宋体"/>
          <w:kern w:val="0"/>
          <w:sz w:val="24"/>
          <w:szCs w:val="24"/>
        </w:rPr>
        <w:t xml:space="preserve">B. 完成 </w:t>
      </w:r>
    </w:p>
    <w:p w14:paraId="08EE4077">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413" o:spt="201" alt="" type="#_x0000_t201" style="height:15.75pt;width:20.25pt;" o:ole="t" filled="f" o:preferrelative="t" stroked="f" coordsize="21600,21600">
            <v:path/>
            <v:fill on="f" focussize="0,0"/>
            <v:stroke on="f"/>
            <v:imagedata r:id="rId10" o:title=""/>
            <o:lock v:ext="edit" aspectratio="t"/>
            <w10:wrap type="none"/>
            <w10:anchorlock/>
          </v:shape>
          <w:control r:id="rId507" w:name="Control 389" w:shapeid="_x0000_i1413"/>
        </w:object>
      </w:r>
      <w:r>
        <w:rPr>
          <w:rFonts w:hint="eastAsia" w:ascii="宋体" w:hAnsi="宋体" w:eastAsia="宋体" w:cs="宋体"/>
          <w:kern w:val="0"/>
          <w:sz w:val="24"/>
          <w:szCs w:val="24"/>
        </w:rPr>
        <w:t xml:space="preserve">C. 后备 </w:t>
      </w:r>
    </w:p>
    <w:p w14:paraId="7CC31BB9">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414" o:spt="201" alt="" type="#_x0000_t201" style="height:15.75pt;width:20.25pt;" o:ole="t" filled="f" o:preferrelative="t" stroked="f" coordsize="21600,21600">
            <v:path/>
            <v:fill on="f" focussize="0,0"/>
            <v:stroke on="f"/>
            <v:imagedata r:id="rId10" o:title=""/>
            <o:lock v:ext="edit" aspectratio="t"/>
            <w10:wrap type="none"/>
            <w10:anchorlock/>
          </v:shape>
          <w:control r:id="rId508" w:name="Control 390" w:shapeid="_x0000_i1414"/>
        </w:object>
      </w:r>
      <w:r>
        <w:rPr>
          <w:rFonts w:hint="eastAsia" w:ascii="宋体" w:hAnsi="宋体" w:eastAsia="宋体" w:cs="宋体"/>
          <w:kern w:val="0"/>
          <w:sz w:val="24"/>
          <w:szCs w:val="24"/>
        </w:rPr>
        <w:t xml:space="preserve">D. 执行 </w:t>
      </w:r>
    </w:p>
    <w:p w14:paraId="3DBA5C28">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【解析】在作业的4个状态中，运行前的状态是后备，因此：后备  正确。</w:t>
      </w:r>
    </w:p>
    <w:p w14:paraId="3629B263">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正确答案是：后备</w:t>
      </w:r>
    </w:p>
    <w:p w14:paraId="7C2FDEFA">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"http://sichuan.ouchn.cn/mod/quiz/comment.php?attempt=15225664&amp;slot=7" </w:instrText>
      </w:r>
      <w:r>
        <w:rPr>
          <w:rFonts w:ascii="宋体" w:hAnsi="宋体" w:eastAsia="宋体" w:cs="宋体"/>
          <w:kern w:val="0"/>
          <w:sz w:val="24"/>
          <w:szCs w:val="24"/>
        </w:rPr>
        <w:fldChar w:fldCharType="separate"/>
      </w:r>
    </w:p>
    <w:p w14:paraId="62FD5B2A">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45DFF6D3">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题目7</w:t>
      </w:r>
    </w:p>
    <w:p w14:paraId="72A5A17F">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111" name="图片 111"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图片 111"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12FEA164">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415" o:spt="201" alt="" type="#_x0000_t201" style="height:18pt;width:72pt;" o:ole="t" filled="f" o:preferrelative="t" stroked="f" coordsize="21600,21600">
            <v:path/>
            <v:fill on="f" focussize="0,0"/>
            <v:stroke on="f"/>
            <v:imagedata r:id="rId510" o:title=""/>
            <o:lock v:ext="edit" aspectratio="t"/>
            <w10:wrap type="none"/>
            <w10:anchorlock/>
          </v:shape>
          <w:control r:id="rId509" w:name="Control 391" w:shapeid="_x0000_i1415"/>
        </w:object>
      </w:r>
    </w:p>
    <w:p w14:paraId="1CD50551">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Linux系统中的进程调度采用（    ）。</w:t>
      </w:r>
    </w:p>
    <w:p w14:paraId="59C57E75">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3CAAD77A">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416" o:spt="201" alt="" type="#_x0000_t201" style="height:15.75pt;width:20.25pt;" o:ole="t" filled="f" o:preferrelative="t" stroked="f" coordsize="21600,21600">
            <v:path/>
            <v:fill on="f" focussize="0,0"/>
            <v:stroke on="f"/>
            <v:imagedata r:id="rId10" o:title=""/>
            <o:lock v:ext="edit" aspectratio="t"/>
            <w10:wrap type="none"/>
            <w10:anchorlock/>
          </v:shape>
          <w:control r:id="rId511" w:name="Control 392" w:shapeid="_x0000_i1416"/>
        </w:object>
      </w:r>
      <w:r>
        <w:rPr>
          <w:rFonts w:hint="eastAsia" w:ascii="宋体" w:hAnsi="宋体" w:eastAsia="宋体" w:cs="宋体"/>
          <w:kern w:val="0"/>
          <w:sz w:val="24"/>
          <w:szCs w:val="24"/>
        </w:rPr>
        <w:t xml:space="preserve">A. 时间片轮转法 </w:t>
      </w:r>
    </w:p>
    <w:p w14:paraId="7DDEB93F">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417" o:spt="201" alt="" type="#_x0000_t201" style="height:15.75pt;width:20.25pt;" o:ole="t" filled="f" o:preferrelative="t" stroked="f" coordsize="21600,21600">
            <v:path/>
            <v:fill on="f" focussize="0,0"/>
            <v:stroke on="f"/>
            <v:imagedata r:id="rId10" o:title=""/>
            <o:lock v:ext="edit" aspectratio="t"/>
            <w10:wrap type="none"/>
            <w10:anchorlock/>
          </v:shape>
          <w:control r:id="rId512" w:name="Control 393" w:shapeid="_x0000_i1417"/>
        </w:object>
      </w:r>
      <w:r>
        <w:rPr>
          <w:rFonts w:hint="eastAsia" w:ascii="宋体" w:hAnsi="宋体" w:eastAsia="宋体" w:cs="宋体"/>
          <w:kern w:val="0"/>
          <w:sz w:val="24"/>
          <w:szCs w:val="24"/>
        </w:rPr>
        <w:t xml:space="preserve">B. 先来先服务法 </w:t>
      </w:r>
    </w:p>
    <w:p w14:paraId="3351443E">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418" o:spt="201" alt="" type="#_x0000_t201" style="height:15.75pt;width:20.25pt;" o:ole="t" filled="f" o:preferrelative="t" stroked="f" coordsize="21600,21600">
            <v:path/>
            <v:fill on="f" focussize="0,0"/>
            <v:stroke on="f"/>
            <v:imagedata r:id="rId10" o:title=""/>
            <o:lock v:ext="edit" aspectratio="t"/>
            <w10:wrap type="none"/>
            <w10:anchorlock/>
          </v:shape>
          <w:control r:id="rId513" w:name="Control 394" w:shapeid="_x0000_i1418"/>
        </w:object>
      </w:r>
      <w:r>
        <w:rPr>
          <w:rFonts w:hint="eastAsia" w:ascii="宋体" w:hAnsi="宋体" w:eastAsia="宋体" w:cs="宋体"/>
          <w:kern w:val="0"/>
          <w:sz w:val="24"/>
          <w:szCs w:val="24"/>
        </w:rPr>
        <w:t xml:space="preserve">C. 短作业优先法 </w:t>
      </w:r>
    </w:p>
    <w:p w14:paraId="4F7D13C9">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419" o:spt="201" alt="" type="#_x0000_t201" style="height:15.75pt;width:20.25pt;" o:ole="t" filled="f" o:preferrelative="t" stroked="f" coordsize="21600,21600">
            <v:path/>
            <v:fill on="f" focussize="0,0"/>
            <v:stroke on="f"/>
            <v:imagedata r:id="rId10" o:title=""/>
            <o:lock v:ext="edit" aspectratio="t"/>
            <w10:wrap type="none"/>
            <w10:anchorlock/>
          </v:shape>
          <w:control r:id="rId514" w:name="Control 395" w:shapeid="_x0000_i1419"/>
        </w:object>
      </w:r>
      <w:r>
        <w:rPr>
          <w:rFonts w:hint="eastAsia" w:ascii="宋体" w:hAnsi="宋体" w:eastAsia="宋体" w:cs="宋体"/>
          <w:kern w:val="0"/>
          <w:sz w:val="24"/>
          <w:szCs w:val="24"/>
        </w:rPr>
        <w:t xml:space="preserve">D. 抢占式优先级 </w:t>
      </w:r>
    </w:p>
    <w:p w14:paraId="18CF6430">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【解析】抢占式优先级  正确。Linux系统中的进程调度采用抢占式优先级的调度方式。</w:t>
      </w:r>
    </w:p>
    <w:p w14:paraId="5725A8FF">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正确答案是：抢占式优先级</w:t>
      </w:r>
    </w:p>
    <w:p w14:paraId="3D46B6BD">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"http://sichuan.ouchn.cn/mod/quiz/comment.php?attempt=15225664&amp;slot=8" </w:instrText>
      </w:r>
      <w:r>
        <w:rPr>
          <w:rFonts w:ascii="宋体" w:hAnsi="宋体" w:eastAsia="宋体" w:cs="宋体"/>
          <w:kern w:val="0"/>
          <w:sz w:val="24"/>
          <w:szCs w:val="24"/>
        </w:rPr>
        <w:fldChar w:fldCharType="separate"/>
      </w:r>
    </w:p>
    <w:p w14:paraId="627A14C9">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453C8AAA">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题目8</w:t>
      </w:r>
    </w:p>
    <w:p w14:paraId="0EBD3684">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110" name="图片 110"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图片 110"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76479FB2">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420" o:spt="201" alt="" type="#_x0000_t201" style="height:18pt;width:72pt;" o:ole="t" filled="f" o:preferrelative="t" stroked="f" coordsize="21600,21600">
            <v:path/>
            <v:fill on="f" focussize="0,0"/>
            <v:stroke on="f"/>
            <v:imagedata r:id="rId516" o:title=""/>
            <o:lock v:ext="edit" aspectratio="t"/>
            <w10:wrap type="none"/>
            <w10:anchorlock/>
          </v:shape>
          <w:control r:id="rId515" w:name="Control 396" w:shapeid="_x0000_i1420"/>
        </w:object>
      </w:r>
    </w:p>
    <w:p w14:paraId="150026CA">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动态分区分配按照进程的需求量分配内存分区，所以（    ）。</w:t>
      </w:r>
    </w:p>
    <w:p w14:paraId="7FBE148D">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522F6F51">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421" o:spt="201" alt="" type="#_x0000_t201" style="height:15.75pt;width:20.25pt;" o:ole="t" filled="f" o:preferrelative="t" stroked="f" coordsize="21600,21600">
            <v:path/>
            <v:fill on="f" focussize="0,0"/>
            <v:stroke on="f"/>
            <v:imagedata r:id="rId10" o:title=""/>
            <o:lock v:ext="edit" aspectratio="t"/>
            <w10:wrap type="none"/>
            <w10:anchorlock/>
          </v:shape>
          <w:control r:id="rId517" w:name="Control 397" w:shapeid="_x0000_i1421"/>
        </w:object>
      </w:r>
      <w:r>
        <w:rPr>
          <w:rFonts w:hint="eastAsia" w:ascii="宋体" w:hAnsi="宋体" w:eastAsia="宋体" w:cs="宋体"/>
          <w:kern w:val="0"/>
          <w:sz w:val="24"/>
          <w:szCs w:val="24"/>
        </w:rPr>
        <w:t xml:space="preserve">A. 分区的长度和个数都是确定的 </w:t>
      </w:r>
    </w:p>
    <w:p w14:paraId="7A525FB3">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422" o:spt="201" alt="" type="#_x0000_t201" style="height:15.75pt;width:20.25pt;" o:ole="t" filled="f" o:preferrelative="t" stroked="f" coordsize="21600,21600">
            <v:path/>
            <v:fill on="f" focussize="0,0"/>
            <v:stroke on="f"/>
            <v:imagedata r:id="rId10" o:title=""/>
            <o:lock v:ext="edit" aspectratio="t"/>
            <w10:wrap type="none"/>
            <w10:anchorlock/>
          </v:shape>
          <w:control r:id="rId518" w:name="Control 398" w:shapeid="_x0000_i1422"/>
        </w:object>
      </w:r>
      <w:r>
        <w:rPr>
          <w:rFonts w:hint="eastAsia" w:ascii="宋体" w:hAnsi="宋体" w:eastAsia="宋体" w:cs="宋体"/>
          <w:kern w:val="0"/>
          <w:sz w:val="24"/>
          <w:szCs w:val="24"/>
        </w:rPr>
        <w:t xml:space="preserve">B. 分区的长度不是预先固定的，分区的个数是不确定的 </w:t>
      </w:r>
    </w:p>
    <w:p w14:paraId="62397E24">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423" o:spt="201" alt="" type="#_x0000_t201" style="height:15.75pt;width:20.25pt;" o:ole="t" filled="f" o:preferrelative="t" stroked="f" coordsize="21600,21600">
            <v:path/>
            <v:fill on="f" focussize="0,0"/>
            <v:stroke on="f"/>
            <v:imagedata r:id="rId10" o:title=""/>
            <o:lock v:ext="edit" aspectratio="t"/>
            <w10:wrap type="none"/>
            <w10:anchorlock/>
          </v:shape>
          <w:control r:id="rId519" w:name="Control 399" w:shapeid="_x0000_i1423"/>
        </w:object>
      </w:r>
      <w:r>
        <w:rPr>
          <w:rFonts w:hint="eastAsia" w:ascii="宋体" w:hAnsi="宋体" w:eastAsia="宋体" w:cs="宋体"/>
          <w:kern w:val="0"/>
          <w:sz w:val="24"/>
          <w:szCs w:val="24"/>
        </w:rPr>
        <w:t xml:space="preserve">C. 分区的长度是固定的 </w:t>
      </w:r>
    </w:p>
    <w:p w14:paraId="61C1C04D">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424" o:spt="201" alt="" type="#_x0000_t201" style="height:15.75pt;width:20.25pt;" o:ole="t" filled="f" o:preferrelative="t" stroked="f" coordsize="21600,21600">
            <v:path/>
            <v:fill on="f" focussize="0,0"/>
            <v:stroke on="f"/>
            <v:imagedata r:id="rId10" o:title=""/>
            <o:lock v:ext="edit" aspectratio="t"/>
            <w10:wrap type="none"/>
            <w10:anchorlock/>
          </v:shape>
          <w:control r:id="rId520" w:name="Control 400" w:shapeid="_x0000_i1424"/>
        </w:object>
      </w:r>
      <w:r>
        <w:rPr>
          <w:rFonts w:hint="eastAsia" w:ascii="宋体" w:hAnsi="宋体" w:eastAsia="宋体" w:cs="宋体"/>
          <w:kern w:val="0"/>
          <w:sz w:val="24"/>
          <w:szCs w:val="24"/>
        </w:rPr>
        <w:t xml:space="preserve">D. 分区的个数是确定的 </w:t>
      </w:r>
    </w:p>
    <w:p w14:paraId="1E3E7591">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正确答案是：分区的长度不是预先固定的，分区的个数是不确定的</w:t>
      </w:r>
    </w:p>
    <w:p w14:paraId="697C6AF1">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"http://sichuan.ouchn.cn/mod/quiz/comment.php?attempt=15225664&amp;slot=9" </w:instrText>
      </w:r>
      <w:r>
        <w:rPr>
          <w:rFonts w:ascii="宋体" w:hAnsi="宋体" w:eastAsia="宋体" w:cs="宋体"/>
          <w:kern w:val="0"/>
          <w:sz w:val="24"/>
          <w:szCs w:val="24"/>
        </w:rPr>
        <w:fldChar w:fldCharType="separate"/>
      </w:r>
    </w:p>
    <w:p w14:paraId="72773CEC">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27E174C3">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题目9</w:t>
      </w:r>
    </w:p>
    <w:p w14:paraId="1B2C3BA3">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109" name="图片 109"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图片 109"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3C9B3EEC">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425" o:spt="201" alt="" type="#_x0000_t201" style="height:18pt;width:72pt;" o:ole="t" filled="f" o:preferrelative="t" stroked="f" coordsize="21600,21600">
            <v:path/>
            <v:fill on="f" focussize="0,0"/>
            <v:stroke on="f"/>
            <v:imagedata r:id="rId522" o:title=""/>
            <o:lock v:ext="edit" aspectratio="t"/>
            <w10:wrap type="none"/>
            <w10:anchorlock/>
          </v:shape>
          <w:control r:id="rId521" w:name="Control 401" w:shapeid="_x0000_i1425"/>
        </w:object>
      </w:r>
    </w:p>
    <w:p w14:paraId="1BD7E749">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在存储管理中，为实现地址映射，硬件应提供两个寄存器，一个是基址寄存器。另一个是（    ）。</w:t>
      </w:r>
    </w:p>
    <w:p w14:paraId="5FB1CF83">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3E193D45">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426" o:spt="201" alt="" type="#_x0000_t201" style="height:15.75pt;width:20.25pt;" o:ole="t" filled="f" o:preferrelative="t" stroked="f" coordsize="21600,21600">
            <v:path/>
            <v:fill on="f" focussize="0,0"/>
            <v:stroke on="f"/>
            <v:imagedata r:id="rId10" o:title=""/>
            <o:lock v:ext="edit" aspectratio="t"/>
            <w10:wrap type="none"/>
            <w10:anchorlock/>
          </v:shape>
          <w:control r:id="rId523" w:name="Control 402" w:shapeid="_x0000_i1426"/>
        </w:object>
      </w:r>
      <w:r>
        <w:rPr>
          <w:rFonts w:hint="eastAsia" w:ascii="宋体" w:hAnsi="宋体" w:eastAsia="宋体" w:cs="宋体"/>
          <w:kern w:val="0"/>
          <w:sz w:val="24"/>
          <w:szCs w:val="24"/>
        </w:rPr>
        <w:t xml:space="preserve">A. 通用寄存器 </w:t>
      </w:r>
    </w:p>
    <w:p w14:paraId="068EF0A0">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427" o:spt="201" alt="" type="#_x0000_t201" style="height:15.75pt;width:20.25pt;" o:ole="t" filled="f" o:preferrelative="t" stroked="f" coordsize="21600,21600">
            <v:path/>
            <v:fill on="f" focussize="0,0"/>
            <v:stroke on="f"/>
            <v:imagedata r:id="rId10" o:title=""/>
            <o:lock v:ext="edit" aspectratio="t"/>
            <w10:wrap type="none"/>
            <w10:anchorlock/>
          </v:shape>
          <w:control r:id="rId524" w:name="Control 403" w:shapeid="_x0000_i1427"/>
        </w:object>
      </w:r>
      <w:r>
        <w:rPr>
          <w:rFonts w:hint="eastAsia" w:ascii="宋体" w:hAnsi="宋体" w:eastAsia="宋体" w:cs="宋体"/>
          <w:kern w:val="0"/>
          <w:sz w:val="24"/>
          <w:szCs w:val="24"/>
        </w:rPr>
        <w:t xml:space="preserve">B. 控制寄存器 </w:t>
      </w:r>
    </w:p>
    <w:p w14:paraId="22CB1125">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428" o:spt="201" alt="" type="#_x0000_t201" style="height:15.75pt;width:20.25pt;" o:ole="t" filled="f" o:preferrelative="t" stroked="f" coordsize="21600,21600">
            <v:path/>
            <v:fill on="f" focussize="0,0"/>
            <v:stroke on="f"/>
            <v:imagedata r:id="rId10" o:title=""/>
            <o:lock v:ext="edit" aspectratio="t"/>
            <w10:wrap type="none"/>
            <w10:anchorlock/>
          </v:shape>
          <w:control r:id="rId525" w:name="Control 404" w:shapeid="_x0000_i1428"/>
        </w:object>
      </w:r>
      <w:r>
        <w:rPr>
          <w:rFonts w:hint="eastAsia" w:ascii="宋体" w:hAnsi="宋体" w:eastAsia="宋体" w:cs="宋体"/>
          <w:kern w:val="0"/>
          <w:sz w:val="24"/>
          <w:szCs w:val="24"/>
        </w:rPr>
        <w:t xml:space="preserve">C. 限长寄存器 </w:t>
      </w:r>
    </w:p>
    <w:p w14:paraId="3CA7A855">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429" o:spt="201" alt="" type="#_x0000_t201" style="height:15.75pt;width:20.25pt;" o:ole="t" filled="f" o:preferrelative="t" stroked="f" coordsize="21600,21600">
            <v:path/>
            <v:fill on="f" focussize="0,0"/>
            <v:stroke on="f"/>
            <v:imagedata r:id="rId10" o:title=""/>
            <o:lock v:ext="edit" aspectratio="t"/>
            <w10:wrap type="none"/>
            <w10:anchorlock/>
          </v:shape>
          <w:control r:id="rId526" w:name="Control 405" w:shapeid="_x0000_i1429"/>
        </w:object>
      </w:r>
      <w:r>
        <w:rPr>
          <w:rFonts w:hint="eastAsia" w:ascii="宋体" w:hAnsi="宋体" w:eastAsia="宋体" w:cs="宋体"/>
          <w:kern w:val="0"/>
          <w:sz w:val="24"/>
          <w:szCs w:val="24"/>
        </w:rPr>
        <w:t xml:space="preserve">D. 程序状态字寄存器 </w:t>
      </w:r>
    </w:p>
    <w:p w14:paraId="3B506885">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正确答案是：限长寄存器</w:t>
      </w:r>
    </w:p>
    <w:p w14:paraId="6995B8E6">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"http://sichuan.ouchn.cn/mod/quiz/comment.php?attempt=15225664&amp;slot=10" </w:instrText>
      </w:r>
      <w:r>
        <w:rPr>
          <w:rFonts w:ascii="宋体" w:hAnsi="宋体" w:eastAsia="宋体" w:cs="宋体"/>
          <w:kern w:val="0"/>
          <w:sz w:val="24"/>
          <w:szCs w:val="24"/>
        </w:rPr>
        <w:fldChar w:fldCharType="separate"/>
      </w:r>
    </w:p>
    <w:p w14:paraId="400FC312">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247A0B8F">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题目10</w:t>
      </w:r>
    </w:p>
    <w:p w14:paraId="4AB2F752">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108" name="图片 108"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图片 108"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50DD9AF8">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430" o:spt="201" alt="" type="#_x0000_t201" style="height:18pt;width:72pt;" o:ole="t" filled="f" o:preferrelative="t" stroked="f" coordsize="21600,21600">
            <v:path/>
            <v:fill on="f" focussize="0,0"/>
            <v:stroke on="f"/>
            <v:imagedata r:id="rId528" o:title=""/>
            <o:lock v:ext="edit" aspectratio="t"/>
            <w10:wrap type="none"/>
            <w10:anchorlock/>
          </v:shape>
          <w:control r:id="rId527" w:name="Control 406" w:shapeid="_x0000_i1430"/>
        </w:object>
      </w:r>
    </w:p>
    <w:p w14:paraId="05D46833">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分区管理要求对每一个进程都分配（    ）的内存单元。</w:t>
      </w:r>
    </w:p>
    <w:p w14:paraId="059108FE">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6023C740">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431" o:spt="201" alt="" type="#_x0000_t201" style="height:15.75pt;width:20.25pt;" o:ole="t" filled="f" o:preferrelative="t" stroked="f" coordsize="21600,21600">
            <v:path/>
            <v:fill on="f" focussize="0,0"/>
            <v:stroke on="f"/>
            <v:imagedata r:id="rId10" o:title=""/>
            <o:lock v:ext="edit" aspectratio="t"/>
            <w10:wrap type="none"/>
            <w10:anchorlock/>
          </v:shape>
          <w:control r:id="rId529" w:name="Control 407" w:shapeid="_x0000_i1431"/>
        </w:object>
      </w:r>
      <w:r>
        <w:rPr>
          <w:rFonts w:hint="eastAsia" w:ascii="宋体" w:hAnsi="宋体" w:eastAsia="宋体" w:cs="宋体"/>
          <w:kern w:val="0"/>
          <w:sz w:val="24"/>
          <w:szCs w:val="24"/>
        </w:rPr>
        <w:t xml:space="preserve">A. 若干地址不连续 </w:t>
      </w:r>
    </w:p>
    <w:p w14:paraId="0A2ABA4B">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432" o:spt="201" alt="" type="#_x0000_t201" style="height:15.75pt;width:20.25pt;" o:ole="t" filled="f" o:preferrelative="t" stroked="f" coordsize="21600,21600">
            <v:path/>
            <v:fill on="f" focussize="0,0"/>
            <v:stroke on="f"/>
            <v:imagedata r:id="rId10" o:title=""/>
            <o:lock v:ext="edit" aspectratio="t"/>
            <w10:wrap type="none"/>
            <w10:anchorlock/>
          </v:shape>
          <w:control r:id="rId530" w:name="Control 408" w:shapeid="_x0000_i1432"/>
        </w:object>
      </w:r>
      <w:r>
        <w:rPr>
          <w:rFonts w:hint="eastAsia" w:ascii="宋体" w:hAnsi="宋体" w:eastAsia="宋体" w:cs="宋体"/>
          <w:kern w:val="0"/>
          <w:sz w:val="24"/>
          <w:szCs w:val="24"/>
        </w:rPr>
        <w:t xml:space="preserve">B. 若干不连续的页面 </w:t>
      </w:r>
    </w:p>
    <w:p w14:paraId="76BCF817">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433" o:spt="201" alt="" type="#_x0000_t201" style="height:15.75pt;width:20.25pt;" o:ole="t" filled="f" o:preferrelative="t" stroked="f" coordsize="21600,21600">
            <v:path/>
            <v:fill on="f" focussize="0,0"/>
            <v:stroke on="f"/>
            <v:imagedata r:id="rId10" o:title=""/>
            <o:lock v:ext="edit" aspectratio="t"/>
            <w10:wrap type="none"/>
            <w10:anchorlock/>
          </v:shape>
          <w:control r:id="rId531" w:name="Control 409" w:shapeid="_x0000_i1433"/>
        </w:object>
      </w:r>
      <w:r>
        <w:rPr>
          <w:rFonts w:hint="eastAsia" w:ascii="宋体" w:hAnsi="宋体" w:eastAsia="宋体" w:cs="宋体"/>
          <w:kern w:val="0"/>
          <w:sz w:val="24"/>
          <w:szCs w:val="24"/>
        </w:rPr>
        <w:t xml:space="preserve">C. 若干连续的页面 </w:t>
      </w:r>
    </w:p>
    <w:p w14:paraId="756D0153">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434" o:spt="201" alt="" type="#_x0000_t201" style="height:15.75pt;width:20.25pt;" o:ole="t" filled="f" o:preferrelative="t" stroked="f" coordsize="21600,21600">
            <v:path/>
            <v:fill on="f" focussize="0,0"/>
            <v:stroke on="f"/>
            <v:imagedata r:id="rId10" o:title=""/>
            <o:lock v:ext="edit" aspectratio="t"/>
            <w10:wrap type="none"/>
            <w10:anchorlock/>
          </v:shape>
          <w:control r:id="rId532" w:name="Control 410" w:shapeid="_x0000_i1434"/>
        </w:object>
      </w:r>
      <w:r>
        <w:rPr>
          <w:rFonts w:hint="eastAsia" w:ascii="宋体" w:hAnsi="宋体" w:eastAsia="宋体" w:cs="宋体"/>
          <w:kern w:val="0"/>
          <w:sz w:val="24"/>
          <w:szCs w:val="24"/>
        </w:rPr>
        <w:t xml:space="preserve">D. 地址连续 </w:t>
      </w:r>
    </w:p>
    <w:p w14:paraId="5818FF16">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正确答案是：地址连续</w:t>
      </w:r>
    </w:p>
    <w:p w14:paraId="0376F730">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"http://sichuan.ouchn.cn/mod/quiz/comment.php?attempt=15225664&amp;slot=11" </w:instrText>
      </w:r>
      <w:r>
        <w:rPr>
          <w:rFonts w:ascii="宋体" w:hAnsi="宋体" w:eastAsia="宋体" w:cs="宋体"/>
          <w:kern w:val="0"/>
          <w:sz w:val="24"/>
          <w:szCs w:val="24"/>
        </w:rPr>
        <w:fldChar w:fldCharType="separate"/>
      </w:r>
    </w:p>
    <w:p w14:paraId="37D9C65A">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0C07B6EB">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题目11</w:t>
      </w:r>
    </w:p>
    <w:p w14:paraId="20FBDAF2">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107" name="图片 107"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图片 107"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4C538CD3">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435" o:spt="201" alt="" type="#_x0000_t201" style="height:18pt;width:72pt;" o:ole="t" filled="f" o:preferrelative="t" stroked="f" coordsize="21600,21600">
            <v:path/>
            <v:fill on="f" focussize="0,0"/>
            <v:stroke on="f"/>
            <v:imagedata r:id="rId534" o:title=""/>
            <o:lock v:ext="edit" aspectratio="t"/>
            <w10:wrap type="none"/>
            <w10:anchorlock/>
          </v:shape>
          <w:control r:id="rId533" w:name="Control 411" w:shapeid="_x0000_i1435"/>
        </w:object>
      </w:r>
    </w:p>
    <w:p w14:paraId="37AAC479">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下列存储器中，速度最快的是（    ）。</w:t>
      </w:r>
    </w:p>
    <w:p w14:paraId="449CC709">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4576A75F">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436" o:spt="201" alt="" type="#_x0000_t201" style="height:15.75pt;width:20.25pt;" o:ole="t" filled="f" o:preferrelative="t" stroked="f" coordsize="21600,21600">
            <v:path/>
            <v:fill on="f" focussize="0,0"/>
            <v:stroke on="f"/>
            <v:imagedata r:id="rId10" o:title=""/>
            <o:lock v:ext="edit" aspectratio="t"/>
            <w10:wrap type="none"/>
            <w10:anchorlock/>
          </v:shape>
          <w:control r:id="rId535" w:name="Control 412" w:shapeid="_x0000_i1436"/>
        </w:object>
      </w:r>
      <w:r>
        <w:rPr>
          <w:rFonts w:hint="eastAsia" w:ascii="宋体" w:hAnsi="宋体" w:eastAsia="宋体" w:cs="宋体"/>
          <w:kern w:val="0"/>
          <w:sz w:val="24"/>
          <w:szCs w:val="24"/>
        </w:rPr>
        <w:t xml:space="preserve">A. 内存 </w:t>
      </w:r>
    </w:p>
    <w:p w14:paraId="4ECC40EB">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437" o:spt="201" alt="" type="#_x0000_t201" style="height:15.75pt;width:20.25pt;" o:ole="t" filled="f" o:preferrelative="t" stroked="f" coordsize="21600,21600">
            <v:path/>
            <v:fill on="f" focussize="0,0"/>
            <v:stroke on="f"/>
            <v:imagedata r:id="rId10" o:title=""/>
            <o:lock v:ext="edit" aspectratio="t"/>
            <w10:wrap type="none"/>
            <w10:anchorlock/>
          </v:shape>
          <w:control r:id="rId536" w:name="Control 413" w:shapeid="_x0000_i1437"/>
        </w:object>
      </w:r>
      <w:r>
        <w:rPr>
          <w:rFonts w:hint="eastAsia" w:ascii="宋体" w:hAnsi="宋体" w:eastAsia="宋体" w:cs="宋体"/>
          <w:kern w:val="0"/>
          <w:sz w:val="24"/>
          <w:szCs w:val="24"/>
        </w:rPr>
        <w:t xml:space="preserve">B. CPU内部寄存器 </w:t>
      </w:r>
    </w:p>
    <w:p w14:paraId="1F382443">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438" o:spt="201" alt="" type="#_x0000_t201" style="height:15.75pt;width:20.25pt;" o:ole="t" filled="f" o:preferrelative="t" stroked="f" coordsize="21600,21600">
            <v:path/>
            <v:fill on="f" focussize="0,0"/>
            <v:stroke on="f"/>
            <v:imagedata r:id="rId10" o:title=""/>
            <o:lock v:ext="edit" aspectratio="t"/>
            <w10:wrap type="none"/>
            <w10:anchorlock/>
          </v:shape>
          <w:control r:id="rId537" w:name="Control 414" w:shapeid="_x0000_i1438"/>
        </w:object>
      </w:r>
      <w:r>
        <w:rPr>
          <w:rFonts w:hint="eastAsia" w:ascii="宋体" w:hAnsi="宋体" w:eastAsia="宋体" w:cs="宋体"/>
          <w:kern w:val="0"/>
          <w:sz w:val="24"/>
          <w:szCs w:val="24"/>
        </w:rPr>
        <w:t xml:space="preserve">C. 硬盘 </w:t>
      </w:r>
    </w:p>
    <w:p w14:paraId="4F89C145">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439" o:spt="201" alt="" type="#_x0000_t201" style="height:15.75pt;width:20.25pt;" o:ole="t" filled="f" o:preferrelative="t" stroked="f" coordsize="21600,21600">
            <v:path/>
            <v:fill on="f" focussize="0,0"/>
            <v:stroke on="f"/>
            <v:imagedata r:id="rId10" o:title=""/>
            <o:lock v:ext="edit" aspectratio="t"/>
            <w10:wrap type="none"/>
            <w10:anchorlock/>
          </v:shape>
          <w:control r:id="rId538" w:name="Control 415" w:shapeid="_x0000_i1439"/>
        </w:object>
      </w:r>
      <w:r>
        <w:rPr>
          <w:rFonts w:hint="eastAsia" w:ascii="宋体" w:hAnsi="宋体" w:eastAsia="宋体" w:cs="宋体"/>
          <w:kern w:val="0"/>
          <w:sz w:val="24"/>
          <w:szCs w:val="24"/>
        </w:rPr>
        <w:t xml:space="preserve">D. 高速缓存Cache </w:t>
      </w:r>
    </w:p>
    <w:p w14:paraId="11B31344">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正确答案是：CPU内部寄存器</w:t>
      </w:r>
    </w:p>
    <w:p w14:paraId="614EEB63">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"http://sichuan.ouchn.cn/mod/quiz/comment.php?attempt=15225664&amp;slot=12" </w:instrText>
      </w:r>
      <w:r>
        <w:rPr>
          <w:rFonts w:ascii="宋体" w:hAnsi="宋体" w:eastAsia="宋体" w:cs="宋体"/>
          <w:kern w:val="0"/>
          <w:sz w:val="24"/>
          <w:szCs w:val="24"/>
        </w:rPr>
        <w:fldChar w:fldCharType="separate"/>
      </w:r>
    </w:p>
    <w:p w14:paraId="30BBE340">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5C730A8C">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题目12</w:t>
      </w:r>
    </w:p>
    <w:p w14:paraId="494A3715">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106" name="图片 106"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图片 106"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13F672A5">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440" o:spt="201" alt="" type="#_x0000_t201" style="height:18pt;width:72pt;" o:ole="t" filled="f" o:preferrelative="t" stroked="f" coordsize="21600,21600">
            <v:path/>
            <v:fill on="f" focussize="0,0"/>
            <v:stroke on="f"/>
            <v:imagedata r:id="rId540" o:title=""/>
            <o:lock v:ext="edit" aspectratio="t"/>
            <w10:wrap type="none"/>
            <w10:anchorlock/>
          </v:shape>
          <w:control r:id="rId539" w:name="Control 416" w:shapeid="_x0000_i1440"/>
        </w:object>
      </w:r>
    </w:p>
    <w:p w14:paraId="5A5FEA05">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最先适应分配算法把空闲区（    ）</w:t>
      </w:r>
    </w:p>
    <w:p w14:paraId="49EE4C55">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6895C419">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441" o:spt="201" alt="" type="#_x0000_t201" style="height:15.75pt;width:20.25pt;" o:ole="t" filled="f" o:preferrelative="t" stroked="f" coordsize="21600,21600">
            <v:path/>
            <v:fill on="f" focussize="0,0"/>
            <v:stroke on="f"/>
            <v:imagedata r:id="rId10" o:title=""/>
            <o:lock v:ext="edit" aspectratio="t"/>
            <w10:wrap type="none"/>
            <w10:anchorlock/>
          </v:shape>
          <w:control r:id="rId541" w:name="Control 417" w:shapeid="_x0000_i1441"/>
        </w:object>
      </w:r>
      <w:r>
        <w:rPr>
          <w:rFonts w:hint="eastAsia" w:ascii="宋体" w:hAnsi="宋体" w:eastAsia="宋体" w:cs="宋体"/>
          <w:kern w:val="0"/>
          <w:sz w:val="24"/>
          <w:szCs w:val="24"/>
        </w:rPr>
        <w:t xml:space="preserve">A. 按长度以递增顺序登记在空闲区表中 </w:t>
      </w:r>
    </w:p>
    <w:p w14:paraId="0FAC8FA2">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442" o:spt="201" alt="" type="#_x0000_t201" style="height:15.75pt;width:20.25pt;" o:ole="t" filled="f" o:preferrelative="t" stroked="f" coordsize="21600,21600">
            <v:path/>
            <v:fill on="f" focussize="0,0"/>
            <v:stroke on="f"/>
            <v:imagedata r:id="rId10" o:title=""/>
            <o:lock v:ext="edit" aspectratio="t"/>
            <w10:wrap type="none"/>
            <w10:anchorlock/>
          </v:shape>
          <w:control r:id="rId542" w:name="Control 418" w:shapeid="_x0000_i1442"/>
        </w:object>
      </w:r>
      <w:r>
        <w:rPr>
          <w:rFonts w:hint="eastAsia" w:ascii="宋体" w:hAnsi="宋体" w:eastAsia="宋体" w:cs="宋体"/>
          <w:kern w:val="0"/>
          <w:sz w:val="24"/>
          <w:szCs w:val="24"/>
        </w:rPr>
        <w:t xml:space="preserve">B. 按长度以递减顺序登记在空闲区表中 </w:t>
      </w:r>
    </w:p>
    <w:p w14:paraId="0830CB29">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443" o:spt="201" alt="" type="#_x0000_t201" style="height:15.75pt;width:20.25pt;" o:ole="t" filled="f" o:preferrelative="t" stroked="f" coordsize="21600,21600">
            <v:path/>
            <v:fill on="f" focussize="0,0"/>
            <v:stroke on="f"/>
            <v:imagedata r:id="rId10" o:title=""/>
            <o:lock v:ext="edit" aspectratio="t"/>
            <w10:wrap type="none"/>
            <w10:anchorlock/>
          </v:shape>
          <w:control r:id="rId543" w:name="Control 419" w:shapeid="_x0000_i1443"/>
        </w:object>
      </w:r>
      <w:r>
        <w:rPr>
          <w:rFonts w:hint="eastAsia" w:ascii="宋体" w:hAnsi="宋体" w:eastAsia="宋体" w:cs="宋体"/>
          <w:kern w:val="0"/>
          <w:sz w:val="24"/>
          <w:szCs w:val="24"/>
        </w:rPr>
        <w:t xml:space="preserve">C. 按地址顺序从大到小登记在空闲区表中 e </w:t>
      </w:r>
      <w:r>
        <w:rPr>
          <w:rFonts w:ascii="Tahoma" w:hAnsi="Tahoma" w:eastAsia="宋体" w:cs="Tahoma"/>
          <w:kern w:val="0"/>
          <w:sz w:val="24"/>
          <w:szCs w:val="24"/>
        </w:rPr>
        <w:t>�</w:t>
      </w:r>
      <w:r>
        <w:rPr>
          <w:rFonts w:hint="eastAsia" w:ascii="宋体" w:hAnsi="宋体" w:eastAsia="宋体" w:cs="宋体"/>
          <w:kern w:val="0"/>
          <w:sz w:val="24"/>
          <w:szCs w:val="24"/>
        </w:rPr>
        <w:t xml:space="preserve"> 97@</w:t>
      </w:r>
      <w:r>
        <w:rPr>
          <w:rFonts w:ascii="Tahoma" w:hAnsi="Tahoma" w:eastAsia="宋体" w:cs="Tahoma"/>
          <w:kern w:val="0"/>
          <w:sz w:val="24"/>
          <w:szCs w:val="24"/>
        </w:rPr>
        <w:t>�</w:t>
      </w:r>
      <w:r>
        <w:rPr>
          <w:rFonts w:hint="eastAsia" w:ascii="宋体" w:hAnsi="宋体" w:eastAsia="宋体" w:cs="宋体"/>
          <w:kern w:val="0"/>
          <w:sz w:val="24"/>
          <w:szCs w:val="24"/>
        </w:rPr>
        <w:t xml:space="preserve">V </w:t>
      </w:r>
      <w:r>
        <w:rPr>
          <w:rFonts w:ascii="Tahoma" w:hAnsi="Tahoma" w:eastAsia="宋体" w:cs="Tahoma"/>
          <w:kern w:val="0"/>
          <w:sz w:val="24"/>
          <w:szCs w:val="24"/>
        </w:rPr>
        <w:t>�</w:t>
      </w:r>
      <w:r>
        <w:rPr>
          <w:rFonts w:hint="eastAsia" w:ascii="宋体" w:hAnsi="宋体" w:eastAsia="宋体" w:cs="宋体"/>
          <w:kern w:val="0"/>
          <w:sz w:val="24"/>
          <w:szCs w:val="24"/>
        </w:rPr>
        <w:t>?# indent:-18.0pt;mso-list: l0 level1 lfo1;tab-stops:list 39.75pt'&gt;A． 按地址顺序从小到大登记在空闲区表中</w:t>
      </w:r>
      <w:r>
        <w:rPr>
          <w:rFonts w:hint="eastAsia" w:ascii="宋体" w:hAnsi="宋体" w:eastAsia="宋体" w:cs="宋体"/>
          <w:kern w:val="0"/>
          <w:sz w:val="24"/>
          <w:szCs w:val="24"/>
        </w:rPr>
        <w:br w:type="textWrapping"/>
      </w:r>
      <w:r>
        <w:rPr>
          <w:rFonts w:hint="eastAsia" w:ascii="宋体" w:hAnsi="宋体" w:eastAsia="宋体" w:cs="宋体"/>
          <w:kern w:val="0"/>
          <w:sz w:val="24"/>
          <w:szCs w:val="24"/>
        </w:rPr>
        <w:t xml:space="preserve">按地址顺序从大到小登记在空闲区表中 </w:t>
      </w:r>
    </w:p>
    <w:p w14:paraId="017AABFC">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444" o:spt="201" alt="" type="#_x0000_t201" style="height:15.75pt;width:20.25pt;" o:ole="t" filled="f" o:preferrelative="t" stroked="f" coordsize="21600,21600">
            <v:path/>
            <v:fill on="f" focussize="0,0"/>
            <v:stroke on="f"/>
            <v:imagedata r:id="rId10" o:title=""/>
            <o:lock v:ext="edit" aspectratio="t"/>
            <w10:wrap type="none"/>
            <w10:anchorlock/>
          </v:shape>
          <w:control r:id="rId544" w:name="Control 420" w:shapeid="_x0000_i1444"/>
        </w:object>
      </w:r>
      <w:r>
        <w:rPr>
          <w:rFonts w:hint="eastAsia" w:ascii="宋体" w:hAnsi="宋体" w:eastAsia="宋体" w:cs="宋体"/>
          <w:kern w:val="0"/>
          <w:sz w:val="24"/>
          <w:szCs w:val="24"/>
        </w:rPr>
        <w:t xml:space="preserve">D. 按地址顺序从小到大登记在空闲区表中 </w:t>
      </w:r>
    </w:p>
    <w:p w14:paraId="65B4C189">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正确答案是：按地址顺序从小到大登记在空闲区表中</w:t>
      </w:r>
    </w:p>
    <w:p w14:paraId="1442995C">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"http://sichuan.ouchn.cn/mod/quiz/comment.php?attempt=15225664&amp;slot=13" </w:instrText>
      </w:r>
      <w:r>
        <w:rPr>
          <w:rFonts w:ascii="宋体" w:hAnsi="宋体" w:eastAsia="宋体" w:cs="宋体"/>
          <w:kern w:val="0"/>
          <w:sz w:val="24"/>
          <w:szCs w:val="24"/>
        </w:rPr>
        <w:fldChar w:fldCharType="separate"/>
      </w:r>
    </w:p>
    <w:p w14:paraId="6C9B6C0F">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560E79B2">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题目13</w:t>
      </w:r>
    </w:p>
    <w:p w14:paraId="6AE19814">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105" name="图片 105"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图片 105"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79195DF8">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445" o:spt="201" alt="" type="#_x0000_t201" style="height:18pt;width:72pt;" o:ole="t" filled="f" o:preferrelative="t" stroked="f" coordsize="21600,21600">
            <v:path/>
            <v:fill on="f" focussize="0,0"/>
            <v:stroke on="f"/>
            <v:imagedata r:id="rId546" o:title=""/>
            <o:lock v:ext="edit" aspectratio="t"/>
            <w10:wrap type="none"/>
            <w10:anchorlock/>
          </v:shape>
          <w:control r:id="rId545" w:name="Control 421" w:shapeid="_x0000_i1445"/>
        </w:object>
      </w:r>
    </w:p>
    <w:p w14:paraId="30A4D39D">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下列存储器中，容量最大的是（    ）。</w:t>
      </w:r>
    </w:p>
    <w:p w14:paraId="6A6841A9">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12D34FE2">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446" o:spt="201" alt="" type="#_x0000_t201" style="height:15.75pt;width:20.25pt;" o:ole="t" filled="f" o:preferrelative="t" stroked="f" coordsize="21600,21600">
            <v:path/>
            <v:fill on="f" focussize="0,0"/>
            <v:stroke on="f"/>
            <v:imagedata r:id="rId10" o:title=""/>
            <o:lock v:ext="edit" aspectratio="t"/>
            <w10:wrap type="none"/>
            <w10:anchorlock/>
          </v:shape>
          <w:control r:id="rId547" w:name="Control 422" w:shapeid="_x0000_i1446"/>
        </w:object>
      </w:r>
      <w:r>
        <w:rPr>
          <w:rFonts w:hint="eastAsia" w:ascii="宋体" w:hAnsi="宋体" w:eastAsia="宋体" w:cs="宋体"/>
          <w:kern w:val="0"/>
          <w:sz w:val="24"/>
          <w:szCs w:val="24"/>
        </w:rPr>
        <w:t xml:space="preserve">A. 内存 </w:t>
      </w:r>
    </w:p>
    <w:p w14:paraId="2515B95B">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447" o:spt="201" alt="" type="#_x0000_t201" style="height:15.75pt;width:20.25pt;" o:ole="t" filled="f" o:preferrelative="t" stroked="f" coordsize="21600,21600">
            <v:path/>
            <v:fill on="f" focussize="0,0"/>
            <v:stroke on="f"/>
            <v:imagedata r:id="rId10" o:title=""/>
            <o:lock v:ext="edit" aspectratio="t"/>
            <w10:wrap type="none"/>
            <w10:anchorlock/>
          </v:shape>
          <w:control r:id="rId548" w:name="Control 423" w:shapeid="_x0000_i1447"/>
        </w:object>
      </w:r>
      <w:r>
        <w:rPr>
          <w:rFonts w:hint="eastAsia" w:ascii="宋体" w:hAnsi="宋体" w:eastAsia="宋体" w:cs="宋体"/>
          <w:kern w:val="0"/>
          <w:sz w:val="24"/>
          <w:szCs w:val="24"/>
        </w:rPr>
        <w:t xml:space="preserve">B. CPU内部寄存器 </w:t>
      </w:r>
    </w:p>
    <w:p w14:paraId="5FD2CD9D">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448" o:spt="201" alt="" type="#_x0000_t201" style="height:15.75pt;width:20.25pt;" o:ole="t" filled="f" o:preferrelative="t" stroked="f" coordsize="21600,21600">
            <v:path/>
            <v:fill on="f" focussize="0,0"/>
            <v:stroke on="f"/>
            <v:imagedata r:id="rId10" o:title=""/>
            <o:lock v:ext="edit" aspectratio="t"/>
            <w10:wrap type="none"/>
            <w10:anchorlock/>
          </v:shape>
          <w:control r:id="rId549" w:name="Control 424" w:shapeid="_x0000_i1448"/>
        </w:object>
      </w:r>
      <w:r>
        <w:rPr>
          <w:rFonts w:hint="eastAsia" w:ascii="宋体" w:hAnsi="宋体" w:eastAsia="宋体" w:cs="宋体"/>
          <w:kern w:val="0"/>
          <w:sz w:val="24"/>
          <w:szCs w:val="24"/>
        </w:rPr>
        <w:t xml:space="preserve">C. 硬盘 </w:t>
      </w:r>
    </w:p>
    <w:p w14:paraId="19FC88CA">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449" o:spt="201" alt="" type="#_x0000_t201" style="height:15.75pt;width:20.25pt;" o:ole="t" filled="f" o:preferrelative="t" stroked="f" coordsize="21600,21600">
            <v:path/>
            <v:fill on="f" focussize="0,0"/>
            <v:stroke on="f"/>
            <v:imagedata r:id="rId10" o:title=""/>
            <o:lock v:ext="edit" aspectratio="t"/>
            <w10:wrap type="none"/>
            <w10:anchorlock/>
          </v:shape>
          <w:control r:id="rId550" w:name="Control 425" w:shapeid="_x0000_i1449"/>
        </w:object>
      </w:r>
      <w:r>
        <w:rPr>
          <w:rFonts w:hint="eastAsia" w:ascii="宋体" w:hAnsi="宋体" w:eastAsia="宋体" w:cs="宋体"/>
          <w:kern w:val="0"/>
          <w:sz w:val="24"/>
          <w:szCs w:val="24"/>
        </w:rPr>
        <w:t xml:space="preserve">D. 高速缓存Cache </w:t>
      </w:r>
    </w:p>
    <w:p w14:paraId="34A4E0B3">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正确答案是：硬盘</w:t>
      </w:r>
    </w:p>
    <w:p w14:paraId="52596281">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"http://sichuan.ouchn.cn/mod/quiz/comment.php?attempt=15225664&amp;slot=14" </w:instrText>
      </w:r>
      <w:r>
        <w:rPr>
          <w:rFonts w:ascii="宋体" w:hAnsi="宋体" w:eastAsia="宋体" w:cs="宋体"/>
          <w:kern w:val="0"/>
          <w:sz w:val="24"/>
          <w:szCs w:val="24"/>
        </w:rPr>
        <w:fldChar w:fldCharType="separate"/>
      </w:r>
    </w:p>
    <w:p w14:paraId="1436EEF5">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786FDA65">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题目14</w:t>
      </w:r>
    </w:p>
    <w:p w14:paraId="16D852D3">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104" name="图片 104"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图片 104"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23D852BA">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450" o:spt="201" alt="" type="#_x0000_t201" style="height:18pt;width:72pt;" o:ole="t" filled="f" o:preferrelative="t" stroked="f" coordsize="21600,21600">
            <v:path/>
            <v:fill on="f" focussize="0,0"/>
            <v:stroke on="f"/>
            <v:imagedata r:id="rId552" o:title=""/>
            <o:lock v:ext="edit" aspectratio="t"/>
            <w10:wrap type="none"/>
            <w10:anchorlock/>
          </v:shape>
          <w:control r:id="rId551" w:name="Control 426" w:shapeid="_x0000_i1450"/>
        </w:object>
      </w:r>
    </w:p>
    <w:p w14:paraId="5A66F991">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虚拟存储技术是（    ）。</w:t>
      </w:r>
    </w:p>
    <w:p w14:paraId="51465E7F">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1037ACE9">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451" o:spt="201" alt="" type="#_x0000_t201" style="height:15.75pt;width:20.25pt;" o:ole="t" filled="f" o:preferrelative="t" stroked="f" coordsize="21600,21600">
            <v:path/>
            <v:fill on="f" focussize="0,0"/>
            <v:stroke on="f"/>
            <v:imagedata r:id="rId10" o:title=""/>
            <o:lock v:ext="edit" aspectratio="t"/>
            <w10:wrap type="none"/>
            <w10:anchorlock/>
          </v:shape>
          <w:control r:id="rId553" w:name="Control 427" w:shapeid="_x0000_i1451"/>
        </w:object>
      </w:r>
      <w:r>
        <w:rPr>
          <w:rFonts w:hint="eastAsia" w:ascii="宋体" w:hAnsi="宋体" w:eastAsia="宋体" w:cs="宋体"/>
          <w:kern w:val="0"/>
          <w:sz w:val="24"/>
          <w:szCs w:val="24"/>
        </w:rPr>
        <w:t xml:space="preserve">A. 扩充相对地址空间的技术 </w:t>
      </w:r>
    </w:p>
    <w:p w14:paraId="2769141F">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452" o:spt="201" alt="" type="#_x0000_t201" style="height:15.75pt;width:20.25pt;" o:ole="t" filled="f" o:preferrelative="t" stroked="f" coordsize="21600,21600">
            <v:path/>
            <v:fill on="f" focussize="0,0"/>
            <v:stroke on="f"/>
            <v:imagedata r:id="rId10" o:title=""/>
            <o:lock v:ext="edit" aspectratio="t"/>
            <w10:wrap type="none"/>
            <w10:anchorlock/>
          </v:shape>
          <w:control r:id="rId554" w:name="Control 428" w:shapeid="_x0000_i1452"/>
        </w:object>
      </w:r>
      <w:r>
        <w:rPr>
          <w:rFonts w:hint="eastAsia" w:ascii="宋体" w:hAnsi="宋体" w:eastAsia="宋体" w:cs="宋体"/>
          <w:kern w:val="0"/>
          <w:sz w:val="24"/>
          <w:szCs w:val="24"/>
        </w:rPr>
        <w:t xml:space="preserve">B. 扩充内存空间的技术 </w:t>
      </w:r>
    </w:p>
    <w:p w14:paraId="075429A0">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453" o:spt="201" alt="" type="#_x0000_t201" style="height:15.75pt;width:20.25pt;" o:ole="t" filled="f" o:preferrelative="t" stroked="f" coordsize="21600,21600">
            <v:path/>
            <v:fill on="f" focussize="0,0"/>
            <v:stroke on="f"/>
            <v:imagedata r:id="rId10" o:title=""/>
            <o:lock v:ext="edit" aspectratio="t"/>
            <w10:wrap type="none"/>
            <w10:anchorlock/>
          </v:shape>
          <w:control r:id="rId555" w:name="Control 429" w:shapeid="_x0000_i1453"/>
        </w:object>
      </w:r>
      <w:r>
        <w:rPr>
          <w:rFonts w:hint="eastAsia" w:ascii="宋体" w:hAnsi="宋体" w:eastAsia="宋体" w:cs="宋体"/>
          <w:kern w:val="0"/>
          <w:sz w:val="24"/>
          <w:szCs w:val="24"/>
        </w:rPr>
        <w:t xml:space="preserve">C. 扩充外存空间的技术 </w:t>
      </w:r>
    </w:p>
    <w:p w14:paraId="11C63A74">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454" o:spt="201" alt="" type="#_x0000_t201" style="height:15.75pt;width:20.25pt;" o:ole="t" filled="f" o:preferrelative="t" stroked="f" coordsize="21600,21600">
            <v:path/>
            <v:fill on="f" focussize="0,0"/>
            <v:stroke on="f"/>
            <v:imagedata r:id="rId10" o:title=""/>
            <o:lock v:ext="edit" aspectratio="t"/>
            <w10:wrap type="none"/>
            <w10:anchorlock/>
          </v:shape>
          <w:control r:id="rId556" w:name="Control 430" w:shapeid="_x0000_i1454"/>
        </w:object>
      </w:r>
      <w:r>
        <w:rPr>
          <w:rFonts w:hint="eastAsia" w:ascii="宋体" w:hAnsi="宋体" w:eastAsia="宋体" w:cs="宋体"/>
          <w:kern w:val="0"/>
          <w:sz w:val="24"/>
          <w:szCs w:val="24"/>
        </w:rPr>
        <w:t xml:space="preserve">D. 扩充输入输出缓冲区的技术 </w:t>
      </w:r>
    </w:p>
    <w:p w14:paraId="6F779FCE">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正确答案是：扩充相对地址空间的技术</w:t>
      </w:r>
    </w:p>
    <w:p w14:paraId="0168757C">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"http://sichuan.ouchn.cn/mod/quiz/comment.php?attempt=15225664&amp;slot=15" </w:instrText>
      </w:r>
      <w:r>
        <w:rPr>
          <w:rFonts w:ascii="宋体" w:hAnsi="宋体" w:eastAsia="宋体" w:cs="宋体"/>
          <w:kern w:val="0"/>
          <w:sz w:val="24"/>
          <w:szCs w:val="24"/>
        </w:rPr>
        <w:fldChar w:fldCharType="separate"/>
      </w:r>
    </w:p>
    <w:p w14:paraId="0ACE9EF9">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590BF4FA">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题目15</w:t>
      </w:r>
    </w:p>
    <w:p w14:paraId="478E53EB">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103" name="图片 103"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图片 103"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70B36D29">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455" o:spt="201" alt="" type="#_x0000_t201" style="height:18pt;width:72pt;" o:ole="t" filled="f" o:preferrelative="t" stroked="f" coordsize="21600,21600">
            <v:path/>
            <v:fill on="f" focussize="0,0"/>
            <v:stroke on="f"/>
            <v:imagedata r:id="rId558" o:title=""/>
            <o:lock v:ext="edit" aspectratio="t"/>
            <w10:wrap type="none"/>
            <w10:anchorlock/>
          </v:shape>
          <w:control r:id="rId557" w:name="Control 431" w:shapeid="_x0000_i1455"/>
        </w:object>
      </w:r>
    </w:p>
    <w:p w14:paraId="156FC716">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在分页存储管理系统中，从页号到物理块号的地址映射是通过（    ）实现的。</w:t>
      </w:r>
    </w:p>
    <w:p w14:paraId="7659B08F">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34F5359C">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456" o:spt="201" alt="" type="#_x0000_t201" style="height:15.75pt;width:20.25pt;" o:ole="t" filled="f" o:preferrelative="t" stroked="f" coordsize="21600,21600">
            <v:path/>
            <v:fill on="f" focussize="0,0"/>
            <v:stroke on="f"/>
            <v:imagedata r:id="rId10" o:title=""/>
            <o:lock v:ext="edit" aspectratio="t"/>
            <w10:wrap type="none"/>
            <w10:anchorlock/>
          </v:shape>
          <w:control r:id="rId559" w:name="Control 432" w:shapeid="_x0000_i1456"/>
        </w:object>
      </w:r>
      <w:r>
        <w:rPr>
          <w:rFonts w:hint="eastAsia" w:ascii="宋体" w:hAnsi="宋体" w:eastAsia="宋体" w:cs="宋体"/>
          <w:kern w:val="0"/>
          <w:sz w:val="24"/>
          <w:szCs w:val="24"/>
        </w:rPr>
        <w:t xml:space="preserve">A. JCB </w:t>
      </w:r>
    </w:p>
    <w:p w14:paraId="5D7FD4F3">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457" o:spt="201" alt="" type="#_x0000_t201" style="height:15.75pt;width:20.25pt;" o:ole="t" filled="f" o:preferrelative="t" stroked="f" coordsize="21600,21600">
            <v:path/>
            <v:fill on="f" focussize="0,0"/>
            <v:stroke on="f"/>
            <v:imagedata r:id="rId10" o:title=""/>
            <o:lock v:ext="edit" aspectratio="t"/>
            <w10:wrap type="none"/>
            <w10:anchorlock/>
          </v:shape>
          <w:control r:id="rId560" w:name="Control 433" w:shapeid="_x0000_i1457"/>
        </w:object>
      </w:r>
      <w:r>
        <w:rPr>
          <w:rFonts w:hint="eastAsia" w:ascii="宋体" w:hAnsi="宋体" w:eastAsia="宋体" w:cs="宋体"/>
          <w:kern w:val="0"/>
          <w:sz w:val="24"/>
          <w:szCs w:val="24"/>
        </w:rPr>
        <w:t xml:space="preserve">B. PCB </w:t>
      </w:r>
    </w:p>
    <w:p w14:paraId="572D7425">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458" o:spt="201" alt="" type="#_x0000_t201" style="height:15.75pt;width:20.25pt;" o:ole="t" filled="f" o:preferrelative="t" stroked="f" coordsize="21600,21600">
            <v:path/>
            <v:fill on="f" focussize="0,0"/>
            <v:stroke on="f"/>
            <v:imagedata r:id="rId10" o:title=""/>
            <o:lock v:ext="edit" aspectratio="t"/>
            <w10:wrap type="none"/>
            <w10:anchorlock/>
          </v:shape>
          <w:control r:id="rId561" w:name="Control 434" w:shapeid="_x0000_i1458"/>
        </w:object>
      </w:r>
      <w:r>
        <w:rPr>
          <w:rFonts w:hint="eastAsia" w:ascii="宋体" w:hAnsi="宋体" w:eastAsia="宋体" w:cs="宋体"/>
          <w:kern w:val="0"/>
          <w:sz w:val="24"/>
          <w:szCs w:val="24"/>
        </w:rPr>
        <w:t xml:space="preserve">C. 分区表 </w:t>
      </w:r>
    </w:p>
    <w:p w14:paraId="61F00F41">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459" o:spt="201" alt="" type="#_x0000_t201" style="height:15.75pt;width:20.25pt;" o:ole="t" filled="f" o:preferrelative="t" stroked="f" coordsize="21600,21600">
            <v:path/>
            <v:fill on="f" focussize="0,0"/>
            <v:stroke on="f"/>
            <v:imagedata r:id="rId10" o:title=""/>
            <o:lock v:ext="edit" aspectratio="t"/>
            <w10:wrap type="none"/>
            <w10:anchorlock/>
          </v:shape>
          <w:control r:id="rId562" w:name="Control 435" w:shapeid="_x0000_i1459"/>
        </w:object>
      </w:r>
      <w:r>
        <w:rPr>
          <w:rFonts w:hint="eastAsia" w:ascii="宋体" w:hAnsi="宋体" w:eastAsia="宋体" w:cs="宋体"/>
          <w:kern w:val="0"/>
          <w:sz w:val="24"/>
          <w:szCs w:val="24"/>
        </w:rPr>
        <w:t xml:space="preserve">D. 页表 </w:t>
      </w:r>
    </w:p>
    <w:p w14:paraId="5419C2BA">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正确答案是：页表</w:t>
      </w:r>
    </w:p>
    <w:p w14:paraId="0872316C">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"http://sichuan.ouchn.cn/mod/quiz/comment.php?attempt=15225664&amp;slot=16" </w:instrText>
      </w:r>
      <w:r>
        <w:rPr>
          <w:rFonts w:ascii="宋体" w:hAnsi="宋体" w:eastAsia="宋体" w:cs="宋体"/>
          <w:kern w:val="0"/>
          <w:sz w:val="24"/>
          <w:szCs w:val="24"/>
        </w:rPr>
        <w:fldChar w:fldCharType="separate"/>
      </w:r>
    </w:p>
    <w:p w14:paraId="352A0EE3">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54B339F9">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题目16</w:t>
      </w:r>
    </w:p>
    <w:p w14:paraId="33C33D14">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102" name="图片 102"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102"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19A57B50">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460" o:spt="201" alt="" type="#_x0000_t201" style="height:18pt;width:72pt;" o:ole="t" filled="f" o:preferrelative="t" stroked="f" coordsize="21600,21600">
            <v:path/>
            <v:fill on="f" focussize="0,0"/>
            <v:stroke on="f"/>
            <v:imagedata r:id="rId564" o:title=""/>
            <o:lock v:ext="edit" aspectratio="t"/>
            <w10:wrap type="none"/>
            <w10:anchorlock/>
          </v:shape>
          <w:control r:id="rId563" w:name="Control 436" w:shapeid="_x0000_i1460"/>
        </w:object>
      </w:r>
    </w:p>
    <w:p w14:paraId="1BB60C5D">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存储管理中，页面抖动是指（    ）。</w:t>
      </w:r>
    </w:p>
    <w:p w14:paraId="1BFAB7B0">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1E31AE88">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461" o:spt="201" alt="" type="#_x0000_t201" style="height:15.75pt;width:20.25pt;" o:ole="t" filled="f" o:preferrelative="t" stroked="f" coordsize="21600,21600">
            <v:path/>
            <v:fill on="f" focussize="0,0"/>
            <v:stroke on="f"/>
            <v:imagedata r:id="rId10" o:title=""/>
            <o:lock v:ext="edit" aspectratio="t"/>
            <w10:wrap type="none"/>
            <w10:anchorlock/>
          </v:shape>
          <w:control r:id="rId565" w:name="Control 437" w:shapeid="_x0000_i1461"/>
        </w:object>
      </w:r>
      <w:r>
        <w:rPr>
          <w:rFonts w:hint="eastAsia" w:ascii="宋体" w:hAnsi="宋体" w:eastAsia="宋体" w:cs="宋体"/>
          <w:kern w:val="0"/>
          <w:sz w:val="24"/>
          <w:szCs w:val="24"/>
        </w:rPr>
        <w:t xml:space="preserve">A. 系统盘有问题，致使系统不稳定的现象 </w:t>
      </w:r>
    </w:p>
    <w:p w14:paraId="156E7FCF">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462" o:spt="201" alt="" type="#_x0000_t201" style="height:15.75pt;width:20.25pt;" o:ole="t" filled="f" o:preferrelative="t" stroked="f" coordsize="21600,21600">
            <v:path/>
            <v:fill on="f" focussize="0,0"/>
            <v:stroke on="f"/>
            <v:imagedata r:id="rId10" o:title=""/>
            <o:lock v:ext="edit" aspectratio="t"/>
            <w10:wrap type="none"/>
            <w10:anchorlock/>
          </v:shape>
          <w:control r:id="rId566" w:name="Control 438" w:shapeid="_x0000_i1462"/>
        </w:object>
      </w:r>
      <w:r>
        <w:rPr>
          <w:rFonts w:hint="eastAsia" w:ascii="宋体" w:hAnsi="宋体" w:eastAsia="宋体" w:cs="宋体"/>
          <w:kern w:val="0"/>
          <w:sz w:val="24"/>
          <w:szCs w:val="24"/>
        </w:rPr>
        <w:t xml:space="preserve">B. 使用机器时，屏幕闪烁的现象 </w:t>
      </w:r>
    </w:p>
    <w:p w14:paraId="02A882C2">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463" o:spt="201" alt="" type="#_x0000_t201" style="height:15.75pt;width:20.25pt;" o:ole="t" filled="f" o:preferrelative="t" stroked="f" coordsize="21600,21600">
            <v:path/>
            <v:fill on="f" focussize="0,0"/>
            <v:stroke on="f"/>
            <v:imagedata r:id="rId10" o:title=""/>
            <o:lock v:ext="edit" aspectratio="t"/>
            <w10:wrap type="none"/>
            <w10:anchorlock/>
          </v:shape>
          <w:control r:id="rId567" w:name="Control 439" w:shapeid="_x0000_i1463"/>
        </w:object>
      </w:r>
      <w:r>
        <w:rPr>
          <w:rFonts w:hint="eastAsia" w:ascii="宋体" w:hAnsi="宋体" w:eastAsia="宋体" w:cs="宋体"/>
          <w:kern w:val="0"/>
          <w:sz w:val="24"/>
          <w:szCs w:val="24"/>
        </w:rPr>
        <w:t xml:space="preserve">C. 由于主存分配不当，偶然造成主存不够的现象 </w:t>
      </w:r>
    </w:p>
    <w:p w14:paraId="495A52DB">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464" o:spt="201" alt="" type="#_x0000_t201" style="height:15.75pt;width:20.25pt;" o:ole="t" filled="f" o:preferrelative="t" stroked="f" coordsize="21600,21600">
            <v:path/>
            <v:fill on="f" focussize="0,0"/>
            <v:stroke on="f"/>
            <v:imagedata r:id="rId10" o:title=""/>
            <o:lock v:ext="edit" aspectratio="t"/>
            <w10:wrap type="none"/>
            <w10:anchorlock/>
          </v:shape>
          <w:control r:id="rId568" w:name="Control 440" w:shapeid="_x0000_i1464"/>
        </w:object>
      </w:r>
      <w:r>
        <w:rPr>
          <w:rFonts w:hint="eastAsia" w:ascii="宋体" w:hAnsi="宋体" w:eastAsia="宋体" w:cs="宋体"/>
          <w:kern w:val="0"/>
          <w:sz w:val="24"/>
          <w:szCs w:val="24"/>
        </w:rPr>
        <w:t xml:space="preserve">D. 被调出的页面又立刻被调入所形成的频繁调入调出现象 </w:t>
      </w:r>
    </w:p>
    <w:p w14:paraId="4F088E43">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正确答案是：被调出的页面又立刻被调入所形成的频繁调入调出现象</w:t>
      </w:r>
    </w:p>
    <w:p w14:paraId="1AD6E426">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"http://sichuan.ouchn.cn/mod/quiz/comment.php?attempt=15225664&amp;slot=17" </w:instrText>
      </w:r>
      <w:r>
        <w:rPr>
          <w:rFonts w:ascii="宋体" w:hAnsi="宋体" w:eastAsia="宋体" w:cs="宋体"/>
          <w:kern w:val="0"/>
          <w:sz w:val="24"/>
          <w:szCs w:val="24"/>
        </w:rPr>
        <w:fldChar w:fldCharType="separate"/>
      </w:r>
    </w:p>
    <w:p w14:paraId="507597F1">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5D4B54E1">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101" name="图片 101"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101"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36DEEC2F">
      <w:pPr>
        <w:widowControl/>
        <w:spacing w:before="100" w:beforeAutospacing="1" w:after="100" w:afterAutospacing="1"/>
        <w:jc w:val="left"/>
        <w:outlineLvl w:val="3"/>
        <w:rPr>
          <w:rFonts w:hint="eastAsia" w:ascii="宋体" w:hAnsi="宋体" w:eastAsia="宋体" w:cs="宋体"/>
          <w:b/>
          <w:bCs/>
          <w:kern w:val="0"/>
          <w:sz w:val="24"/>
          <w:szCs w:val="24"/>
        </w:rPr>
      </w:pPr>
      <w:r>
        <w:rPr>
          <w:rFonts w:hint="eastAsia" w:ascii="宋体" w:hAnsi="宋体" w:eastAsia="宋体" w:cs="宋体"/>
          <w:b/>
          <w:bCs/>
          <w:kern w:val="0"/>
          <w:sz w:val="24"/>
          <w:szCs w:val="24"/>
        </w:rPr>
        <w:t>信息文本</w:t>
      </w:r>
    </w:p>
    <w:p w14:paraId="30EBB3CC">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465" o:spt="201" alt="" type="#_x0000_t201" style="height:18pt;width:72pt;" o:ole="t" filled="f" o:preferrelative="t" stroked="f" coordsize="21600,21600">
            <v:path/>
            <v:fill on="f" focussize="0,0"/>
            <v:stroke on="f"/>
            <v:imagedata r:id="rId570" o:title=""/>
            <o:lock v:ext="edit" aspectratio="t"/>
            <w10:wrap type="none"/>
            <w10:anchorlock/>
          </v:shape>
          <w:control r:id="rId569" w:name="Control 441" w:shapeid="_x0000_i1465"/>
        </w:object>
      </w:r>
    </w:p>
    <w:p w14:paraId="6AA4A18F">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b/>
          <w:bCs/>
          <w:kern w:val="0"/>
          <w:sz w:val="24"/>
          <w:szCs w:val="24"/>
        </w:rPr>
        <w:t>二、判断题（每题2分，共计7题）</w:t>
      </w:r>
    </w:p>
    <w:p w14:paraId="4E583384">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题目17</w:t>
      </w:r>
    </w:p>
    <w:p w14:paraId="7E421F91">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满分2.00</w:t>
      </w:r>
    </w:p>
    <w:p w14:paraId="4E84E460">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100" name="图片 100"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100"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10E00E4D">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466" o:spt="201" alt="" type="#_x0000_t201" style="height:18pt;width:72pt;" o:ole="t" filled="f" o:preferrelative="t" stroked="f" coordsize="21600,21600">
            <v:path/>
            <v:fill on="f" focussize="0,0"/>
            <v:stroke on="f"/>
            <v:imagedata r:id="rId572" o:title=""/>
            <o:lock v:ext="edit" aspectratio="t"/>
            <w10:wrap type="none"/>
            <w10:anchorlock/>
          </v:shape>
          <w:control r:id="rId571" w:name="Control 442" w:shapeid="_x0000_i1466"/>
        </w:object>
      </w:r>
    </w:p>
    <w:p w14:paraId="2B8DFE1F">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通常，为了提高效率，赋予需要大量计算的作业较高优先级，赋予需要大量输入/输出的作业较低的优先级。（   ）</w:t>
      </w:r>
    </w:p>
    <w:p w14:paraId="1D1F332C">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2EE40C66">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467" o:spt="201" alt="" type="#_x0000_t201" style="height:15.75pt;width:20.25pt;" o:ole="t" filled="f" o:preferrelative="t" stroked="f" coordsize="21600,21600">
            <v:path/>
            <v:fill on="f" focussize="0,0"/>
            <v:stroke on="f"/>
            <v:imagedata r:id="rId10" o:title=""/>
            <o:lock v:ext="edit" aspectratio="t"/>
            <w10:wrap type="none"/>
            <w10:anchorlock/>
          </v:shape>
          <w:control r:id="rId573" w:name="Control 443" w:shapeid="_x0000_i1467"/>
        </w:object>
      </w:r>
      <w:r>
        <w:rPr>
          <w:rFonts w:hint="eastAsia" w:ascii="宋体" w:hAnsi="宋体" w:eastAsia="宋体" w:cs="宋体"/>
          <w:kern w:val="0"/>
          <w:sz w:val="24"/>
          <w:szCs w:val="24"/>
        </w:rPr>
        <w:t xml:space="preserve">对 </w:t>
      </w:r>
    </w:p>
    <w:p w14:paraId="1E1F4F80">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468" o:spt="201" alt="" type="#_x0000_t201" style="height:15.75pt;width:20.25pt;" o:ole="t" filled="f" o:preferrelative="t" stroked="f" coordsize="21600,21600">
            <v:path/>
            <v:fill on="f" focussize="0,0"/>
            <v:stroke on="f"/>
            <v:imagedata r:id="rId10" o:title=""/>
            <o:lock v:ext="edit" aspectratio="t"/>
            <w10:wrap type="none"/>
            <w10:anchorlock/>
          </v:shape>
          <w:control r:id="rId574" w:name="Control 444" w:shapeid="_x0000_i1468"/>
        </w:object>
      </w:r>
      <w:r>
        <w:rPr>
          <w:rFonts w:hint="eastAsia" w:ascii="宋体" w:hAnsi="宋体" w:eastAsia="宋体" w:cs="宋体"/>
          <w:kern w:val="0"/>
          <w:sz w:val="24"/>
          <w:szCs w:val="24"/>
        </w:rPr>
        <w:t xml:space="preserve">错 </w:t>
      </w:r>
    </w:p>
    <w:p w14:paraId="30E3E659">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解析】这句话正好说反了。需要大量计算的作业属于CPU繁忙型作业，需要大量输入/输出的作业属于I/O繁忙型作业，为了协调这两类作业，要给I/O繁忙型作业较高优先级，给CPU繁忙型作业较低优先级。反之，I/O繁忙型作业要长期等待CPU。</w:t>
      </w:r>
    </w:p>
    <w:p w14:paraId="69E99FA4">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正确的答案是“错”。</w:t>
      </w:r>
    </w:p>
    <w:p w14:paraId="0ABAC430">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"http://sichuan.ouchn.cn/mod/quiz/comment.php?attempt=15225664&amp;slot=19" </w:instrText>
      </w:r>
      <w:r>
        <w:rPr>
          <w:rFonts w:ascii="宋体" w:hAnsi="宋体" w:eastAsia="宋体" w:cs="宋体"/>
          <w:kern w:val="0"/>
          <w:sz w:val="24"/>
          <w:szCs w:val="24"/>
        </w:rPr>
        <w:fldChar w:fldCharType="separate"/>
      </w:r>
    </w:p>
    <w:p w14:paraId="355E80C5">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05F887FD">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题目18</w:t>
      </w:r>
    </w:p>
    <w:p w14:paraId="1CCDAA1A">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满分2.00</w:t>
      </w:r>
    </w:p>
    <w:p w14:paraId="542CB9F2">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99" name="图片 99"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99"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14E94ACD">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469" o:spt="201" alt="" type="#_x0000_t201" style="height:18pt;width:72pt;" o:ole="t" filled="f" o:preferrelative="t" stroked="f" coordsize="21600,21600">
            <v:path/>
            <v:fill on="f" focussize="0,0"/>
            <v:stroke on="f"/>
            <v:imagedata r:id="rId576" o:title=""/>
            <o:lock v:ext="edit" aspectratio="t"/>
            <w10:wrap type="none"/>
            <w10:anchorlock/>
          </v:shape>
          <w:control r:id="rId575" w:name="Control 445" w:shapeid="_x0000_i1469"/>
        </w:object>
      </w:r>
    </w:p>
    <w:p w14:paraId="2B444341">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一个进程在执行过程中可以被中断事件打断，当相应的中断处理完成后，就一定恢复该进程被中断时的现场，使它继续执行。（    ）</w:t>
      </w:r>
    </w:p>
    <w:p w14:paraId="78D13E4C">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066873E0">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470" o:spt="201" alt="" type="#_x0000_t201" style="height:15.75pt;width:20.25pt;" o:ole="t" filled="f" o:preferrelative="t" stroked="f" coordsize="21600,21600">
            <v:path/>
            <v:fill on="f" focussize="0,0"/>
            <v:stroke on="f"/>
            <v:imagedata r:id="rId10" o:title=""/>
            <o:lock v:ext="edit" aspectratio="t"/>
            <w10:wrap type="none"/>
            <w10:anchorlock/>
          </v:shape>
          <w:control r:id="rId577" w:name="Control 446" w:shapeid="_x0000_i1470"/>
        </w:object>
      </w:r>
      <w:r>
        <w:rPr>
          <w:rFonts w:hint="eastAsia" w:ascii="宋体" w:hAnsi="宋体" w:eastAsia="宋体" w:cs="宋体"/>
          <w:kern w:val="0"/>
          <w:sz w:val="24"/>
          <w:szCs w:val="24"/>
        </w:rPr>
        <w:t xml:space="preserve">对 </w:t>
      </w:r>
    </w:p>
    <w:p w14:paraId="6A04840C">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471" o:spt="201" alt="" type="#_x0000_t201" style="height:15.75pt;width:20.25pt;" o:ole="t" filled="f" o:preferrelative="t" stroked="f" coordsize="21600,21600">
            <v:path/>
            <v:fill on="f" focussize="0,0"/>
            <v:stroke on="f"/>
            <v:imagedata r:id="rId10" o:title=""/>
            <o:lock v:ext="edit" aspectratio="t"/>
            <w10:wrap type="none"/>
            <w10:anchorlock/>
          </v:shape>
          <w:control r:id="rId578" w:name="Control 447" w:shapeid="_x0000_i1471"/>
        </w:object>
      </w:r>
      <w:r>
        <w:rPr>
          <w:rFonts w:hint="eastAsia" w:ascii="宋体" w:hAnsi="宋体" w:eastAsia="宋体" w:cs="宋体"/>
          <w:kern w:val="0"/>
          <w:sz w:val="24"/>
          <w:szCs w:val="24"/>
        </w:rPr>
        <w:t xml:space="preserve">错 </w:t>
      </w:r>
    </w:p>
    <w:p w14:paraId="01C8F753">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【解析】这句话不正确。一个进程执行完相应的中断处理，如果当时该进程的优先级最高，就恢复该进程被中断时的现场，使它继续执行。</w:t>
      </w:r>
    </w:p>
    <w:p w14:paraId="490350C0">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正确的答案是“错”。</w:t>
      </w:r>
    </w:p>
    <w:p w14:paraId="6F0813CC">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"http://sichuan.ouchn.cn/mod/quiz/comment.php?attempt=15225664&amp;slot=20" </w:instrText>
      </w:r>
      <w:r>
        <w:rPr>
          <w:rFonts w:ascii="宋体" w:hAnsi="宋体" w:eastAsia="宋体" w:cs="宋体"/>
          <w:kern w:val="0"/>
          <w:sz w:val="24"/>
          <w:szCs w:val="24"/>
        </w:rPr>
        <w:fldChar w:fldCharType="separate"/>
      </w:r>
    </w:p>
    <w:p w14:paraId="44E48D0C">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5648615D">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题目19</w:t>
      </w:r>
    </w:p>
    <w:p w14:paraId="730B193D">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满分2.00</w:t>
      </w:r>
    </w:p>
    <w:p w14:paraId="3450D676">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98" name="图片 98"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98"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3698F0A5">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472" o:spt="201" alt="" type="#_x0000_t201" style="height:18pt;width:72pt;" o:ole="t" filled="f" o:preferrelative="t" stroked="f" coordsize="21600,21600">
            <v:path/>
            <v:fill on="f" focussize="0,0"/>
            <v:stroke on="f"/>
            <v:imagedata r:id="rId580" o:title=""/>
            <o:lock v:ext="edit" aspectratio="t"/>
            <w10:wrap type="none"/>
            <w10:anchorlock/>
          </v:shape>
          <w:control r:id="rId579" w:name="Control 448" w:shapeid="_x0000_i1472"/>
        </w:object>
      </w:r>
    </w:p>
    <w:p w14:paraId="37D649D7">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作业的周转时间和平均周转时间与选用的调度算法有关。（     ）</w:t>
      </w:r>
    </w:p>
    <w:p w14:paraId="38A30854">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5E025489">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473" o:spt="201" alt="" type="#_x0000_t201" style="height:15.75pt;width:20.25pt;" o:ole="t" filled="f" o:preferrelative="t" stroked="f" coordsize="21600,21600">
            <v:path/>
            <v:fill on="f" focussize="0,0"/>
            <v:stroke on="f"/>
            <v:imagedata r:id="rId10" o:title=""/>
            <o:lock v:ext="edit" aspectratio="t"/>
            <w10:wrap type="none"/>
            <w10:anchorlock/>
          </v:shape>
          <w:control r:id="rId581" w:name="Control 449" w:shapeid="_x0000_i1473"/>
        </w:object>
      </w:r>
      <w:r>
        <w:rPr>
          <w:rFonts w:hint="eastAsia" w:ascii="宋体" w:hAnsi="宋体" w:eastAsia="宋体" w:cs="宋体"/>
          <w:kern w:val="0"/>
          <w:sz w:val="24"/>
          <w:szCs w:val="24"/>
        </w:rPr>
        <w:t xml:space="preserve">对 </w:t>
      </w:r>
    </w:p>
    <w:p w14:paraId="14C97BCB">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474" o:spt="201" alt="" type="#_x0000_t201" style="height:15.75pt;width:20.25pt;" o:ole="t" filled="f" o:preferrelative="t" stroked="f" coordsize="21600,21600">
            <v:path/>
            <v:fill on="f" focussize="0,0"/>
            <v:stroke on="f"/>
            <v:imagedata r:id="rId10" o:title=""/>
            <o:lock v:ext="edit" aspectratio="t"/>
            <w10:wrap type="none"/>
            <w10:anchorlock/>
          </v:shape>
          <w:control r:id="rId582" w:name="Control 450" w:shapeid="_x0000_i1474"/>
        </w:object>
      </w:r>
      <w:r>
        <w:rPr>
          <w:rFonts w:hint="eastAsia" w:ascii="宋体" w:hAnsi="宋体" w:eastAsia="宋体" w:cs="宋体"/>
          <w:kern w:val="0"/>
          <w:sz w:val="24"/>
          <w:szCs w:val="24"/>
        </w:rPr>
        <w:t xml:space="preserve">错 </w:t>
      </w:r>
    </w:p>
    <w:p w14:paraId="1F1E6617">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【解析】这句话正确。调度算法决定了调度次序，自然影响到作业的周转时间和平均周转时间。</w:t>
      </w:r>
    </w:p>
    <w:p w14:paraId="66D783FD">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正确的答案是“对”。</w:t>
      </w:r>
    </w:p>
    <w:p w14:paraId="2CF15D31">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"http://sichuan.ouchn.cn/mod/quiz/comment.php?attempt=15225664&amp;slot=21" </w:instrText>
      </w:r>
      <w:r>
        <w:rPr>
          <w:rFonts w:ascii="宋体" w:hAnsi="宋体" w:eastAsia="宋体" w:cs="宋体"/>
          <w:kern w:val="0"/>
          <w:sz w:val="24"/>
          <w:szCs w:val="24"/>
        </w:rPr>
        <w:fldChar w:fldCharType="separate"/>
      </w:r>
    </w:p>
    <w:p w14:paraId="5359A0ED">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4EA31DE0">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题目20</w:t>
      </w:r>
    </w:p>
    <w:p w14:paraId="19B0263C">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满分2.00</w:t>
      </w:r>
    </w:p>
    <w:p w14:paraId="56AB857F">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97" name="图片 97"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97"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2913DA38">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475" o:spt="201" alt="" type="#_x0000_t201" style="height:18pt;width:72pt;" o:ole="t" filled="f" o:preferrelative="t" stroked="f" coordsize="21600,21600">
            <v:path/>
            <v:fill on="f" focussize="0,0"/>
            <v:stroke on="f"/>
            <v:imagedata r:id="rId584" o:title=""/>
            <o:lock v:ext="edit" aspectratio="t"/>
            <w10:wrap type="none"/>
            <w10:anchorlock/>
          </v:shape>
          <w:control r:id="rId583" w:name="Control 451" w:shapeid="_x0000_i1475"/>
        </w:object>
      </w:r>
    </w:p>
    <w:p w14:paraId="2AF18FD3">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磁带设备的主要用途是作为文件系统的后备，存放不常用的信息或用做系统间传送信息的介质。（   ）</w:t>
      </w:r>
    </w:p>
    <w:p w14:paraId="57D75977">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2E41D98C">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476" o:spt="201" alt="" type="#_x0000_t201" style="height:15.75pt;width:20.25pt;" o:ole="t" filled="f" o:preferrelative="t" stroked="f" coordsize="21600,21600">
            <v:path/>
            <v:fill on="f" focussize="0,0"/>
            <v:stroke on="f"/>
            <v:imagedata r:id="rId10" o:title=""/>
            <o:lock v:ext="edit" aspectratio="t"/>
            <w10:wrap type="none"/>
            <w10:anchorlock/>
          </v:shape>
          <w:control r:id="rId585" w:name="Control 452" w:shapeid="_x0000_i1476"/>
        </w:object>
      </w:r>
      <w:r>
        <w:rPr>
          <w:rFonts w:hint="eastAsia" w:ascii="宋体" w:hAnsi="宋体" w:eastAsia="宋体" w:cs="宋体"/>
          <w:kern w:val="0"/>
          <w:sz w:val="24"/>
          <w:szCs w:val="24"/>
        </w:rPr>
        <w:t xml:space="preserve">对 </w:t>
      </w:r>
    </w:p>
    <w:p w14:paraId="5240E13E">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477" o:spt="201" alt="" type="#_x0000_t201" style="height:15.75pt;width:20.25pt;" o:ole="t" filled="f" o:preferrelative="t" stroked="f" coordsize="21600,21600">
            <v:path/>
            <v:fill on="f" focussize="0,0"/>
            <v:stroke on="f"/>
            <v:imagedata r:id="rId10" o:title=""/>
            <o:lock v:ext="edit" aspectratio="t"/>
            <w10:wrap type="none"/>
            <w10:anchorlock/>
          </v:shape>
          <w:control r:id="rId586" w:name="Control 453" w:shapeid="_x0000_i1477"/>
        </w:object>
      </w:r>
      <w:r>
        <w:rPr>
          <w:rFonts w:hint="eastAsia" w:ascii="宋体" w:hAnsi="宋体" w:eastAsia="宋体" w:cs="宋体"/>
          <w:kern w:val="0"/>
          <w:sz w:val="24"/>
          <w:szCs w:val="24"/>
        </w:rPr>
        <w:t xml:space="preserve">错 </w:t>
      </w:r>
    </w:p>
    <w:p w14:paraId="33582D10">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正确的答案是“对”。</w:t>
      </w:r>
    </w:p>
    <w:p w14:paraId="24662898">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"http://sichuan.ouchn.cn/mod/quiz/comment.php?attempt=15225664&amp;slot=22" </w:instrText>
      </w:r>
      <w:r>
        <w:rPr>
          <w:rFonts w:ascii="宋体" w:hAnsi="宋体" w:eastAsia="宋体" w:cs="宋体"/>
          <w:kern w:val="0"/>
          <w:sz w:val="24"/>
          <w:szCs w:val="24"/>
        </w:rPr>
        <w:fldChar w:fldCharType="separate"/>
      </w:r>
    </w:p>
    <w:p w14:paraId="07A1B3FB">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3847795A">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题目21</w:t>
      </w:r>
    </w:p>
    <w:p w14:paraId="76E5649F">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满分2.00</w:t>
      </w:r>
    </w:p>
    <w:p w14:paraId="00747660">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96" name="图片 96"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96"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080581C0">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478" o:spt="201" alt="" type="#_x0000_t201" style="height:18pt;width:72pt;" o:ole="t" filled="f" o:preferrelative="t" stroked="f" coordsize="21600,21600">
            <v:path/>
            <v:fill on="f" focussize="0,0"/>
            <v:stroke on="f"/>
            <v:imagedata r:id="rId588" o:title=""/>
            <o:lock v:ext="edit" aspectratio="t"/>
            <w10:wrap type="none"/>
            <w10:anchorlock/>
          </v:shape>
          <w:control r:id="rId587" w:name="Control 454" w:shapeid="_x0000_i1478"/>
        </w:object>
      </w:r>
    </w:p>
    <w:p w14:paraId="25BA5510">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Linux系统采用了请求分页存储管理技术和对换技术。（   ）</w:t>
      </w:r>
    </w:p>
    <w:p w14:paraId="5CD05302">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3A1511DE">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479" o:spt="201" alt="" type="#_x0000_t201" style="height:15.75pt;width:20.25pt;" o:ole="t" filled="f" o:preferrelative="t" stroked="f" coordsize="21600,21600">
            <v:path/>
            <v:fill on="f" focussize="0,0"/>
            <v:stroke on="f"/>
            <v:imagedata r:id="rId10" o:title=""/>
            <o:lock v:ext="edit" aspectratio="t"/>
            <w10:wrap type="none"/>
            <w10:anchorlock/>
          </v:shape>
          <w:control r:id="rId589" w:name="Control 455" w:shapeid="_x0000_i1479"/>
        </w:object>
      </w:r>
      <w:r>
        <w:rPr>
          <w:rFonts w:hint="eastAsia" w:ascii="宋体" w:hAnsi="宋体" w:eastAsia="宋体" w:cs="宋体"/>
          <w:kern w:val="0"/>
          <w:sz w:val="24"/>
          <w:szCs w:val="24"/>
        </w:rPr>
        <w:t xml:space="preserve">对 </w:t>
      </w:r>
    </w:p>
    <w:p w14:paraId="5976F7A8">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480" o:spt="201" alt="" type="#_x0000_t201" style="height:15.75pt;width:20.25pt;" o:ole="t" filled="f" o:preferrelative="t" stroked="f" coordsize="21600,21600">
            <v:path/>
            <v:fill on="f" focussize="0,0"/>
            <v:stroke on="f"/>
            <v:imagedata r:id="rId10" o:title=""/>
            <o:lock v:ext="edit" aspectratio="t"/>
            <w10:wrap type="none"/>
            <w10:anchorlock/>
          </v:shape>
          <w:control r:id="rId590" w:name="Control 456" w:shapeid="_x0000_i1480"/>
        </w:object>
      </w:r>
      <w:r>
        <w:rPr>
          <w:rFonts w:hint="eastAsia" w:ascii="宋体" w:hAnsi="宋体" w:eastAsia="宋体" w:cs="宋体"/>
          <w:kern w:val="0"/>
          <w:sz w:val="24"/>
          <w:szCs w:val="24"/>
        </w:rPr>
        <w:t xml:space="preserve">错 </w:t>
      </w:r>
    </w:p>
    <w:p w14:paraId="081E57AF">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正确的答案是“对”。</w:t>
      </w:r>
    </w:p>
    <w:p w14:paraId="5F0C684F">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"http://sichuan.ouchn.cn/mod/quiz/comment.php?attempt=15225664&amp;slot=23" </w:instrText>
      </w:r>
      <w:r>
        <w:rPr>
          <w:rFonts w:ascii="宋体" w:hAnsi="宋体" w:eastAsia="宋体" w:cs="宋体"/>
          <w:kern w:val="0"/>
          <w:sz w:val="24"/>
          <w:szCs w:val="24"/>
        </w:rPr>
        <w:fldChar w:fldCharType="separate"/>
      </w:r>
    </w:p>
    <w:p w14:paraId="5E5879B1">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2C8D29A3">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题目22</w:t>
      </w:r>
    </w:p>
    <w:p w14:paraId="0FD83BD8">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满分2.00</w:t>
      </w:r>
    </w:p>
    <w:p w14:paraId="727EBC19">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95" name="图片 95"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95"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4F7C73B9">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481" o:spt="201" alt="" type="#_x0000_t201" style="height:18pt;width:72pt;" o:ole="t" filled="f" o:preferrelative="t" stroked="f" coordsize="21600,21600">
            <v:path/>
            <v:fill on="f" focussize="0,0"/>
            <v:stroke on="f"/>
            <v:imagedata r:id="rId592" o:title=""/>
            <o:lock v:ext="edit" aspectratio="t"/>
            <w10:wrap type="none"/>
            <w10:anchorlock/>
          </v:shape>
          <w:control r:id="rId591" w:name="Control 457" w:shapeid="_x0000_i1481"/>
        </w:object>
      </w:r>
    </w:p>
    <w:p w14:paraId="42E0A416">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固定分区存储管理的各分区的大小不可变化，这种管理方式不适合多道程序设计系统。（    ）</w:t>
      </w:r>
    </w:p>
    <w:p w14:paraId="3AC8FF96">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794C5D0E">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482" o:spt="201" alt="" type="#_x0000_t201" style="height:15.75pt;width:20.25pt;" o:ole="t" filled="f" o:preferrelative="t" stroked="f" coordsize="21600,21600">
            <v:path/>
            <v:fill on="f" focussize="0,0"/>
            <v:stroke on="f"/>
            <v:imagedata r:id="rId10" o:title=""/>
            <o:lock v:ext="edit" aspectratio="t"/>
            <w10:wrap type="none"/>
            <w10:anchorlock/>
          </v:shape>
          <w:control r:id="rId593" w:name="Control 458" w:shapeid="_x0000_i1482"/>
        </w:object>
      </w:r>
      <w:r>
        <w:rPr>
          <w:rFonts w:hint="eastAsia" w:ascii="宋体" w:hAnsi="宋体" w:eastAsia="宋体" w:cs="宋体"/>
          <w:kern w:val="0"/>
          <w:sz w:val="24"/>
          <w:szCs w:val="24"/>
        </w:rPr>
        <w:t xml:space="preserve">对 </w:t>
      </w:r>
    </w:p>
    <w:p w14:paraId="5A057DA9">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483" o:spt="201" alt="" type="#_x0000_t201" style="height:15.75pt;width:20.25pt;" o:ole="t" filled="f" o:preferrelative="t" stroked="f" coordsize="21600,21600">
            <v:path/>
            <v:fill on="f" focussize="0,0"/>
            <v:stroke on="f"/>
            <v:imagedata r:id="rId10" o:title=""/>
            <o:lock v:ext="edit" aspectratio="t"/>
            <w10:wrap type="none"/>
            <w10:anchorlock/>
          </v:shape>
          <w:control r:id="rId594" w:name="Control 459" w:shapeid="_x0000_i1483"/>
        </w:object>
      </w:r>
      <w:r>
        <w:rPr>
          <w:rFonts w:hint="eastAsia" w:ascii="宋体" w:hAnsi="宋体" w:eastAsia="宋体" w:cs="宋体"/>
          <w:kern w:val="0"/>
          <w:sz w:val="24"/>
          <w:szCs w:val="24"/>
        </w:rPr>
        <w:t xml:space="preserve">错 </w:t>
      </w:r>
    </w:p>
    <w:p w14:paraId="7551CD19">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正确的答案是“错”。</w:t>
      </w:r>
    </w:p>
    <w:p w14:paraId="3B356038">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"http://sichuan.ouchn.cn/mod/quiz/comment.php?attempt=15225664&amp;slot=24" </w:instrText>
      </w:r>
      <w:r>
        <w:rPr>
          <w:rFonts w:ascii="宋体" w:hAnsi="宋体" w:eastAsia="宋体" w:cs="宋体"/>
          <w:kern w:val="0"/>
          <w:sz w:val="24"/>
          <w:szCs w:val="24"/>
        </w:rPr>
        <w:fldChar w:fldCharType="separate"/>
      </w:r>
    </w:p>
    <w:p w14:paraId="69F786E1">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03151997">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题目23</w:t>
      </w:r>
    </w:p>
    <w:p w14:paraId="55A405CC">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满分2.00</w:t>
      </w:r>
    </w:p>
    <w:p w14:paraId="4D759427">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94" name="图片 94"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94"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7D233FA4">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484" o:spt="201" alt="" type="#_x0000_t201" style="height:18pt;width:72pt;" o:ole="t" filled="f" o:preferrelative="t" stroked="f" coordsize="21600,21600">
            <v:path/>
            <v:fill on="f" focussize="0,0"/>
            <v:stroke on="f"/>
            <v:imagedata r:id="rId596" o:title=""/>
            <o:lock v:ext="edit" aspectratio="t"/>
            <w10:wrap type="none"/>
            <w10:anchorlock/>
          </v:shape>
          <w:control r:id="rId595" w:name="Control 460" w:shapeid="_x0000_i1484"/>
        </w:object>
      </w:r>
    </w:p>
    <w:p w14:paraId="21DD9452">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在虚拟存储系统中，操作系统为用户提供了巨大的存储空间。因此，用户地址空间的大小可以不受任何限制。（    ）</w:t>
      </w:r>
    </w:p>
    <w:p w14:paraId="2B4421A3">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511B0137">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485" o:spt="201" alt="" type="#_x0000_t201" style="height:15.75pt;width:20.25pt;" o:ole="t" filled="f" o:preferrelative="t" stroked="f" coordsize="21600,21600">
            <v:path/>
            <v:fill on="f" focussize="0,0"/>
            <v:stroke on="f"/>
            <v:imagedata r:id="rId10" o:title=""/>
            <o:lock v:ext="edit" aspectratio="t"/>
            <w10:wrap type="none"/>
            <w10:anchorlock/>
          </v:shape>
          <w:control r:id="rId597" w:name="Control 461" w:shapeid="_x0000_i1485"/>
        </w:object>
      </w:r>
      <w:r>
        <w:rPr>
          <w:rFonts w:hint="eastAsia" w:ascii="宋体" w:hAnsi="宋体" w:eastAsia="宋体" w:cs="宋体"/>
          <w:kern w:val="0"/>
          <w:sz w:val="24"/>
          <w:szCs w:val="24"/>
        </w:rPr>
        <w:t xml:space="preserve">对 </w:t>
      </w:r>
    </w:p>
    <w:p w14:paraId="24826D49">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486" o:spt="201" alt="" type="#_x0000_t201" style="height:15.75pt;width:20.25pt;" o:ole="t" filled="f" o:preferrelative="t" stroked="f" coordsize="21600,21600">
            <v:path/>
            <v:fill on="f" focussize="0,0"/>
            <v:stroke on="f"/>
            <v:imagedata r:id="rId10" o:title=""/>
            <o:lock v:ext="edit" aspectratio="t"/>
            <w10:wrap type="none"/>
            <w10:anchorlock/>
          </v:shape>
          <w:control r:id="rId598" w:name="Control 462" w:shapeid="_x0000_i1486"/>
        </w:object>
      </w:r>
      <w:r>
        <w:rPr>
          <w:rFonts w:hint="eastAsia" w:ascii="宋体" w:hAnsi="宋体" w:eastAsia="宋体" w:cs="宋体"/>
          <w:kern w:val="0"/>
          <w:sz w:val="24"/>
          <w:szCs w:val="24"/>
        </w:rPr>
        <w:t xml:space="preserve">错 </w:t>
      </w:r>
    </w:p>
    <w:p w14:paraId="6A0D6332">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正确的答案是“错”。</w:t>
      </w:r>
    </w:p>
    <w:p w14:paraId="39BFE690">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"http://sichuan.ouchn.cn/mod/quiz/comment.php?attempt=15225664&amp;slot=25" </w:instrText>
      </w:r>
      <w:r>
        <w:rPr>
          <w:rFonts w:ascii="宋体" w:hAnsi="宋体" w:eastAsia="宋体" w:cs="宋体"/>
          <w:kern w:val="0"/>
          <w:sz w:val="24"/>
          <w:szCs w:val="24"/>
        </w:rPr>
        <w:fldChar w:fldCharType="separate"/>
      </w:r>
    </w:p>
    <w:p w14:paraId="119F9A94">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6C8CF4BD">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93" name="图片 93"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93"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3BC505E8">
      <w:pPr>
        <w:widowControl/>
        <w:spacing w:before="100" w:beforeAutospacing="1" w:after="100" w:afterAutospacing="1"/>
        <w:jc w:val="left"/>
        <w:outlineLvl w:val="3"/>
        <w:rPr>
          <w:rFonts w:hint="eastAsia" w:ascii="宋体" w:hAnsi="宋体" w:eastAsia="宋体" w:cs="宋体"/>
          <w:b/>
          <w:bCs/>
          <w:kern w:val="0"/>
          <w:sz w:val="24"/>
          <w:szCs w:val="24"/>
        </w:rPr>
      </w:pPr>
      <w:r>
        <w:rPr>
          <w:rFonts w:hint="eastAsia" w:ascii="宋体" w:hAnsi="宋体" w:eastAsia="宋体" w:cs="宋体"/>
          <w:b/>
          <w:bCs/>
          <w:kern w:val="0"/>
          <w:sz w:val="24"/>
          <w:szCs w:val="24"/>
        </w:rPr>
        <w:t>信息文本</w:t>
      </w:r>
    </w:p>
    <w:p w14:paraId="4BCA6829">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487" o:spt="201" alt="" type="#_x0000_t201" style="height:18pt;width:72pt;" o:ole="t" filled="f" o:preferrelative="t" stroked="f" coordsize="21600,21600">
            <v:path/>
            <v:fill on="f" focussize="0,0"/>
            <v:stroke on="f"/>
            <v:imagedata r:id="rId600" o:title=""/>
            <o:lock v:ext="edit" aspectratio="t"/>
            <w10:wrap type="none"/>
            <w10:anchorlock/>
          </v:shape>
          <w:control r:id="rId599" w:name="Control 463" w:shapeid="_x0000_i1487"/>
        </w:object>
      </w:r>
    </w:p>
    <w:p w14:paraId="198A75BD">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三、应用题（共22分，2道题，第1题14分，第2题8分）</w:t>
      </w:r>
    </w:p>
    <w:p w14:paraId="5C2807F0">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题目24</w:t>
      </w:r>
    </w:p>
    <w:p w14:paraId="75809DC7">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满分14.00</w:t>
      </w:r>
    </w:p>
    <w:p w14:paraId="2943C871">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92" name="图片 92"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92"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3EE00DE5">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488" o:spt="201" alt="" type="#_x0000_t201" style="height:18pt;width:72pt;" o:ole="t" filled="f" o:preferrelative="t" stroked="f" coordsize="21600,21600">
            <v:path/>
            <v:fill on="f" focussize="0,0"/>
            <v:stroke on="f"/>
            <v:imagedata r:id="rId602" o:title=""/>
            <o:lock v:ext="edit" aspectratio="t"/>
            <w10:wrap type="none"/>
            <w10:anchorlock/>
          </v:shape>
          <w:control r:id="rId601" w:name="Control 464" w:shapeid="_x0000_i1488"/>
        </w:object>
      </w:r>
    </w:p>
    <w:p w14:paraId="5D94F19B">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（14分）某分时系统的进程出现如图所示的状态变化。</w:t>
      </w:r>
    </w:p>
    <w:p w14:paraId="70B17A4F">
      <w:pPr>
        <w:widowControl/>
        <w:spacing w:before="100" w:beforeAutospacing="1" w:after="100" w:afterAutospacing="1"/>
        <w:jc w:val="center"/>
        <w:rPr>
          <w:rFonts w:hint="eastAsia" w:ascii="宋体" w:hAnsi="宋体" w:eastAsia="宋体" w:cs="宋体"/>
          <w:kern w:val="0"/>
          <w:sz w:val="24"/>
          <w:szCs w:val="24"/>
        </w:rPr>
      </w:pPr>
      <w:r>
        <w:rPr>
          <w:rFonts w:ascii="宋体" w:hAnsi="宋体" w:eastAsia="宋体" w:cs="宋体"/>
          <w:kern w:val="0"/>
          <w:sz w:val="24"/>
          <w:szCs w:val="24"/>
        </w:rPr>
        <mc:AlternateContent>
          <mc:Choice Requires="wps">
            <w:drawing>
              <wp:inline distT="0" distB="0" distL="0" distR="0">
                <wp:extent cx="3749040" cy="1851660"/>
                <wp:effectExtent l="0" t="0" r="0" b="0"/>
                <wp:docPr id="91" name="矩形 91" descr="http://sichuan.ouchn.cn/pluginfile.php/1275478/question/questiontext/15233949/27/1450371/%E5%9B%BE%E7%89%873.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749040" cy="1851660"/>
                        </a:xfrm>
                        <a:prstGeom prst="rect">
                          <a:avLst/>
                        </a:prstGeom>
                        <a:noFill/>
                        <a:ln>
                          <a:noFill/>
                        </a:ln>
                      </wps:spPr>
                      <wps:bodyPr rot="0" vert="horz" wrap="square" lIns="91440" tIns="45720" rIns="91440" bIns="45720" anchor="t" anchorCtr="0" upright="1">
                        <a:noAutofit/>
                      </wps:bodyPr>
                    </wps:wsp>
                  </a:graphicData>
                </a:graphic>
              </wp:inline>
            </w:drawing>
          </mc:Choice>
          <mc:Fallback>
            <w:pict>
              <v:rect id="_x0000_s1026" o:spid="_x0000_s1026" o:spt="1" alt="http://sichuan.ouchn.cn/pluginfile.php/1275478/question/questiontext/15233949/27/1450371/%E5%9B%BE%E7%89%873.png" style="height:145.8pt;width:295.2pt;" filled="f" stroked="f" coordsize="21600,21600" o:gfxdata="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">
                <v:fill on="f" focussize="0,0"/>
                <v:stroke on="f"/>
                <v:imagedata o:title=""/>
                <o:lock v:ext="edit" aspectratio="t"/>
                <w10:wrap type="none"/>
                <w10:anchorlock/>
              </v:rect>
            </w:pict>
          </mc:Fallback>
        </mc:AlternateContent>
      </w:r>
    </w:p>
    <w:p w14:paraId="7B67F839">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（1）你认为该系统采用的进程调度算法是回答</w:t>
      </w:r>
      <w:r>
        <w:rPr>
          <w:rFonts w:ascii="宋体" w:hAnsi="宋体" w:eastAsia="宋体" w:cs="宋体"/>
          <w:kern w:val="0"/>
          <w:sz w:val="24"/>
          <w:szCs w:val="24"/>
        </w:rPr>
        <w:object>
          <v:shape id="_x0000_i1489" o:spt="201" alt="" type="#_x0000_t201" style="height:18pt;width:18pt;" o:ole="t" filled="f" o:preferrelative="t" stroked="f" coordsize="21600,21600">
            <v:path/>
            <v:fill on="f" focussize="0,0"/>
            <v:stroke on="f"/>
            <v:imagedata r:id="rId309" o:title=""/>
            <o:lock v:ext="edit" aspectratio="t"/>
            <w10:wrap type="none"/>
            <w10:anchorlock/>
          </v:shape>
          <w:control r:id="rId603" w:name="Control 465" w:shapeid="_x0000_i1489"/>
        </w:object>
      </w:r>
    </w:p>
    <w:p w14:paraId="7C6DB4A5">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br w:type="textWrapping"/>
      </w:r>
      <w:r>
        <w:rPr>
          <w:rFonts w:hint="eastAsia" w:ascii="宋体" w:hAnsi="宋体" w:eastAsia="宋体" w:cs="宋体"/>
          <w:kern w:val="0"/>
          <w:sz w:val="24"/>
          <w:szCs w:val="24"/>
        </w:rPr>
        <w:t>正确答案是：A</w:t>
      </w:r>
      <w:r>
        <w:rPr>
          <w:rFonts w:hint="eastAsia" w:ascii="宋体" w:hAnsi="宋体" w:eastAsia="宋体" w:cs="宋体"/>
          <w:kern w:val="0"/>
          <w:sz w:val="24"/>
          <w:szCs w:val="24"/>
        </w:rPr>
        <w:br w:type="textWrapping"/>
      </w:r>
      <w:r>
        <w:rPr>
          <w:rFonts w:hint="eastAsia" w:ascii="宋体" w:hAnsi="宋体" w:eastAsia="宋体" w:cs="宋体"/>
          <w:kern w:val="0"/>
          <w:sz w:val="24"/>
          <w:szCs w:val="24"/>
        </w:rPr>
        <w:t>获得1.00分中的0.00分</w:t>
      </w:r>
    </w:p>
    <w:p w14:paraId="09EE9F9B">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w:t>
      </w:r>
    </w:p>
    <w:p w14:paraId="2BDF9AFA">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A．时间片轮转法</w:t>
      </w:r>
    </w:p>
    <w:p w14:paraId="47112F78">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B．先来先服务法</w:t>
      </w:r>
    </w:p>
    <w:p w14:paraId="344212E4">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C．优先级法</w:t>
      </w:r>
    </w:p>
    <w:p w14:paraId="4D351673">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D．最佳置换法</w:t>
      </w:r>
    </w:p>
    <w:p w14:paraId="10D33A41">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（2）根据以下A-F的提示，标识图中从①到⑥所示的每一个状态变化的原因。</w:t>
      </w:r>
    </w:p>
    <w:p w14:paraId="3CFD904C">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A：进程被选中，变成运行态；</w:t>
      </w:r>
    </w:p>
    <w:p w14:paraId="2D3AB0D7">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B：时间片到，运行的进程排入就绪队列尾部；</w:t>
      </w:r>
    </w:p>
    <w:p w14:paraId="5245A7B9">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C：运行的进程启动打印机，等待打印；</w:t>
      </w:r>
    </w:p>
    <w:p w14:paraId="75695CA5">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D：打印工作结束，阻塞的进程排入就绪队列尾部；</w:t>
      </w:r>
    </w:p>
    <w:p w14:paraId="78564BCA">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E：等待磁盘读文件工作；</w:t>
      </w:r>
    </w:p>
    <w:p w14:paraId="49026553">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F：磁盘传输信息结束，阻塞的进程排入就绪队列尾部。</w:t>
      </w:r>
    </w:p>
    <w:p w14:paraId="0E15D5AB">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①回答</w:t>
      </w:r>
      <w:r>
        <w:rPr>
          <w:rFonts w:ascii="宋体" w:hAnsi="宋体" w:eastAsia="宋体" w:cs="宋体"/>
          <w:kern w:val="0"/>
          <w:sz w:val="24"/>
          <w:szCs w:val="24"/>
        </w:rPr>
        <w:object>
          <v:shape id="_x0000_i1490" o:spt="201" alt="" type="#_x0000_t201" style="height:18pt;width:18pt;" o:ole="t" filled="f" o:preferrelative="t" stroked="f" coordsize="21600,21600">
            <v:path/>
            <v:fill on="f" focussize="0,0"/>
            <v:stroke on="f"/>
            <v:imagedata r:id="rId309" o:title=""/>
            <o:lock v:ext="edit" aspectratio="t"/>
            <w10:wrap type="none"/>
            <w10:anchorlock/>
          </v:shape>
          <w:control r:id="rId604" w:name="Control 466" w:shapeid="_x0000_i1490"/>
        </w:object>
      </w:r>
    </w:p>
    <w:p w14:paraId="702B1ECF">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br w:type="textWrapping"/>
      </w:r>
      <w:r>
        <w:rPr>
          <w:rFonts w:hint="eastAsia" w:ascii="宋体" w:hAnsi="宋体" w:eastAsia="宋体" w:cs="宋体"/>
          <w:kern w:val="0"/>
          <w:sz w:val="24"/>
          <w:szCs w:val="24"/>
        </w:rPr>
        <w:t>正确答案是：A</w:t>
      </w:r>
      <w:r>
        <w:rPr>
          <w:rFonts w:hint="eastAsia" w:ascii="宋体" w:hAnsi="宋体" w:eastAsia="宋体" w:cs="宋体"/>
          <w:kern w:val="0"/>
          <w:sz w:val="24"/>
          <w:szCs w:val="24"/>
        </w:rPr>
        <w:br w:type="textWrapping"/>
      </w:r>
      <w:r>
        <w:rPr>
          <w:rFonts w:hint="eastAsia" w:ascii="宋体" w:hAnsi="宋体" w:eastAsia="宋体" w:cs="宋体"/>
          <w:kern w:val="0"/>
          <w:sz w:val="24"/>
          <w:szCs w:val="24"/>
        </w:rPr>
        <w:t>获得1.00分中的0.00分</w:t>
      </w:r>
    </w:p>
    <w:p w14:paraId="428FEBA0">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 ②回答</w:t>
      </w:r>
      <w:r>
        <w:rPr>
          <w:rFonts w:ascii="宋体" w:hAnsi="宋体" w:eastAsia="宋体" w:cs="宋体"/>
          <w:kern w:val="0"/>
          <w:sz w:val="24"/>
          <w:szCs w:val="24"/>
        </w:rPr>
        <w:object>
          <v:shape id="_x0000_i1491" o:spt="201" alt="" type="#_x0000_t201" style="height:18pt;width:18pt;" o:ole="t" filled="f" o:preferrelative="t" stroked="f" coordsize="21600,21600">
            <v:path/>
            <v:fill on="f" focussize="0,0"/>
            <v:stroke on="f"/>
            <v:imagedata r:id="rId309" o:title=""/>
            <o:lock v:ext="edit" aspectratio="t"/>
            <w10:wrap type="none"/>
            <w10:anchorlock/>
          </v:shape>
          <w:control r:id="rId605" w:name="Control 467" w:shapeid="_x0000_i1491"/>
        </w:object>
      </w:r>
    </w:p>
    <w:p w14:paraId="0274BF91">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br w:type="textWrapping"/>
      </w:r>
      <w:r>
        <w:rPr>
          <w:rFonts w:hint="eastAsia" w:ascii="宋体" w:hAnsi="宋体" w:eastAsia="宋体" w:cs="宋体"/>
          <w:kern w:val="0"/>
          <w:sz w:val="24"/>
          <w:szCs w:val="24"/>
        </w:rPr>
        <w:t>正确答案是：B</w:t>
      </w:r>
      <w:r>
        <w:rPr>
          <w:rFonts w:hint="eastAsia" w:ascii="宋体" w:hAnsi="宋体" w:eastAsia="宋体" w:cs="宋体"/>
          <w:kern w:val="0"/>
          <w:sz w:val="24"/>
          <w:szCs w:val="24"/>
        </w:rPr>
        <w:br w:type="textWrapping"/>
      </w:r>
      <w:r>
        <w:rPr>
          <w:rFonts w:hint="eastAsia" w:ascii="宋体" w:hAnsi="宋体" w:eastAsia="宋体" w:cs="宋体"/>
          <w:kern w:val="0"/>
          <w:sz w:val="24"/>
          <w:szCs w:val="24"/>
        </w:rPr>
        <w:t>获得1.00分中的0.00分</w:t>
      </w:r>
    </w:p>
    <w:p w14:paraId="69EF042A">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 ③回答</w:t>
      </w:r>
      <w:r>
        <w:rPr>
          <w:rFonts w:ascii="宋体" w:hAnsi="宋体" w:eastAsia="宋体" w:cs="宋体"/>
          <w:kern w:val="0"/>
          <w:sz w:val="24"/>
          <w:szCs w:val="24"/>
        </w:rPr>
        <w:object>
          <v:shape id="_x0000_i1492" o:spt="201" alt="" type="#_x0000_t201" style="height:18pt;width:18pt;" o:ole="t" filled="f" o:preferrelative="t" stroked="f" coordsize="21600,21600">
            <v:path/>
            <v:fill on="f" focussize="0,0"/>
            <v:stroke on="f"/>
            <v:imagedata r:id="rId309" o:title=""/>
            <o:lock v:ext="edit" aspectratio="t"/>
            <w10:wrap type="none"/>
            <w10:anchorlock/>
          </v:shape>
          <w:control r:id="rId606" w:name="Control 468" w:shapeid="_x0000_i1492"/>
        </w:object>
      </w:r>
    </w:p>
    <w:p w14:paraId="4D6B8E60">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br w:type="textWrapping"/>
      </w:r>
      <w:r>
        <w:rPr>
          <w:rFonts w:hint="eastAsia" w:ascii="宋体" w:hAnsi="宋体" w:eastAsia="宋体" w:cs="宋体"/>
          <w:kern w:val="0"/>
          <w:sz w:val="24"/>
          <w:szCs w:val="24"/>
        </w:rPr>
        <w:t>正确答案是：C</w:t>
      </w:r>
      <w:r>
        <w:rPr>
          <w:rFonts w:hint="eastAsia" w:ascii="宋体" w:hAnsi="宋体" w:eastAsia="宋体" w:cs="宋体"/>
          <w:kern w:val="0"/>
          <w:sz w:val="24"/>
          <w:szCs w:val="24"/>
        </w:rPr>
        <w:br w:type="textWrapping"/>
      </w:r>
      <w:r>
        <w:rPr>
          <w:rFonts w:hint="eastAsia" w:ascii="宋体" w:hAnsi="宋体" w:eastAsia="宋体" w:cs="宋体"/>
          <w:kern w:val="0"/>
          <w:sz w:val="24"/>
          <w:szCs w:val="24"/>
        </w:rPr>
        <w:t>获得1.00分中的0.00分</w:t>
      </w:r>
    </w:p>
    <w:p w14:paraId="69F982AB">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 ④回答</w:t>
      </w:r>
      <w:r>
        <w:rPr>
          <w:rFonts w:ascii="宋体" w:hAnsi="宋体" w:eastAsia="宋体" w:cs="宋体"/>
          <w:kern w:val="0"/>
          <w:sz w:val="24"/>
          <w:szCs w:val="24"/>
        </w:rPr>
        <w:object>
          <v:shape id="_x0000_i1493" o:spt="201" alt="" type="#_x0000_t201" style="height:18pt;width:18pt;" o:ole="t" filled="f" o:preferrelative="t" stroked="f" coordsize="21600,21600">
            <v:path/>
            <v:fill on="f" focussize="0,0"/>
            <v:stroke on="f"/>
            <v:imagedata r:id="rId309" o:title=""/>
            <o:lock v:ext="edit" aspectratio="t"/>
            <w10:wrap type="none"/>
            <w10:anchorlock/>
          </v:shape>
          <w:control r:id="rId607" w:name="Control 469" w:shapeid="_x0000_i1493"/>
        </w:object>
      </w:r>
    </w:p>
    <w:p w14:paraId="2603189D">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br w:type="textWrapping"/>
      </w:r>
      <w:r>
        <w:rPr>
          <w:rFonts w:hint="eastAsia" w:ascii="宋体" w:hAnsi="宋体" w:eastAsia="宋体" w:cs="宋体"/>
          <w:kern w:val="0"/>
          <w:sz w:val="24"/>
          <w:szCs w:val="24"/>
        </w:rPr>
        <w:t>正确答案是：D</w:t>
      </w:r>
      <w:r>
        <w:rPr>
          <w:rFonts w:hint="eastAsia" w:ascii="宋体" w:hAnsi="宋体" w:eastAsia="宋体" w:cs="宋体"/>
          <w:kern w:val="0"/>
          <w:sz w:val="24"/>
          <w:szCs w:val="24"/>
        </w:rPr>
        <w:br w:type="textWrapping"/>
      </w:r>
      <w:r>
        <w:rPr>
          <w:rFonts w:hint="eastAsia" w:ascii="宋体" w:hAnsi="宋体" w:eastAsia="宋体" w:cs="宋体"/>
          <w:kern w:val="0"/>
          <w:sz w:val="24"/>
          <w:szCs w:val="24"/>
        </w:rPr>
        <w:t>获得1.00分中的0.00分</w:t>
      </w:r>
    </w:p>
    <w:p w14:paraId="36F2232B">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 ⑤回答</w:t>
      </w:r>
      <w:r>
        <w:rPr>
          <w:rFonts w:ascii="宋体" w:hAnsi="宋体" w:eastAsia="宋体" w:cs="宋体"/>
          <w:kern w:val="0"/>
          <w:sz w:val="24"/>
          <w:szCs w:val="24"/>
        </w:rPr>
        <w:object>
          <v:shape id="_x0000_i1494" o:spt="201" alt="" type="#_x0000_t201" style="height:18pt;width:18pt;" o:ole="t" filled="f" o:preferrelative="t" stroked="f" coordsize="21600,21600">
            <v:path/>
            <v:fill on="f" focussize="0,0"/>
            <v:stroke on="f"/>
            <v:imagedata r:id="rId309" o:title=""/>
            <o:lock v:ext="edit" aspectratio="t"/>
            <w10:wrap type="none"/>
            <w10:anchorlock/>
          </v:shape>
          <w:control r:id="rId608" w:name="Control 470" w:shapeid="_x0000_i1494"/>
        </w:object>
      </w:r>
    </w:p>
    <w:p w14:paraId="23C53065">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br w:type="textWrapping"/>
      </w:r>
      <w:r>
        <w:rPr>
          <w:rFonts w:hint="eastAsia" w:ascii="宋体" w:hAnsi="宋体" w:eastAsia="宋体" w:cs="宋体"/>
          <w:kern w:val="0"/>
          <w:sz w:val="24"/>
          <w:szCs w:val="24"/>
        </w:rPr>
        <w:t>正确答案是：E</w:t>
      </w:r>
      <w:r>
        <w:rPr>
          <w:rFonts w:hint="eastAsia" w:ascii="宋体" w:hAnsi="宋体" w:eastAsia="宋体" w:cs="宋体"/>
          <w:kern w:val="0"/>
          <w:sz w:val="24"/>
          <w:szCs w:val="24"/>
        </w:rPr>
        <w:br w:type="textWrapping"/>
      </w:r>
      <w:r>
        <w:rPr>
          <w:rFonts w:hint="eastAsia" w:ascii="宋体" w:hAnsi="宋体" w:eastAsia="宋体" w:cs="宋体"/>
          <w:kern w:val="0"/>
          <w:sz w:val="24"/>
          <w:szCs w:val="24"/>
        </w:rPr>
        <w:t>获得1.00分中的0.00分</w:t>
      </w:r>
    </w:p>
    <w:p w14:paraId="7C40E587">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 ⑥回答</w:t>
      </w:r>
      <w:r>
        <w:rPr>
          <w:rFonts w:ascii="宋体" w:hAnsi="宋体" w:eastAsia="宋体" w:cs="宋体"/>
          <w:kern w:val="0"/>
          <w:sz w:val="24"/>
          <w:szCs w:val="24"/>
        </w:rPr>
        <w:object>
          <v:shape id="_x0000_i1495" o:spt="201" alt="" type="#_x0000_t201" style="height:18pt;width:18pt;" o:ole="t" filled="f" o:preferrelative="t" stroked="f" coordsize="21600,21600">
            <v:path/>
            <v:fill on="f" focussize="0,0"/>
            <v:stroke on="f"/>
            <v:imagedata r:id="rId309" o:title=""/>
            <o:lock v:ext="edit" aspectratio="t"/>
            <w10:wrap type="none"/>
            <w10:anchorlock/>
          </v:shape>
          <w:control r:id="rId609" w:name="Control 471" w:shapeid="_x0000_i1495"/>
        </w:object>
      </w:r>
    </w:p>
    <w:p w14:paraId="41D27ABE">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br w:type="textWrapping"/>
      </w:r>
      <w:r>
        <w:rPr>
          <w:rFonts w:hint="eastAsia" w:ascii="宋体" w:hAnsi="宋体" w:eastAsia="宋体" w:cs="宋体"/>
          <w:kern w:val="0"/>
          <w:sz w:val="24"/>
          <w:szCs w:val="24"/>
        </w:rPr>
        <w:t>正确答案是：F</w:t>
      </w:r>
      <w:r>
        <w:rPr>
          <w:rFonts w:hint="eastAsia" w:ascii="宋体" w:hAnsi="宋体" w:eastAsia="宋体" w:cs="宋体"/>
          <w:kern w:val="0"/>
          <w:sz w:val="24"/>
          <w:szCs w:val="24"/>
        </w:rPr>
        <w:br w:type="textWrapping"/>
      </w:r>
      <w:r>
        <w:rPr>
          <w:rFonts w:hint="eastAsia" w:ascii="宋体" w:hAnsi="宋体" w:eastAsia="宋体" w:cs="宋体"/>
          <w:kern w:val="0"/>
          <w:sz w:val="24"/>
          <w:szCs w:val="24"/>
        </w:rPr>
        <w:t>获得1.00分中的0.00分</w:t>
      </w:r>
    </w:p>
    <w:p w14:paraId="6F786190">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"http://sichuan.ouchn.cn/mod/quiz/comment.php?attempt=15225664&amp;slot=27" </w:instrText>
      </w:r>
      <w:r>
        <w:rPr>
          <w:rFonts w:ascii="宋体" w:hAnsi="宋体" w:eastAsia="宋体" w:cs="宋体"/>
          <w:kern w:val="0"/>
          <w:sz w:val="24"/>
          <w:szCs w:val="24"/>
        </w:rPr>
        <w:fldChar w:fldCharType="separate"/>
      </w:r>
    </w:p>
    <w:p w14:paraId="0AE26B55">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76B10538">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题目25</w:t>
      </w:r>
    </w:p>
    <w:p w14:paraId="05278698">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满分8.00</w:t>
      </w:r>
    </w:p>
    <w:p w14:paraId="178E332B">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90" name="图片 90"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90"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419AD6D7">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496" o:spt="201" alt="" type="#_x0000_t201" style="height:18pt;width:72pt;" o:ole="t" filled="f" o:preferrelative="t" stroked="f" coordsize="21600,21600">
            <v:path/>
            <v:fill on="f" focussize="0,0"/>
            <v:stroke on="f"/>
            <v:imagedata r:id="rId611" o:title=""/>
            <o:lock v:ext="edit" aspectratio="t"/>
            <w10:wrap type="none"/>
            <w10:anchorlock/>
          </v:shape>
          <w:control r:id="rId610" w:name="Control 472" w:shapeid="_x0000_i1496"/>
        </w:object>
      </w:r>
    </w:p>
    <w:p w14:paraId="03DF3C0B">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（每小题4分，共8分）考虑下述页面走向：1，2，3，4，2，1，5，6，2，1，2，3，7，6，3，2，1，2，3，6。所有内存块最初都是空的，所以，凡第一次用到的页面都产生一次缺页。</w:t>
      </w:r>
    </w:p>
    <w:p w14:paraId="5A4E73B5">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（1）当内存块数量分别为3时，试问使用先进先出法（FIFO）置换算法的缺页次数是回答</w:t>
      </w:r>
      <w:r>
        <w:rPr>
          <w:rFonts w:ascii="宋体" w:hAnsi="宋体" w:eastAsia="宋体" w:cs="宋体"/>
          <w:kern w:val="0"/>
          <w:sz w:val="24"/>
          <w:szCs w:val="24"/>
        </w:rPr>
        <w:object>
          <v:shape id="_x0000_i1497" o:spt="201" alt="" type="#_x0000_t201" style="height:18pt;width:18pt;" o:ole="t" filled="f" o:preferrelative="t" stroked="f" coordsize="21600,21600">
            <v:path/>
            <v:fill on="f" focussize="0,0"/>
            <v:stroke on="f"/>
            <v:imagedata r:id="rId309" o:title=""/>
            <o:lock v:ext="edit" aspectratio="t"/>
            <w10:wrap type="none"/>
            <w10:anchorlock/>
          </v:shape>
          <w:control r:id="rId612" w:name="Control 473" w:shapeid="_x0000_i1497"/>
        </w:object>
      </w:r>
    </w:p>
    <w:p w14:paraId="039D483B">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br w:type="textWrapping"/>
      </w:r>
      <w:r>
        <w:rPr>
          <w:rFonts w:hint="eastAsia" w:ascii="宋体" w:hAnsi="宋体" w:eastAsia="宋体" w:cs="宋体"/>
          <w:kern w:val="0"/>
          <w:sz w:val="24"/>
          <w:szCs w:val="24"/>
        </w:rPr>
        <w:t>正确答案是：D</w:t>
      </w:r>
      <w:r>
        <w:rPr>
          <w:rFonts w:hint="eastAsia" w:ascii="宋体" w:hAnsi="宋体" w:eastAsia="宋体" w:cs="宋体"/>
          <w:kern w:val="0"/>
          <w:sz w:val="24"/>
          <w:szCs w:val="24"/>
        </w:rPr>
        <w:br w:type="textWrapping"/>
      </w:r>
      <w:r>
        <w:rPr>
          <w:rFonts w:hint="eastAsia" w:ascii="宋体" w:hAnsi="宋体" w:eastAsia="宋体" w:cs="宋体"/>
          <w:kern w:val="0"/>
          <w:sz w:val="24"/>
          <w:szCs w:val="24"/>
        </w:rPr>
        <w:t>获得1.00分中的0.00分</w:t>
      </w:r>
    </w:p>
    <w:p w14:paraId="6301DF4E">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w:t>
      </w:r>
    </w:p>
    <w:p w14:paraId="7285572F">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（2）当内存块数量分别为5时，试问使用先进先出法（FIFO）置换算法的缺页次数是回答</w:t>
      </w:r>
      <w:r>
        <w:rPr>
          <w:rFonts w:ascii="宋体" w:hAnsi="宋体" w:eastAsia="宋体" w:cs="宋体"/>
          <w:kern w:val="0"/>
          <w:sz w:val="24"/>
          <w:szCs w:val="24"/>
        </w:rPr>
        <w:object>
          <v:shape id="_x0000_i1498" o:spt="201" alt="" type="#_x0000_t201" style="height:18pt;width:18pt;" o:ole="t" filled="f" o:preferrelative="t" stroked="f" coordsize="21600,21600">
            <v:path/>
            <v:fill on="f" focussize="0,0"/>
            <v:stroke on="f"/>
            <v:imagedata r:id="rId309" o:title=""/>
            <o:lock v:ext="edit" aspectratio="t"/>
            <w10:wrap type="none"/>
            <w10:anchorlock/>
          </v:shape>
          <w:control r:id="rId613" w:name="Control 474" w:shapeid="_x0000_i1498"/>
        </w:object>
      </w:r>
    </w:p>
    <w:p w14:paraId="17831773">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br w:type="textWrapping"/>
      </w:r>
      <w:r>
        <w:rPr>
          <w:rFonts w:hint="eastAsia" w:ascii="宋体" w:hAnsi="宋体" w:eastAsia="宋体" w:cs="宋体"/>
          <w:kern w:val="0"/>
          <w:sz w:val="24"/>
          <w:szCs w:val="24"/>
        </w:rPr>
        <w:t>正确答案是：A</w:t>
      </w:r>
      <w:r>
        <w:rPr>
          <w:rFonts w:hint="eastAsia" w:ascii="宋体" w:hAnsi="宋体" w:eastAsia="宋体" w:cs="宋体"/>
          <w:kern w:val="0"/>
          <w:sz w:val="24"/>
          <w:szCs w:val="24"/>
        </w:rPr>
        <w:br w:type="textWrapping"/>
      </w:r>
      <w:r>
        <w:rPr>
          <w:rFonts w:hint="eastAsia" w:ascii="宋体" w:hAnsi="宋体" w:eastAsia="宋体" w:cs="宋体"/>
          <w:kern w:val="0"/>
          <w:sz w:val="24"/>
          <w:szCs w:val="24"/>
        </w:rPr>
        <w:t>获得1.00分中的0.00分</w:t>
      </w:r>
    </w:p>
    <w:p w14:paraId="6234A0A5">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w:t>
      </w:r>
    </w:p>
    <w:p w14:paraId="78A8118D">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A.10         B. 12         C. 9         D.16</w:t>
      </w:r>
    </w:p>
    <w:p w14:paraId="150FF948">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b/>
          <w:bCs/>
          <w:kern w:val="0"/>
          <w:sz w:val="24"/>
          <w:szCs w:val="24"/>
        </w:rPr>
        <w:t>一、单选题（每题4分，共计16题）</w:t>
      </w:r>
    </w:p>
    <w:p w14:paraId="76E57AA0">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题目1</w:t>
      </w:r>
    </w:p>
    <w:p w14:paraId="43239AA8">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145" name="图片 145"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图片 145"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21E51B08">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499" o:spt="201" alt="" type="#_x0000_t201" style="height:18pt;width:72pt;" o:ole="t" filled="f" o:preferrelative="t" stroked="f" coordsize="21600,21600">
            <v:path/>
            <v:fill on="f" focussize="0,0"/>
            <v:stroke on="f"/>
            <v:imagedata r:id="rId615" o:title=""/>
            <o:lock v:ext="edit" aspectratio="t"/>
            <w10:wrap type="none"/>
            <w10:anchorlock/>
          </v:shape>
          <w:control r:id="rId614" w:name="Control 475" w:shapeid="_x0000_i1499"/>
        </w:object>
      </w:r>
    </w:p>
    <w:p w14:paraId="6159AF64">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操作系统中必不可少的调度是（    ）。</w:t>
      </w:r>
    </w:p>
    <w:p w14:paraId="3B791FE3">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648B2BB5">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500" o:spt="201" alt="" type="#_x0000_t201" style="height:15.75pt;width:20.25pt;" o:ole="t" filled="f" o:preferrelative="t" stroked="f" coordsize="21600,21600">
            <v:path/>
            <v:fill on="f" focussize="0,0"/>
            <v:stroke on="f"/>
            <v:imagedata r:id="rId10" o:title=""/>
            <o:lock v:ext="edit" aspectratio="t"/>
            <w10:wrap type="none"/>
            <w10:anchorlock/>
          </v:shape>
          <w:control r:id="rId616" w:name="Control 476" w:shapeid="_x0000_i1500"/>
        </w:object>
      </w:r>
      <w:r>
        <w:rPr>
          <w:rFonts w:hint="eastAsia" w:ascii="宋体" w:hAnsi="宋体" w:eastAsia="宋体" w:cs="宋体"/>
          <w:kern w:val="0"/>
          <w:sz w:val="24"/>
          <w:szCs w:val="24"/>
        </w:rPr>
        <w:t xml:space="preserve">A. 对换 </w:t>
      </w:r>
    </w:p>
    <w:p w14:paraId="51FDC95D">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501" o:spt="201" alt="" type="#_x0000_t201" style="height:15.75pt;width:20.25pt;" o:ole="t" filled="f" o:preferrelative="t" stroked="f" coordsize="21600,21600">
            <v:path/>
            <v:fill on="f" focussize="0,0"/>
            <v:stroke on="f"/>
            <v:imagedata r:id="rId10" o:title=""/>
            <o:lock v:ext="edit" aspectratio="t"/>
            <w10:wrap type="none"/>
            <w10:anchorlock/>
          </v:shape>
          <w:control r:id="rId617" w:name="Control 477" w:shapeid="_x0000_i1501"/>
        </w:object>
      </w:r>
      <w:r>
        <w:rPr>
          <w:rFonts w:hint="eastAsia" w:ascii="宋体" w:hAnsi="宋体" w:eastAsia="宋体" w:cs="宋体"/>
          <w:kern w:val="0"/>
          <w:sz w:val="24"/>
          <w:szCs w:val="24"/>
        </w:rPr>
        <w:t xml:space="preserve">B. 作业调度 </w:t>
      </w:r>
    </w:p>
    <w:p w14:paraId="6B97DB14">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502" o:spt="201" alt="" type="#_x0000_t201" style="height:15.75pt;width:20.25pt;" o:ole="t" filled="f" o:preferrelative="t" stroked="f" coordsize="21600,21600">
            <v:path/>
            <v:fill on="f" focussize="0,0"/>
            <v:stroke on="f"/>
            <v:imagedata r:id="rId10" o:title=""/>
            <o:lock v:ext="edit" aspectratio="t"/>
            <w10:wrap type="none"/>
            <w10:anchorlock/>
          </v:shape>
          <w:control r:id="rId618" w:name="Control 478" w:shapeid="_x0000_i1502"/>
        </w:object>
      </w:r>
      <w:r>
        <w:rPr>
          <w:rFonts w:hint="eastAsia" w:ascii="宋体" w:hAnsi="宋体" w:eastAsia="宋体" w:cs="宋体"/>
          <w:kern w:val="0"/>
          <w:sz w:val="24"/>
          <w:szCs w:val="24"/>
        </w:rPr>
        <w:t xml:space="preserve">C. 进程调度 </w:t>
      </w:r>
    </w:p>
    <w:p w14:paraId="01A3FEED">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503" o:spt="201" alt="" type="#_x0000_t201" style="height:15.75pt;width:20.25pt;" o:ole="t" filled="f" o:preferrelative="t" stroked="f" coordsize="21600,21600">
            <v:path/>
            <v:fill on="f" focussize="0,0"/>
            <v:stroke on="f"/>
            <v:imagedata r:id="rId10" o:title=""/>
            <o:lock v:ext="edit" aspectratio="t"/>
            <w10:wrap type="none"/>
            <w10:anchorlock/>
          </v:shape>
          <w:control r:id="rId619" w:name="Control 479" w:shapeid="_x0000_i1503"/>
        </w:object>
      </w:r>
      <w:r>
        <w:rPr>
          <w:rFonts w:hint="eastAsia" w:ascii="宋体" w:hAnsi="宋体" w:eastAsia="宋体" w:cs="宋体"/>
          <w:kern w:val="0"/>
          <w:sz w:val="24"/>
          <w:szCs w:val="24"/>
        </w:rPr>
        <w:t xml:space="preserve">D. 中级调度 </w:t>
      </w:r>
    </w:p>
    <w:p w14:paraId="7A0E61EB">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【解析】操作系统中必不可少的调度是进程调度，其他的级别的调度不是必须的。</w:t>
      </w:r>
    </w:p>
    <w:p w14:paraId="3525D4E4">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正确答案是：进程调度</w:t>
      </w:r>
    </w:p>
    <w:p w14:paraId="4DBB200C">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"http://sichuan.ouchn.cn/mod/quiz/comment.php?attempt=15225687&amp;slot=2" </w:instrText>
      </w:r>
      <w:r>
        <w:rPr>
          <w:rFonts w:ascii="宋体" w:hAnsi="宋体" w:eastAsia="宋体" w:cs="宋体"/>
          <w:kern w:val="0"/>
          <w:sz w:val="24"/>
          <w:szCs w:val="24"/>
        </w:rPr>
        <w:fldChar w:fldCharType="separate"/>
      </w:r>
    </w:p>
    <w:p w14:paraId="77C48392">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00175C73">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题目2</w:t>
      </w:r>
    </w:p>
    <w:p w14:paraId="2B830D13">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144" name="图片 144"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图片 144"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18045242">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504" o:spt="201" alt="" type="#_x0000_t201" style="height:18pt;width:72pt;" o:ole="t" filled="f" o:preferrelative="t" stroked="f" coordsize="21600,21600">
            <v:path/>
            <v:fill on="f" focussize="0,0"/>
            <v:stroke on="f"/>
            <v:imagedata r:id="rId621" o:title=""/>
            <o:lock v:ext="edit" aspectratio="t"/>
            <w10:wrap type="none"/>
            <w10:anchorlock/>
          </v:shape>
          <w:control r:id="rId620" w:name="Control 480" w:shapeid="_x0000_i1504"/>
        </w:object>
      </w:r>
    </w:p>
    <w:p w14:paraId="4F774715">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进程调度是根据一定的调度算法，从（    ）队列中挑选出合适的进程。</w:t>
      </w:r>
    </w:p>
    <w:p w14:paraId="7BA795B2">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7F73865F">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505" o:spt="201" alt="" type="#_x0000_t201" style="height:15.75pt;width:20.25pt;" o:ole="t" filled="f" o:preferrelative="t" stroked="f" coordsize="21600,21600">
            <v:path/>
            <v:fill on="f" focussize="0,0"/>
            <v:stroke on="f"/>
            <v:imagedata r:id="rId10" o:title=""/>
            <o:lock v:ext="edit" aspectratio="t"/>
            <w10:wrap type="none"/>
            <w10:anchorlock/>
          </v:shape>
          <w:control r:id="rId622" w:name="Control 481" w:shapeid="_x0000_i1505"/>
        </w:object>
      </w:r>
      <w:r>
        <w:rPr>
          <w:rFonts w:hint="eastAsia" w:ascii="宋体" w:hAnsi="宋体" w:eastAsia="宋体" w:cs="宋体"/>
          <w:kern w:val="0"/>
          <w:sz w:val="24"/>
          <w:szCs w:val="24"/>
        </w:rPr>
        <w:t xml:space="preserve">A. 就绪 </w:t>
      </w:r>
    </w:p>
    <w:p w14:paraId="03D2D62C">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506" o:spt="201" alt="" type="#_x0000_t201" style="height:15.75pt;width:20.25pt;" o:ole="t" filled="f" o:preferrelative="t" stroked="f" coordsize="21600,21600">
            <v:path/>
            <v:fill on="f" focussize="0,0"/>
            <v:stroke on="f"/>
            <v:imagedata r:id="rId10" o:title=""/>
            <o:lock v:ext="edit" aspectratio="t"/>
            <w10:wrap type="none"/>
            <w10:anchorlock/>
          </v:shape>
          <w:control r:id="rId623" w:name="Control 482" w:shapeid="_x0000_i1506"/>
        </w:object>
      </w:r>
      <w:r>
        <w:rPr>
          <w:rFonts w:hint="eastAsia" w:ascii="宋体" w:hAnsi="宋体" w:eastAsia="宋体" w:cs="宋体"/>
          <w:kern w:val="0"/>
          <w:sz w:val="24"/>
          <w:szCs w:val="24"/>
        </w:rPr>
        <w:t xml:space="preserve">B. 运行 </w:t>
      </w:r>
    </w:p>
    <w:p w14:paraId="493A5B1D">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507" o:spt="201" alt="" type="#_x0000_t201" style="height:15.75pt;width:20.25pt;" o:ole="t" filled="f" o:preferrelative="t" stroked="f" coordsize="21600,21600">
            <v:path/>
            <v:fill on="f" focussize="0,0"/>
            <v:stroke on="f"/>
            <v:imagedata r:id="rId10" o:title=""/>
            <o:lock v:ext="edit" aspectratio="t"/>
            <w10:wrap type="none"/>
            <w10:anchorlock/>
          </v:shape>
          <w:control r:id="rId624" w:name="Control 483" w:shapeid="_x0000_i1507"/>
        </w:object>
      </w:r>
      <w:r>
        <w:rPr>
          <w:rFonts w:hint="eastAsia" w:ascii="宋体" w:hAnsi="宋体" w:eastAsia="宋体" w:cs="宋体"/>
          <w:kern w:val="0"/>
          <w:sz w:val="24"/>
          <w:szCs w:val="24"/>
        </w:rPr>
        <w:t xml:space="preserve">C. 阻塞 </w:t>
      </w:r>
    </w:p>
    <w:p w14:paraId="7E40C30B">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508" o:spt="201" alt="" type="#_x0000_t201" style="height:15.75pt;width:20.25pt;" o:ole="t" filled="f" o:preferrelative="t" stroked="f" coordsize="21600,21600">
            <v:path/>
            <v:fill on="f" focussize="0,0"/>
            <v:stroke on="f"/>
            <v:imagedata r:id="rId10" o:title=""/>
            <o:lock v:ext="edit" aspectratio="t"/>
            <w10:wrap type="none"/>
            <w10:anchorlock/>
          </v:shape>
          <w:control r:id="rId625" w:name="Control 484" w:shapeid="_x0000_i1508"/>
        </w:object>
      </w:r>
      <w:r>
        <w:rPr>
          <w:rFonts w:hint="eastAsia" w:ascii="宋体" w:hAnsi="宋体" w:eastAsia="宋体" w:cs="宋体"/>
          <w:kern w:val="0"/>
          <w:sz w:val="24"/>
          <w:szCs w:val="24"/>
        </w:rPr>
        <w:t xml:space="preserve">D. 等待 </w:t>
      </w:r>
    </w:p>
    <w:p w14:paraId="048E257F">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【解析】就绪  正确。进程调度必然要从就绪队列中挑选出合适的进程运行，不可能从阻塞和等待队列中挑选进程。</w:t>
      </w:r>
    </w:p>
    <w:p w14:paraId="6F97D0E0">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正确答案是：就绪</w:t>
      </w:r>
    </w:p>
    <w:p w14:paraId="33B24DE9">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"http://sichuan.ouchn.cn/mod/quiz/comment.php?attempt=15225687&amp;slot=3" </w:instrText>
      </w:r>
      <w:r>
        <w:rPr>
          <w:rFonts w:ascii="宋体" w:hAnsi="宋体" w:eastAsia="宋体" w:cs="宋体"/>
          <w:kern w:val="0"/>
          <w:sz w:val="24"/>
          <w:szCs w:val="24"/>
        </w:rPr>
        <w:fldChar w:fldCharType="separate"/>
      </w:r>
    </w:p>
    <w:p w14:paraId="027D9E88">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408654D0">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题目3</w:t>
      </w:r>
    </w:p>
    <w:p w14:paraId="3ECA5C74">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143" name="图片 143"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图片 143"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75733C30">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509" o:spt="201" alt="" type="#_x0000_t201" style="height:18pt;width:72pt;" o:ole="t" filled="f" o:preferrelative="t" stroked="f" coordsize="21600,21600">
            <v:path/>
            <v:fill on="f" focussize="0,0"/>
            <v:stroke on="f"/>
            <v:imagedata r:id="rId627" o:title=""/>
            <o:lock v:ext="edit" aspectratio="t"/>
            <w10:wrap type="none"/>
            <w10:anchorlock/>
          </v:shape>
          <w:control r:id="rId626" w:name="Control 485" w:shapeid="_x0000_i1509"/>
        </w:object>
      </w:r>
    </w:p>
    <w:p w14:paraId="70ACB9E6">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按照作业到达的先后次序调度作业，排队等待时间最长的作业被优先调度，这是指（    ）调度算法。</w:t>
      </w:r>
    </w:p>
    <w:p w14:paraId="47C97C8F">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2F29408E">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510" o:spt="201" alt="" type="#_x0000_t201" style="height:15.75pt;width:20.25pt;" o:ole="t" filled="f" o:preferrelative="t" stroked="f" coordsize="21600,21600">
            <v:path/>
            <v:fill on="f" focussize="0,0"/>
            <v:stroke on="f"/>
            <v:imagedata r:id="rId10" o:title=""/>
            <o:lock v:ext="edit" aspectratio="t"/>
            <w10:wrap type="none"/>
            <w10:anchorlock/>
          </v:shape>
          <w:control r:id="rId628" w:name="Control 486" w:shapeid="_x0000_i1510"/>
        </w:object>
      </w:r>
      <w:r>
        <w:rPr>
          <w:rFonts w:hint="eastAsia" w:ascii="宋体" w:hAnsi="宋体" w:eastAsia="宋体" w:cs="宋体"/>
          <w:kern w:val="0"/>
          <w:sz w:val="24"/>
          <w:szCs w:val="24"/>
        </w:rPr>
        <w:t xml:space="preserve">A. 先来先服务法 </w:t>
      </w:r>
    </w:p>
    <w:p w14:paraId="030BB53E">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511" o:spt="201" alt="" type="#_x0000_t201" style="height:15.75pt;width:20.25pt;" o:ole="t" filled="f" o:preferrelative="t" stroked="f" coordsize="21600,21600">
            <v:path/>
            <v:fill on="f" focussize="0,0"/>
            <v:stroke on="f"/>
            <v:imagedata r:id="rId10" o:title=""/>
            <o:lock v:ext="edit" aspectratio="t"/>
            <w10:wrap type="none"/>
            <w10:anchorlock/>
          </v:shape>
          <w:control r:id="rId629" w:name="Control 487" w:shapeid="_x0000_i1511"/>
        </w:object>
      </w:r>
      <w:r>
        <w:rPr>
          <w:rFonts w:hint="eastAsia" w:ascii="宋体" w:hAnsi="宋体" w:eastAsia="宋体" w:cs="宋体"/>
          <w:kern w:val="0"/>
          <w:sz w:val="24"/>
          <w:szCs w:val="24"/>
        </w:rPr>
        <w:t xml:space="preserve">B. 时间片轮转法 </w:t>
      </w:r>
    </w:p>
    <w:p w14:paraId="271C6F74">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512" o:spt="201" alt="" type="#_x0000_t201" style="height:15.75pt;width:20.25pt;" o:ole="t" filled="f" o:preferrelative="t" stroked="f" coordsize="21600,21600">
            <v:path/>
            <v:fill on="f" focussize="0,0"/>
            <v:stroke on="f"/>
            <v:imagedata r:id="rId10" o:title=""/>
            <o:lock v:ext="edit" aspectratio="t"/>
            <w10:wrap type="none"/>
            <w10:anchorlock/>
          </v:shape>
          <w:control r:id="rId630" w:name="Control 488" w:shapeid="_x0000_i1512"/>
        </w:object>
      </w:r>
      <w:r>
        <w:rPr>
          <w:rFonts w:hint="eastAsia" w:ascii="宋体" w:hAnsi="宋体" w:eastAsia="宋体" w:cs="宋体"/>
          <w:kern w:val="0"/>
          <w:sz w:val="24"/>
          <w:szCs w:val="24"/>
        </w:rPr>
        <w:t xml:space="preserve">C. 优先级法 </w:t>
      </w:r>
    </w:p>
    <w:p w14:paraId="5980F28C">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513" o:spt="201" alt="" type="#_x0000_t201" style="height:15.75pt;width:20.25pt;" o:ole="t" filled="f" o:preferrelative="t" stroked="f" coordsize="21600,21600">
            <v:path/>
            <v:fill on="f" focussize="0,0"/>
            <v:stroke on="f"/>
            <v:imagedata r:id="rId10" o:title=""/>
            <o:lock v:ext="edit" aspectratio="t"/>
            <w10:wrap type="none"/>
            <w10:anchorlock/>
          </v:shape>
          <w:control r:id="rId631" w:name="Control 489" w:shapeid="_x0000_i1513"/>
        </w:object>
      </w:r>
      <w:r>
        <w:rPr>
          <w:rFonts w:hint="eastAsia" w:ascii="宋体" w:hAnsi="宋体" w:eastAsia="宋体" w:cs="宋体"/>
          <w:kern w:val="0"/>
          <w:sz w:val="24"/>
          <w:szCs w:val="24"/>
        </w:rPr>
        <w:t xml:space="preserve">D. 短作业优先法 </w:t>
      </w:r>
    </w:p>
    <w:p w14:paraId="4CEF9F18">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【解析】先来先服务法  正确。按照作业的先后次序进行调度，就像排队买票一样，是先来先服务调度算法。</w:t>
      </w:r>
    </w:p>
    <w:p w14:paraId="78CB8D63">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正确答案是：先来先服务法</w:t>
      </w:r>
    </w:p>
    <w:p w14:paraId="17F47499">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"http://sichuan.ouchn.cn/mod/quiz/comment.php?attempt=15225687&amp;slot=4" </w:instrText>
      </w:r>
      <w:r>
        <w:rPr>
          <w:rFonts w:ascii="宋体" w:hAnsi="宋体" w:eastAsia="宋体" w:cs="宋体"/>
          <w:kern w:val="0"/>
          <w:sz w:val="24"/>
          <w:szCs w:val="24"/>
        </w:rPr>
        <w:fldChar w:fldCharType="separate"/>
      </w:r>
    </w:p>
    <w:p w14:paraId="41BAD26E">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10708BB7">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题目4</w:t>
      </w:r>
    </w:p>
    <w:p w14:paraId="05EE2BF9">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142" name="图片 142"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图片 142"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580BEBD6">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514" o:spt="201" alt="" type="#_x0000_t201" style="height:18pt;width:72pt;" o:ole="t" filled="f" o:preferrelative="t" stroked="f" coordsize="21600,21600">
            <v:path/>
            <v:fill on="f" focussize="0,0"/>
            <v:stroke on="f"/>
            <v:imagedata r:id="rId633" o:title=""/>
            <o:lock v:ext="edit" aspectratio="t"/>
            <w10:wrap type="none"/>
            <w10:anchorlock/>
          </v:shape>
          <w:control r:id="rId632" w:name="Control 490" w:shapeid="_x0000_i1514"/>
        </w:object>
      </w:r>
    </w:p>
    <w:p w14:paraId="67E50200">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为了使系统中各部分资源得到均衡使用，就必须选择对资源需求不同的作业进行合理搭配，这项工作是由（    ）完成的。</w:t>
      </w:r>
    </w:p>
    <w:p w14:paraId="31EE131D">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57D8B499">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515" o:spt="201" alt="" type="#_x0000_t201" style="height:15.75pt;width:20.25pt;" o:ole="t" filled="f" o:preferrelative="t" stroked="f" coordsize="21600,21600">
            <v:path/>
            <v:fill on="f" focussize="0,0"/>
            <v:stroke on="f"/>
            <v:imagedata r:id="rId10" o:title=""/>
            <o:lock v:ext="edit" aspectratio="t"/>
            <w10:wrap type="none"/>
            <w10:anchorlock/>
          </v:shape>
          <w:control r:id="rId634" w:name="Control 491" w:shapeid="_x0000_i1515"/>
        </w:object>
      </w:r>
      <w:r>
        <w:rPr>
          <w:rFonts w:hint="eastAsia" w:ascii="宋体" w:hAnsi="宋体" w:eastAsia="宋体" w:cs="宋体"/>
          <w:kern w:val="0"/>
          <w:sz w:val="24"/>
          <w:szCs w:val="24"/>
        </w:rPr>
        <w:t xml:space="preserve">A. 中级调度 </w:t>
      </w:r>
    </w:p>
    <w:p w14:paraId="0D0258B7">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516" o:spt="201" alt="" type="#_x0000_t201" style="height:15.75pt;width:20.25pt;" o:ole="t" filled="f" o:preferrelative="t" stroked="f" coordsize="21600,21600">
            <v:path/>
            <v:fill on="f" focussize="0,0"/>
            <v:stroke on="f"/>
            <v:imagedata r:id="rId10" o:title=""/>
            <o:lock v:ext="edit" aspectratio="t"/>
            <w10:wrap type="none"/>
            <w10:anchorlock/>
          </v:shape>
          <w:control r:id="rId635" w:name="Control 492" w:shapeid="_x0000_i1516"/>
        </w:object>
      </w:r>
      <w:r>
        <w:rPr>
          <w:rFonts w:hint="eastAsia" w:ascii="宋体" w:hAnsi="宋体" w:eastAsia="宋体" w:cs="宋体"/>
          <w:kern w:val="0"/>
          <w:sz w:val="24"/>
          <w:szCs w:val="24"/>
        </w:rPr>
        <w:t xml:space="preserve">B. 对换 </w:t>
      </w:r>
    </w:p>
    <w:p w14:paraId="654159DC">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517" o:spt="201" alt="" type="#_x0000_t201" style="height:15.75pt;width:20.25pt;" o:ole="t" filled="f" o:preferrelative="t" stroked="f" coordsize="21600,21600">
            <v:path/>
            <v:fill on="f" focussize="0,0"/>
            <v:stroke on="f"/>
            <v:imagedata r:id="rId10" o:title=""/>
            <o:lock v:ext="edit" aspectratio="t"/>
            <w10:wrap type="none"/>
            <w10:anchorlock/>
          </v:shape>
          <w:control r:id="rId636" w:name="Control 493" w:shapeid="_x0000_i1517"/>
        </w:object>
      </w:r>
      <w:r>
        <w:rPr>
          <w:rFonts w:hint="eastAsia" w:ascii="宋体" w:hAnsi="宋体" w:eastAsia="宋体" w:cs="宋体"/>
          <w:kern w:val="0"/>
          <w:sz w:val="24"/>
          <w:szCs w:val="24"/>
        </w:rPr>
        <w:t xml:space="preserve">C. 作业调度 </w:t>
      </w:r>
    </w:p>
    <w:p w14:paraId="22B4817F">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518" o:spt="201" alt="" type="#_x0000_t201" style="height:15.75pt;width:20.25pt;" o:ole="t" filled="f" o:preferrelative="t" stroked="f" coordsize="21600,21600">
            <v:path/>
            <v:fill on="f" focussize="0,0"/>
            <v:stroke on="f"/>
            <v:imagedata r:id="rId10" o:title=""/>
            <o:lock v:ext="edit" aspectratio="t"/>
            <w10:wrap type="none"/>
            <w10:anchorlock/>
          </v:shape>
          <w:control r:id="rId637" w:name="Control 494" w:shapeid="_x0000_i1518"/>
        </w:object>
      </w:r>
      <w:r>
        <w:rPr>
          <w:rFonts w:hint="eastAsia" w:ascii="宋体" w:hAnsi="宋体" w:eastAsia="宋体" w:cs="宋体"/>
          <w:kern w:val="0"/>
          <w:sz w:val="24"/>
          <w:szCs w:val="24"/>
        </w:rPr>
        <w:t xml:space="preserve">D. 进程调度 </w:t>
      </w:r>
    </w:p>
    <w:p w14:paraId="4E8730C3">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【解析】题中提到了“作业”，必然是作业调度，因此：作业调度 正确。</w:t>
      </w:r>
    </w:p>
    <w:p w14:paraId="42555D3C">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正确答案是：作业调度</w:t>
      </w:r>
    </w:p>
    <w:p w14:paraId="690B4B8E">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"http://sichuan.ouchn.cn/mod/quiz/comment.php?attempt=15225687&amp;slot=5" </w:instrText>
      </w:r>
      <w:r>
        <w:rPr>
          <w:rFonts w:ascii="宋体" w:hAnsi="宋体" w:eastAsia="宋体" w:cs="宋体"/>
          <w:kern w:val="0"/>
          <w:sz w:val="24"/>
          <w:szCs w:val="24"/>
        </w:rPr>
        <w:fldChar w:fldCharType="separate"/>
      </w:r>
    </w:p>
    <w:p w14:paraId="0CE13BE2">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1C116B1A">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题目5</w:t>
      </w:r>
    </w:p>
    <w:p w14:paraId="578C1850">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141" name="图片 141"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图片 141"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59231ABD">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519" o:spt="201" alt="" type="#_x0000_t201" style="height:18pt;width:72pt;" o:ole="t" filled="f" o:preferrelative="t" stroked="f" coordsize="21600,21600">
            <v:path/>
            <v:fill on="f" focussize="0,0"/>
            <v:stroke on="f"/>
            <v:imagedata r:id="rId639" o:title=""/>
            <o:lock v:ext="edit" aspectratio="t"/>
            <w10:wrap type="none"/>
            <w10:anchorlock/>
          </v:shape>
          <w:control r:id="rId638" w:name="Control 495" w:shapeid="_x0000_i1519"/>
        </w:object>
      </w:r>
    </w:p>
    <w:p w14:paraId="6E51F9D3">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作业调度的关键在于（    ）。</w:t>
      </w:r>
    </w:p>
    <w:p w14:paraId="3CDB910E">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22213BB8">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520" o:spt="201" alt="" type="#_x0000_t201" style="height:15.75pt;width:20.25pt;" o:ole="t" filled="f" o:preferrelative="t" stroked="f" coordsize="21600,21600">
            <v:path/>
            <v:fill on="f" focussize="0,0"/>
            <v:stroke on="f"/>
            <v:imagedata r:id="rId10" o:title=""/>
            <o:lock v:ext="edit" aspectratio="t"/>
            <w10:wrap type="none"/>
            <w10:anchorlock/>
          </v:shape>
          <w:control r:id="rId640" w:name="Control 496" w:shapeid="_x0000_i1520"/>
        </w:object>
      </w:r>
      <w:r>
        <w:rPr>
          <w:rFonts w:hint="eastAsia" w:ascii="宋体" w:hAnsi="宋体" w:eastAsia="宋体" w:cs="宋体"/>
          <w:kern w:val="0"/>
          <w:sz w:val="24"/>
          <w:szCs w:val="24"/>
        </w:rPr>
        <w:t xml:space="preserve">A. 用户作业准备充分 </w:t>
      </w:r>
    </w:p>
    <w:p w14:paraId="4FE99B5B">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521" o:spt="201" alt="" type="#_x0000_t201" style="height:15.75pt;width:20.25pt;" o:ole="t" filled="f" o:preferrelative="t" stroked="f" coordsize="21600,21600">
            <v:path/>
            <v:fill on="f" focussize="0,0"/>
            <v:stroke on="f"/>
            <v:imagedata r:id="rId10" o:title=""/>
            <o:lock v:ext="edit" aspectratio="t"/>
            <w10:wrap type="none"/>
            <w10:anchorlock/>
          </v:shape>
          <w:control r:id="rId641" w:name="Control 497" w:shapeid="_x0000_i1521"/>
        </w:object>
      </w:r>
      <w:r>
        <w:rPr>
          <w:rFonts w:hint="eastAsia" w:ascii="宋体" w:hAnsi="宋体" w:eastAsia="宋体" w:cs="宋体"/>
          <w:kern w:val="0"/>
          <w:sz w:val="24"/>
          <w:szCs w:val="24"/>
        </w:rPr>
        <w:t xml:space="preserve">B. 选择恰当的作业调度算法 </w:t>
      </w:r>
    </w:p>
    <w:p w14:paraId="16DCA70B">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522" o:spt="201" alt="" type="#_x0000_t201" style="height:15.75pt;width:20.25pt;" o:ole="t" filled="f" o:preferrelative="t" stroked="f" coordsize="21600,21600">
            <v:path/>
            <v:fill on="f" focussize="0,0"/>
            <v:stroke on="f"/>
            <v:imagedata r:id="rId10" o:title=""/>
            <o:lock v:ext="edit" aspectratio="t"/>
            <w10:wrap type="none"/>
            <w10:anchorlock/>
          </v:shape>
          <w:control r:id="rId642" w:name="Control 498" w:shapeid="_x0000_i1522"/>
        </w:object>
      </w:r>
      <w:r>
        <w:rPr>
          <w:rFonts w:hint="eastAsia" w:ascii="宋体" w:hAnsi="宋体" w:eastAsia="宋体" w:cs="宋体"/>
          <w:kern w:val="0"/>
          <w:sz w:val="24"/>
          <w:szCs w:val="24"/>
        </w:rPr>
        <w:t xml:space="preserve">C. 有一个较好的操作环境 </w:t>
      </w:r>
    </w:p>
    <w:p w14:paraId="41F2FF6A">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523" o:spt="201" alt="" type="#_x0000_t201" style="height:15.75pt;width:20.25pt;" o:ole="t" filled="f" o:preferrelative="t" stroked="f" coordsize="21600,21600">
            <v:path/>
            <v:fill on="f" focussize="0,0"/>
            <v:stroke on="f"/>
            <v:imagedata r:id="rId10" o:title=""/>
            <o:lock v:ext="edit" aspectratio="t"/>
            <w10:wrap type="none"/>
            <w10:anchorlock/>
          </v:shape>
          <w:control r:id="rId643" w:name="Control 499" w:shapeid="_x0000_i1523"/>
        </w:object>
      </w:r>
      <w:r>
        <w:rPr>
          <w:rFonts w:hint="eastAsia" w:ascii="宋体" w:hAnsi="宋体" w:eastAsia="宋体" w:cs="宋体"/>
          <w:kern w:val="0"/>
          <w:sz w:val="24"/>
          <w:szCs w:val="24"/>
        </w:rPr>
        <w:t xml:space="preserve">D. 选择恰当的进程管理程序 </w:t>
      </w:r>
    </w:p>
    <w:p w14:paraId="4D5ACD50">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【解析】调度依据的是某种调度算法，选择恰当的作业调度算法是作业调度的关键。</w:t>
      </w:r>
    </w:p>
    <w:p w14:paraId="23A423D0">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正确答案是：选择恰当的作业调度算法</w:t>
      </w:r>
    </w:p>
    <w:p w14:paraId="676F2AF2">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"http://sichuan.ouchn.cn/mod/quiz/comment.php?attempt=15225687&amp;slot=6" </w:instrText>
      </w:r>
      <w:r>
        <w:rPr>
          <w:rFonts w:ascii="宋体" w:hAnsi="宋体" w:eastAsia="宋体" w:cs="宋体"/>
          <w:kern w:val="0"/>
          <w:sz w:val="24"/>
          <w:szCs w:val="24"/>
        </w:rPr>
        <w:fldChar w:fldCharType="separate"/>
      </w:r>
    </w:p>
    <w:p w14:paraId="06E32F03">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5ADDDFE5">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题目6</w:t>
      </w:r>
    </w:p>
    <w:p w14:paraId="47BCEAE6">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140" name="图片 140"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图片 140"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4A30AE75">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524" o:spt="201" alt="" type="#_x0000_t201" style="height:18pt;width:72pt;" o:ole="t" filled="f" o:preferrelative="t" stroked="f" coordsize="21600,21600">
            <v:path/>
            <v:fill on="f" focussize="0,0"/>
            <v:stroke on="f"/>
            <v:imagedata r:id="rId645" o:title=""/>
            <o:lock v:ext="edit" aspectratio="t"/>
            <w10:wrap type="none"/>
            <w10:anchorlock/>
          </v:shape>
          <w:control r:id="rId644" w:name="Control 500" w:shapeid="_x0000_i1524"/>
        </w:object>
      </w:r>
    </w:p>
    <w:p w14:paraId="15BBAD45">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为了对紧急进程或重要进程进行调度，调度算法应采用（    ）。</w:t>
      </w:r>
    </w:p>
    <w:p w14:paraId="77105B4D">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6A556376">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525" o:spt="201" alt="" type="#_x0000_t201" style="height:15.75pt;width:20.25pt;" o:ole="t" filled="f" o:preferrelative="t" stroked="f" coordsize="21600,21600">
            <v:path/>
            <v:fill on="f" focussize="0,0"/>
            <v:stroke on="f"/>
            <v:imagedata r:id="rId10" o:title=""/>
            <o:lock v:ext="edit" aspectratio="t"/>
            <w10:wrap type="none"/>
            <w10:anchorlock/>
          </v:shape>
          <w:control r:id="rId646" w:name="Control 501" w:shapeid="_x0000_i1525"/>
        </w:object>
      </w:r>
      <w:r>
        <w:rPr>
          <w:rFonts w:hint="eastAsia" w:ascii="宋体" w:hAnsi="宋体" w:eastAsia="宋体" w:cs="宋体"/>
          <w:kern w:val="0"/>
          <w:sz w:val="24"/>
          <w:szCs w:val="24"/>
        </w:rPr>
        <w:t xml:space="preserve">A. 时间片轮转法 </w:t>
      </w:r>
    </w:p>
    <w:p w14:paraId="58FE977D">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526" o:spt="201" alt="" type="#_x0000_t201" style="height:15.75pt;width:20.25pt;" o:ole="t" filled="f" o:preferrelative="t" stroked="f" coordsize="21600,21600">
            <v:path/>
            <v:fill on="f" focussize="0,0"/>
            <v:stroke on="f"/>
            <v:imagedata r:id="rId10" o:title=""/>
            <o:lock v:ext="edit" aspectratio="t"/>
            <w10:wrap type="none"/>
            <w10:anchorlock/>
          </v:shape>
          <w:control r:id="rId647" w:name="Control 502" w:shapeid="_x0000_i1526"/>
        </w:object>
      </w:r>
      <w:r>
        <w:rPr>
          <w:rFonts w:hint="eastAsia" w:ascii="宋体" w:hAnsi="宋体" w:eastAsia="宋体" w:cs="宋体"/>
          <w:kern w:val="0"/>
          <w:sz w:val="24"/>
          <w:szCs w:val="24"/>
        </w:rPr>
        <w:t xml:space="preserve">B. 先来先服务法 </w:t>
      </w:r>
    </w:p>
    <w:p w14:paraId="7C359B90">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527" o:spt="201" alt="" type="#_x0000_t201" style="height:15.75pt;width:20.25pt;" o:ole="t" filled="f" o:preferrelative="t" stroked="f" coordsize="21600,21600">
            <v:path/>
            <v:fill on="f" focussize="0,0"/>
            <v:stroke on="f"/>
            <v:imagedata r:id="rId10" o:title=""/>
            <o:lock v:ext="edit" aspectratio="t"/>
            <w10:wrap type="none"/>
            <w10:anchorlock/>
          </v:shape>
          <w:control r:id="rId648" w:name="Control 503" w:shapeid="_x0000_i1527"/>
        </w:object>
      </w:r>
      <w:r>
        <w:rPr>
          <w:rFonts w:hint="eastAsia" w:ascii="宋体" w:hAnsi="宋体" w:eastAsia="宋体" w:cs="宋体"/>
          <w:kern w:val="0"/>
          <w:sz w:val="24"/>
          <w:szCs w:val="24"/>
        </w:rPr>
        <w:t xml:space="preserve">C. 优先级法 </w:t>
      </w:r>
    </w:p>
    <w:p w14:paraId="6F42A30F">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528" o:spt="201" alt="" type="#_x0000_t201" style="height:15.75pt;width:20.25pt;" o:ole="t" filled="f" o:preferrelative="t" stroked="f" coordsize="21600,21600">
            <v:path/>
            <v:fill on="f" focussize="0,0"/>
            <v:stroke on="f"/>
            <v:imagedata r:id="rId10" o:title=""/>
            <o:lock v:ext="edit" aspectratio="t"/>
            <w10:wrap type="none"/>
            <w10:anchorlock/>
          </v:shape>
          <w:control r:id="rId649" w:name="Control 504" w:shapeid="_x0000_i1528"/>
        </w:object>
      </w:r>
      <w:r>
        <w:rPr>
          <w:rFonts w:hint="eastAsia" w:ascii="宋体" w:hAnsi="宋体" w:eastAsia="宋体" w:cs="宋体"/>
          <w:kern w:val="0"/>
          <w:sz w:val="24"/>
          <w:szCs w:val="24"/>
        </w:rPr>
        <w:t xml:space="preserve">D. 短作业优先法  </w:t>
      </w:r>
    </w:p>
    <w:p w14:paraId="31D81769">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【解析】优先级法  正确。急事先办，应采用优先级调度算法。</w:t>
      </w:r>
    </w:p>
    <w:p w14:paraId="1F5C6062">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正确答案是：优先级法</w:t>
      </w:r>
    </w:p>
    <w:p w14:paraId="789993BD">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"http://sichuan.ouchn.cn/mod/quiz/comment.php?attempt=15225687&amp;slot=7" </w:instrText>
      </w:r>
      <w:r>
        <w:rPr>
          <w:rFonts w:ascii="宋体" w:hAnsi="宋体" w:eastAsia="宋体" w:cs="宋体"/>
          <w:kern w:val="0"/>
          <w:sz w:val="24"/>
          <w:szCs w:val="24"/>
        </w:rPr>
        <w:fldChar w:fldCharType="separate"/>
      </w:r>
    </w:p>
    <w:p w14:paraId="22D6D8F9">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30567254">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题目7</w:t>
      </w:r>
    </w:p>
    <w:p w14:paraId="7F05234C">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139" name="图片 139"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图片 139"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328FB4DF">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529" o:spt="201" alt="" type="#_x0000_t201" style="height:18pt;width:72pt;" o:ole="t" filled="f" o:preferrelative="t" stroked="f" coordsize="21600,21600">
            <v:path/>
            <v:fill on="f" focussize="0,0"/>
            <v:stroke on="f"/>
            <v:imagedata r:id="rId651" o:title=""/>
            <o:lock v:ext="edit" aspectratio="t"/>
            <w10:wrap type="none"/>
            <w10:anchorlock/>
          </v:shape>
          <w:control r:id="rId650" w:name="Control 505" w:shapeid="_x0000_i1529"/>
        </w:object>
      </w:r>
    </w:p>
    <w:p w14:paraId="729EF00C">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下列中断类型中，属于自愿性中断事件的是（    ）。</w:t>
      </w:r>
    </w:p>
    <w:p w14:paraId="796AEB66">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474A982B">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530" o:spt="201" alt="" type="#_x0000_t201" style="height:15.75pt;width:20.25pt;" o:ole="t" filled="f" o:preferrelative="t" stroked="f" coordsize="21600,21600">
            <v:path/>
            <v:fill on="f" focussize="0,0"/>
            <v:stroke on="f"/>
            <v:imagedata r:id="rId10" o:title=""/>
            <o:lock v:ext="edit" aspectratio="t"/>
            <w10:wrap type="none"/>
            <w10:anchorlock/>
          </v:shape>
          <w:control r:id="rId652" w:name="Control 506" w:shapeid="_x0000_i1530"/>
        </w:object>
      </w:r>
      <w:r>
        <w:rPr>
          <w:rFonts w:hint="eastAsia" w:ascii="宋体" w:hAnsi="宋体" w:eastAsia="宋体" w:cs="宋体"/>
          <w:kern w:val="0"/>
          <w:sz w:val="24"/>
          <w:szCs w:val="24"/>
        </w:rPr>
        <w:t xml:space="preserve">A. 外部中断 </w:t>
      </w:r>
    </w:p>
    <w:p w14:paraId="321DED82">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531" o:spt="201" alt="" type="#_x0000_t201" style="height:15.75pt;width:20.25pt;" o:ole="t" filled="f" o:preferrelative="t" stroked="f" coordsize="21600,21600">
            <v:path/>
            <v:fill on="f" focussize="0,0"/>
            <v:stroke on="f"/>
            <v:imagedata r:id="rId10" o:title=""/>
            <o:lock v:ext="edit" aspectratio="t"/>
            <w10:wrap type="none"/>
            <w10:anchorlock/>
          </v:shape>
          <w:control r:id="rId653" w:name="Control 507" w:shapeid="_x0000_i1531"/>
        </w:object>
      </w:r>
      <w:r>
        <w:rPr>
          <w:rFonts w:hint="eastAsia" w:ascii="宋体" w:hAnsi="宋体" w:eastAsia="宋体" w:cs="宋体"/>
          <w:kern w:val="0"/>
          <w:sz w:val="24"/>
          <w:szCs w:val="24"/>
        </w:rPr>
        <w:t xml:space="preserve">B. 访管中断 </w:t>
      </w:r>
    </w:p>
    <w:p w14:paraId="02B62F87">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532" o:spt="201" alt="" type="#_x0000_t201" style="height:15.75pt;width:20.25pt;" o:ole="t" filled="f" o:preferrelative="t" stroked="f" coordsize="21600,21600">
            <v:path/>
            <v:fill on="f" focussize="0,0"/>
            <v:stroke on="f"/>
            <v:imagedata r:id="rId10" o:title=""/>
            <o:lock v:ext="edit" aspectratio="t"/>
            <w10:wrap type="none"/>
            <w10:anchorlock/>
          </v:shape>
          <w:control r:id="rId654" w:name="Control 508" w:shapeid="_x0000_i1532"/>
        </w:object>
      </w:r>
      <w:r>
        <w:rPr>
          <w:rFonts w:hint="eastAsia" w:ascii="宋体" w:hAnsi="宋体" w:eastAsia="宋体" w:cs="宋体"/>
          <w:kern w:val="0"/>
          <w:sz w:val="24"/>
          <w:szCs w:val="24"/>
        </w:rPr>
        <w:t xml:space="preserve">C. 程序性中断 </w:t>
      </w:r>
    </w:p>
    <w:p w14:paraId="0FB1F484">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533" o:spt="201" alt="" type="#_x0000_t201" style="height:15.75pt;width:20.25pt;" o:ole="t" filled="f" o:preferrelative="t" stroked="f" coordsize="21600,21600">
            <v:path/>
            <v:fill on="f" focussize="0,0"/>
            <v:stroke on="f"/>
            <v:imagedata r:id="rId10" o:title=""/>
            <o:lock v:ext="edit" aspectratio="t"/>
            <w10:wrap type="none"/>
            <w10:anchorlock/>
          </v:shape>
          <w:control r:id="rId655" w:name="Control 509" w:shapeid="_x0000_i1533"/>
        </w:object>
      </w:r>
      <w:r>
        <w:rPr>
          <w:rFonts w:hint="eastAsia" w:ascii="宋体" w:hAnsi="宋体" w:eastAsia="宋体" w:cs="宋体"/>
          <w:kern w:val="0"/>
          <w:sz w:val="24"/>
          <w:szCs w:val="24"/>
        </w:rPr>
        <w:t xml:space="preserve">D. 硬件故障中断 </w:t>
      </w:r>
    </w:p>
    <w:p w14:paraId="645BB39B">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【解析】访管中断   正确。自愿性中断不属于意外，是指程序员事先安排好的中断事件，目的是为了使用系统服务，访管中断属于此类。</w:t>
      </w:r>
    </w:p>
    <w:p w14:paraId="0342A913">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正确答案是：访管中断</w:t>
      </w:r>
    </w:p>
    <w:p w14:paraId="02DDCB48">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"http://sichuan.ouchn.cn/mod/quiz/comment.php?attempt=15225687&amp;slot=8" </w:instrText>
      </w:r>
      <w:r>
        <w:rPr>
          <w:rFonts w:ascii="宋体" w:hAnsi="宋体" w:eastAsia="宋体" w:cs="宋体"/>
          <w:kern w:val="0"/>
          <w:sz w:val="24"/>
          <w:szCs w:val="24"/>
        </w:rPr>
        <w:fldChar w:fldCharType="separate"/>
      </w:r>
    </w:p>
    <w:p w14:paraId="41E86680">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66FCF230">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题目8</w:t>
      </w:r>
    </w:p>
    <w:p w14:paraId="2198D3F8">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138" name="图片 138"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图片 138"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0B276BDA">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534" o:spt="201" alt="" type="#_x0000_t201" style="height:18pt;width:72pt;" o:ole="t" filled="f" o:preferrelative="t" stroked="f" coordsize="21600,21600">
            <v:path/>
            <v:fill on="f" focussize="0,0"/>
            <v:stroke on="f"/>
            <v:imagedata r:id="rId657" o:title=""/>
            <o:lock v:ext="edit" aspectratio="t"/>
            <w10:wrap type="none"/>
            <w10:anchorlock/>
          </v:shape>
          <w:control r:id="rId656" w:name="Control 510" w:shapeid="_x0000_i1534"/>
        </w:object>
      </w:r>
    </w:p>
    <w:p w14:paraId="01FEFC97">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下列存储管理方式中，存储碎片尽可能少，使内存利用率较高的是（    ）。</w:t>
      </w:r>
    </w:p>
    <w:p w14:paraId="39ECADB1">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1CB3F834">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535" o:spt="201" alt="" type="#_x0000_t201" style="height:15.75pt;width:20.25pt;" o:ole="t" filled="f" o:preferrelative="t" stroked="f" coordsize="21600,21600">
            <v:path/>
            <v:fill on="f" focussize="0,0"/>
            <v:stroke on="f"/>
            <v:imagedata r:id="rId10" o:title=""/>
            <o:lock v:ext="edit" aspectratio="t"/>
            <w10:wrap type="none"/>
            <w10:anchorlock/>
          </v:shape>
          <w:control r:id="rId658" w:name="Control 511" w:shapeid="_x0000_i1535"/>
        </w:object>
      </w:r>
      <w:r>
        <w:rPr>
          <w:rFonts w:hint="eastAsia" w:ascii="宋体" w:hAnsi="宋体" w:eastAsia="宋体" w:cs="宋体"/>
          <w:kern w:val="0"/>
          <w:sz w:val="24"/>
          <w:szCs w:val="24"/>
        </w:rPr>
        <w:t xml:space="preserve">A. 固定分区 </w:t>
      </w:r>
    </w:p>
    <w:p w14:paraId="3E5037A5">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536" o:spt="201" alt="" type="#_x0000_t201" style="height:15.75pt;width:20.25pt;" o:ole="t" filled="f" o:preferrelative="t" stroked="f" coordsize="21600,21600">
            <v:path/>
            <v:fill on="f" focussize="0,0"/>
            <v:stroke on="f"/>
            <v:imagedata r:id="rId10" o:title=""/>
            <o:lock v:ext="edit" aspectratio="t"/>
            <w10:wrap type="none"/>
            <w10:anchorlock/>
          </v:shape>
          <w:control r:id="rId659" w:name="Control 512" w:shapeid="_x0000_i1536"/>
        </w:object>
      </w:r>
      <w:r>
        <w:rPr>
          <w:rFonts w:hint="eastAsia" w:ascii="宋体" w:hAnsi="宋体" w:eastAsia="宋体" w:cs="宋体"/>
          <w:kern w:val="0"/>
          <w:sz w:val="24"/>
          <w:szCs w:val="24"/>
        </w:rPr>
        <w:t xml:space="preserve">B. 段页式管理 </w:t>
      </w:r>
    </w:p>
    <w:p w14:paraId="53302624">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537" o:spt="201" alt="" type="#_x0000_t201" style="height:15.75pt;width:20.25pt;" o:ole="t" filled="f" o:preferrelative="t" stroked="f" coordsize="21600,21600">
            <v:path/>
            <v:fill on="f" focussize="0,0"/>
            <v:stroke on="f"/>
            <v:imagedata r:id="rId10" o:title=""/>
            <o:lock v:ext="edit" aspectratio="t"/>
            <w10:wrap type="none"/>
            <w10:anchorlock/>
          </v:shape>
          <w:control r:id="rId660" w:name="Control 513" w:shapeid="_x0000_i1537"/>
        </w:object>
      </w:r>
      <w:r>
        <w:rPr>
          <w:rFonts w:hint="eastAsia" w:ascii="宋体" w:hAnsi="宋体" w:eastAsia="宋体" w:cs="宋体"/>
          <w:kern w:val="0"/>
          <w:sz w:val="24"/>
          <w:szCs w:val="24"/>
        </w:rPr>
        <w:t xml:space="preserve">C. 分页管理 </w:t>
      </w:r>
    </w:p>
    <w:p w14:paraId="64A11C97">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538" o:spt="201" alt="" type="#_x0000_t201" style="height:15.75pt;width:20.25pt;" o:ole="t" filled="f" o:preferrelative="t" stroked="f" coordsize="21600,21600">
            <v:path/>
            <v:fill on="f" focussize="0,0"/>
            <v:stroke on="f"/>
            <v:imagedata r:id="rId10" o:title=""/>
            <o:lock v:ext="edit" aspectratio="t"/>
            <w10:wrap type="none"/>
            <w10:anchorlock/>
          </v:shape>
          <w:control r:id="rId661" w:name="Control 514" w:shapeid="_x0000_i1538"/>
        </w:object>
      </w:r>
      <w:r>
        <w:rPr>
          <w:rFonts w:hint="eastAsia" w:ascii="宋体" w:hAnsi="宋体" w:eastAsia="宋体" w:cs="宋体"/>
          <w:kern w:val="0"/>
          <w:sz w:val="24"/>
          <w:szCs w:val="24"/>
        </w:rPr>
        <w:t xml:space="preserve">D. 可变分区 </w:t>
      </w:r>
    </w:p>
    <w:p w14:paraId="71A2BE26">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正确答案是：分页管理</w:t>
      </w:r>
    </w:p>
    <w:p w14:paraId="7F06B608">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"http://sichuan.ouchn.cn/mod/quiz/comment.php?attempt=15225687&amp;slot=9" </w:instrText>
      </w:r>
      <w:r>
        <w:rPr>
          <w:rFonts w:ascii="宋体" w:hAnsi="宋体" w:eastAsia="宋体" w:cs="宋体"/>
          <w:kern w:val="0"/>
          <w:sz w:val="24"/>
          <w:szCs w:val="24"/>
        </w:rPr>
        <w:fldChar w:fldCharType="separate"/>
      </w:r>
    </w:p>
    <w:p w14:paraId="172EE993">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75F3E537">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题目9</w:t>
      </w:r>
    </w:p>
    <w:p w14:paraId="2B4DA076">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137" name="图片 137"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图片 137"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10639B73">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539" o:spt="201" alt="" type="#_x0000_t201" style="height:18pt;width:72pt;" o:ole="t" filled="f" o:preferrelative="t" stroked="f" coordsize="21600,21600">
            <v:path/>
            <v:fill on="f" focussize="0,0"/>
            <v:stroke on="f"/>
            <v:imagedata r:id="rId663" o:title=""/>
            <o:lock v:ext="edit" aspectratio="t"/>
            <w10:wrap type="none"/>
            <w10:anchorlock/>
          </v:shape>
          <w:control r:id="rId662" w:name="Control 515" w:shapeid="_x0000_i1539"/>
        </w:object>
      </w:r>
    </w:p>
    <w:p w14:paraId="5F19A5F5">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在目标程序装入内存时，一次性完成地址修改的方式是（    ）。</w:t>
      </w:r>
    </w:p>
    <w:p w14:paraId="00235425">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0534B339">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540" o:spt="201" alt="" type="#_x0000_t201" style="height:15.75pt;width:20.25pt;" o:ole="t" filled="f" o:preferrelative="t" stroked="f" coordsize="21600,21600">
            <v:path/>
            <v:fill on="f" focussize="0,0"/>
            <v:stroke on="f"/>
            <v:imagedata r:id="rId10" o:title=""/>
            <o:lock v:ext="edit" aspectratio="t"/>
            <w10:wrap type="none"/>
            <w10:anchorlock/>
          </v:shape>
          <w:control r:id="rId664" w:name="Control 516" w:shapeid="_x0000_i1540"/>
        </w:object>
      </w:r>
      <w:r>
        <w:rPr>
          <w:rFonts w:hint="eastAsia" w:ascii="宋体" w:hAnsi="宋体" w:eastAsia="宋体" w:cs="宋体"/>
          <w:kern w:val="0"/>
          <w:sz w:val="24"/>
          <w:szCs w:val="24"/>
        </w:rPr>
        <w:t xml:space="preserve">A. 动态重定位 </w:t>
      </w:r>
    </w:p>
    <w:p w14:paraId="2E42EF4A">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541" o:spt="201" alt="" type="#_x0000_t201" style="height:15.75pt;width:20.25pt;" o:ole="t" filled="f" o:preferrelative="t" stroked="f" coordsize="21600,21600">
            <v:path/>
            <v:fill on="f" focussize="0,0"/>
            <v:stroke on="f"/>
            <v:imagedata r:id="rId10" o:title=""/>
            <o:lock v:ext="edit" aspectratio="t"/>
            <w10:wrap type="none"/>
            <w10:anchorlock/>
          </v:shape>
          <w:control r:id="rId665" w:name="Control 517" w:shapeid="_x0000_i1541"/>
        </w:object>
      </w:r>
      <w:r>
        <w:rPr>
          <w:rFonts w:hint="eastAsia" w:ascii="宋体" w:hAnsi="宋体" w:eastAsia="宋体" w:cs="宋体"/>
          <w:kern w:val="0"/>
          <w:sz w:val="24"/>
          <w:szCs w:val="24"/>
        </w:rPr>
        <w:t xml:space="preserve">B. 静态重定位 </w:t>
      </w:r>
    </w:p>
    <w:p w14:paraId="5FD9FCEB">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542" o:spt="201" alt="" type="#_x0000_t201" style="height:15.75pt;width:20.25pt;" o:ole="t" filled="f" o:preferrelative="t" stroked="f" coordsize="21600,21600">
            <v:path/>
            <v:fill on="f" focussize="0,0"/>
            <v:stroke on="f"/>
            <v:imagedata r:id="rId10" o:title=""/>
            <o:lock v:ext="edit" aspectratio="t"/>
            <w10:wrap type="none"/>
            <w10:anchorlock/>
          </v:shape>
          <w:control r:id="rId666" w:name="Control 518" w:shapeid="_x0000_i1542"/>
        </w:object>
      </w:r>
      <w:r>
        <w:rPr>
          <w:rFonts w:hint="eastAsia" w:ascii="宋体" w:hAnsi="宋体" w:eastAsia="宋体" w:cs="宋体"/>
          <w:kern w:val="0"/>
          <w:sz w:val="24"/>
          <w:szCs w:val="24"/>
        </w:rPr>
        <w:t xml:space="preserve">C. 静态连接 </w:t>
      </w:r>
    </w:p>
    <w:p w14:paraId="425B7213">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543" o:spt="201" alt="" type="#_x0000_t201" style="height:15.75pt;width:20.25pt;" o:ole="t" filled="f" o:preferrelative="t" stroked="f" coordsize="21600,21600">
            <v:path/>
            <v:fill on="f" focussize="0,0"/>
            <v:stroke on="f"/>
            <v:imagedata r:id="rId10" o:title=""/>
            <o:lock v:ext="edit" aspectratio="t"/>
            <w10:wrap type="none"/>
            <w10:anchorlock/>
          </v:shape>
          <w:control r:id="rId667" w:name="Control 519" w:shapeid="_x0000_i1543"/>
        </w:object>
      </w:r>
      <w:r>
        <w:rPr>
          <w:rFonts w:hint="eastAsia" w:ascii="宋体" w:hAnsi="宋体" w:eastAsia="宋体" w:cs="宋体"/>
          <w:kern w:val="0"/>
          <w:sz w:val="24"/>
          <w:szCs w:val="24"/>
        </w:rPr>
        <w:t xml:space="preserve">D. 动态连接 </w:t>
      </w:r>
    </w:p>
    <w:p w14:paraId="16F0A222">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正确答案是：静态重定位</w:t>
      </w:r>
    </w:p>
    <w:p w14:paraId="76E98A13">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"http://sichuan.ouchn.cn/mod/quiz/comment.php?attempt=15225687&amp;slot=10" </w:instrText>
      </w:r>
      <w:r>
        <w:rPr>
          <w:rFonts w:ascii="宋体" w:hAnsi="宋体" w:eastAsia="宋体" w:cs="宋体"/>
          <w:kern w:val="0"/>
          <w:sz w:val="24"/>
          <w:szCs w:val="24"/>
        </w:rPr>
        <w:fldChar w:fldCharType="separate"/>
      </w:r>
    </w:p>
    <w:p w14:paraId="586E04BF">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4C6CF189">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题目10</w:t>
      </w:r>
    </w:p>
    <w:p w14:paraId="2557C646">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136" name="图片 136"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图片 136"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649FEC24">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544" o:spt="201" alt="" type="#_x0000_t201" style="height:18pt;width:72pt;" o:ole="t" filled="f" o:preferrelative="t" stroked="f" coordsize="21600,21600">
            <v:path/>
            <v:fill on="f" focussize="0,0"/>
            <v:stroke on="f"/>
            <v:imagedata r:id="rId669" o:title=""/>
            <o:lock v:ext="edit" aspectratio="t"/>
            <w10:wrap type="none"/>
            <w10:anchorlock/>
          </v:shape>
          <w:control r:id="rId668" w:name="Control 520" w:shapeid="_x0000_i1544"/>
        </w:object>
      </w:r>
    </w:p>
    <w:p w14:paraId="4D728AA2">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在页式存储管理系统中，整个系统的页表个数是（    ）个。</w:t>
      </w:r>
    </w:p>
    <w:p w14:paraId="050FACCE">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407FDCA3">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545" o:spt="201" alt="" type="#_x0000_t201" style="height:15.75pt;width:20.25pt;" o:ole="t" filled="f" o:preferrelative="t" stroked="f" coordsize="21600,21600">
            <v:path/>
            <v:fill on="f" focussize="0,0"/>
            <v:stroke on="f"/>
            <v:imagedata r:id="rId10" o:title=""/>
            <o:lock v:ext="edit" aspectratio="t"/>
            <w10:wrap type="none"/>
            <w10:anchorlock/>
          </v:shape>
          <w:control r:id="rId670" w:name="Control 521" w:shapeid="_x0000_i1545"/>
        </w:object>
      </w:r>
      <w:r>
        <w:rPr>
          <w:rFonts w:hint="eastAsia" w:ascii="宋体" w:hAnsi="宋体" w:eastAsia="宋体" w:cs="宋体"/>
          <w:kern w:val="0"/>
          <w:sz w:val="24"/>
          <w:szCs w:val="24"/>
        </w:rPr>
        <w:t xml:space="preserve">A. 1 </w:t>
      </w:r>
    </w:p>
    <w:p w14:paraId="05676131">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546" o:spt="201" alt="" type="#_x0000_t201" style="height:15.75pt;width:20.25pt;" o:ole="t" filled="f" o:preferrelative="t" stroked="f" coordsize="21600,21600">
            <v:path/>
            <v:fill on="f" focussize="0,0"/>
            <v:stroke on="f"/>
            <v:imagedata r:id="rId10" o:title=""/>
            <o:lock v:ext="edit" aspectratio="t"/>
            <w10:wrap type="none"/>
            <w10:anchorlock/>
          </v:shape>
          <w:control r:id="rId671" w:name="Control 522" w:shapeid="_x0000_i1546"/>
        </w:object>
      </w:r>
      <w:r>
        <w:rPr>
          <w:rFonts w:hint="eastAsia" w:ascii="宋体" w:hAnsi="宋体" w:eastAsia="宋体" w:cs="宋体"/>
          <w:kern w:val="0"/>
          <w:sz w:val="24"/>
          <w:szCs w:val="24"/>
        </w:rPr>
        <w:t xml:space="preserve">B. 与页面数相同 </w:t>
      </w:r>
    </w:p>
    <w:p w14:paraId="7B05A46C">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547" o:spt="201" alt="" type="#_x0000_t201" style="height:15.75pt;width:20.25pt;" o:ole="t" filled="f" o:preferrelative="t" stroked="f" coordsize="21600,21600">
            <v:path/>
            <v:fill on="f" focussize="0,0"/>
            <v:stroke on="f"/>
            <v:imagedata r:id="rId10" o:title=""/>
            <o:lock v:ext="edit" aspectratio="t"/>
            <w10:wrap type="none"/>
            <w10:anchorlock/>
          </v:shape>
          <w:control r:id="rId672" w:name="Control 523" w:shapeid="_x0000_i1547"/>
        </w:object>
      </w:r>
      <w:r>
        <w:rPr>
          <w:rFonts w:hint="eastAsia" w:ascii="宋体" w:hAnsi="宋体" w:eastAsia="宋体" w:cs="宋体"/>
          <w:kern w:val="0"/>
          <w:sz w:val="24"/>
          <w:szCs w:val="24"/>
        </w:rPr>
        <w:t xml:space="preserve">C. 和装入主存的进程个数相同 </w:t>
      </w:r>
    </w:p>
    <w:p w14:paraId="3D6FE79D">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548" o:spt="201" alt="" type="#_x0000_t201" style="height:15.75pt;width:20.25pt;" o:ole="t" filled="f" o:preferrelative="t" stroked="f" coordsize="21600,21600">
            <v:path/>
            <v:fill on="f" focussize="0,0"/>
            <v:stroke on="f"/>
            <v:imagedata r:id="rId10" o:title=""/>
            <o:lock v:ext="edit" aspectratio="t"/>
            <w10:wrap type="none"/>
            <w10:anchorlock/>
          </v:shape>
          <w:control r:id="rId673" w:name="Control 524" w:shapeid="_x0000_i1548"/>
        </w:object>
      </w:r>
      <w:r>
        <w:rPr>
          <w:rFonts w:hint="eastAsia" w:ascii="宋体" w:hAnsi="宋体" w:eastAsia="宋体" w:cs="宋体"/>
          <w:kern w:val="0"/>
          <w:sz w:val="24"/>
          <w:szCs w:val="24"/>
        </w:rPr>
        <w:t xml:space="preserve">D. 2 </w:t>
      </w:r>
    </w:p>
    <w:p w14:paraId="2BD4B287">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正确答案是：和装入主存的进程个数相同</w:t>
      </w:r>
    </w:p>
    <w:p w14:paraId="0C6DA30D">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"http://sichuan.ouchn.cn/mod/quiz/comment.php?attempt=15225687&amp;slot=11" </w:instrText>
      </w:r>
      <w:r>
        <w:rPr>
          <w:rFonts w:ascii="宋体" w:hAnsi="宋体" w:eastAsia="宋体" w:cs="宋体"/>
          <w:kern w:val="0"/>
          <w:sz w:val="24"/>
          <w:szCs w:val="24"/>
        </w:rPr>
        <w:fldChar w:fldCharType="separate"/>
      </w:r>
    </w:p>
    <w:p w14:paraId="3598DCC8">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79A5D036">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题目11</w:t>
      </w:r>
    </w:p>
    <w:p w14:paraId="59DF4D8A">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135" name="图片 135"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图片 135"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2BA66EC0">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549" o:spt="201" alt="" type="#_x0000_t201" style="height:18pt;width:72pt;" o:ole="t" filled="f" o:preferrelative="t" stroked="f" coordsize="21600,21600">
            <v:path/>
            <v:fill on="f" focussize="0,0"/>
            <v:stroke on="f"/>
            <v:imagedata r:id="rId675" o:title=""/>
            <o:lock v:ext="edit" aspectratio="t"/>
            <w10:wrap type="none"/>
            <w10:anchorlock/>
          </v:shape>
          <w:control r:id="rId674" w:name="Control 525" w:shapeid="_x0000_i1549"/>
        </w:object>
      </w:r>
    </w:p>
    <w:p w14:paraId="701E3005">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虚拟存储器的容量是由计算机的地址结构决定的，若CPU有32位地址，则它的虚拟地址空间为（    ）字节。</w:t>
      </w:r>
    </w:p>
    <w:p w14:paraId="28D7F809">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372E6820">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550" o:spt="201" alt="" type="#_x0000_t201" style="height:15.75pt;width:20.25pt;" o:ole="t" filled="f" o:preferrelative="t" stroked="f" coordsize="21600,21600">
            <v:path/>
            <v:fill on="f" focussize="0,0"/>
            <v:stroke on="f"/>
            <v:imagedata r:id="rId10" o:title=""/>
            <o:lock v:ext="edit" aspectratio="t"/>
            <w10:wrap type="none"/>
            <w10:anchorlock/>
          </v:shape>
          <w:control r:id="rId676" w:name="Control 526" w:shapeid="_x0000_i1550"/>
        </w:object>
      </w:r>
      <w:r>
        <w:rPr>
          <w:rFonts w:hint="eastAsia" w:ascii="宋体" w:hAnsi="宋体" w:eastAsia="宋体" w:cs="宋体"/>
          <w:kern w:val="0"/>
          <w:sz w:val="24"/>
          <w:szCs w:val="24"/>
        </w:rPr>
        <w:t xml:space="preserve">A. 4G </w:t>
      </w:r>
    </w:p>
    <w:p w14:paraId="285152FC">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551" o:spt="201" alt="" type="#_x0000_t201" style="height:15.75pt;width:20.25pt;" o:ole="t" filled="f" o:preferrelative="t" stroked="f" coordsize="21600,21600">
            <v:path/>
            <v:fill on="f" focussize="0,0"/>
            <v:stroke on="f"/>
            <v:imagedata r:id="rId10" o:title=""/>
            <o:lock v:ext="edit" aspectratio="t"/>
            <w10:wrap type="none"/>
            <w10:anchorlock/>
          </v:shape>
          <w:control r:id="rId677" w:name="Control 527" w:shapeid="_x0000_i1551"/>
        </w:object>
      </w:r>
      <w:r>
        <w:rPr>
          <w:rFonts w:hint="eastAsia" w:ascii="宋体" w:hAnsi="宋体" w:eastAsia="宋体" w:cs="宋体"/>
          <w:kern w:val="0"/>
          <w:sz w:val="24"/>
          <w:szCs w:val="24"/>
        </w:rPr>
        <w:t xml:space="preserve">B. 2G </w:t>
      </w:r>
    </w:p>
    <w:p w14:paraId="695A12D9">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552" o:spt="201" alt="" type="#_x0000_t201" style="height:15.75pt;width:20.25pt;" o:ole="t" filled="f" o:preferrelative="t" stroked="f" coordsize="21600,21600">
            <v:path/>
            <v:fill on="f" focussize="0,0"/>
            <v:stroke on="f"/>
            <v:imagedata r:id="rId10" o:title=""/>
            <o:lock v:ext="edit" aspectratio="t"/>
            <w10:wrap type="none"/>
            <w10:anchorlock/>
          </v:shape>
          <w:control r:id="rId678" w:name="Control 528" w:shapeid="_x0000_i1552"/>
        </w:object>
      </w:r>
      <w:r>
        <w:rPr>
          <w:rFonts w:hint="eastAsia" w:ascii="宋体" w:hAnsi="宋体" w:eastAsia="宋体" w:cs="宋体"/>
          <w:kern w:val="0"/>
          <w:sz w:val="24"/>
          <w:szCs w:val="24"/>
        </w:rPr>
        <w:t xml:space="preserve">C. 100K </w:t>
      </w:r>
    </w:p>
    <w:p w14:paraId="698D3E8F">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553" o:spt="201" alt="" type="#_x0000_t201" style="height:15.75pt;width:20.25pt;" o:ole="t" filled="f" o:preferrelative="t" stroked="f" coordsize="21600,21600">
            <v:path/>
            <v:fill on="f" focussize="0,0"/>
            <v:stroke on="f"/>
            <v:imagedata r:id="rId10" o:title=""/>
            <o:lock v:ext="edit" aspectratio="t"/>
            <w10:wrap type="none"/>
            <w10:anchorlock/>
          </v:shape>
          <w:control r:id="rId679" w:name="Control 529" w:shapeid="_x0000_i1553"/>
        </w:object>
      </w:r>
      <w:r>
        <w:rPr>
          <w:rFonts w:hint="eastAsia" w:ascii="宋体" w:hAnsi="宋体" w:eastAsia="宋体" w:cs="宋体"/>
          <w:kern w:val="0"/>
          <w:sz w:val="24"/>
          <w:szCs w:val="24"/>
        </w:rPr>
        <w:t xml:space="preserve">D. 640K </w:t>
      </w:r>
    </w:p>
    <w:p w14:paraId="71EED7CB">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正确答案是：4G</w:t>
      </w:r>
    </w:p>
    <w:p w14:paraId="68EC0EF1">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"http://sichuan.ouchn.cn/mod/quiz/comment.php?attempt=15225687&amp;slot=12" </w:instrText>
      </w:r>
      <w:r>
        <w:rPr>
          <w:rFonts w:ascii="宋体" w:hAnsi="宋体" w:eastAsia="宋体" w:cs="宋体"/>
          <w:kern w:val="0"/>
          <w:sz w:val="24"/>
          <w:szCs w:val="24"/>
        </w:rPr>
        <w:fldChar w:fldCharType="separate"/>
      </w:r>
    </w:p>
    <w:p w14:paraId="7B3DB0EA">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074E96CD">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题目12</w:t>
      </w:r>
    </w:p>
    <w:p w14:paraId="48A62F84">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134" name="图片 134"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图片 134"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47CB0531">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554" o:spt="201" alt="" type="#_x0000_t201" style="height:18pt;width:72pt;" o:ole="t" filled="f" o:preferrelative="t" stroked="f" coordsize="21600,21600">
            <v:path/>
            <v:fill on="f" focussize="0,0"/>
            <v:stroke on="f"/>
            <v:imagedata r:id="rId681" o:title=""/>
            <o:lock v:ext="edit" aspectratio="t"/>
            <w10:wrap type="none"/>
            <w10:anchorlock/>
          </v:shape>
          <w:control r:id="rId680" w:name="Control 530" w:shapeid="_x0000_i1554"/>
        </w:object>
      </w:r>
    </w:p>
    <w:p w14:paraId="117554E9">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最容易形成很多小碎片的可变分区算法是（    ）。</w:t>
      </w:r>
    </w:p>
    <w:p w14:paraId="5C58F086">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1FC0B863">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555" o:spt="201" alt="" type="#_x0000_t201" style="height:15.75pt;width:20.25pt;" o:ole="t" filled="f" o:preferrelative="t" stroked="f" coordsize="21600,21600">
            <v:path/>
            <v:fill on="f" focussize="0,0"/>
            <v:stroke on="f"/>
            <v:imagedata r:id="rId10" o:title=""/>
            <o:lock v:ext="edit" aspectratio="t"/>
            <w10:wrap type="none"/>
            <w10:anchorlock/>
          </v:shape>
          <w:control r:id="rId682" w:name="Control 531" w:shapeid="_x0000_i1555"/>
        </w:object>
      </w:r>
      <w:r>
        <w:rPr>
          <w:rFonts w:hint="eastAsia" w:ascii="宋体" w:hAnsi="宋体" w:eastAsia="宋体" w:cs="宋体"/>
          <w:kern w:val="0"/>
          <w:sz w:val="24"/>
          <w:szCs w:val="24"/>
        </w:rPr>
        <w:t xml:space="preserve">A. 位示图法 </w:t>
      </w:r>
    </w:p>
    <w:p w14:paraId="13D6C7EB">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556" o:spt="201" alt="" type="#_x0000_t201" style="height:15.75pt;width:20.25pt;" o:ole="t" filled="f" o:preferrelative="t" stroked="f" coordsize="21600,21600">
            <v:path/>
            <v:fill on="f" focussize="0,0"/>
            <v:stroke on="f"/>
            <v:imagedata r:id="rId10" o:title=""/>
            <o:lock v:ext="edit" aspectratio="t"/>
            <w10:wrap type="none"/>
            <w10:anchorlock/>
          </v:shape>
          <w:control r:id="rId683" w:name="Control 532" w:shapeid="_x0000_i1556"/>
        </w:object>
      </w:r>
      <w:r>
        <w:rPr>
          <w:rFonts w:hint="eastAsia" w:ascii="宋体" w:hAnsi="宋体" w:eastAsia="宋体" w:cs="宋体"/>
          <w:kern w:val="0"/>
          <w:sz w:val="24"/>
          <w:szCs w:val="24"/>
        </w:rPr>
        <w:t xml:space="preserve">B. 最先适应算法 </w:t>
      </w:r>
    </w:p>
    <w:p w14:paraId="6105E4AF">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557" o:spt="201" alt="" type="#_x0000_t201" style="height:15.75pt;width:20.25pt;" o:ole="t" filled="f" o:preferrelative="t" stroked="f" coordsize="21600,21600">
            <v:path/>
            <v:fill on="f" focussize="0,0"/>
            <v:stroke on="f"/>
            <v:imagedata r:id="rId10" o:title=""/>
            <o:lock v:ext="edit" aspectratio="t"/>
            <w10:wrap type="none"/>
            <w10:anchorlock/>
          </v:shape>
          <w:control r:id="rId684" w:name="Control 533" w:shapeid="_x0000_i1557"/>
        </w:object>
      </w:r>
      <w:r>
        <w:rPr>
          <w:rFonts w:hint="eastAsia" w:ascii="宋体" w:hAnsi="宋体" w:eastAsia="宋体" w:cs="宋体"/>
          <w:kern w:val="0"/>
          <w:sz w:val="24"/>
          <w:szCs w:val="24"/>
        </w:rPr>
        <w:t xml:space="preserve">C. 最佳适应算法 </w:t>
      </w:r>
    </w:p>
    <w:p w14:paraId="45544947">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558" o:spt="201" alt="" type="#_x0000_t201" style="height:15.75pt;width:20.25pt;" o:ole="t" filled="f" o:preferrelative="t" stroked="f" coordsize="21600,21600">
            <v:path/>
            <v:fill on="f" focussize="0,0"/>
            <v:stroke on="f"/>
            <v:imagedata r:id="rId10" o:title=""/>
            <o:lock v:ext="edit" aspectratio="t"/>
            <w10:wrap type="none"/>
            <w10:anchorlock/>
          </v:shape>
          <w:control r:id="rId685" w:name="Control 534" w:shapeid="_x0000_i1558"/>
        </w:object>
      </w:r>
      <w:r>
        <w:rPr>
          <w:rFonts w:hint="eastAsia" w:ascii="宋体" w:hAnsi="宋体" w:eastAsia="宋体" w:cs="宋体"/>
          <w:kern w:val="0"/>
          <w:sz w:val="24"/>
          <w:szCs w:val="24"/>
        </w:rPr>
        <w:t xml:space="preserve">D. 以上都不是 </w:t>
      </w:r>
    </w:p>
    <w:p w14:paraId="6FA29E33">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正确答案是：最佳适应算法</w:t>
      </w:r>
    </w:p>
    <w:p w14:paraId="4D96F830">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"http://sichuan.ouchn.cn/mod/quiz/comment.php?attempt=15225687&amp;slot=13" </w:instrText>
      </w:r>
      <w:r>
        <w:rPr>
          <w:rFonts w:ascii="宋体" w:hAnsi="宋体" w:eastAsia="宋体" w:cs="宋体"/>
          <w:kern w:val="0"/>
          <w:sz w:val="24"/>
          <w:szCs w:val="24"/>
        </w:rPr>
        <w:fldChar w:fldCharType="separate"/>
      </w:r>
    </w:p>
    <w:p w14:paraId="4FF6FCFF">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42034ABE">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题目13</w:t>
      </w:r>
    </w:p>
    <w:p w14:paraId="0FF042E2">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133" name="图片 133"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图片 133"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6A87113C">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559" o:spt="201" alt="" type="#_x0000_t201" style="height:18pt;width:72pt;" o:ole="t" filled="f" o:preferrelative="t" stroked="f" coordsize="21600,21600">
            <v:path/>
            <v:fill on="f" focussize="0,0"/>
            <v:stroke on="f"/>
            <v:imagedata r:id="rId687" o:title=""/>
            <o:lock v:ext="edit" aspectratio="t"/>
            <w10:wrap type="none"/>
            <w10:anchorlock/>
          </v:shape>
          <w:control r:id="rId686" w:name="Control 535" w:shapeid="_x0000_i1559"/>
        </w:object>
      </w:r>
    </w:p>
    <w:p w14:paraId="5C7AC885">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动态重定位是在程序（    ）期间，每次访问内存之前进行重定位。</w:t>
      </w:r>
    </w:p>
    <w:p w14:paraId="656A895C">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167455C0">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560" o:spt="201" alt="" type="#_x0000_t201" style="height:15.75pt;width:20.25pt;" o:ole="t" filled="f" o:preferrelative="t" stroked="f" coordsize="21600,21600">
            <v:path/>
            <v:fill on="f" focussize="0,0"/>
            <v:stroke on="f"/>
            <v:imagedata r:id="rId10" o:title=""/>
            <o:lock v:ext="edit" aspectratio="t"/>
            <w10:wrap type="none"/>
            <w10:anchorlock/>
          </v:shape>
          <w:control r:id="rId688" w:name="Control 536" w:shapeid="_x0000_i1560"/>
        </w:object>
      </w:r>
      <w:r>
        <w:rPr>
          <w:rFonts w:hint="eastAsia" w:ascii="宋体" w:hAnsi="宋体" w:eastAsia="宋体" w:cs="宋体"/>
          <w:kern w:val="0"/>
          <w:sz w:val="24"/>
          <w:szCs w:val="24"/>
        </w:rPr>
        <w:t xml:space="preserve">A. 编译 </w:t>
      </w:r>
    </w:p>
    <w:p w14:paraId="67FE9528">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561" o:spt="201" alt="" type="#_x0000_t201" style="height:15.75pt;width:20.25pt;" o:ole="t" filled="f" o:preferrelative="t" stroked="f" coordsize="21600,21600">
            <v:path/>
            <v:fill on="f" focussize="0,0"/>
            <v:stroke on="f"/>
            <v:imagedata r:id="rId10" o:title=""/>
            <o:lock v:ext="edit" aspectratio="t"/>
            <w10:wrap type="none"/>
            <w10:anchorlock/>
          </v:shape>
          <w:control r:id="rId689" w:name="Control 537" w:shapeid="_x0000_i1561"/>
        </w:object>
      </w:r>
      <w:r>
        <w:rPr>
          <w:rFonts w:hint="eastAsia" w:ascii="宋体" w:hAnsi="宋体" w:eastAsia="宋体" w:cs="宋体"/>
          <w:kern w:val="0"/>
          <w:sz w:val="24"/>
          <w:szCs w:val="24"/>
        </w:rPr>
        <w:t xml:space="preserve">B. 修改 </w:t>
      </w:r>
    </w:p>
    <w:p w14:paraId="4BEFB400">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562" o:spt="201" alt="" type="#_x0000_t201" style="height:15.75pt;width:20.25pt;" o:ole="t" filled="f" o:preferrelative="t" stroked="f" coordsize="21600,21600">
            <v:path/>
            <v:fill on="f" focussize="0,0"/>
            <v:stroke on="f"/>
            <v:imagedata r:id="rId10" o:title=""/>
            <o:lock v:ext="edit" aspectratio="t"/>
            <w10:wrap type="none"/>
            <w10:anchorlock/>
          </v:shape>
          <w:control r:id="rId690" w:name="Control 538" w:shapeid="_x0000_i1562"/>
        </w:object>
      </w:r>
      <w:r>
        <w:rPr>
          <w:rFonts w:hint="eastAsia" w:ascii="宋体" w:hAnsi="宋体" w:eastAsia="宋体" w:cs="宋体"/>
          <w:kern w:val="0"/>
          <w:sz w:val="24"/>
          <w:szCs w:val="24"/>
        </w:rPr>
        <w:t xml:space="preserve">C. 装入 </w:t>
      </w:r>
    </w:p>
    <w:p w14:paraId="2E757D95">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563" o:spt="201" alt="" type="#_x0000_t201" style="height:15.75pt;width:20.25pt;" o:ole="t" filled="f" o:preferrelative="t" stroked="f" coordsize="21600,21600">
            <v:path/>
            <v:fill on="f" focussize="0,0"/>
            <v:stroke on="f"/>
            <v:imagedata r:id="rId10" o:title=""/>
            <o:lock v:ext="edit" aspectratio="t"/>
            <w10:wrap type="none"/>
            <w10:anchorlock/>
          </v:shape>
          <w:control r:id="rId691" w:name="Control 539" w:shapeid="_x0000_i1563"/>
        </w:object>
      </w:r>
      <w:r>
        <w:rPr>
          <w:rFonts w:hint="eastAsia" w:ascii="宋体" w:hAnsi="宋体" w:eastAsia="宋体" w:cs="宋体"/>
          <w:kern w:val="0"/>
          <w:sz w:val="24"/>
          <w:szCs w:val="24"/>
        </w:rPr>
        <w:t xml:space="preserve">D. 执行 </w:t>
      </w:r>
    </w:p>
    <w:p w14:paraId="2884F080">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正确答案是：执行</w:t>
      </w:r>
    </w:p>
    <w:p w14:paraId="305020D5">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"http://sichuan.ouchn.cn/mod/quiz/comment.php?attempt=15225687&amp;slot=14" </w:instrText>
      </w:r>
      <w:r>
        <w:rPr>
          <w:rFonts w:ascii="宋体" w:hAnsi="宋体" w:eastAsia="宋体" w:cs="宋体"/>
          <w:kern w:val="0"/>
          <w:sz w:val="24"/>
          <w:szCs w:val="24"/>
        </w:rPr>
        <w:fldChar w:fldCharType="separate"/>
      </w:r>
    </w:p>
    <w:p w14:paraId="07AA6C7C">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20FE3FA9">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题目14</w:t>
      </w:r>
    </w:p>
    <w:p w14:paraId="649E37DE">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132" name="图片 132"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图片 132"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06197BF6">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564" o:spt="201" alt="" type="#_x0000_t201" style="height:18pt;width:72pt;" o:ole="t" filled="f" o:preferrelative="t" stroked="f" coordsize="21600,21600">
            <v:path/>
            <v:fill on="f" focussize="0,0"/>
            <v:stroke on="f"/>
            <v:imagedata r:id="rId693" o:title=""/>
            <o:lock v:ext="edit" aspectratio="t"/>
            <w10:wrap type="none"/>
            <w10:anchorlock/>
          </v:shape>
          <w:control r:id="rId692" w:name="Control 540" w:shapeid="_x0000_i1564"/>
        </w:object>
      </w:r>
    </w:p>
    <w:p w14:paraId="68BA4849">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可由CPU调用执行的程序所对应的地址空间为（    ）。</w:t>
      </w:r>
    </w:p>
    <w:p w14:paraId="6A3E7752">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15F8C5D7">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565" o:spt="201" alt="" type="#_x0000_t201" style="height:15.75pt;width:20.25pt;" o:ole="t" filled="f" o:preferrelative="t" stroked="f" coordsize="21600,21600">
            <v:path/>
            <v:fill on="f" focussize="0,0"/>
            <v:stroke on="f"/>
            <v:imagedata r:id="rId10" o:title=""/>
            <o:lock v:ext="edit" aspectratio="t"/>
            <w10:wrap type="none"/>
            <w10:anchorlock/>
          </v:shape>
          <w:control r:id="rId694" w:name="Control 541" w:shapeid="_x0000_i1565"/>
        </w:object>
      </w:r>
      <w:r>
        <w:rPr>
          <w:rFonts w:hint="eastAsia" w:ascii="宋体" w:hAnsi="宋体" w:eastAsia="宋体" w:cs="宋体"/>
          <w:kern w:val="0"/>
          <w:sz w:val="24"/>
          <w:szCs w:val="24"/>
        </w:rPr>
        <w:t xml:space="preserve">A. 逻辑地址空间 </w:t>
      </w:r>
    </w:p>
    <w:p w14:paraId="00AE5880">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566" o:spt="201" alt="" type="#_x0000_t201" style="height:15.75pt;width:20.25pt;" o:ole="t" filled="f" o:preferrelative="t" stroked="f" coordsize="21600,21600">
            <v:path/>
            <v:fill on="f" focussize="0,0"/>
            <v:stroke on="f"/>
            <v:imagedata r:id="rId10" o:title=""/>
            <o:lock v:ext="edit" aspectratio="t"/>
            <w10:wrap type="none"/>
            <w10:anchorlock/>
          </v:shape>
          <w:control r:id="rId695" w:name="Control 542" w:shapeid="_x0000_i1566"/>
        </w:object>
      </w:r>
      <w:r>
        <w:rPr>
          <w:rFonts w:hint="eastAsia" w:ascii="宋体" w:hAnsi="宋体" w:eastAsia="宋体" w:cs="宋体"/>
          <w:kern w:val="0"/>
          <w:sz w:val="24"/>
          <w:szCs w:val="24"/>
        </w:rPr>
        <w:t xml:space="preserve">B. 虚拟地址空间 </w:t>
      </w:r>
    </w:p>
    <w:p w14:paraId="46E60ED7">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567" o:spt="201" alt="" type="#_x0000_t201" style="height:15.75pt;width:20.25pt;" o:ole="t" filled="f" o:preferrelative="t" stroked="f" coordsize="21600,21600">
            <v:path/>
            <v:fill on="f" focussize="0,0"/>
            <v:stroke on="f"/>
            <v:imagedata r:id="rId10" o:title=""/>
            <o:lock v:ext="edit" aspectratio="t"/>
            <w10:wrap type="none"/>
            <w10:anchorlock/>
          </v:shape>
          <w:control r:id="rId696" w:name="Control 543" w:shapeid="_x0000_i1567"/>
        </w:object>
      </w:r>
      <w:r>
        <w:rPr>
          <w:rFonts w:hint="eastAsia" w:ascii="宋体" w:hAnsi="宋体" w:eastAsia="宋体" w:cs="宋体"/>
          <w:kern w:val="0"/>
          <w:sz w:val="24"/>
          <w:szCs w:val="24"/>
        </w:rPr>
        <w:t xml:space="preserve">C. 物理空间 </w:t>
      </w:r>
    </w:p>
    <w:p w14:paraId="4D0AA0A7">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568" o:spt="201" alt="" type="#_x0000_t201" style="height:15.75pt;width:20.25pt;" o:ole="t" filled="f" o:preferrelative="t" stroked="f" coordsize="21600,21600">
            <v:path/>
            <v:fill on="f" focussize="0,0"/>
            <v:stroke on="f"/>
            <v:imagedata r:id="rId10" o:title=""/>
            <o:lock v:ext="edit" aspectratio="t"/>
            <w10:wrap type="none"/>
            <w10:anchorlock/>
          </v:shape>
          <w:control r:id="rId697" w:name="Control 544" w:shapeid="_x0000_i1568"/>
        </w:object>
      </w:r>
      <w:r>
        <w:rPr>
          <w:rFonts w:hint="eastAsia" w:ascii="宋体" w:hAnsi="宋体" w:eastAsia="宋体" w:cs="宋体"/>
          <w:kern w:val="0"/>
          <w:sz w:val="24"/>
          <w:szCs w:val="24"/>
        </w:rPr>
        <w:t xml:space="preserve">D. 符号名空间 </w:t>
      </w:r>
    </w:p>
    <w:p w14:paraId="11A5A9F8">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正确答案是：物理空间</w:t>
      </w:r>
    </w:p>
    <w:p w14:paraId="3FAA60DF">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"http://sichuan.ouchn.cn/mod/quiz/comment.php?attempt=15225687&amp;slot=15" </w:instrText>
      </w:r>
      <w:r>
        <w:rPr>
          <w:rFonts w:ascii="宋体" w:hAnsi="宋体" w:eastAsia="宋体" w:cs="宋体"/>
          <w:kern w:val="0"/>
          <w:sz w:val="24"/>
          <w:szCs w:val="24"/>
        </w:rPr>
        <w:fldChar w:fldCharType="separate"/>
      </w:r>
    </w:p>
    <w:p w14:paraId="0360B15C">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0C5F878A">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题目15</w:t>
      </w:r>
    </w:p>
    <w:p w14:paraId="70561174">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131" name="图片 131"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图片 131"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01A6BA9E">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569" o:spt="201" alt="" type="#_x0000_t201" style="height:18pt;width:72pt;" o:ole="t" filled="f" o:preferrelative="t" stroked="f" coordsize="21600,21600">
            <v:path/>
            <v:fill on="f" focussize="0,0"/>
            <v:stroke on="f"/>
            <v:imagedata r:id="rId699" o:title=""/>
            <o:lock v:ext="edit" aspectratio="t"/>
            <w10:wrap type="none"/>
            <w10:anchorlock/>
          </v:shape>
          <w:control r:id="rId698" w:name="Control 545" w:shapeid="_x0000_i1569"/>
        </w:object>
      </w:r>
    </w:p>
    <w:p w14:paraId="63709733">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把逻辑地址转变为内存物理地址的过程称作（    ）。</w:t>
      </w:r>
    </w:p>
    <w:p w14:paraId="7E590F55">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5B8D711F">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570" o:spt="201" alt="" type="#_x0000_t201" style="height:15.75pt;width:20.25pt;" o:ole="t" filled="f" o:preferrelative="t" stroked="f" coordsize="21600,21600">
            <v:path/>
            <v:fill on="f" focussize="0,0"/>
            <v:stroke on="f"/>
            <v:imagedata r:id="rId10" o:title=""/>
            <o:lock v:ext="edit" aspectratio="t"/>
            <w10:wrap type="none"/>
            <w10:anchorlock/>
          </v:shape>
          <w:control r:id="rId700" w:name="Control 546" w:shapeid="_x0000_i1570"/>
        </w:object>
      </w:r>
      <w:r>
        <w:rPr>
          <w:rFonts w:hint="eastAsia" w:ascii="宋体" w:hAnsi="宋体" w:eastAsia="宋体" w:cs="宋体"/>
          <w:kern w:val="0"/>
          <w:sz w:val="24"/>
          <w:szCs w:val="24"/>
        </w:rPr>
        <w:t xml:space="preserve">A. 连接 </w:t>
      </w:r>
    </w:p>
    <w:p w14:paraId="0D8CF09E">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571" o:spt="201" alt="" type="#_x0000_t201" style="height:15.75pt;width:20.25pt;" o:ole="t" filled="f" o:preferrelative="t" stroked="f" coordsize="21600,21600">
            <v:path/>
            <v:fill on="f" focussize="0,0"/>
            <v:stroke on="f"/>
            <v:imagedata r:id="rId10" o:title=""/>
            <o:lock v:ext="edit" aspectratio="t"/>
            <w10:wrap type="none"/>
            <w10:anchorlock/>
          </v:shape>
          <w:control r:id="rId701" w:name="Control 547" w:shapeid="_x0000_i1571"/>
        </w:object>
      </w:r>
      <w:r>
        <w:rPr>
          <w:rFonts w:hint="eastAsia" w:ascii="宋体" w:hAnsi="宋体" w:eastAsia="宋体" w:cs="宋体"/>
          <w:kern w:val="0"/>
          <w:sz w:val="24"/>
          <w:szCs w:val="24"/>
        </w:rPr>
        <w:t xml:space="preserve">B. 重定位 </w:t>
      </w:r>
    </w:p>
    <w:p w14:paraId="11C84834">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572" o:spt="201" alt="" type="#_x0000_t201" style="height:15.75pt;width:20.25pt;" o:ole="t" filled="f" o:preferrelative="t" stroked="f" coordsize="21600,21600">
            <v:path/>
            <v:fill on="f" focussize="0,0"/>
            <v:stroke on="f"/>
            <v:imagedata r:id="rId10" o:title=""/>
            <o:lock v:ext="edit" aspectratio="t"/>
            <w10:wrap type="none"/>
            <w10:anchorlock/>
          </v:shape>
          <w:control r:id="rId702" w:name="Control 548" w:shapeid="_x0000_i1572"/>
        </w:object>
      </w:r>
      <w:r>
        <w:rPr>
          <w:rFonts w:hint="eastAsia" w:ascii="宋体" w:hAnsi="宋体" w:eastAsia="宋体" w:cs="宋体"/>
          <w:kern w:val="0"/>
          <w:sz w:val="24"/>
          <w:szCs w:val="24"/>
        </w:rPr>
        <w:t xml:space="preserve">C. 运行 </w:t>
      </w:r>
    </w:p>
    <w:p w14:paraId="5762F24E">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573" o:spt="201" alt="" type="#_x0000_t201" style="height:15.75pt;width:20.25pt;" o:ole="t" filled="f" o:preferrelative="t" stroked="f" coordsize="21600,21600">
            <v:path/>
            <v:fill on="f" focussize="0,0"/>
            <v:stroke on="f"/>
            <v:imagedata r:id="rId10" o:title=""/>
            <o:lock v:ext="edit" aspectratio="t"/>
            <w10:wrap type="none"/>
            <w10:anchorlock/>
          </v:shape>
          <w:control r:id="rId703" w:name="Control 549" w:shapeid="_x0000_i1573"/>
        </w:object>
      </w:r>
      <w:r>
        <w:rPr>
          <w:rFonts w:hint="eastAsia" w:ascii="宋体" w:hAnsi="宋体" w:eastAsia="宋体" w:cs="宋体"/>
          <w:kern w:val="0"/>
          <w:sz w:val="24"/>
          <w:szCs w:val="24"/>
        </w:rPr>
        <w:t xml:space="preserve">D. 编译 </w:t>
      </w:r>
    </w:p>
    <w:p w14:paraId="7AFDD722">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正确答案是：重定位</w:t>
      </w:r>
    </w:p>
    <w:p w14:paraId="3C2A209B">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"http://sichuan.ouchn.cn/mod/quiz/comment.php?attempt=15225687&amp;slot=16" </w:instrText>
      </w:r>
      <w:r>
        <w:rPr>
          <w:rFonts w:ascii="宋体" w:hAnsi="宋体" w:eastAsia="宋体" w:cs="宋体"/>
          <w:kern w:val="0"/>
          <w:sz w:val="24"/>
          <w:szCs w:val="24"/>
        </w:rPr>
        <w:fldChar w:fldCharType="separate"/>
      </w:r>
    </w:p>
    <w:p w14:paraId="70F69E84">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55298564">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题目16</w:t>
      </w:r>
    </w:p>
    <w:p w14:paraId="395BC116">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130" name="图片 130"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图片 130"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01F7DB3F">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574" o:spt="201" alt="" type="#_x0000_t201" style="height:18pt;width:72pt;" o:ole="t" filled="f" o:preferrelative="t" stroked="f" coordsize="21600,21600">
            <v:path/>
            <v:fill on="f" focussize="0,0"/>
            <v:stroke on="f"/>
            <v:imagedata r:id="rId705" o:title=""/>
            <o:lock v:ext="edit" aspectratio="t"/>
            <w10:wrap type="none"/>
            <w10:anchorlock/>
          </v:shape>
          <w:control r:id="rId704" w:name="Control 550" w:shapeid="_x0000_i1574"/>
        </w:object>
      </w:r>
    </w:p>
    <w:p w14:paraId="0EDBE28F">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固定分区中各分区的大小是（    ）。</w:t>
      </w:r>
    </w:p>
    <w:p w14:paraId="54F5D752">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03DE61DA">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575" o:spt="201" alt="" type="#_x0000_t201" style="height:15.75pt;width:20.25pt;" o:ole="t" filled="f" o:preferrelative="t" stroked="f" coordsize="21600,21600">
            <v:path/>
            <v:fill on="f" focussize="0,0"/>
            <v:stroke on="f"/>
            <v:imagedata r:id="rId10" o:title=""/>
            <o:lock v:ext="edit" aspectratio="t"/>
            <w10:wrap type="none"/>
            <w10:anchorlock/>
          </v:shape>
          <w:control r:id="rId706" w:name="Control 551" w:shapeid="_x0000_i1575"/>
        </w:object>
      </w:r>
      <w:r>
        <w:rPr>
          <w:rFonts w:hint="eastAsia" w:ascii="宋体" w:hAnsi="宋体" w:eastAsia="宋体" w:cs="宋体"/>
          <w:kern w:val="0"/>
          <w:sz w:val="24"/>
          <w:szCs w:val="24"/>
        </w:rPr>
        <w:t xml:space="preserve">A. 相同或者不同，但预先固定 </w:t>
      </w:r>
    </w:p>
    <w:p w14:paraId="73F61026">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576" o:spt="201" alt="" type="#_x0000_t201" style="height:15.75pt;width:20.25pt;" o:ole="t" filled="f" o:preferrelative="t" stroked="f" coordsize="21600,21600">
            <v:path/>
            <v:fill on="f" focussize="0,0"/>
            <v:stroke on="f"/>
            <v:imagedata r:id="rId10" o:title=""/>
            <o:lock v:ext="edit" aspectratio="t"/>
            <w10:wrap type="none"/>
            <w10:anchorlock/>
          </v:shape>
          <w:control r:id="rId707" w:name="Control 552" w:shapeid="_x0000_i1576"/>
        </w:object>
      </w:r>
      <w:r>
        <w:rPr>
          <w:rFonts w:hint="eastAsia" w:ascii="宋体" w:hAnsi="宋体" w:eastAsia="宋体" w:cs="宋体"/>
          <w:kern w:val="0"/>
          <w:sz w:val="24"/>
          <w:szCs w:val="24"/>
        </w:rPr>
        <w:t xml:space="preserve">B. 根据进程要求确定 </w:t>
      </w:r>
    </w:p>
    <w:p w14:paraId="58EE5DFB">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577" o:spt="201" alt="" type="#_x0000_t201" style="height:15.75pt;width:20.25pt;" o:ole="t" filled="f" o:preferrelative="t" stroked="f" coordsize="21600,21600">
            <v:path/>
            <v:fill on="f" focussize="0,0"/>
            <v:stroke on="f"/>
            <v:imagedata r:id="rId10" o:title=""/>
            <o:lock v:ext="edit" aspectratio="t"/>
            <w10:wrap type="none"/>
            <w10:anchorlock/>
          </v:shape>
          <w:control r:id="rId708" w:name="Control 553" w:shapeid="_x0000_i1577"/>
        </w:object>
      </w:r>
      <w:r>
        <w:rPr>
          <w:rFonts w:hint="eastAsia" w:ascii="宋体" w:hAnsi="宋体" w:eastAsia="宋体" w:cs="宋体"/>
          <w:kern w:val="0"/>
          <w:sz w:val="24"/>
          <w:szCs w:val="24"/>
        </w:rPr>
        <w:t xml:space="preserve">C. 随进程个数而定 </w:t>
      </w:r>
    </w:p>
    <w:p w14:paraId="33661C20">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578" o:spt="201" alt="" type="#_x0000_t201" style="height:15.75pt;width:20.25pt;" o:ole="t" filled="f" o:preferrelative="t" stroked="f" coordsize="21600,21600">
            <v:path/>
            <v:fill on="f" focussize="0,0"/>
            <v:stroke on="f"/>
            <v:imagedata r:id="rId10" o:title=""/>
            <o:lock v:ext="edit" aspectratio="t"/>
            <w10:wrap type="none"/>
            <w10:anchorlock/>
          </v:shape>
          <w:control r:id="rId709" w:name="Control 554" w:shapeid="_x0000_i1578"/>
        </w:object>
      </w:r>
      <w:r>
        <w:rPr>
          <w:rFonts w:hint="eastAsia" w:ascii="宋体" w:hAnsi="宋体" w:eastAsia="宋体" w:cs="宋体"/>
          <w:kern w:val="0"/>
          <w:sz w:val="24"/>
          <w:szCs w:val="24"/>
        </w:rPr>
        <w:t xml:space="preserve">D. 相同的 </w:t>
      </w:r>
    </w:p>
    <w:p w14:paraId="5A87C585">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正确答案是：相同或者不同，但预先固定</w:t>
      </w:r>
    </w:p>
    <w:p w14:paraId="75EAF392">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"http://sichuan.ouchn.cn/mod/quiz/comment.php?attempt=15225687&amp;slot=17" </w:instrText>
      </w:r>
      <w:r>
        <w:rPr>
          <w:rFonts w:ascii="宋体" w:hAnsi="宋体" w:eastAsia="宋体" w:cs="宋体"/>
          <w:kern w:val="0"/>
          <w:sz w:val="24"/>
          <w:szCs w:val="24"/>
        </w:rPr>
        <w:fldChar w:fldCharType="separate"/>
      </w:r>
    </w:p>
    <w:p w14:paraId="3030E52D">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6BCDAFD3">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129" name="图片 129"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图片 129"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4A397ADE">
      <w:pPr>
        <w:widowControl/>
        <w:spacing w:before="100" w:beforeAutospacing="1" w:after="100" w:afterAutospacing="1"/>
        <w:jc w:val="left"/>
        <w:outlineLvl w:val="3"/>
        <w:rPr>
          <w:rFonts w:hint="eastAsia" w:ascii="宋体" w:hAnsi="宋体" w:eastAsia="宋体" w:cs="宋体"/>
          <w:b/>
          <w:bCs/>
          <w:kern w:val="0"/>
          <w:sz w:val="24"/>
          <w:szCs w:val="24"/>
        </w:rPr>
      </w:pPr>
      <w:r>
        <w:rPr>
          <w:rFonts w:hint="eastAsia" w:ascii="宋体" w:hAnsi="宋体" w:eastAsia="宋体" w:cs="宋体"/>
          <w:b/>
          <w:bCs/>
          <w:kern w:val="0"/>
          <w:sz w:val="24"/>
          <w:szCs w:val="24"/>
        </w:rPr>
        <w:t>信息文本</w:t>
      </w:r>
    </w:p>
    <w:p w14:paraId="0D1C96A5">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579" o:spt="201" alt="" type="#_x0000_t201" style="height:18pt;width:72pt;" o:ole="t" filled="f" o:preferrelative="t" stroked="f" coordsize="21600,21600">
            <v:path/>
            <v:fill on="f" focussize="0,0"/>
            <v:stroke on="f"/>
            <v:imagedata r:id="rId711" o:title=""/>
            <o:lock v:ext="edit" aspectratio="t"/>
            <w10:wrap type="none"/>
            <w10:anchorlock/>
          </v:shape>
          <w:control r:id="rId710" w:name="Control 555" w:shapeid="_x0000_i1579"/>
        </w:object>
      </w:r>
    </w:p>
    <w:p w14:paraId="39C6124F">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b/>
          <w:bCs/>
          <w:kern w:val="0"/>
          <w:sz w:val="24"/>
          <w:szCs w:val="24"/>
        </w:rPr>
        <w:t>二、判断题（每题2分，共计7题）</w:t>
      </w:r>
    </w:p>
    <w:p w14:paraId="6878D524">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题目17</w:t>
      </w:r>
    </w:p>
    <w:p w14:paraId="236274E2">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满分2.00</w:t>
      </w:r>
    </w:p>
    <w:p w14:paraId="05E0125C">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128" name="图片 128"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图片 128"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5E16DE43">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580" o:spt="201" alt="" type="#_x0000_t201" style="height:18pt;width:72pt;" o:ole="t" filled="f" o:preferrelative="t" stroked="f" coordsize="21600,21600">
            <v:path/>
            <v:fill on="f" focussize="0,0"/>
            <v:stroke on="f"/>
            <v:imagedata r:id="rId713" o:title=""/>
            <o:lock v:ext="edit" aspectratio="t"/>
            <w10:wrap type="none"/>
            <w10:anchorlock/>
          </v:shape>
          <w:control r:id="rId712" w:name="Control 556" w:shapeid="_x0000_i1580"/>
        </w:object>
      </w:r>
    </w:p>
    <w:p w14:paraId="66B1B08B">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动态优先级算法允许进程的优先级在运行期间不断改变。（   ）</w:t>
      </w:r>
    </w:p>
    <w:p w14:paraId="7F32B95F">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7F05E73D">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581" o:spt="201" alt="" type="#_x0000_t201" style="height:15.75pt;width:20.25pt;" o:ole="t" filled="f" o:preferrelative="t" stroked="f" coordsize="21600,21600">
            <v:path/>
            <v:fill on="f" focussize="0,0"/>
            <v:stroke on="f"/>
            <v:imagedata r:id="rId10" o:title=""/>
            <o:lock v:ext="edit" aspectratio="t"/>
            <w10:wrap type="none"/>
            <w10:anchorlock/>
          </v:shape>
          <w:control r:id="rId714" w:name="Control 557" w:shapeid="_x0000_i1581"/>
        </w:object>
      </w:r>
      <w:r>
        <w:rPr>
          <w:rFonts w:hint="eastAsia" w:ascii="宋体" w:hAnsi="宋体" w:eastAsia="宋体" w:cs="宋体"/>
          <w:kern w:val="0"/>
          <w:sz w:val="24"/>
          <w:szCs w:val="24"/>
        </w:rPr>
        <w:t xml:space="preserve">对 </w:t>
      </w:r>
    </w:p>
    <w:p w14:paraId="76170E42">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582" o:spt="201" alt="" type="#_x0000_t201" style="height:15.75pt;width:20.25pt;" o:ole="t" filled="f" o:preferrelative="t" stroked="f" coordsize="21600,21600">
            <v:path/>
            <v:fill on="f" focussize="0,0"/>
            <v:stroke on="f"/>
            <v:imagedata r:id="rId10" o:title=""/>
            <o:lock v:ext="edit" aspectratio="t"/>
            <w10:wrap type="none"/>
            <w10:anchorlock/>
          </v:shape>
          <w:control r:id="rId715" w:name="Control 558" w:shapeid="_x0000_i1582"/>
        </w:object>
      </w:r>
      <w:r>
        <w:rPr>
          <w:rFonts w:hint="eastAsia" w:ascii="宋体" w:hAnsi="宋体" w:eastAsia="宋体" w:cs="宋体"/>
          <w:kern w:val="0"/>
          <w:sz w:val="24"/>
          <w:szCs w:val="24"/>
        </w:rPr>
        <w:t xml:space="preserve">错 </w:t>
      </w:r>
    </w:p>
    <w:p w14:paraId="41EBA2B0">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【解析】这句话是正确的，动态优先级算法允许进程的优先级在运行期间不断改变，而静态方式在进程运行期间保持不变。</w:t>
      </w:r>
    </w:p>
    <w:p w14:paraId="6DBA8952">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正确的答案是“对”。</w:t>
      </w:r>
    </w:p>
    <w:p w14:paraId="708DAD17">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"http://sichuan.ouchn.cn/mod/quiz/comment.php?attempt=15225687&amp;slot=19" </w:instrText>
      </w:r>
      <w:r>
        <w:rPr>
          <w:rFonts w:ascii="宋体" w:hAnsi="宋体" w:eastAsia="宋体" w:cs="宋体"/>
          <w:kern w:val="0"/>
          <w:sz w:val="24"/>
          <w:szCs w:val="24"/>
        </w:rPr>
        <w:fldChar w:fldCharType="separate"/>
      </w:r>
    </w:p>
    <w:p w14:paraId="4ABAA1EF">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60BF985E">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题目18</w:t>
      </w:r>
    </w:p>
    <w:p w14:paraId="4458FB1D">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满分2.00</w:t>
      </w:r>
    </w:p>
    <w:p w14:paraId="150DAEC6">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127" name="图片 127"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图片 127"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2F70960E">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583" o:spt="201" alt="" type="#_x0000_t201" style="height:18pt;width:72pt;" o:ole="t" filled="f" o:preferrelative="t" stroked="f" coordsize="21600,21600">
            <v:path/>
            <v:fill on="f" focussize="0,0"/>
            <v:stroke on="f"/>
            <v:imagedata r:id="rId717" o:title=""/>
            <o:lock v:ext="edit" aspectratio="t"/>
            <w10:wrap type="none"/>
            <w10:anchorlock/>
          </v:shape>
          <w:control r:id="rId716" w:name="Control 559" w:shapeid="_x0000_i1583"/>
        </w:object>
      </w:r>
    </w:p>
    <w:p w14:paraId="3C1F04F1">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作业调度选中一个作业后，与该作业相关的进程即占有CPU运行。（  ）</w:t>
      </w:r>
    </w:p>
    <w:p w14:paraId="7D2F9068">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0E57E8BF">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584" o:spt="201" alt="" type="#_x0000_t201" style="height:15.75pt;width:20.25pt;" o:ole="t" filled="f" o:preferrelative="t" stroked="f" coordsize="21600,21600">
            <v:path/>
            <v:fill on="f" focussize="0,0"/>
            <v:stroke on="f"/>
            <v:imagedata r:id="rId10" o:title=""/>
            <o:lock v:ext="edit" aspectratio="t"/>
            <w10:wrap type="none"/>
            <w10:anchorlock/>
          </v:shape>
          <w:control r:id="rId718" w:name="Control 560" w:shapeid="_x0000_i1584"/>
        </w:object>
      </w:r>
      <w:r>
        <w:rPr>
          <w:rFonts w:hint="eastAsia" w:ascii="宋体" w:hAnsi="宋体" w:eastAsia="宋体" w:cs="宋体"/>
          <w:kern w:val="0"/>
          <w:sz w:val="24"/>
          <w:szCs w:val="24"/>
        </w:rPr>
        <w:t xml:space="preserve">对 </w:t>
      </w:r>
    </w:p>
    <w:p w14:paraId="2FF862A2">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585" o:spt="201" alt="" type="#_x0000_t201" style="height:15.75pt;width:20.25pt;" o:ole="t" filled="f" o:preferrelative="t" stroked="f" coordsize="21600,21600">
            <v:path/>
            <v:fill on="f" focussize="0,0"/>
            <v:stroke on="f"/>
            <v:imagedata r:id="rId10" o:title=""/>
            <o:lock v:ext="edit" aspectratio="t"/>
            <w10:wrap type="none"/>
            <w10:anchorlock/>
          </v:shape>
          <w:control r:id="rId719" w:name="Control 561" w:shapeid="_x0000_i1585"/>
        </w:object>
      </w:r>
      <w:r>
        <w:rPr>
          <w:rFonts w:hint="eastAsia" w:ascii="宋体" w:hAnsi="宋体" w:eastAsia="宋体" w:cs="宋体"/>
          <w:kern w:val="0"/>
          <w:sz w:val="24"/>
          <w:szCs w:val="24"/>
        </w:rPr>
        <w:t xml:space="preserve">错 </w:t>
      </w:r>
    </w:p>
    <w:p w14:paraId="07BAA8F6">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解析】这句话不正确。作业调度选中一个作业后，会为选中的作业分配内存和外设等资源，建立相应的进程，并把该进程放入进程就绪队列中。这时进入进程调度，相应进程能否占有CPU，要看进程调度情况，不是作业调度能确定的。</w:t>
      </w:r>
    </w:p>
    <w:p w14:paraId="3597E484">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正确的答案是“错”。</w:t>
      </w:r>
    </w:p>
    <w:p w14:paraId="57D2D324">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"http://sichuan.ouchn.cn/mod/quiz/comment.php?attempt=15225687&amp;slot=20" </w:instrText>
      </w:r>
      <w:r>
        <w:rPr>
          <w:rFonts w:ascii="宋体" w:hAnsi="宋体" w:eastAsia="宋体" w:cs="宋体"/>
          <w:kern w:val="0"/>
          <w:sz w:val="24"/>
          <w:szCs w:val="24"/>
        </w:rPr>
        <w:fldChar w:fldCharType="separate"/>
      </w:r>
    </w:p>
    <w:p w14:paraId="41C63436">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76C601CB">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题目19</w:t>
      </w:r>
    </w:p>
    <w:p w14:paraId="7DD55D6F">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满分2.00</w:t>
      </w:r>
    </w:p>
    <w:p w14:paraId="14D85F35">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126" name="图片 126"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图片 126"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1BABB525">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586" o:spt="201" alt="" type="#_x0000_t201" style="height:18pt;width:72pt;" o:ole="t" filled="f" o:preferrelative="t" stroked="f" coordsize="21600,21600">
            <v:path/>
            <v:fill on="f" focussize="0,0"/>
            <v:stroke on="f"/>
            <v:imagedata r:id="rId721" o:title=""/>
            <o:lock v:ext="edit" aspectratio="t"/>
            <w10:wrap type="none"/>
            <w10:anchorlock/>
          </v:shape>
          <w:control r:id="rId720" w:name="Control 562" w:shapeid="_x0000_i1586"/>
        </w:object>
      </w:r>
    </w:p>
    <w:p w14:paraId="0E7411F1">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Linux系统中的shell命令语言解释程序属于系统内核部分，实现用户与核心的接口。（   ）</w:t>
      </w:r>
    </w:p>
    <w:p w14:paraId="783CBCE5">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15D364F5">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587" o:spt="201" alt="" type="#_x0000_t201" style="height:15.75pt;width:20.25pt;" o:ole="t" filled="f" o:preferrelative="t" stroked="f" coordsize="21600,21600">
            <v:path/>
            <v:fill on="f" focussize="0,0"/>
            <v:stroke on="f"/>
            <v:imagedata r:id="rId10" o:title=""/>
            <o:lock v:ext="edit" aspectratio="t"/>
            <w10:wrap type="none"/>
            <w10:anchorlock/>
          </v:shape>
          <w:control r:id="rId722" w:name="Control 563" w:shapeid="_x0000_i1587"/>
        </w:object>
      </w:r>
      <w:r>
        <w:rPr>
          <w:rFonts w:hint="eastAsia" w:ascii="宋体" w:hAnsi="宋体" w:eastAsia="宋体" w:cs="宋体"/>
          <w:kern w:val="0"/>
          <w:sz w:val="24"/>
          <w:szCs w:val="24"/>
        </w:rPr>
        <w:t xml:space="preserve">对 </w:t>
      </w:r>
    </w:p>
    <w:p w14:paraId="6326D535">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588" o:spt="201" alt="" type="#_x0000_t201" style="height:15.75pt;width:20.25pt;" o:ole="t" filled="f" o:preferrelative="t" stroked="f" coordsize="21600,21600">
            <v:path/>
            <v:fill on="f" focussize="0,0"/>
            <v:stroke on="f"/>
            <v:imagedata r:id="rId10" o:title=""/>
            <o:lock v:ext="edit" aspectratio="t"/>
            <w10:wrap type="none"/>
            <w10:anchorlock/>
          </v:shape>
          <w:control r:id="rId723" w:name="Control 564" w:shapeid="_x0000_i1588"/>
        </w:object>
      </w:r>
      <w:r>
        <w:rPr>
          <w:rFonts w:hint="eastAsia" w:ascii="宋体" w:hAnsi="宋体" w:eastAsia="宋体" w:cs="宋体"/>
          <w:kern w:val="0"/>
          <w:sz w:val="24"/>
          <w:szCs w:val="24"/>
        </w:rPr>
        <w:t xml:space="preserve">错 </w:t>
      </w:r>
    </w:p>
    <w:p w14:paraId="1D2256AB">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【解析】这句话不正确。shell命令语言解释程序不属于系统内核部分，在用户态方式运行。</w:t>
      </w:r>
    </w:p>
    <w:p w14:paraId="5B39CCFB">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正确的答案是“错”。</w:t>
      </w:r>
    </w:p>
    <w:p w14:paraId="73375AE5">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"http://sichuan.ouchn.cn/mod/quiz/comment.php?attempt=15225687&amp;slot=21" </w:instrText>
      </w:r>
      <w:r>
        <w:rPr>
          <w:rFonts w:ascii="宋体" w:hAnsi="宋体" w:eastAsia="宋体" w:cs="宋体"/>
          <w:kern w:val="0"/>
          <w:sz w:val="24"/>
          <w:szCs w:val="24"/>
        </w:rPr>
        <w:fldChar w:fldCharType="separate"/>
      </w:r>
    </w:p>
    <w:p w14:paraId="25FEA0AD">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2316C8D0">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题目20</w:t>
      </w:r>
    </w:p>
    <w:p w14:paraId="5992748A">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满分2.00</w:t>
      </w:r>
    </w:p>
    <w:p w14:paraId="32517EEB">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125" name="图片 125"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图片 125"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27A170DB">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589" o:spt="201" alt="" type="#_x0000_t201" style="height:18pt;width:72pt;" o:ole="t" filled="f" o:preferrelative="t" stroked="f" coordsize="21600,21600">
            <v:path/>
            <v:fill on="f" focussize="0,0"/>
            <v:stroke on="f"/>
            <v:imagedata r:id="rId725" o:title=""/>
            <o:lock v:ext="edit" aspectratio="t"/>
            <w10:wrap type="none"/>
            <w10:anchorlock/>
          </v:shape>
          <w:control r:id="rId724" w:name="Control 565" w:shapeid="_x0000_i1589"/>
        </w:object>
      </w:r>
    </w:p>
    <w:p w14:paraId="01EC9441">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为了提高内存的利用率，在可重定位分区分配方式中采用紧缩技术来减少内存碎片。（    ）</w:t>
      </w:r>
    </w:p>
    <w:p w14:paraId="51EE48DC">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2E28EF5C">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590" o:spt="201" alt="" type="#_x0000_t201" style="height:15.75pt;width:20.25pt;" o:ole="t" filled="f" o:preferrelative="t" stroked="f" coordsize="21600,21600">
            <v:path/>
            <v:fill on="f" focussize="0,0"/>
            <v:stroke on="f"/>
            <v:imagedata r:id="rId10" o:title=""/>
            <o:lock v:ext="edit" aspectratio="t"/>
            <w10:wrap type="none"/>
            <w10:anchorlock/>
          </v:shape>
          <w:control r:id="rId726" w:name="Control 566" w:shapeid="_x0000_i1590"/>
        </w:object>
      </w:r>
      <w:r>
        <w:rPr>
          <w:rFonts w:hint="eastAsia" w:ascii="宋体" w:hAnsi="宋体" w:eastAsia="宋体" w:cs="宋体"/>
          <w:kern w:val="0"/>
          <w:sz w:val="24"/>
          <w:szCs w:val="24"/>
        </w:rPr>
        <w:t xml:space="preserve">对 </w:t>
      </w:r>
    </w:p>
    <w:p w14:paraId="1E7EC1B0">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591" o:spt="201" alt="" type="#_x0000_t201" style="height:15.75pt;width:20.25pt;" o:ole="t" filled="f" o:preferrelative="t" stroked="f" coordsize="21600,21600">
            <v:path/>
            <v:fill on="f" focussize="0,0"/>
            <v:stroke on="f"/>
            <v:imagedata r:id="rId10" o:title=""/>
            <o:lock v:ext="edit" aspectratio="t"/>
            <w10:wrap type="none"/>
            <w10:anchorlock/>
          </v:shape>
          <w:control r:id="rId727" w:name="Control 567" w:shapeid="_x0000_i1591"/>
        </w:object>
      </w:r>
      <w:r>
        <w:rPr>
          <w:rFonts w:hint="eastAsia" w:ascii="宋体" w:hAnsi="宋体" w:eastAsia="宋体" w:cs="宋体"/>
          <w:kern w:val="0"/>
          <w:sz w:val="24"/>
          <w:szCs w:val="24"/>
        </w:rPr>
        <w:t xml:space="preserve">错 </w:t>
      </w:r>
    </w:p>
    <w:p w14:paraId="2D25F785">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正确的答案是“对”。</w:t>
      </w:r>
    </w:p>
    <w:p w14:paraId="284B2577">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"http://sichuan.ouchn.cn/mod/quiz/comment.php?attempt=15225687&amp;slot=22" </w:instrText>
      </w:r>
      <w:r>
        <w:rPr>
          <w:rFonts w:ascii="宋体" w:hAnsi="宋体" w:eastAsia="宋体" w:cs="宋体"/>
          <w:kern w:val="0"/>
          <w:sz w:val="24"/>
          <w:szCs w:val="24"/>
        </w:rPr>
        <w:fldChar w:fldCharType="separate"/>
      </w:r>
    </w:p>
    <w:p w14:paraId="64E2C2A4">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59955DDF">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题目21</w:t>
      </w:r>
    </w:p>
    <w:p w14:paraId="227270C4">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满分2.00</w:t>
      </w:r>
    </w:p>
    <w:p w14:paraId="4EC8D3FF">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124" name="图片 124"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图片 124"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5E9037FF">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592" o:spt="201" alt="" type="#_x0000_t201" style="height:18pt;width:72pt;" o:ole="t" filled="f" o:preferrelative="t" stroked="f" coordsize="21600,21600">
            <v:path/>
            <v:fill on="f" focussize="0,0"/>
            <v:stroke on="f"/>
            <v:imagedata r:id="rId729" o:title=""/>
            <o:lock v:ext="edit" aspectratio="t"/>
            <w10:wrap type="none"/>
            <w10:anchorlock/>
          </v:shape>
          <w:control r:id="rId728" w:name="Control 568" w:shapeid="_x0000_i1592"/>
        </w:object>
      </w:r>
    </w:p>
    <w:p w14:paraId="30FCC84A">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在现代操作系统中，不允许用户干预内存的分配。（    ）</w:t>
      </w:r>
    </w:p>
    <w:p w14:paraId="731846AB">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3532C61B">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593" o:spt="201" alt="" type="#_x0000_t201" style="height:15.75pt;width:20.25pt;" o:ole="t" filled="f" o:preferrelative="t" stroked="f" coordsize="21600,21600">
            <v:path/>
            <v:fill on="f" focussize="0,0"/>
            <v:stroke on="f"/>
            <v:imagedata r:id="rId10" o:title=""/>
            <o:lock v:ext="edit" aspectratio="t"/>
            <w10:wrap type="none"/>
            <w10:anchorlock/>
          </v:shape>
          <w:control r:id="rId730" w:name="Control 569" w:shapeid="_x0000_i1593"/>
        </w:object>
      </w:r>
      <w:r>
        <w:rPr>
          <w:rFonts w:hint="eastAsia" w:ascii="宋体" w:hAnsi="宋体" w:eastAsia="宋体" w:cs="宋体"/>
          <w:kern w:val="0"/>
          <w:sz w:val="24"/>
          <w:szCs w:val="24"/>
        </w:rPr>
        <w:t xml:space="preserve">对 </w:t>
      </w:r>
    </w:p>
    <w:p w14:paraId="0347ED30">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594" o:spt="201" alt="" type="#_x0000_t201" style="height:15.75pt;width:20.25pt;" o:ole="t" filled="f" o:preferrelative="t" stroked="f" coordsize="21600,21600">
            <v:path/>
            <v:fill on="f" focussize="0,0"/>
            <v:stroke on="f"/>
            <v:imagedata r:id="rId10" o:title=""/>
            <o:lock v:ext="edit" aspectratio="t"/>
            <w10:wrap type="none"/>
            <w10:anchorlock/>
          </v:shape>
          <w:control r:id="rId731" w:name="Control 570" w:shapeid="_x0000_i1594"/>
        </w:object>
      </w:r>
      <w:r>
        <w:rPr>
          <w:rFonts w:hint="eastAsia" w:ascii="宋体" w:hAnsi="宋体" w:eastAsia="宋体" w:cs="宋体"/>
          <w:kern w:val="0"/>
          <w:sz w:val="24"/>
          <w:szCs w:val="24"/>
        </w:rPr>
        <w:t xml:space="preserve">错 </w:t>
      </w:r>
    </w:p>
    <w:p w14:paraId="49BCBC95">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正确的答案是“对”。</w:t>
      </w:r>
    </w:p>
    <w:p w14:paraId="4AE02329">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"http://sichuan.ouchn.cn/mod/quiz/comment.php?attempt=15225687&amp;slot=23" </w:instrText>
      </w:r>
      <w:r>
        <w:rPr>
          <w:rFonts w:ascii="宋体" w:hAnsi="宋体" w:eastAsia="宋体" w:cs="宋体"/>
          <w:kern w:val="0"/>
          <w:sz w:val="24"/>
          <w:szCs w:val="24"/>
        </w:rPr>
        <w:fldChar w:fldCharType="separate"/>
      </w:r>
    </w:p>
    <w:p w14:paraId="5195D6F0">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62968E30">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题目22</w:t>
      </w:r>
    </w:p>
    <w:p w14:paraId="35C1B95E">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满分2.00</w:t>
      </w:r>
    </w:p>
    <w:p w14:paraId="4E9DE504">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123" name="图片 123"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图片 123"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0F3A75C0">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595" o:spt="201" alt="" type="#_x0000_t201" style="height:18pt;width:72pt;" o:ole="t" filled="f" o:preferrelative="t" stroked="f" coordsize="21600,21600">
            <v:path/>
            <v:fill on="f" focussize="0,0"/>
            <v:stroke on="f"/>
            <v:imagedata r:id="rId733" o:title=""/>
            <o:lock v:ext="edit" aspectratio="t"/>
            <w10:wrap type="none"/>
            <w10:anchorlock/>
          </v:shape>
          <w:control r:id="rId732" w:name="Control 571" w:shapeid="_x0000_i1595"/>
        </w:object>
      </w:r>
    </w:p>
    <w:p w14:paraId="3A9F9798">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页式存储管理系统不利于页面的共享和保护。（    ）</w:t>
      </w:r>
    </w:p>
    <w:p w14:paraId="3CEBCF71">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1E40BE64">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596" o:spt="201" alt="" type="#_x0000_t201" style="height:15.75pt;width:20.25pt;" o:ole="t" filled="f" o:preferrelative="t" stroked="f" coordsize="21600,21600">
            <v:path/>
            <v:fill on="f" focussize="0,0"/>
            <v:stroke on="f"/>
            <v:imagedata r:id="rId10" o:title=""/>
            <o:lock v:ext="edit" aspectratio="t"/>
            <w10:wrap type="none"/>
            <w10:anchorlock/>
          </v:shape>
          <w:control r:id="rId734" w:name="Control 572" w:shapeid="_x0000_i1596"/>
        </w:object>
      </w:r>
      <w:r>
        <w:rPr>
          <w:rFonts w:hint="eastAsia" w:ascii="宋体" w:hAnsi="宋体" w:eastAsia="宋体" w:cs="宋体"/>
          <w:kern w:val="0"/>
          <w:sz w:val="24"/>
          <w:szCs w:val="24"/>
        </w:rPr>
        <w:t xml:space="preserve">对 </w:t>
      </w:r>
    </w:p>
    <w:p w14:paraId="2C20ADC4">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597" o:spt="201" alt="" type="#_x0000_t201" style="height:15.75pt;width:20.25pt;" o:ole="t" filled="f" o:preferrelative="t" stroked="f" coordsize="21600,21600">
            <v:path/>
            <v:fill on="f" focussize="0,0"/>
            <v:stroke on="f"/>
            <v:imagedata r:id="rId10" o:title=""/>
            <o:lock v:ext="edit" aspectratio="t"/>
            <w10:wrap type="none"/>
            <w10:anchorlock/>
          </v:shape>
          <w:control r:id="rId735" w:name="Control 573" w:shapeid="_x0000_i1597"/>
        </w:object>
      </w:r>
      <w:r>
        <w:rPr>
          <w:rFonts w:hint="eastAsia" w:ascii="宋体" w:hAnsi="宋体" w:eastAsia="宋体" w:cs="宋体"/>
          <w:kern w:val="0"/>
          <w:sz w:val="24"/>
          <w:szCs w:val="24"/>
        </w:rPr>
        <w:t xml:space="preserve">错 </w:t>
      </w:r>
    </w:p>
    <w:p w14:paraId="58A7CA3D">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正确的答案是“对”。</w:t>
      </w:r>
    </w:p>
    <w:p w14:paraId="55690AF5">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"http://sichuan.ouchn.cn/mod/quiz/comment.php?attempt=15225687&amp;slot=24" </w:instrText>
      </w:r>
      <w:r>
        <w:rPr>
          <w:rFonts w:ascii="宋体" w:hAnsi="宋体" w:eastAsia="宋体" w:cs="宋体"/>
          <w:kern w:val="0"/>
          <w:sz w:val="24"/>
          <w:szCs w:val="24"/>
        </w:rPr>
        <w:fldChar w:fldCharType="separate"/>
      </w:r>
    </w:p>
    <w:p w14:paraId="036310BF">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1B81012E">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题目23</w:t>
      </w:r>
    </w:p>
    <w:p w14:paraId="647614C9">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满分2.00</w:t>
      </w:r>
    </w:p>
    <w:p w14:paraId="2E0CB6C6">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122" name="图片 122"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图片 122"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2B2E75E0">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598" o:spt="201" alt="" type="#_x0000_t201" style="height:18pt;width:72pt;" o:ole="t" filled="f" o:preferrelative="t" stroked="f" coordsize="21600,21600">
            <v:path/>
            <v:fill on="f" focussize="0,0"/>
            <v:stroke on="f"/>
            <v:imagedata r:id="rId737" o:title=""/>
            <o:lock v:ext="edit" aspectratio="t"/>
            <w10:wrap type="none"/>
            <w10:anchorlock/>
          </v:shape>
          <w:control r:id="rId736" w:name="Control 574" w:shapeid="_x0000_i1598"/>
        </w:object>
      </w:r>
    </w:p>
    <w:p w14:paraId="2788E8A8">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虚拟存储方式下，程序员编制程序时不必考虑主存的容量，但系统的吞吐量在很大程度上依赖于主存储器的容量。（    ）</w:t>
      </w:r>
    </w:p>
    <w:p w14:paraId="1DCF68A2">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09634E1A">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599" o:spt="201" alt="" type="#_x0000_t201" style="height:15.75pt;width:20.25pt;" o:ole="t" filled="f" o:preferrelative="t" stroked="f" coordsize="21600,21600">
            <v:path/>
            <v:fill on="f" focussize="0,0"/>
            <v:stroke on="f"/>
            <v:imagedata r:id="rId10" o:title=""/>
            <o:lock v:ext="edit" aspectratio="t"/>
            <w10:wrap type="none"/>
            <w10:anchorlock/>
          </v:shape>
          <w:control r:id="rId738" w:name="Control 575" w:shapeid="_x0000_i1599"/>
        </w:object>
      </w:r>
      <w:r>
        <w:rPr>
          <w:rFonts w:hint="eastAsia" w:ascii="宋体" w:hAnsi="宋体" w:eastAsia="宋体" w:cs="宋体"/>
          <w:kern w:val="0"/>
          <w:sz w:val="24"/>
          <w:szCs w:val="24"/>
        </w:rPr>
        <w:t xml:space="preserve">对 </w:t>
      </w:r>
    </w:p>
    <w:p w14:paraId="32C7FB89">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600" o:spt="201" alt="" type="#_x0000_t201" style="height:15.75pt;width:20.25pt;" o:ole="t" filled="f" o:preferrelative="t" stroked="f" coordsize="21600,21600">
            <v:path/>
            <v:fill on="f" focussize="0,0"/>
            <v:stroke on="f"/>
            <v:imagedata r:id="rId10" o:title=""/>
            <o:lock v:ext="edit" aspectratio="t"/>
            <w10:wrap type="none"/>
            <w10:anchorlock/>
          </v:shape>
          <w:control r:id="rId739" w:name="Control 576" w:shapeid="_x0000_i1600"/>
        </w:object>
      </w:r>
      <w:r>
        <w:rPr>
          <w:rFonts w:hint="eastAsia" w:ascii="宋体" w:hAnsi="宋体" w:eastAsia="宋体" w:cs="宋体"/>
          <w:kern w:val="0"/>
          <w:sz w:val="24"/>
          <w:szCs w:val="24"/>
        </w:rPr>
        <w:t xml:space="preserve">错 </w:t>
      </w:r>
    </w:p>
    <w:p w14:paraId="32A3193F">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正确的答案是“对”。</w:t>
      </w:r>
    </w:p>
    <w:p w14:paraId="7C212915">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"http://sichuan.ouchn.cn/mod/quiz/comment.php?attempt=15225687&amp;slot=25" </w:instrText>
      </w:r>
      <w:r>
        <w:rPr>
          <w:rFonts w:ascii="宋体" w:hAnsi="宋体" w:eastAsia="宋体" w:cs="宋体"/>
          <w:kern w:val="0"/>
          <w:sz w:val="24"/>
          <w:szCs w:val="24"/>
        </w:rPr>
        <w:fldChar w:fldCharType="separate"/>
      </w:r>
    </w:p>
    <w:p w14:paraId="0DF45B36">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10D2B329">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121" name="图片 121"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图片 121"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17B15AF9">
      <w:pPr>
        <w:widowControl/>
        <w:spacing w:before="100" w:beforeAutospacing="1" w:after="100" w:afterAutospacing="1"/>
        <w:jc w:val="left"/>
        <w:outlineLvl w:val="3"/>
        <w:rPr>
          <w:rFonts w:hint="eastAsia" w:ascii="宋体" w:hAnsi="宋体" w:eastAsia="宋体" w:cs="宋体"/>
          <w:b/>
          <w:bCs/>
          <w:kern w:val="0"/>
          <w:sz w:val="24"/>
          <w:szCs w:val="24"/>
        </w:rPr>
      </w:pPr>
      <w:r>
        <w:rPr>
          <w:rFonts w:hint="eastAsia" w:ascii="宋体" w:hAnsi="宋体" w:eastAsia="宋体" w:cs="宋体"/>
          <w:b/>
          <w:bCs/>
          <w:kern w:val="0"/>
          <w:sz w:val="24"/>
          <w:szCs w:val="24"/>
        </w:rPr>
        <w:t>信息文本</w:t>
      </w:r>
    </w:p>
    <w:p w14:paraId="3CDDE243">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601" o:spt="201" alt="" type="#_x0000_t201" style="height:18pt;width:72pt;" o:ole="t" filled="f" o:preferrelative="t" stroked="f" coordsize="21600,21600">
            <v:path/>
            <v:fill on="f" focussize="0,0"/>
            <v:stroke on="f"/>
            <v:imagedata r:id="rId741" o:title=""/>
            <o:lock v:ext="edit" aspectratio="t"/>
            <w10:wrap type="none"/>
            <w10:anchorlock/>
          </v:shape>
          <w:control r:id="rId740" w:name="Control 577" w:shapeid="_x0000_i1601"/>
        </w:object>
      </w:r>
    </w:p>
    <w:p w14:paraId="2E0B2B81">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三、应用题（共22分，2道题，第1题14分，第2题8分）</w:t>
      </w:r>
    </w:p>
    <w:p w14:paraId="38BBF649">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题目24</w:t>
      </w:r>
    </w:p>
    <w:p w14:paraId="5CDB2710">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满分14.00</w:t>
      </w:r>
    </w:p>
    <w:p w14:paraId="397FBCDA">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120" name="图片 120"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图片 120"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72919C09">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602" o:spt="201" alt="" type="#_x0000_t201" style="height:18pt;width:72pt;" o:ole="t" filled="f" o:preferrelative="t" stroked="f" coordsize="21600,21600">
            <v:path/>
            <v:fill on="f" focussize="0,0"/>
            <v:stroke on="f"/>
            <v:imagedata r:id="rId743" o:title=""/>
            <o:lock v:ext="edit" aspectratio="t"/>
            <w10:wrap type="none"/>
            <w10:anchorlock/>
          </v:shape>
          <w:control r:id="rId742" w:name="Control 578" w:shapeid="_x0000_i1602"/>
        </w:object>
      </w:r>
    </w:p>
    <w:p w14:paraId="018E2B78">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（14分）下表给出了作业1，2，3的提交时间和运行时间，时间单位为小时，以十进制进行计算。</w:t>
      </w:r>
    </w:p>
    <w:p w14:paraId="33C8F0C3">
      <w:pPr>
        <w:widowControl/>
        <w:spacing w:before="100" w:beforeAutospacing="1" w:after="100" w:afterAutospacing="1"/>
        <w:jc w:val="center"/>
        <w:rPr>
          <w:rFonts w:hint="eastAsia" w:ascii="宋体" w:hAnsi="宋体" w:eastAsia="宋体" w:cs="宋体"/>
          <w:kern w:val="0"/>
          <w:sz w:val="24"/>
          <w:szCs w:val="24"/>
        </w:rPr>
      </w:pPr>
      <w:r>
        <w:rPr>
          <w:rFonts w:hint="eastAsia" w:ascii="宋体" w:hAnsi="宋体" w:eastAsia="宋体" w:cs="宋体"/>
          <w:kern w:val="0"/>
          <w:sz w:val="24"/>
          <w:szCs w:val="24"/>
        </w:rPr>
        <w:t>表1 作业1，2，3的提交时间和运行时间</w:t>
      </w:r>
    </w:p>
    <w:p w14:paraId="69E3A267">
      <w:pPr>
        <w:widowControl/>
        <w:spacing w:before="100" w:beforeAutospacing="1" w:after="100" w:afterAutospacing="1"/>
        <w:jc w:val="center"/>
        <w:rPr>
          <w:rFonts w:hint="eastAsia" w:ascii="宋体" w:hAnsi="宋体" w:eastAsia="宋体" w:cs="宋体"/>
          <w:kern w:val="0"/>
          <w:sz w:val="24"/>
          <w:szCs w:val="24"/>
        </w:rPr>
      </w:pPr>
      <w:r>
        <w:rPr>
          <w:rFonts w:ascii="宋体" w:hAnsi="宋体" w:eastAsia="宋体" w:cs="宋体"/>
          <w:kern w:val="0"/>
          <w:sz w:val="24"/>
          <w:szCs w:val="24"/>
        </w:rPr>
        <mc:AlternateContent>
          <mc:Choice Requires="wps">
            <w:drawing>
              <wp:inline distT="0" distB="0" distL="0" distR="0">
                <wp:extent cx="2232660" cy="967740"/>
                <wp:effectExtent l="0" t="0" r="0" b="0"/>
                <wp:docPr id="119" name="矩形 119" descr="http://sichuan.ouchn.cn/pluginfile.php/1275478/question/questiontext/15233972/27/1450379/%E5%9B%BE%E7%89%874.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232660" cy="967740"/>
                        </a:xfrm>
                        <a:prstGeom prst="rect">
                          <a:avLst/>
                        </a:prstGeom>
                        <a:noFill/>
                        <a:ln>
                          <a:noFill/>
                        </a:ln>
                      </wps:spPr>
                      <wps:bodyPr rot="0" vert="horz" wrap="square" lIns="91440" tIns="45720" rIns="91440" bIns="45720" anchor="t" anchorCtr="0" upright="1">
                        <a:noAutofit/>
                      </wps:bodyPr>
                    </wps:wsp>
                  </a:graphicData>
                </a:graphic>
              </wp:inline>
            </w:drawing>
          </mc:Choice>
          <mc:Fallback>
            <w:pict>
              <v:rect id="_x0000_s1026" o:spid="_x0000_s1026" o:spt="1" alt="http://sichuan.ouchn.cn/pluginfile.php/1275478/question/questiontext/15233972/27/1450379/%E5%9B%BE%E7%89%874.png" style="height:76.2pt;width:175.8pt;" filled="f" stroked="f" coordsize="21600,21600" o:gfxdata="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">
                <v:fill on="f" focussize="0,0"/>
                <v:stroke on="f"/>
                <v:imagedata o:title=""/>
                <o:lock v:ext="edit" aspectratio="t"/>
                <w10:wrap type="none"/>
                <w10:anchorlock/>
              </v:rect>
            </w:pict>
          </mc:Fallback>
        </mc:AlternateContent>
      </w:r>
    </w:p>
    <w:p w14:paraId="72B872F4">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（1）若采用先来先服务调度算法，则调度次序是回答</w:t>
      </w:r>
      <w:r>
        <w:rPr>
          <w:rFonts w:ascii="宋体" w:hAnsi="宋体" w:eastAsia="宋体" w:cs="宋体"/>
          <w:kern w:val="0"/>
          <w:sz w:val="24"/>
          <w:szCs w:val="24"/>
        </w:rPr>
        <w:object>
          <v:shape id="_x0000_i1603" o:spt="201" alt="" type="#_x0000_t201" style="height:18pt;width:18pt;" o:ole="t" filled="f" o:preferrelative="t" stroked="f" coordsize="21600,21600">
            <v:path/>
            <v:fill on="f" focussize="0,0"/>
            <v:stroke on="f"/>
            <v:imagedata r:id="rId309" o:title=""/>
            <o:lock v:ext="edit" aspectratio="t"/>
            <w10:wrap type="none"/>
            <w10:anchorlock/>
          </v:shape>
          <w:control r:id="rId744" w:name="Control 579" w:shapeid="_x0000_i1603"/>
        </w:object>
      </w:r>
    </w:p>
    <w:p w14:paraId="6AA0BE08">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br w:type="textWrapping"/>
      </w:r>
      <w:r>
        <w:rPr>
          <w:rFonts w:hint="eastAsia" w:ascii="宋体" w:hAnsi="宋体" w:eastAsia="宋体" w:cs="宋体"/>
          <w:kern w:val="0"/>
          <w:sz w:val="24"/>
          <w:szCs w:val="24"/>
        </w:rPr>
        <w:t>正确答案是：A</w:t>
      </w:r>
      <w:r>
        <w:rPr>
          <w:rFonts w:hint="eastAsia" w:ascii="宋体" w:hAnsi="宋体" w:eastAsia="宋体" w:cs="宋体"/>
          <w:kern w:val="0"/>
          <w:sz w:val="24"/>
          <w:szCs w:val="24"/>
        </w:rPr>
        <w:br w:type="textWrapping"/>
      </w:r>
      <w:r>
        <w:rPr>
          <w:rFonts w:hint="eastAsia" w:ascii="宋体" w:hAnsi="宋体" w:eastAsia="宋体" w:cs="宋体"/>
          <w:kern w:val="0"/>
          <w:sz w:val="24"/>
          <w:szCs w:val="24"/>
        </w:rPr>
        <w:t>获得3.00分中的0.00分</w:t>
      </w:r>
    </w:p>
    <w:p w14:paraId="183BC619">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。（3分）</w:t>
      </w:r>
    </w:p>
    <w:p w14:paraId="46FFAFF7">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A.1、2、3                 B.2、3、1</w:t>
      </w:r>
    </w:p>
    <w:p w14:paraId="4F20D020">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C.3、2、1                 D.1、3、2</w:t>
      </w:r>
    </w:p>
    <w:p w14:paraId="62C7A43F">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（2）计算各个作业的周转时间和平均周转时间。</w:t>
      </w:r>
    </w:p>
    <w:p w14:paraId="7C89E342">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作业1的周转时间是回答</w:t>
      </w:r>
      <w:r>
        <w:rPr>
          <w:rFonts w:ascii="宋体" w:hAnsi="宋体" w:eastAsia="宋体" w:cs="宋体"/>
          <w:kern w:val="0"/>
          <w:sz w:val="24"/>
          <w:szCs w:val="24"/>
        </w:rPr>
        <w:object>
          <v:shape id="_x0000_i1604" o:spt="201" alt="" type="#_x0000_t201" style="height:18pt;width:18pt;" o:ole="t" filled="f" o:preferrelative="t" stroked="f" coordsize="21600,21600">
            <v:path/>
            <v:fill on="f" focussize="0,0"/>
            <v:stroke on="f"/>
            <v:imagedata r:id="rId309" o:title=""/>
            <o:lock v:ext="edit" aspectratio="t"/>
            <w10:wrap type="none"/>
            <w10:anchorlock/>
          </v:shape>
          <w:control r:id="rId745" w:name="Control 580" w:shapeid="_x0000_i1604"/>
        </w:object>
      </w:r>
    </w:p>
    <w:p w14:paraId="4B463BA9">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br w:type="textWrapping"/>
      </w:r>
      <w:r>
        <w:rPr>
          <w:rFonts w:hint="eastAsia" w:ascii="宋体" w:hAnsi="宋体" w:eastAsia="宋体" w:cs="宋体"/>
          <w:kern w:val="0"/>
          <w:sz w:val="24"/>
          <w:szCs w:val="24"/>
        </w:rPr>
        <w:t>正确答案是：C</w:t>
      </w:r>
      <w:r>
        <w:rPr>
          <w:rFonts w:hint="eastAsia" w:ascii="宋体" w:hAnsi="宋体" w:eastAsia="宋体" w:cs="宋体"/>
          <w:kern w:val="0"/>
          <w:sz w:val="24"/>
          <w:szCs w:val="24"/>
        </w:rPr>
        <w:br w:type="textWrapping"/>
      </w:r>
      <w:r>
        <w:rPr>
          <w:rFonts w:hint="eastAsia" w:ascii="宋体" w:hAnsi="宋体" w:eastAsia="宋体" w:cs="宋体"/>
          <w:kern w:val="0"/>
          <w:sz w:val="24"/>
          <w:szCs w:val="24"/>
        </w:rPr>
        <w:t>获得3.00分中的0.00分</w:t>
      </w:r>
    </w:p>
    <w:p w14:paraId="7698DBC1">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；（3分）</w:t>
      </w:r>
    </w:p>
    <w:p w14:paraId="4C16E630">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作业2的周转时间是回答</w:t>
      </w:r>
      <w:r>
        <w:rPr>
          <w:rFonts w:ascii="宋体" w:hAnsi="宋体" w:eastAsia="宋体" w:cs="宋体"/>
          <w:kern w:val="0"/>
          <w:sz w:val="24"/>
          <w:szCs w:val="24"/>
        </w:rPr>
        <w:object>
          <v:shape id="_x0000_i1605" o:spt="201" alt="" type="#_x0000_t201" style="height:18pt;width:18pt;" o:ole="t" filled="f" o:preferrelative="t" stroked="f" coordsize="21600,21600">
            <v:path/>
            <v:fill on="f" focussize="0,0"/>
            <v:stroke on="f"/>
            <v:imagedata r:id="rId309" o:title=""/>
            <o:lock v:ext="edit" aspectratio="t"/>
            <w10:wrap type="none"/>
            <w10:anchorlock/>
          </v:shape>
          <w:control r:id="rId746" w:name="Control 581" w:shapeid="_x0000_i1605"/>
        </w:object>
      </w:r>
    </w:p>
    <w:p w14:paraId="1497818A">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br w:type="textWrapping"/>
      </w:r>
      <w:r>
        <w:rPr>
          <w:rFonts w:hint="eastAsia" w:ascii="宋体" w:hAnsi="宋体" w:eastAsia="宋体" w:cs="宋体"/>
          <w:kern w:val="0"/>
          <w:sz w:val="24"/>
          <w:szCs w:val="24"/>
        </w:rPr>
        <w:t>正确答案是：D</w:t>
      </w:r>
      <w:r>
        <w:rPr>
          <w:rFonts w:hint="eastAsia" w:ascii="宋体" w:hAnsi="宋体" w:eastAsia="宋体" w:cs="宋体"/>
          <w:kern w:val="0"/>
          <w:sz w:val="24"/>
          <w:szCs w:val="24"/>
        </w:rPr>
        <w:br w:type="textWrapping"/>
      </w:r>
      <w:r>
        <w:rPr>
          <w:rFonts w:hint="eastAsia" w:ascii="宋体" w:hAnsi="宋体" w:eastAsia="宋体" w:cs="宋体"/>
          <w:kern w:val="0"/>
          <w:sz w:val="24"/>
          <w:szCs w:val="24"/>
        </w:rPr>
        <w:t>获得3.00分中的0.00分</w:t>
      </w:r>
    </w:p>
    <w:p w14:paraId="48214515">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；（3分）</w:t>
      </w:r>
    </w:p>
    <w:p w14:paraId="3D9B6245">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作业3的周转时间是回答</w:t>
      </w:r>
      <w:r>
        <w:rPr>
          <w:rFonts w:ascii="宋体" w:hAnsi="宋体" w:eastAsia="宋体" w:cs="宋体"/>
          <w:kern w:val="0"/>
          <w:sz w:val="24"/>
          <w:szCs w:val="24"/>
        </w:rPr>
        <w:object>
          <v:shape id="_x0000_i1606" o:spt="201" alt="" type="#_x0000_t201" style="height:18pt;width:18pt;" o:ole="t" filled="f" o:preferrelative="t" stroked="f" coordsize="21600,21600">
            <v:path/>
            <v:fill on="f" focussize="0,0"/>
            <v:stroke on="f"/>
            <v:imagedata r:id="rId309" o:title=""/>
            <o:lock v:ext="edit" aspectratio="t"/>
            <w10:wrap type="none"/>
            <w10:anchorlock/>
          </v:shape>
          <w:control r:id="rId747" w:name="Control 582" w:shapeid="_x0000_i1606"/>
        </w:object>
      </w:r>
    </w:p>
    <w:p w14:paraId="312B8A9F">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br w:type="textWrapping"/>
      </w:r>
      <w:r>
        <w:rPr>
          <w:rFonts w:hint="eastAsia" w:ascii="宋体" w:hAnsi="宋体" w:eastAsia="宋体" w:cs="宋体"/>
          <w:kern w:val="0"/>
          <w:sz w:val="24"/>
          <w:szCs w:val="24"/>
        </w:rPr>
        <w:t>正确答案是：A</w:t>
      </w:r>
      <w:r>
        <w:rPr>
          <w:rFonts w:hint="eastAsia" w:ascii="宋体" w:hAnsi="宋体" w:eastAsia="宋体" w:cs="宋体"/>
          <w:kern w:val="0"/>
          <w:sz w:val="24"/>
          <w:szCs w:val="24"/>
        </w:rPr>
        <w:br w:type="textWrapping"/>
      </w:r>
      <w:r>
        <w:rPr>
          <w:rFonts w:hint="eastAsia" w:ascii="宋体" w:hAnsi="宋体" w:eastAsia="宋体" w:cs="宋体"/>
          <w:kern w:val="0"/>
          <w:sz w:val="24"/>
          <w:szCs w:val="24"/>
        </w:rPr>
        <w:t>获得3.00分中的0.00分</w:t>
      </w:r>
    </w:p>
    <w:p w14:paraId="5056F66D">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；（3分）</w:t>
      </w:r>
    </w:p>
    <w:p w14:paraId="61770D47">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3个作业的平均周转时间是回答</w:t>
      </w:r>
      <w:r>
        <w:rPr>
          <w:rFonts w:ascii="宋体" w:hAnsi="宋体" w:eastAsia="宋体" w:cs="宋体"/>
          <w:kern w:val="0"/>
          <w:sz w:val="24"/>
          <w:szCs w:val="24"/>
        </w:rPr>
        <w:object>
          <v:shape id="_x0000_i1607" o:spt="201" alt="" type="#_x0000_t201" style="height:18pt;width:18pt;" o:ole="t" filled="f" o:preferrelative="t" stroked="f" coordsize="21600,21600">
            <v:path/>
            <v:fill on="f" focussize="0,0"/>
            <v:stroke on="f"/>
            <v:imagedata r:id="rId309" o:title=""/>
            <o:lock v:ext="edit" aspectratio="t"/>
            <w10:wrap type="none"/>
            <w10:anchorlock/>
          </v:shape>
          <w:control r:id="rId748" w:name="Control 583" w:shapeid="_x0000_i1607"/>
        </w:object>
      </w:r>
    </w:p>
    <w:p w14:paraId="31536CBA">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br w:type="textWrapping"/>
      </w:r>
      <w:r>
        <w:rPr>
          <w:rFonts w:hint="eastAsia" w:ascii="宋体" w:hAnsi="宋体" w:eastAsia="宋体" w:cs="宋体"/>
          <w:kern w:val="0"/>
          <w:sz w:val="24"/>
          <w:szCs w:val="24"/>
        </w:rPr>
        <w:t>正确答案是：B</w:t>
      </w:r>
      <w:r>
        <w:rPr>
          <w:rFonts w:hint="eastAsia" w:ascii="宋体" w:hAnsi="宋体" w:eastAsia="宋体" w:cs="宋体"/>
          <w:kern w:val="0"/>
          <w:sz w:val="24"/>
          <w:szCs w:val="24"/>
        </w:rPr>
        <w:br w:type="textWrapping"/>
      </w:r>
      <w:r>
        <w:rPr>
          <w:rFonts w:hint="eastAsia" w:ascii="宋体" w:hAnsi="宋体" w:eastAsia="宋体" w:cs="宋体"/>
          <w:kern w:val="0"/>
          <w:sz w:val="24"/>
          <w:szCs w:val="24"/>
        </w:rPr>
        <w:t>获得2.00分中的0.00分</w:t>
      </w:r>
    </w:p>
    <w:p w14:paraId="50FE54C4">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。（2分）</w:t>
      </w:r>
    </w:p>
    <w:p w14:paraId="14C18344">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A. 12.0         B.10.5         C. 8.0         D.11.6</w:t>
      </w:r>
    </w:p>
    <w:p w14:paraId="2DE6E136">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"http://sichuan.ouchn.cn/mod/quiz/comment.php?attempt=15225687&amp;slot=27" </w:instrText>
      </w:r>
      <w:r>
        <w:rPr>
          <w:rFonts w:ascii="宋体" w:hAnsi="宋体" w:eastAsia="宋体" w:cs="宋体"/>
          <w:kern w:val="0"/>
          <w:sz w:val="24"/>
          <w:szCs w:val="24"/>
        </w:rPr>
        <w:fldChar w:fldCharType="separate"/>
      </w:r>
    </w:p>
    <w:p w14:paraId="7E0BDD17">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77CC65DB">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题目25</w:t>
      </w:r>
    </w:p>
    <w:p w14:paraId="11FB1831">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满分8.00</w:t>
      </w:r>
    </w:p>
    <w:p w14:paraId="46426B03">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118" name="图片 118"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图片 118"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766ABF6F">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608" o:spt="201" alt="" type="#_x0000_t201" style="height:18pt;width:72pt;" o:ole="t" filled="f" o:preferrelative="t" stroked="f" coordsize="21600,21600">
            <v:path/>
            <v:fill on="f" focussize="0,0"/>
            <v:stroke on="f"/>
            <v:imagedata r:id="rId750" o:title=""/>
            <o:lock v:ext="edit" aspectratio="t"/>
            <w10:wrap type="none"/>
            <w10:anchorlock/>
          </v:shape>
          <w:control r:id="rId749" w:name="Control 584" w:shapeid="_x0000_i1608"/>
        </w:object>
      </w:r>
    </w:p>
    <w:p w14:paraId="2076C149">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（每小题4分，共8分）考虑下述页面走向：1，2，3，4，2，1，5，6，2，1，2，3，7，6，3，2，1，2，3，6。所有内存块最初都是空的，所以，凡第一次用到的页面都产生一次缺页。</w:t>
      </w:r>
    </w:p>
    <w:p w14:paraId="33C41F0E">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（1）当内存块数量分别为3时，试问使用最近最少置换算法（LRU）的缺页次数是回答</w:t>
      </w:r>
      <w:r>
        <w:rPr>
          <w:rFonts w:ascii="宋体" w:hAnsi="宋体" w:eastAsia="宋体" w:cs="宋体"/>
          <w:kern w:val="0"/>
          <w:sz w:val="24"/>
          <w:szCs w:val="24"/>
        </w:rPr>
        <w:object>
          <v:shape id="_x0000_i1609" o:spt="201" alt="" type="#_x0000_t201" style="height:18pt;width:18pt;" o:ole="t" filled="f" o:preferrelative="t" stroked="f" coordsize="21600,21600">
            <v:path/>
            <v:fill on="f" focussize="0,0"/>
            <v:stroke on="f"/>
            <v:imagedata r:id="rId309" o:title=""/>
            <o:lock v:ext="edit" aspectratio="t"/>
            <w10:wrap type="none"/>
            <w10:anchorlock/>
          </v:shape>
          <w:control r:id="rId751" w:name="Control 585" w:shapeid="_x0000_i1609"/>
        </w:object>
      </w:r>
    </w:p>
    <w:p w14:paraId="4EFF85A9">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br w:type="textWrapping"/>
      </w:r>
      <w:r>
        <w:rPr>
          <w:rFonts w:hint="eastAsia" w:ascii="宋体" w:hAnsi="宋体" w:eastAsia="宋体" w:cs="宋体"/>
          <w:kern w:val="0"/>
          <w:sz w:val="24"/>
          <w:szCs w:val="24"/>
        </w:rPr>
        <w:t>正确答案是：B</w:t>
      </w:r>
      <w:r>
        <w:rPr>
          <w:rFonts w:hint="eastAsia" w:ascii="宋体" w:hAnsi="宋体" w:eastAsia="宋体" w:cs="宋体"/>
          <w:kern w:val="0"/>
          <w:sz w:val="24"/>
          <w:szCs w:val="24"/>
        </w:rPr>
        <w:br w:type="textWrapping"/>
      </w:r>
      <w:r>
        <w:rPr>
          <w:rFonts w:hint="eastAsia" w:ascii="宋体" w:hAnsi="宋体" w:eastAsia="宋体" w:cs="宋体"/>
          <w:kern w:val="0"/>
          <w:sz w:val="24"/>
          <w:szCs w:val="24"/>
        </w:rPr>
        <w:t>获得1.00分中的0.00分</w:t>
      </w:r>
    </w:p>
    <w:p w14:paraId="05233F66">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w:t>
      </w:r>
    </w:p>
    <w:p w14:paraId="0D359E39">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（2）当内存块数量分别为5时，试问使用最近最少置换算法（LRU）的缺页次数是回答</w:t>
      </w:r>
      <w:r>
        <w:rPr>
          <w:rFonts w:ascii="宋体" w:hAnsi="宋体" w:eastAsia="宋体" w:cs="宋体"/>
          <w:kern w:val="0"/>
          <w:sz w:val="24"/>
          <w:szCs w:val="24"/>
        </w:rPr>
        <w:object>
          <v:shape id="_x0000_i1610" o:spt="201" alt="" type="#_x0000_t201" style="height:18pt;width:18pt;" o:ole="t" filled="f" o:preferrelative="t" stroked="f" coordsize="21600,21600">
            <v:path/>
            <v:fill on="f" focussize="0,0"/>
            <v:stroke on="f"/>
            <v:imagedata r:id="rId309" o:title=""/>
            <o:lock v:ext="edit" aspectratio="t"/>
            <w10:wrap type="none"/>
            <w10:anchorlock/>
          </v:shape>
          <w:control r:id="rId752" w:name="Control 586" w:shapeid="_x0000_i1610"/>
        </w:object>
      </w:r>
    </w:p>
    <w:p w14:paraId="6656F437">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br w:type="textWrapping"/>
      </w:r>
      <w:r>
        <w:rPr>
          <w:rFonts w:hint="eastAsia" w:ascii="宋体" w:hAnsi="宋体" w:eastAsia="宋体" w:cs="宋体"/>
          <w:kern w:val="0"/>
          <w:sz w:val="24"/>
          <w:szCs w:val="24"/>
        </w:rPr>
        <w:t>正确答案是：A</w:t>
      </w:r>
      <w:r>
        <w:rPr>
          <w:rFonts w:hint="eastAsia" w:ascii="宋体" w:hAnsi="宋体" w:eastAsia="宋体" w:cs="宋体"/>
          <w:kern w:val="0"/>
          <w:sz w:val="24"/>
          <w:szCs w:val="24"/>
        </w:rPr>
        <w:br w:type="textWrapping"/>
      </w:r>
      <w:r>
        <w:rPr>
          <w:rFonts w:hint="eastAsia" w:ascii="宋体" w:hAnsi="宋体" w:eastAsia="宋体" w:cs="宋体"/>
          <w:kern w:val="0"/>
          <w:sz w:val="24"/>
          <w:szCs w:val="24"/>
        </w:rPr>
        <w:t>获得1.00分中的0.00分</w:t>
      </w:r>
    </w:p>
    <w:p w14:paraId="31D50D26">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w:t>
      </w:r>
    </w:p>
    <w:p w14:paraId="2E085407">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A.8         B.15         C.9         D.10</w:t>
      </w:r>
    </w:p>
    <w:p w14:paraId="4C228581">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b/>
          <w:bCs/>
          <w:kern w:val="0"/>
          <w:sz w:val="24"/>
          <w:szCs w:val="24"/>
        </w:rPr>
        <w:t>一、单选题（每题4分，共计16题）</w:t>
      </w:r>
    </w:p>
    <w:p w14:paraId="3B15C063">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题目1</w:t>
      </w:r>
    </w:p>
    <w:p w14:paraId="18B41AF5">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171" name="图片 171"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图片 171"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474D4197">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611" o:spt="201" alt="" type="#_x0000_t201" style="height:18pt;width:72pt;" o:ole="t" filled="f" o:preferrelative="t" stroked="f" coordsize="21600,21600">
            <v:path/>
            <v:fill on="f" focussize="0,0"/>
            <v:stroke on="f"/>
            <v:imagedata r:id="rId754" o:title=""/>
            <o:lock v:ext="edit" aspectratio="t"/>
            <w10:wrap type="none"/>
            <w10:anchorlock/>
          </v:shape>
          <w:control r:id="rId753" w:name="Control 587" w:shapeid="_x0000_i1611"/>
        </w:object>
      </w:r>
    </w:p>
    <w:p w14:paraId="77685849">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现有3个作业同时到达，每个作业的计算时间都是1小时，它们在一台CPU上按单道方式运行，则平均周转时间为（    ）小时。</w:t>
      </w:r>
    </w:p>
    <w:p w14:paraId="5C94BB05">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7E248388">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612" o:spt="201" alt="" type="#_x0000_t201" style="height:15.75pt;width:20.25pt;" o:ole="t" filled="f" o:preferrelative="t" stroked="f" coordsize="21600,21600">
            <v:path/>
            <v:fill on="f" focussize="0,0"/>
            <v:stroke on="f"/>
            <v:imagedata r:id="rId10" o:title=""/>
            <o:lock v:ext="edit" aspectratio="t"/>
            <w10:wrap type="none"/>
            <w10:anchorlock/>
          </v:shape>
          <w:control r:id="rId755" w:name="Control 588" w:shapeid="_x0000_i1612"/>
        </w:object>
      </w:r>
      <w:r>
        <w:rPr>
          <w:rFonts w:hint="eastAsia" w:ascii="宋体" w:hAnsi="宋体" w:eastAsia="宋体" w:cs="宋体"/>
          <w:kern w:val="0"/>
          <w:sz w:val="24"/>
          <w:szCs w:val="24"/>
        </w:rPr>
        <w:t xml:space="preserve">A. 6 </w:t>
      </w:r>
    </w:p>
    <w:p w14:paraId="2BBA25C0">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613" o:spt="201" alt="" type="#_x0000_t201" style="height:15.75pt;width:20.25pt;" o:ole="t" filled="f" o:preferrelative="t" stroked="f" coordsize="21600,21600">
            <v:path/>
            <v:fill on="f" focussize="0,0"/>
            <v:stroke on="f"/>
            <v:imagedata r:id="rId10" o:title=""/>
            <o:lock v:ext="edit" aspectratio="t"/>
            <w10:wrap type="none"/>
            <w10:anchorlock/>
          </v:shape>
          <w:control r:id="rId756" w:name="Control 589" w:shapeid="_x0000_i1613"/>
        </w:object>
      </w:r>
      <w:r>
        <w:rPr>
          <w:rFonts w:hint="eastAsia" w:ascii="宋体" w:hAnsi="宋体" w:eastAsia="宋体" w:cs="宋体"/>
          <w:kern w:val="0"/>
          <w:sz w:val="24"/>
          <w:szCs w:val="24"/>
        </w:rPr>
        <w:t xml:space="preserve">B. 3 </w:t>
      </w:r>
    </w:p>
    <w:p w14:paraId="2DE2FA1A">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614" o:spt="201" alt="" type="#_x0000_t201" style="height:15.75pt;width:20.25pt;" o:ole="t" filled="f" o:preferrelative="t" stroked="f" coordsize="21600,21600">
            <v:path/>
            <v:fill on="f" focussize="0,0"/>
            <v:stroke on="f"/>
            <v:imagedata r:id="rId10" o:title=""/>
            <o:lock v:ext="edit" aspectratio="t"/>
            <w10:wrap type="none"/>
            <w10:anchorlock/>
          </v:shape>
          <w:control r:id="rId757" w:name="Control 590" w:shapeid="_x0000_i1614"/>
        </w:object>
      </w:r>
      <w:r>
        <w:rPr>
          <w:rFonts w:hint="eastAsia" w:ascii="宋体" w:hAnsi="宋体" w:eastAsia="宋体" w:cs="宋体"/>
          <w:kern w:val="0"/>
          <w:sz w:val="24"/>
          <w:szCs w:val="24"/>
        </w:rPr>
        <w:t xml:space="preserve">C. 2 </w:t>
      </w:r>
    </w:p>
    <w:p w14:paraId="2A797274">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615" o:spt="201" alt="" type="#_x0000_t201" style="height:15.75pt;width:20.25pt;" o:ole="t" filled="f" o:preferrelative="t" stroked="f" coordsize="21600,21600">
            <v:path/>
            <v:fill on="f" focussize="0,0"/>
            <v:stroke on="f"/>
            <v:imagedata r:id="rId10" o:title=""/>
            <o:lock v:ext="edit" aspectratio="t"/>
            <w10:wrap type="none"/>
            <w10:anchorlock/>
          </v:shape>
          <w:control r:id="rId758" w:name="Control 591" w:shapeid="_x0000_i1615"/>
        </w:object>
      </w:r>
      <w:r>
        <w:rPr>
          <w:rFonts w:hint="eastAsia" w:ascii="宋体" w:hAnsi="宋体" w:eastAsia="宋体" w:cs="宋体"/>
          <w:kern w:val="0"/>
          <w:sz w:val="24"/>
          <w:szCs w:val="24"/>
        </w:rPr>
        <w:t xml:space="preserve">D. 1 </w:t>
      </w:r>
    </w:p>
    <w:p w14:paraId="0177DA81">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【解析】第1个作业的周转时间为1；第2个作业因为等第1个作业完成，周转时间为1+1=2；第3个作业因为等第2个作业完成，周转时间为2+1=3；平均周转时间为（1+2+3）/3=2，因此 2 正确。</w:t>
      </w:r>
    </w:p>
    <w:p w14:paraId="15C47AE7">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正确答案是：2</w:t>
      </w:r>
    </w:p>
    <w:p w14:paraId="762D696E">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"http://sichuan.ouchn.cn/mod/quiz/comment.php?attempt=15225698&amp;slot=2" </w:instrText>
      </w:r>
      <w:r>
        <w:rPr>
          <w:rFonts w:ascii="宋体" w:hAnsi="宋体" w:eastAsia="宋体" w:cs="宋体"/>
          <w:kern w:val="0"/>
          <w:sz w:val="24"/>
          <w:szCs w:val="24"/>
        </w:rPr>
        <w:fldChar w:fldCharType="separate"/>
      </w:r>
    </w:p>
    <w:p w14:paraId="2C966874">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45B55963">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题目2</w:t>
      </w:r>
    </w:p>
    <w:p w14:paraId="69D70B3C">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170" name="图片 170"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图片 170"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119813B8">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616" o:spt="201" alt="" type="#_x0000_t201" style="height:18pt;width:72pt;" o:ole="t" filled="f" o:preferrelative="t" stroked="f" coordsize="21600,21600">
            <v:path/>
            <v:fill on="f" focussize="0,0"/>
            <v:stroke on="f"/>
            <v:imagedata r:id="rId760" o:title=""/>
            <o:lock v:ext="edit" aspectratio="t"/>
            <w10:wrap type="none"/>
            <w10:anchorlock/>
          </v:shape>
          <w:control r:id="rId759" w:name="Control 592" w:shapeid="_x0000_i1616"/>
        </w:object>
      </w:r>
    </w:p>
    <w:p w14:paraId="7794040B">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作业生存期共经历四个状态，它们是提交、后备、（    ）和完成。</w:t>
      </w:r>
    </w:p>
    <w:p w14:paraId="4D0B8AF1">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5FA42A16">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617" o:spt="201" alt="" type="#_x0000_t201" style="height:15.75pt;width:20.25pt;" o:ole="t" filled="f" o:preferrelative="t" stroked="f" coordsize="21600,21600">
            <v:path/>
            <v:fill on="f" focussize="0,0"/>
            <v:stroke on="f"/>
            <v:imagedata r:id="rId10" o:title=""/>
            <o:lock v:ext="edit" aspectratio="t"/>
            <w10:wrap type="none"/>
            <w10:anchorlock/>
          </v:shape>
          <w:control r:id="rId761" w:name="Control 593" w:shapeid="_x0000_i1617"/>
        </w:object>
      </w:r>
      <w:r>
        <w:rPr>
          <w:rFonts w:hint="eastAsia" w:ascii="宋体" w:hAnsi="宋体" w:eastAsia="宋体" w:cs="宋体"/>
          <w:kern w:val="0"/>
          <w:sz w:val="24"/>
          <w:szCs w:val="24"/>
        </w:rPr>
        <w:t xml:space="preserve">A. 就绪 </w:t>
      </w:r>
    </w:p>
    <w:p w14:paraId="4F6FB569">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618" o:spt="201" alt="" type="#_x0000_t201" style="height:15.75pt;width:20.25pt;" o:ole="t" filled="f" o:preferrelative="t" stroked="f" coordsize="21600,21600">
            <v:path/>
            <v:fill on="f" focussize="0,0"/>
            <v:stroke on="f"/>
            <v:imagedata r:id="rId10" o:title=""/>
            <o:lock v:ext="edit" aspectratio="t"/>
            <w10:wrap type="none"/>
            <w10:anchorlock/>
          </v:shape>
          <w:control r:id="rId762" w:name="Control 594" w:shapeid="_x0000_i1618"/>
        </w:object>
      </w:r>
      <w:r>
        <w:rPr>
          <w:rFonts w:hint="eastAsia" w:ascii="宋体" w:hAnsi="宋体" w:eastAsia="宋体" w:cs="宋体"/>
          <w:kern w:val="0"/>
          <w:sz w:val="24"/>
          <w:szCs w:val="24"/>
        </w:rPr>
        <w:t xml:space="preserve">B. 执行 </w:t>
      </w:r>
    </w:p>
    <w:p w14:paraId="6DA344B2">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619" o:spt="201" alt="" type="#_x0000_t201" style="height:15.75pt;width:20.25pt;" o:ole="t" filled="f" o:preferrelative="t" stroked="f" coordsize="21600,21600">
            <v:path/>
            <v:fill on="f" focussize="0,0"/>
            <v:stroke on="f"/>
            <v:imagedata r:id="rId10" o:title=""/>
            <o:lock v:ext="edit" aspectratio="t"/>
            <w10:wrap type="none"/>
            <w10:anchorlock/>
          </v:shape>
          <w:control r:id="rId763" w:name="Control 595" w:shapeid="_x0000_i1619"/>
        </w:object>
      </w:r>
      <w:r>
        <w:rPr>
          <w:rFonts w:hint="eastAsia" w:ascii="宋体" w:hAnsi="宋体" w:eastAsia="宋体" w:cs="宋体"/>
          <w:kern w:val="0"/>
          <w:sz w:val="24"/>
          <w:szCs w:val="24"/>
        </w:rPr>
        <w:t xml:space="preserve">C. 等待 </w:t>
      </w:r>
    </w:p>
    <w:p w14:paraId="3CF3DB77">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620" o:spt="201" alt="" type="#_x0000_t201" style="height:15.75pt;width:20.25pt;" o:ole="t" filled="f" o:preferrelative="t" stroked="f" coordsize="21600,21600">
            <v:path/>
            <v:fill on="f" focussize="0,0"/>
            <v:stroke on="f"/>
            <v:imagedata r:id="rId10" o:title=""/>
            <o:lock v:ext="edit" aspectratio="t"/>
            <w10:wrap type="none"/>
            <w10:anchorlock/>
          </v:shape>
          <w:control r:id="rId764" w:name="Control 596" w:shapeid="_x0000_i1620"/>
        </w:object>
      </w:r>
      <w:r>
        <w:rPr>
          <w:rFonts w:hint="eastAsia" w:ascii="宋体" w:hAnsi="宋体" w:eastAsia="宋体" w:cs="宋体"/>
          <w:kern w:val="0"/>
          <w:sz w:val="24"/>
          <w:szCs w:val="24"/>
        </w:rPr>
        <w:t xml:space="preserve">D. 开始 </w:t>
      </w:r>
    </w:p>
    <w:p w14:paraId="4EBB6356">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【解析】作业有4个状态：提交、后备、执行和完成，因此：执行  正确。不要和进程的3个基本状态混淆。</w:t>
      </w:r>
    </w:p>
    <w:p w14:paraId="2219342E">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正确答案是：执行</w:t>
      </w:r>
    </w:p>
    <w:p w14:paraId="0B7E42C3">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"http://sichuan.ouchn.cn/mod/quiz/comment.php?attempt=15225698&amp;slot=3" </w:instrText>
      </w:r>
      <w:r>
        <w:rPr>
          <w:rFonts w:ascii="宋体" w:hAnsi="宋体" w:eastAsia="宋体" w:cs="宋体"/>
          <w:kern w:val="0"/>
          <w:sz w:val="24"/>
          <w:szCs w:val="24"/>
        </w:rPr>
        <w:fldChar w:fldCharType="separate"/>
      </w:r>
    </w:p>
    <w:p w14:paraId="50DB418F">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5BFA93C3">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题目3</w:t>
      </w:r>
    </w:p>
    <w:p w14:paraId="3EED72B6">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169" name="图片 169"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图片 169"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106088C3">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621" o:spt="201" alt="" type="#_x0000_t201" style="height:18pt;width:72pt;" o:ole="t" filled="f" o:preferrelative="t" stroked="f" coordsize="21600,21600">
            <v:path/>
            <v:fill on="f" focussize="0,0"/>
            <v:stroke on="f"/>
            <v:imagedata r:id="rId766" o:title=""/>
            <o:lock v:ext="edit" aspectratio="t"/>
            <w10:wrap type="none"/>
            <w10:anchorlock/>
          </v:shape>
          <w:control r:id="rId765" w:name="Control 597" w:shapeid="_x0000_i1621"/>
        </w:object>
      </w:r>
    </w:p>
    <w:p w14:paraId="47629695">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下列中断中，可能要人工介入的中断是（    ）。</w:t>
      </w:r>
    </w:p>
    <w:p w14:paraId="32AEC846">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023B5D9E">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622" o:spt="201" alt="" type="#_x0000_t201" style="height:15.75pt;width:20.25pt;" o:ole="t" filled="f" o:preferrelative="t" stroked="f" coordsize="21600,21600">
            <v:path/>
            <v:fill on="f" focussize="0,0"/>
            <v:stroke on="f"/>
            <v:imagedata r:id="rId10" o:title=""/>
            <o:lock v:ext="edit" aspectratio="t"/>
            <w10:wrap type="none"/>
            <w10:anchorlock/>
          </v:shape>
          <w:control r:id="rId767" w:name="Control 598" w:shapeid="_x0000_i1622"/>
        </w:object>
      </w:r>
      <w:r>
        <w:rPr>
          <w:rFonts w:hint="eastAsia" w:ascii="宋体" w:hAnsi="宋体" w:eastAsia="宋体" w:cs="宋体"/>
          <w:kern w:val="0"/>
          <w:sz w:val="24"/>
          <w:szCs w:val="24"/>
        </w:rPr>
        <w:t xml:space="preserve">A. 硬件故障中断 </w:t>
      </w:r>
    </w:p>
    <w:p w14:paraId="5A4D7CB8">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623" o:spt="201" alt="" type="#_x0000_t201" style="height:15.75pt;width:20.25pt;" o:ole="t" filled="f" o:preferrelative="t" stroked="f" coordsize="21600,21600">
            <v:path/>
            <v:fill on="f" focussize="0,0"/>
            <v:stroke on="f"/>
            <v:imagedata r:id="rId10" o:title=""/>
            <o:lock v:ext="edit" aspectratio="t"/>
            <w10:wrap type="none"/>
            <w10:anchorlock/>
          </v:shape>
          <w:control r:id="rId768" w:name="Control 599" w:shapeid="_x0000_i1623"/>
        </w:object>
      </w:r>
      <w:r>
        <w:rPr>
          <w:rFonts w:hint="eastAsia" w:ascii="宋体" w:hAnsi="宋体" w:eastAsia="宋体" w:cs="宋体"/>
          <w:kern w:val="0"/>
          <w:sz w:val="24"/>
          <w:szCs w:val="24"/>
        </w:rPr>
        <w:t xml:space="preserve">B. 程序性中断 </w:t>
      </w:r>
    </w:p>
    <w:p w14:paraId="577F7042">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624" o:spt="201" alt="" type="#_x0000_t201" style="height:15.75pt;width:20.25pt;" o:ole="t" filled="f" o:preferrelative="t" stroked="f" coordsize="21600,21600">
            <v:path/>
            <v:fill on="f" focussize="0,0"/>
            <v:stroke on="f"/>
            <v:imagedata r:id="rId10" o:title=""/>
            <o:lock v:ext="edit" aspectratio="t"/>
            <w10:wrap type="none"/>
            <w10:anchorlock/>
          </v:shape>
          <w:control r:id="rId769" w:name="Control 600" w:shapeid="_x0000_i1624"/>
        </w:object>
      </w:r>
      <w:r>
        <w:rPr>
          <w:rFonts w:hint="eastAsia" w:ascii="宋体" w:hAnsi="宋体" w:eastAsia="宋体" w:cs="宋体"/>
          <w:kern w:val="0"/>
          <w:sz w:val="24"/>
          <w:szCs w:val="24"/>
        </w:rPr>
        <w:t xml:space="preserve">C. 时钟中断 </w:t>
      </w:r>
    </w:p>
    <w:p w14:paraId="6F658CC0">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625" o:spt="201" alt="" type="#_x0000_t201" style="height:15.75pt;width:20.25pt;" o:ole="t" filled="f" o:preferrelative="t" stroked="f" coordsize="21600,21600">
            <v:path/>
            <v:fill on="f" focussize="0,0"/>
            <v:stroke on="f"/>
            <v:imagedata r:id="rId10" o:title=""/>
            <o:lock v:ext="edit" aspectratio="t"/>
            <w10:wrap type="none"/>
            <w10:anchorlock/>
          </v:shape>
          <w:control r:id="rId770" w:name="Control 601" w:shapeid="_x0000_i1625"/>
        </w:object>
      </w:r>
      <w:r>
        <w:rPr>
          <w:rFonts w:hint="eastAsia" w:ascii="宋体" w:hAnsi="宋体" w:eastAsia="宋体" w:cs="宋体"/>
          <w:kern w:val="0"/>
          <w:sz w:val="24"/>
          <w:szCs w:val="24"/>
        </w:rPr>
        <w:t xml:space="preserve">D. 输入输出中断  </w:t>
      </w:r>
    </w:p>
    <w:p w14:paraId="03F4D959">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【解析】硬件故障中断，如电路错误、电源故障、内存读数错误等，可能需要人工介入处理。因此：硬件故障中断   正确，其他选项则不需人工介入。</w:t>
      </w:r>
    </w:p>
    <w:p w14:paraId="37FA5AC3">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正确答案是：硬件故障中断</w:t>
      </w:r>
    </w:p>
    <w:p w14:paraId="742790C8">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"http://sichuan.ouchn.cn/mod/quiz/comment.php?attempt=15225698&amp;slot=4" </w:instrText>
      </w:r>
      <w:r>
        <w:rPr>
          <w:rFonts w:ascii="宋体" w:hAnsi="宋体" w:eastAsia="宋体" w:cs="宋体"/>
          <w:kern w:val="0"/>
          <w:sz w:val="24"/>
          <w:szCs w:val="24"/>
        </w:rPr>
        <w:fldChar w:fldCharType="separate"/>
      </w:r>
    </w:p>
    <w:p w14:paraId="7EFECCAE">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4B58E27A">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题目4</w:t>
      </w:r>
    </w:p>
    <w:p w14:paraId="799A366F">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168" name="图片 168"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图片 168"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118D1637">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626" o:spt="201" alt="" type="#_x0000_t201" style="height:18pt;width:72pt;" o:ole="t" filled="f" o:preferrelative="t" stroked="f" coordsize="21600,21600">
            <v:path/>
            <v:fill on="f" focussize="0,0"/>
            <v:stroke on="f"/>
            <v:imagedata r:id="rId772" o:title=""/>
            <o:lock v:ext="edit" aspectratio="t"/>
            <w10:wrap type="none"/>
            <w10:anchorlock/>
          </v:shape>
          <w:control r:id="rId771" w:name="Control 602" w:shapeid="_x0000_i1626"/>
        </w:object>
      </w:r>
    </w:p>
    <w:p w14:paraId="54A154BB">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当硬件中断装置发现有事件发生，就会中断正在占用CPU的程序执行，让操作系统的（    ）占用CPU。</w:t>
      </w:r>
    </w:p>
    <w:p w14:paraId="0AD4D842">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1A3CBC29">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627" o:spt="201" alt="" type="#_x0000_t201" style="height:15.75pt;width:20.25pt;" o:ole="t" filled="f" o:preferrelative="t" stroked="f" coordsize="21600,21600">
            <v:path/>
            <v:fill on="f" focussize="0,0"/>
            <v:stroke on="f"/>
            <v:imagedata r:id="rId10" o:title=""/>
            <o:lock v:ext="edit" aspectratio="t"/>
            <w10:wrap type="none"/>
            <w10:anchorlock/>
          </v:shape>
          <w:control r:id="rId773" w:name="Control 603" w:shapeid="_x0000_i1627"/>
        </w:object>
      </w:r>
      <w:r>
        <w:rPr>
          <w:rFonts w:hint="eastAsia" w:ascii="宋体" w:hAnsi="宋体" w:eastAsia="宋体" w:cs="宋体"/>
          <w:kern w:val="0"/>
          <w:sz w:val="24"/>
          <w:szCs w:val="24"/>
        </w:rPr>
        <w:t xml:space="preserve">A. 系统调用程序 </w:t>
      </w:r>
    </w:p>
    <w:p w14:paraId="779D7174">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628" o:spt="201" alt="" type="#_x0000_t201" style="height:15.75pt;width:20.25pt;" o:ole="t" filled="f" o:preferrelative="t" stroked="f" coordsize="21600,21600">
            <v:path/>
            <v:fill on="f" focussize="0,0"/>
            <v:stroke on="f"/>
            <v:imagedata r:id="rId10" o:title=""/>
            <o:lock v:ext="edit" aspectratio="t"/>
            <w10:wrap type="none"/>
            <w10:anchorlock/>
          </v:shape>
          <w:control r:id="rId774" w:name="Control 604" w:shapeid="_x0000_i1628"/>
        </w:object>
      </w:r>
      <w:r>
        <w:rPr>
          <w:rFonts w:hint="eastAsia" w:ascii="宋体" w:hAnsi="宋体" w:eastAsia="宋体" w:cs="宋体"/>
          <w:kern w:val="0"/>
          <w:sz w:val="24"/>
          <w:szCs w:val="24"/>
        </w:rPr>
        <w:t xml:space="preserve">B. 作业管理程序 </w:t>
      </w:r>
    </w:p>
    <w:p w14:paraId="6EC7A962">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629" o:spt="201" alt="" type="#_x0000_t201" style="height:15.75pt;width:20.25pt;" o:ole="t" filled="f" o:preferrelative="t" stroked="f" coordsize="21600,21600">
            <v:path/>
            <v:fill on="f" focussize="0,0"/>
            <v:stroke on="f"/>
            <v:imagedata r:id="rId10" o:title=""/>
            <o:lock v:ext="edit" aspectratio="t"/>
            <w10:wrap type="none"/>
            <w10:anchorlock/>
          </v:shape>
          <w:control r:id="rId775" w:name="Control 605" w:shapeid="_x0000_i1629"/>
        </w:object>
      </w:r>
      <w:r>
        <w:rPr>
          <w:rFonts w:hint="eastAsia" w:ascii="宋体" w:hAnsi="宋体" w:eastAsia="宋体" w:cs="宋体"/>
          <w:kern w:val="0"/>
          <w:sz w:val="24"/>
          <w:szCs w:val="24"/>
        </w:rPr>
        <w:t xml:space="preserve">C. 文件管理程序 </w:t>
      </w:r>
    </w:p>
    <w:p w14:paraId="3524BA13">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630" o:spt="201" alt="" type="#_x0000_t201" style="height:15.75pt;width:20.25pt;" o:ole="t" filled="f" o:preferrelative="t" stroked="f" coordsize="21600,21600">
            <v:path/>
            <v:fill on="f" focussize="0,0"/>
            <v:stroke on="f"/>
            <v:imagedata r:id="rId10" o:title=""/>
            <o:lock v:ext="edit" aspectratio="t"/>
            <w10:wrap type="none"/>
            <w10:anchorlock/>
          </v:shape>
          <w:control r:id="rId776" w:name="Control 606" w:shapeid="_x0000_i1630"/>
        </w:object>
      </w:r>
      <w:r>
        <w:rPr>
          <w:rFonts w:hint="eastAsia" w:ascii="宋体" w:hAnsi="宋体" w:eastAsia="宋体" w:cs="宋体"/>
          <w:kern w:val="0"/>
          <w:sz w:val="24"/>
          <w:szCs w:val="24"/>
        </w:rPr>
        <w:t xml:space="preserve">D. 中断处理程序 </w:t>
      </w:r>
    </w:p>
    <w:p w14:paraId="28CD0B95">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【解析】中断处理程序  正确。中断响应后，有中断处理程序进行相应处理。</w:t>
      </w:r>
    </w:p>
    <w:p w14:paraId="2906EB99">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正确答案是：中断处理程序</w:t>
      </w:r>
    </w:p>
    <w:p w14:paraId="60F8E9FA">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"http://sichuan.ouchn.cn/mod/quiz/comment.php?attempt=15225698&amp;slot=5" </w:instrText>
      </w:r>
      <w:r>
        <w:rPr>
          <w:rFonts w:ascii="宋体" w:hAnsi="宋体" w:eastAsia="宋体" w:cs="宋体"/>
          <w:kern w:val="0"/>
          <w:sz w:val="24"/>
          <w:szCs w:val="24"/>
        </w:rPr>
        <w:fldChar w:fldCharType="separate"/>
      </w:r>
    </w:p>
    <w:p w14:paraId="4C385CAD">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2C6BF485">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题目5</w:t>
      </w:r>
    </w:p>
    <w:p w14:paraId="2FD9EBDF">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167" name="图片 167"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图片 167"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6EEF574E">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631" o:spt="201" alt="" type="#_x0000_t201" style="height:18pt;width:72pt;" o:ole="t" filled="f" o:preferrelative="t" stroked="f" coordsize="21600,21600">
            <v:path/>
            <v:fill on="f" focussize="0,0"/>
            <v:stroke on="f"/>
            <v:imagedata r:id="rId778" o:title=""/>
            <o:lock v:ext="edit" aspectratio="t"/>
            <w10:wrap type="none"/>
            <w10:anchorlock/>
          </v:shape>
          <w:control r:id="rId777" w:name="Control 607" w:shapeid="_x0000_i1631"/>
        </w:object>
      </w:r>
    </w:p>
    <w:p w14:paraId="44235818">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作业一旦进入内存即为执行状态，与之相关的进程在作业进入内存时予以创建，该进程的初始状态为（    ）。</w:t>
      </w:r>
    </w:p>
    <w:p w14:paraId="73715FB9">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392C0509">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632" o:spt="201" alt="" type="#_x0000_t201" style="height:15.75pt;width:20.25pt;" o:ole="t" filled="f" o:preferrelative="t" stroked="f" coordsize="21600,21600">
            <v:path/>
            <v:fill on="f" focussize="0,0"/>
            <v:stroke on="f"/>
            <v:imagedata r:id="rId10" o:title=""/>
            <o:lock v:ext="edit" aspectratio="t"/>
            <w10:wrap type="none"/>
            <w10:anchorlock/>
          </v:shape>
          <w:control r:id="rId779" w:name="Control 608" w:shapeid="_x0000_i1632"/>
        </w:object>
      </w:r>
      <w:r>
        <w:rPr>
          <w:rFonts w:hint="eastAsia" w:ascii="宋体" w:hAnsi="宋体" w:eastAsia="宋体" w:cs="宋体"/>
          <w:kern w:val="0"/>
          <w:sz w:val="24"/>
          <w:szCs w:val="24"/>
        </w:rPr>
        <w:t xml:space="preserve">A. 运行态 </w:t>
      </w:r>
    </w:p>
    <w:p w14:paraId="42B57A43">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633" o:spt="201" alt="" type="#_x0000_t201" style="height:15.75pt;width:20.25pt;" o:ole="t" filled="f" o:preferrelative="t" stroked="f" coordsize="21600,21600">
            <v:path/>
            <v:fill on="f" focussize="0,0"/>
            <v:stroke on="f"/>
            <v:imagedata r:id="rId10" o:title=""/>
            <o:lock v:ext="edit" aspectratio="t"/>
            <w10:wrap type="none"/>
            <w10:anchorlock/>
          </v:shape>
          <w:control r:id="rId780" w:name="Control 609" w:shapeid="_x0000_i1633"/>
        </w:object>
      </w:r>
      <w:r>
        <w:rPr>
          <w:rFonts w:hint="eastAsia" w:ascii="宋体" w:hAnsi="宋体" w:eastAsia="宋体" w:cs="宋体"/>
          <w:kern w:val="0"/>
          <w:sz w:val="24"/>
          <w:szCs w:val="24"/>
        </w:rPr>
        <w:t xml:space="preserve">B. 提交态 </w:t>
      </w:r>
    </w:p>
    <w:p w14:paraId="50EB637B">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634" o:spt="201" alt="" type="#_x0000_t201" style="height:15.75pt;width:20.25pt;" o:ole="t" filled="f" o:preferrelative="t" stroked="f" coordsize="21600,21600">
            <v:path/>
            <v:fill on="f" focussize="0,0"/>
            <v:stroke on="f"/>
            <v:imagedata r:id="rId10" o:title=""/>
            <o:lock v:ext="edit" aspectratio="t"/>
            <w10:wrap type="none"/>
            <w10:anchorlock/>
          </v:shape>
          <w:control r:id="rId781" w:name="Control 610" w:shapeid="_x0000_i1634"/>
        </w:object>
      </w:r>
      <w:r>
        <w:rPr>
          <w:rFonts w:hint="eastAsia" w:ascii="宋体" w:hAnsi="宋体" w:eastAsia="宋体" w:cs="宋体"/>
          <w:kern w:val="0"/>
          <w:sz w:val="24"/>
          <w:szCs w:val="24"/>
        </w:rPr>
        <w:t xml:space="preserve">C. 就绪态 </w:t>
      </w:r>
    </w:p>
    <w:p w14:paraId="20796D79">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635" o:spt="201" alt="" type="#_x0000_t201" style="height:15.75pt;width:20.25pt;" o:ole="t" filled="f" o:preferrelative="t" stroked="f" coordsize="21600,21600">
            <v:path/>
            <v:fill on="f" focussize="0,0"/>
            <v:stroke on="f"/>
            <v:imagedata r:id="rId10" o:title=""/>
            <o:lock v:ext="edit" aspectratio="t"/>
            <w10:wrap type="none"/>
            <w10:anchorlock/>
          </v:shape>
          <w:control r:id="rId782" w:name="Control 611" w:shapeid="_x0000_i1635"/>
        </w:object>
      </w:r>
      <w:r>
        <w:rPr>
          <w:rFonts w:hint="eastAsia" w:ascii="宋体" w:hAnsi="宋体" w:eastAsia="宋体" w:cs="宋体"/>
          <w:kern w:val="0"/>
          <w:sz w:val="24"/>
          <w:szCs w:val="24"/>
        </w:rPr>
        <w:t xml:space="preserve">D. 阻塞态 </w:t>
      </w:r>
    </w:p>
    <w:p w14:paraId="6069BD4F">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【解析】就绪态  正确。依据作业调度的功能，调入内存作业的相应进程处于就绪态。</w:t>
      </w:r>
    </w:p>
    <w:p w14:paraId="1882725D">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正确答案是：就绪态</w:t>
      </w:r>
    </w:p>
    <w:p w14:paraId="667EF27F">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"http://sichuan.ouchn.cn/mod/quiz/comment.php?attempt=15225698&amp;slot=6" </w:instrText>
      </w:r>
      <w:r>
        <w:rPr>
          <w:rFonts w:ascii="宋体" w:hAnsi="宋体" w:eastAsia="宋体" w:cs="宋体"/>
          <w:kern w:val="0"/>
          <w:sz w:val="24"/>
          <w:szCs w:val="24"/>
        </w:rPr>
        <w:fldChar w:fldCharType="separate"/>
      </w:r>
    </w:p>
    <w:p w14:paraId="28B34855">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7147D76F">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题目6</w:t>
      </w:r>
    </w:p>
    <w:p w14:paraId="02F937C5">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166" name="图片 166"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图片 166"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3B518A1E">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636" o:spt="201" alt="" type="#_x0000_t201" style="height:18pt;width:72pt;" o:ole="t" filled="f" o:preferrelative="t" stroked="f" coordsize="21600,21600">
            <v:path/>
            <v:fill on="f" focussize="0,0"/>
            <v:stroke on="f"/>
            <v:imagedata r:id="rId784" o:title=""/>
            <o:lock v:ext="edit" aspectratio="t"/>
            <w10:wrap type="none"/>
            <w10:anchorlock/>
          </v:shape>
          <w:control r:id="rId783" w:name="Control 612" w:shapeid="_x0000_i1636"/>
        </w:object>
      </w:r>
    </w:p>
    <w:p w14:paraId="66073652">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在批处理系统中，周转时间是（    ）。</w:t>
      </w:r>
    </w:p>
    <w:p w14:paraId="505E6FC1">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7900D4F8">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637" o:spt="201" alt="" type="#_x0000_t201" style="height:15.75pt;width:20.25pt;" o:ole="t" filled="f" o:preferrelative="t" stroked="f" coordsize="21600,21600">
            <v:path/>
            <v:fill on="f" focussize="0,0"/>
            <v:stroke on="f"/>
            <v:imagedata r:id="rId10" o:title=""/>
            <o:lock v:ext="edit" aspectratio="t"/>
            <w10:wrap type="none"/>
            <w10:anchorlock/>
          </v:shape>
          <w:control r:id="rId785" w:name="Control 613" w:shapeid="_x0000_i1637"/>
        </w:object>
      </w:r>
      <w:r>
        <w:rPr>
          <w:rFonts w:hint="eastAsia" w:ascii="宋体" w:hAnsi="宋体" w:eastAsia="宋体" w:cs="宋体"/>
          <w:kern w:val="0"/>
          <w:sz w:val="24"/>
          <w:szCs w:val="24"/>
        </w:rPr>
        <w:t xml:space="preserve">A. 作业的相对等待时间 </w:t>
      </w:r>
    </w:p>
    <w:p w14:paraId="3876E04D">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638" o:spt="201" alt="" type="#_x0000_t201" style="height:15.75pt;width:20.25pt;" o:ole="t" filled="f" o:preferrelative="t" stroked="f" coordsize="21600,21600">
            <v:path/>
            <v:fill on="f" focussize="0,0"/>
            <v:stroke on="f"/>
            <v:imagedata r:id="rId10" o:title=""/>
            <o:lock v:ext="edit" aspectratio="t"/>
            <w10:wrap type="none"/>
            <w10:anchorlock/>
          </v:shape>
          <w:control r:id="rId786" w:name="Control 614" w:shapeid="_x0000_i1638"/>
        </w:object>
      </w:r>
      <w:r>
        <w:rPr>
          <w:rFonts w:hint="eastAsia" w:ascii="宋体" w:hAnsi="宋体" w:eastAsia="宋体" w:cs="宋体"/>
          <w:kern w:val="0"/>
          <w:sz w:val="24"/>
          <w:szCs w:val="24"/>
        </w:rPr>
        <w:t xml:space="preserve">B. 作业被调度进入主存到运行完毕的时间 </w:t>
      </w:r>
    </w:p>
    <w:p w14:paraId="25C38997">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639" o:spt="201" alt="" type="#_x0000_t201" style="height:15.75pt;width:20.25pt;" o:ole="t" filled="f" o:preferrelative="t" stroked="f" coordsize="21600,21600">
            <v:path/>
            <v:fill on="f" focussize="0,0"/>
            <v:stroke on="f"/>
            <v:imagedata r:id="rId10" o:title=""/>
            <o:lock v:ext="edit" aspectratio="t"/>
            <w10:wrap type="none"/>
            <w10:anchorlock/>
          </v:shape>
          <w:control r:id="rId787" w:name="Control 615" w:shapeid="_x0000_i1639"/>
        </w:object>
      </w:r>
      <w:r>
        <w:rPr>
          <w:rFonts w:hint="eastAsia" w:ascii="宋体" w:hAnsi="宋体" w:eastAsia="宋体" w:cs="宋体"/>
          <w:kern w:val="0"/>
          <w:sz w:val="24"/>
          <w:szCs w:val="24"/>
        </w:rPr>
        <w:t xml:space="preserve">C. 作业等待时间和运行时间之和 </w:t>
      </w:r>
    </w:p>
    <w:p w14:paraId="153F4CA3">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640" o:spt="201" alt="" type="#_x0000_t201" style="height:15.75pt;width:20.25pt;" o:ole="t" filled="f" o:preferrelative="t" stroked="f" coordsize="21600,21600">
            <v:path/>
            <v:fill on="f" focussize="0,0"/>
            <v:stroke on="f"/>
            <v:imagedata r:id="rId10" o:title=""/>
            <o:lock v:ext="edit" aspectratio="t"/>
            <w10:wrap type="none"/>
            <w10:anchorlock/>
          </v:shape>
          <w:control r:id="rId788" w:name="Control 616" w:shapeid="_x0000_i1640"/>
        </w:object>
      </w:r>
      <w:r>
        <w:rPr>
          <w:rFonts w:hint="eastAsia" w:ascii="宋体" w:hAnsi="宋体" w:eastAsia="宋体" w:cs="宋体"/>
          <w:kern w:val="0"/>
          <w:sz w:val="24"/>
          <w:szCs w:val="24"/>
        </w:rPr>
        <w:t xml:space="preserve">D. 作业运行时间 </w:t>
      </w:r>
    </w:p>
    <w:p w14:paraId="3EC257AF">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【解析】一定要记住周转时间的定义，周转时间=作业完成时间-作业提交时间。这里面包含了两段时间，一是作业提交后在后备队列等待的时间，一是作业实际运行时间，因此：作业等待时间和运行时间之和  正确。</w:t>
      </w:r>
    </w:p>
    <w:p w14:paraId="238C2580">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正确答案是：作业等待时间和运行时间之和</w:t>
      </w:r>
    </w:p>
    <w:p w14:paraId="71D0427E">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"http://sichuan.ouchn.cn/mod/quiz/comment.php?attempt=15225698&amp;slot=7" </w:instrText>
      </w:r>
      <w:r>
        <w:rPr>
          <w:rFonts w:ascii="宋体" w:hAnsi="宋体" w:eastAsia="宋体" w:cs="宋体"/>
          <w:kern w:val="0"/>
          <w:sz w:val="24"/>
          <w:szCs w:val="24"/>
        </w:rPr>
        <w:fldChar w:fldCharType="separate"/>
      </w:r>
    </w:p>
    <w:p w14:paraId="653CCF15">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494E9B2C">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题目7</w:t>
      </w:r>
    </w:p>
    <w:p w14:paraId="31045F13">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165" name="图片 165"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图片 165"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6ED79ECF">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641" o:spt="201" alt="" type="#_x0000_t201" style="height:18pt;width:72pt;" o:ole="t" filled="f" o:preferrelative="t" stroked="f" coordsize="21600,21600">
            <v:path/>
            <v:fill on="f" focussize="0,0"/>
            <v:stroke on="f"/>
            <v:imagedata r:id="rId790" o:title=""/>
            <o:lock v:ext="edit" aspectratio="t"/>
            <w10:wrap type="none"/>
            <w10:anchorlock/>
          </v:shape>
          <w:control r:id="rId789" w:name="Control 617" w:shapeid="_x0000_i1641"/>
        </w:object>
      </w:r>
    </w:p>
    <w:p w14:paraId="29FEEC79">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设某作业进入输入井的时间为S，开始运行的时间为R，得到计算结果的时间为E，则该作业的周转时间T为（     ）。</w:t>
      </w:r>
    </w:p>
    <w:p w14:paraId="74C87936">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482CD7B1">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642" o:spt="201" alt="" type="#_x0000_t201" style="height:15.75pt;width:20.25pt;" o:ole="t" filled="f" o:preferrelative="t" stroked="f" coordsize="21600,21600">
            <v:path/>
            <v:fill on="f" focussize="0,0"/>
            <v:stroke on="f"/>
            <v:imagedata r:id="rId10" o:title=""/>
            <o:lock v:ext="edit" aspectratio="t"/>
            <w10:wrap type="none"/>
            <w10:anchorlock/>
          </v:shape>
          <w:control r:id="rId791" w:name="Control 618" w:shapeid="_x0000_i1642"/>
        </w:object>
      </w:r>
      <w:r>
        <w:rPr>
          <w:rFonts w:hint="eastAsia" w:ascii="宋体" w:hAnsi="宋体" w:eastAsia="宋体" w:cs="宋体"/>
          <w:kern w:val="0"/>
          <w:sz w:val="24"/>
          <w:szCs w:val="24"/>
        </w:rPr>
        <w:t xml:space="preserve">A. T=E－S </w:t>
      </w:r>
    </w:p>
    <w:p w14:paraId="2B835414">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643" o:spt="201" alt="" type="#_x0000_t201" style="height:15.75pt;width:20.25pt;" o:ole="t" filled="f" o:preferrelative="t" stroked="f" coordsize="21600,21600">
            <v:path/>
            <v:fill on="f" focussize="0,0"/>
            <v:stroke on="f"/>
            <v:imagedata r:id="rId10" o:title=""/>
            <o:lock v:ext="edit" aspectratio="t"/>
            <w10:wrap type="none"/>
            <w10:anchorlock/>
          </v:shape>
          <w:control r:id="rId792" w:name="Control 619" w:shapeid="_x0000_i1643"/>
        </w:object>
      </w:r>
      <w:r>
        <w:rPr>
          <w:rFonts w:hint="eastAsia" w:ascii="宋体" w:hAnsi="宋体" w:eastAsia="宋体" w:cs="宋体"/>
          <w:kern w:val="0"/>
          <w:sz w:val="24"/>
          <w:szCs w:val="24"/>
        </w:rPr>
        <w:t xml:space="preserve">B. T=E－R </w:t>
      </w:r>
    </w:p>
    <w:p w14:paraId="2CAE966B">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644" o:spt="201" alt="" type="#_x0000_t201" style="height:15.75pt;width:20.25pt;" o:ole="t" filled="f" o:preferrelative="t" stroked="f" coordsize="21600,21600">
            <v:path/>
            <v:fill on="f" focussize="0,0"/>
            <v:stroke on="f"/>
            <v:imagedata r:id="rId10" o:title=""/>
            <o:lock v:ext="edit" aspectratio="t"/>
            <w10:wrap type="none"/>
            <w10:anchorlock/>
          </v:shape>
          <w:control r:id="rId793" w:name="Control 620" w:shapeid="_x0000_i1644"/>
        </w:object>
      </w:r>
      <w:r>
        <w:rPr>
          <w:rFonts w:hint="eastAsia" w:ascii="宋体" w:hAnsi="宋体" w:eastAsia="宋体" w:cs="宋体"/>
          <w:kern w:val="0"/>
          <w:sz w:val="24"/>
          <w:szCs w:val="24"/>
        </w:rPr>
        <w:t xml:space="preserve">C. T=E－(S+R) </w:t>
      </w:r>
    </w:p>
    <w:p w14:paraId="436C0418">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645" o:spt="201" alt="" type="#_x0000_t201" style="height:15.75pt;width:20.25pt;" o:ole="t" filled="f" o:preferrelative="t" stroked="f" coordsize="21600,21600">
            <v:path/>
            <v:fill on="f" focussize="0,0"/>
            <v:stroke on="f"/>
            <v:imagedata r:id="rId10" o:title=""/>
            <o:lock v:ext="edit" aspectratio="t"/>
            <w10:wrap type="none"/>
            <w10:anchorlock/>
          </v:shape>
          <w:control r:id="rId794" w:name="Control 621" w:shapeid="_x0000_i1645"/>
        </w:object>
      </w:r>
      <w:r>
        <w:rPr>
          <w:rFonts w:hint="eastAsia" w:ascii="宋体" w:hAnsi="宋体" w:eastAsia="宋体" w:cs="宋体"/>
          <w:kern w:val="0"/>
          <w:sz w:val="24"/>
          <w:szCs w:val="24"/>
        </w:rPr>
        <w:t xml:space="preserve">D. T=(S+R)+ E </w:t>
      </w:r>
    </w:p>
    <w:p w14:paraId="516F0C6F">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【解析】周转时间=作业完成时间-作业提交时间，因此T=E-S，开始运行时间R已经含在周转时间里了。T=E－S  正确。</w:t>
      </w:r>
    </w:p>
    <w:p w14:paraId="46B13782">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正确答案是：T=E－S</w:t>
      </w:r>
    </w:p>
    <w:p w14:paraId="627989D9">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"http://sichuan.ouchn.cn/mod/quiz/comment.php?attempt=15225698&amp;slot=8" </w:instrText>
      </w:r>
      <w:r>
        <w:rPr>
          <w:rFonts w:ascii="宋体" w:hAnsi="宋体" w:eastAsia="宋体" w:cs="宋体"/>
          <w:kern w:val="0"/>
          <w:sz w:val="24"/>
          <w:szCs w:val="24"/>
        </w:rPr>
        <w:fldChar w:fldCharType="separate"/>
      </w:r>
    </w:p>
    <w:p w14:paraId="19BA1F32">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31B647BE">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题目8</w:t>
      </w:r>
    </w:p>
    <w:p w14:paraId="092E139B">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164" name="图片 164"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图片 164"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6B41831C">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646" o:spt="201" alt="" type="#_x0000_t201" style="height:18pt;width:72pt;" o:ole="t" filled="f" o:preferrelative="t" stroked="f" coordsize="21600,21600">
            <v:path/>
            <v:fill on="f" focussize="0,0"/>
            <v:stroke on="f"/>
            <v:imagedata r:id="rId796" o:title=""/>
            <o:lock v:ext="edit" aspectratio="t"/>
            <w10:wrap type="none"/>
            <w10:anchorlock/>
          </v:shape>
          <w:control r:id="rId795" w:name="Control 622" w:shapeid="_x0000_i1646"/>
        </w:object>
      </w:r>
    </w:p>
    <w:p w14:paraId="38523E2B">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可重定位分区存储管理采用的地址转换公式是（    ）。</w:t>
      </w:r>
    </w:p>
    <w:p w14:paraId="04B8E923">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3AF5A821">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647" o:spt="201" alt="" type="#_x0000_t201" style="height:15.75pt;width:20.25pt;" o:ole="t" filled="f" o:preferrelative="t" stroked="f" coordsize="21600,21600">
            <v:path/>
            <v:fill on="f" focussize="0,0"/>
            <v:stroke on="f"/>
            <v:imagedata r:id="rId10" o:title=""/>
            <o:lock v:ext="edit" aspectratio="t"/>
            <w10:wrap type="none"/>
            <w10:anchorlock/>
          </v:shape>
          <w:control r:id="rId797" w:name="Control 623" w:shapeid="_x0000_i1647"/>
        </w:object>
      </w:r>
      <w:r>
        <w:rPr>
          <w:rFonts w:hint="eastAsia" w:ascii="宋体" w:hAnsi="宋体" w:eastAsia="宋体" w:cs="宋体"/>
          <w:kern w:val="0"/>
          <w:sz w:val="24"/>
          <w:szCs w:val="24"/>
        </w:rPr>
        <w:t xml:space="preserve">A. 绝对地址=基址寄存器值+逻辑地址 </w:t>
      </w:r>
    </w:p>
    <w:p w14:paraId="675C769E">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648" o:spt="201" alt="" type="#_x0000_t201" style="height:15.75pt;width:20.25pt;" o:ole="t" filled="f" o:preferrelative="t" stroked="f" coordsize="21600,21600">
            <v:path/>
            <v:fill on="f" focussize="0,0"/>
            <v:stroke on="f"/>
            <v:imagedata r:id="rId10" o:title=""/>
            <o:lock v:ext="edit" aspectratio="t"/>
            <w10:wrap type="none"/>
            <w10:anchorlock/>
          </v:shape>
          <w:control r:id="rId798" w:name="Control 624" w:shapeid="_x0000_i1648"/>
        </w:object>
      </w:r>
      <w:r>
        <w:rPr>
          <w:rFonts w:hint="eastAsia" w:ascii="宋体" w:hAnsi="宋体" w:eastAsia="宋体" w:cs="宋体"/>
          <w:kern w:val="0"/>
          <w:sz w:val="24"/>
          <w:szCs w:val="24"/>
        </w:rPr>
        <w:t xml:space="preserve">B. 绝对地址=界限寄存器值+逻辑地址 </w:t>
      </w:r>
    </w:p>
    <w:p w14:paraId="5C9ED3BB">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649" o:spt="201" alt="" type="#_x0000_t201" style="height:15.75pt;width:20.25pt;" o:ole="t" filled="f" o:preferrelative="t" stroked="f" coordsize="21600,21600">
            <v:path/>
            <v:fill on="f" focussize="0,0"/>
            <v:stroke on="f"/>
            <v:imagedata r:id="rId10" o:title=""/>
            <o:lock v:ext="edit" aspectratio="t"/>
            <w10:wrap type="none"/>
            <w10:anchorlock/>
          </v:shape>
          <w:control r:id="rId799" w:name="Control 625" w:shapeid="_x0000_i1649"/>
        </w:object>
      </w:r>
      <w:r>
        <w:rPr>
          <w:rFonts w:hint="eastAsia" w:ascii="宋体" w:hAnsi="宋体" w:eastAsia="宋体" w:cs="宋体"/>
          <w:kern w:val="0"/>
          <w:sz w:val="24"/>
          <w:szCs w:val="24"/>
        </w:rPr>
        <w:t xml:space="preserve">C. 绝对地址=下限寄存器值+逻辑地址 </w:t>
      </w:r>
    </w:p>
    <w:p w14:paraId="299D8652">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650" o:spt="201" alt="" type="#_x0000_t201" style="height:15.75pt;width:20.25pt;" o:ole="t" filled="f" o:preferrelative="t" stroked="f" coordsize="21600,21600">
            <v:path/>
            <v:fill on="f" focussize="0,0"/>
            <v:stroke on="f"/>
            <v:imagedata r:id="rId10" o:title=""/>
            <o:lock v:ext="edit" aspectratio="t"/>
            <w10:wrap type="none"/>
            <w10:anchorlock/>
          </v:shape>
          <w:control r:id="rId800" w:name="Control 626" w:shapeid="_x0000_i1650"/>
        </w:object>
      </w:r>
      <w:r>
        <w:rPr>
          <w:rFonts w:hint="eastAsia" w:ascii="宋体" w:hAnsi="宋体" w:eastAsia="宋体" w:cs="宋体"/>
          <w:kern w:val="0"/>
          <w:sz w:val="24"/>
          <w:szCs w:val="24"/>
        </w:rPr>
        <w:t xml:space="preserve">D. 绝对地址=块号×块长+页内地址 </w:t>
      </w:r>
    </w:p>
    <w:p w14:paraId="01270E15">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正确答案是：绝对地址=基址寄存器值+逻辑地址</w:t>
      </w:r>
    </w:p>
    <w:p w14:paraId="5C6E545F">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"http://sichuan.ouchn.cn/mod/quiz/comment.php?attempt=15225698&amp;slot=9" </w:instrText>
      </w:r>
      <w:r>
        <w:rPr>
          <w:rFonts w:ascii="宋体" w:hAnsi="宋体" w:eastAsia="宋体" w:cs="宋体"/>
          <w:kern w:val="0"/>
          <w:sz w:val="24"/>
          <w:szCs w:val="24"/>
        </w:rPr>
        <w:fldChar w:fldCharType="separate"/>
      </w:r>
    </w:p>
    <w:p w14:paraId="3C5C2A8F">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7B180605">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题目9</w:t>
      </w:r>
    </w:p>
    <w:p w14:paraId="5A46EBF0">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163" name="图片 163"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图片 163"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4468EA18">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651" o:spt="201" alt="" type="#_x0000_t201" style="height:18pt;width:72pt;" o:ole="t" filled="f" o:preferrelative="t" stroked="f" coordsize="21600,21600">
            <v:path/>
            <v:fill on="f" focussize="0,0"/>
            <v:stroke on="f"/>
            <v:imagedata r:id="rId802" o:title=""/>
            <o:lock v:ext="edit" aspectratio="t"/>
            <w10:wrap type="none"/>
            <w10:anchorlock/>
          </v:shape>
          <w:control r:id="rId801" w:name="Control 627" w:shapeid="_x0000_i1651"/>
        </w:object>
      </w:r>
    </w:p>
    <w:p w14:paraId="0CC003A4">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在分时系统中，可将进程不需要或暂时不需要的部分移到外存，让出内存空间以调入其他所需数据，称为（    ）。</w:t>
      </w:r>
    </w:p>
    <w:p w14:paraId="10A694F4">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2E9ECF4B">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652" o:spt="201" alt="" type="#_x0000_t201" style="height:15.75pt;width:20.25pt;" o:ole="t" filled="f" o:preferrelative="t" stroked="f" coordsize="21600,21600">
            <v:path/>
            <v:fill on="f" focussize="0,0"/>
            <v:stroke on="f"/>
            <v:imagedata r:id="rId10" o:title=""/>
            <o:lock v:ext="edit" aspectratio="t"/>
            <w10:wrap type="none"/>
            <w10:anchorlock/>
          </v:shape>
          <w:control r:id="rId803" w:name="Control 628" w:shapeid="_x0000_i1652"/>
        </w:object>
      </w:r>
      <w:r>
        <w:rPr>
          <w:rFonts w:hint="eastAsia" w:ascii="宋体" w:hAnsi="宋体" w:eastAsia="宋体" w:cs="宋体"/>
          <w:kern w:val="0"/>
          <w:sz w:val="24"/>
          <w:szCs w:val="24"/>
        </w:rPr>
        <w:t xml:space="preserve">A. 物理扩充 </w:t>
      </w:r>
    </w:p>
    <w:p w14:paraId="50B79A4E">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653" o:spt="201" alt="" type="#_x0000_t201" style="height:15.75pt;width:20.25pt;" o:ole="t" filled="f" o:preferrelative="t" stroked="f" coordsize="21600,21600">
            <v:path/>
            <v:fill on="f" focussize="0,0"/>
            <v:stroke on="f"/>
            <v:imagedata r:id="rId10" o:title=""/>
            <o:lock v:ext="edit" aspectratio="t"/>
            <w10:wrap type="none"/>
            <w10:anchorlock/>
          </v:shape>
          <w:control r:id="rId804" w:name="Control 629" w:shapeid="_x0000_i1653"/>
        </w:object>
      </w:r>
      <w:r>
        <w:rPr>
          <w:rFonts w:hint="eastAsia" w:ascii="宋体" w:hAnsi="宋体" w:eastAsia="宋体" w:cs="宋体"/>
          <w:kern w:val="0"/>
          <w:sz w:val="24"/>
          <w:szCs w:val="24"/>
        </w:rPr>
        <w:t xml:space="preserve">B. 覆盖技术 </w:t>
      </w:r>
    </w:p>
    <w:p w14:paraId="521C6305">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654" o:spt="201" alt="" type="#_x0000_t201" style="height:15.75pt;width:20.25pt;" o:ole="t" filled="f" o:preferrelative="t" stroked="f" coordsize="21600,21600">
            <v:path/>
            <v:fill on="f" focussize="0,0"/>
            <v:stroke on="f"/>
            <v:imagedata r:id="rId10" o:title=""/>
            <o:lock v:ext="edit" aspectratio="t"/>
            <w10:wrap type="none"/>
            <w10:anchorlock/>
          </v:shape>
          <w:control r:id="rId805" w:name="Control 630" w:shapeid="_x0000_i1654"/>
        </w:object>
      </w:r>
      <w:r>
        <w:rPr>
          <w:rFonts w:hint="eastAsia" w:ascii="宋体" w:hAnsi="宋体" w:eastAsia="宋体" w:cs="宋体"/>
          <w:kern w:val="0"/>
          <w:sz w:val="24"/>
          <w:szCs w:val="24"/>
        </w:rPr>
        <w:t xml:space="preserve">C. 对换技术 </w:t>
      </w:r>
    </w:p>
    <w:p w14:paraId="219D6EE0">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655" o:spt="201" alt="" type="#_x0000_t201" style="height:15.75pt;width:20.25pt;" o:ole="t" filled="f" o:preferrelative="t" stroked="f" coordsize="21600,21600">
            <v:path/>
            <v:fill on="f" focussize="0,0"/>
            <v:stroke on="f"/>
            <v:imagedata r:id="rId10" o:title=""/>
            <o:lock v:ext="edit" aspectratio="t"/>
            <w10:wrap type="none"/>
            <w10:anchorlock/>
          </v:shape>
          <w:control r:id="rId806" w:name="Control 631" w:shapeid="_x0000_i1655"/>
        </w:object>
      </w:r>
      <w:r>
        <w:rPr>
          <w:rFonts w:hint="eastAsia" w:ascii="宋体" w:hAnsi="宋体" w:eastAsia="宋体" w:cs="宋体"/>
          <w:kern w:val="0"/>
          <w:sz w:val="24"/>
          <w:szCs w:val="24"/>
        </w:rPr>
        <w:t xml:space="preserve">D. 虚拟技术 </w:t>
      </w:r>
    </w:p>
    <w:p w14:paraId="25ABD468">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正确答案是：对换技术</w:t>
      </w:r>
    </w:p>
    <w:p w14:paraId="0A0682B2">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"http://sichuan.ouchn.cn/mod/quiz/comment.php?attempt=15225698&amp;slot=10" </w:instrText>
      </w:r>
      <w:r>
        <w:rPr>
          <w:rFonts w:ascii="宋体" w:hAnsi="宋体" w:eastAsia="宋体" w:cs="宋体"/>
          <w:kern w:val="0"/>
          <w:sz w:val="24"/>
          <w:szCs w:val="24"/>
        </w:rPr>
        <w:fldChar w:fldCharType="separate"/>
      </w:r>
    </w:p>
    <w:p w14:paraId="78B0E794">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39253B9C">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题目10</w:t>
      </w:r>
    </w:p>
    <w:p w14:paraId="760B1636">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162" name="图片 162"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图片 162"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7905D3CD">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656" o:spt="201" alt="" type="#_x0000_t201" style="height:18pt;width:72pt;" o:ole="t" filled="f" o:preferrelative="t" stroked="f" coordsize="21600,21600">
            <v:path/>
            <v:fill on="f" focussize="0,0"/>
            <v:stroke on="f"/>
            <v:imagedata r:id="rId808" o:title=""/>
            <o:lock v:ext="edit" aspectratio="t"/>
            <w10:wrap type="none"/>
            <w10:anchorlock/>
          </v:shape>
          <w:control r:id="rId807" w:name="Control 632" w:shapeid="_x0000_i1656"/>
        </w:object>
      </w:r>
    </w:p>
    <w:p w14:paraId="71259104">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在页式虚拟存储管理系统中，LRU算法是指（   ）。</w:t>
      </w:r>
    </w:p>
    <w:p w14:paraId="4119D1F8">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3F100695">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657" o:spt="201" alt="" type="#_x0000_t201" style="height:15.75pt;width:20.25pt;" o:ole="t" filled="f" o:preferrelative="t" stroked="f" coordsize="21600,21600">
            <v:path/>
            <v:fill on="f" focussize="0,0"/>
            <v:stroke on="f"/>
            <v:imagedata r:id="rId10" o:title=""/>
            <o:lock v:ext="edit" aspectratio="t"/>
            <w10:wrap type="none"/>
            <w10:anchorlock/>
          </v:shape>
          <w:control r:id="rId809" w:name="Control 633" w:shapeid="_x0000_i1657"/>
        </w:object>
      </w:r>
      <w:r>
        <w:rPr>
          <w:rFonts w:hint="eastAsia" w:ascii="宋体" w:hAnsi="宋体" w:eastAsia="宋体" w:cs="宋体"/>
          <w:kern w:val="0"/>
          <w:sz w:val="24"/>
          <w:szCs w:val="24"/>
        </w:rPr>
        <w:t xml:space="preserve">A. 最早进入内存的页先淘汰 </w:t>
      </w:r>
    </w:p>
    <w:p w14:paraId="652A7E9D">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658" o:spt="201" alt="" type="#_x0000_t201" style="height:15.75pt;width:20.25pt;" o:ole="t" filled="f" o:preferrelative="t" stroked="f" coordsize="21600,21600">
            <v:path/>
            <v:fill on="f" focussize="0,0"/>
            <v:stroke on="f"/>
            <v:imagedata r:id="rId10" o:title=""/>
            <o:lock v:ext="edit" aspectratio="t"/>
            <w10:wrap type="none"/>
            <w10:anchorlock/>
          </v:shape>
          <w:control r:id="rId810" w:name="Control 634" w:shapeid="_x0000_i1658"/>
        </w:object>
      </w:r>
      <w:r>
        <w:rPr>
          <w:rFonts w:hint="eastAsia" w:ascii="宋体" w:hAnsi="宋体" w:eastAsia="宋体" w:cs="宋体"/>
          <w:kern w:val="0"/>
          <w:sz w:val="24"/>
          <w:szCs w:val="24"/>
        </w:rPr>
        <w:t xml:space="preserve">B. 近期被访问次数最少的页先淘汰 </w:t>
      </w:r>
    </w:p>
    <w:p w14:paraId="0C2B2370">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659" o:spt="201" alt="" type="#_x0000_t201" style="height:15.75pt;width:20.25pt;" o:ole="t" filled="f" o:preferrelative="t" stroked="f" coordsize="21600,21600">
            <v:path/>
            <v:fill on="f" focussize="0,0"/>
            <v:stroke on="f"/>
            <v:imagedata r:id="rId10" o:title=""/>
            <o:lock v:ext="edit" aspectratio="t"/>
            <w10:wrap type="none"/>
            <w10:anchorlock/>
          </v:shape>
          <w:control r:id="rId811" w:name="Control 635" w:shapeid="_x0000_i1659"/>
        </w:object>
      </w:r>
      <w:r>
        <w:rPr>
          <w:rFonts w:hint="eastAsia" w:ascii="宋体" w:hAnsi="宋体" w:eastAsia="宋体" w:cs="宋体"/>
          <w:kern w:val="0"/>
          <w:sz w:val="24"/>
          <w:szCs w:val="24"/>
        </w:rPr>
        <w:t xml:space="preserve">C. 以后再也不用的页先淘汰 </w:t>
      </w:r>
    </w:p>
    <w:p w14:paraId="4436DEC4">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660" o:spt="201" alt="" type="#_x0000_t201" style="height:15.75pt;width:20.25pt;" o:ole="t" filled="f" o:preferrelative="t" stroked="f" coordsize="21600,21600">
            <v:path/>
            <v:fill on="f" focussize="0,0"/>
            <v:stroke on="f"/>
            <v:imagedata r:id="rId10" o:title=""/>
            <o:lock v:ext="edit" aspectratio="t"/>
            <w10:wrap type="none"/>
            <w10:anchorlock/>
          </v:shape>
          <w:control r:id="rId812" w:name="Control 636" w:shapeid="_x0000_i1660"/>
        </w:object>
      </w:r>
      <w:r>
        <w:rPr>
          <w:rFonts w:hint="eastAsia" w:ascii="宋体" w:hAnsi="宋体" w:eastAsia="宋体" w:cs="宋体"/>
          <w:kern w:val="0"/>
          <w:sz w:val="24"/>
          <w:szCs w:val="24"/>
        </w:rPr>
        <w:t xml:space="preserve">D. 近期最长时间以来没被访问的页先淘汰 </w:t>
      </w:r>
    </w:p>
    <w:p w14:paraId="0F88B881">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正确答案是：近期最长时间以来没被访问的页先淘汰</w:t>
      </w:r>
    </w:p>
    <w:p w14:paraId="27E0F38D">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"http://sichuan.ouchn.cn/mod/quiz/comment.php?attempt=15225698&amp;slot=11" </w:instrText>
      </w:r>
      <w:r>
        <w:rPr>
          <w:rFonts w:ascii="宋体" w:hAnsi="宋体" w:eastAsia="宋体" w:cs="宋体"/>
          <w:kern w:val="0"/>
          <w:sz w:val="24"/>
          <w:szCs w:val="24"/>
        </w:rPr>
        <w:fldChar w:fldCharType="separate"/>
      </w:r>
    </w:p>
    <w:p w14:paraId="0F8CDE94">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76425E23">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题目11</w:t>
      </w:r>
    </w:p>
    <w:p w14:paraId="1E9AD0BB">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161" name="图片 161"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图片 161"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66C94327">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661" o:spt="201" alt="" type="#_x0000_t201" style="height:18pt;width:72pt;" o:ole="t" filled="f" o:preferrelative="t" stroked="f" coordsize="21600,21600">
            <v:path/>
            <v:fill on="f" focussize="0,0"/>
            <v:stroke on="f"/>
            <v:imagedata r:id="rId814" o:title=""/>
            <o:lock v:ext="edit" aspectratio="t"/>
            <w10:wrap type="none"/>
            <w10:anchorlock/>
          </v:shape>
          <w:control r:id="rId813" w:name="Control 637" w:shapeid="_x0000_i1661"/>
        </w:object>
      </w:r>
    </w:p>
    <w:p w14:paraId="6EC8BD1D">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虚拟存储器的最大容量（    ）。</w:t>
      </w:r>
    </w:p>
    <w:p w14:paraId="3699E8F7">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47E12D1A">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662" o:spt="201" alt="" type="#_x0000_t201" style="height:15.75pt;width:20.25pt;" o:ole="t" filled="f" o:preferrelative="t" stroked="f" coordsize="21600,21600">
            <v:path/>
            <v:fill on="f" focussize="0,0"/>
            <v:stroke on="f"/>
            <v:imagedata r:id="rId10" o:title=""/>
            <o:lock v:ext="edit" aspectratio="t"/>
            <w10:wrap type="none"/>
            <w10:anchorlock/>
          </v:shape>
          <w:control r:id="rId815" w:name="Control 638" w:shapeid="_x0000_i1662"/>
        </w:object>
      </w:r>
      <w:r>
        <w:rPr>
          <w:rFonts w:hint="eastAsia" w:ascii="宋体" w:hAnsi="宋体" w:eastAsia="宋体" w:cs="宋体"/>
          <w:kern w:val="0"/>
          <w:sz w:val="24"/>
          <w:szCs w:val="24"/>
        </w:rPr>
        <w:t xml:space="preserve">A. 由作业的地址空间决定 </w:t>
      </w:r>
    </w:p>
    <w:p w14:paraId="713BF811">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663" o:spt="201" alt="" type="#_x0000_t201" style="height:15.75pt;width:20.25pt;" o:ole="t" filled="f" o:preferrelative="t" stroked="f" coordsize="21600,21600">
            <v:path/>
            <v:fill on="f" focussize="0,0"/>
            <v:stroke on="f"/>
            <v:imagedata r:id="rId10" o:title=""/>
            <o:lock v:ext="edit" aspectratio="t"/>
            <w10:wrap type="none"/>
            <w10:anchorlock/>
          </v:shape>
          <w:control r:id="rId816" w:name="Control 639" w:shapeid="_x0000_i1663"/>
        </w:object>
      </w:r>
      <w:r>
        <w:rPr>
          <w:rFonts w:hint="eastAsia" w:ascii="宋体" w:hAnsi="宋体" w:eastAsia="宋体" w:cs="宋体"/>
          <w:kern w:val="0"/>
          <w:sz w:val="24"/>
          <w:szCs w:val="24"/>
        </w:rPr>
        <w:t xml:space="preserve">B. 为内外存容量之和 </w:t>
      </w:r>
    </w:p>
    <w:p w14:paraId="73A2156D">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664" o:spt="201" alt="" type="#_x0000_t201" style="height:15.75pt;width:20.25pt;" o:ole="t" filled="f" o:preferrelative="t" stroked="f" coordsize="21600,21600">
            <v:path/>
            <v:fill on="f" focussize="0,0"/>
            <v:stroke on="f"/>
            <v:imagedata r:id="rId10" o:title=""/>
            <o:lock v:ext="edit" aspectratio="t"/>
            <w10:wrap type="none"/>
            <w10:anchorlock/>
          </v:shape>
          <w:control r:id="rId817" w:name="Control 640" w:shapeid="_x0000_i1664"/>
        </w:object>
      </w:r>
      <w:r>
        <w:rPr>
          <w:rFonts w:hint="eastAsia" w:ascii="宋体" w:hAnsi="宋体" w:eastAsia="宋体" w:cs="宋体"/>
          <w:kern w:val="0"/>
          <w:sz w:val="24"/>
          <w:szCs w:val="24"/>
        </w:rPr>
        <w:t xml:space="preserve">C. 由计算机的地址结构决定 </w:t>
      </w:r>
    </w:p>
    <w:p w14:paraId="4DCF27E3">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665" o:spt="201" alt="" type="#_x0000_t201" style="height:15.75pt;width:20.25pt;" o:ole="t" filled="f" o:preferrelative="t" stroked="f" coordsize="21600,21600">
            <v:path/>
            <v:fill on="f" focussize="0,0"/>
            <v:stroke on="f"/>
            <v:imagedata r:id="rId10" o:title=""/>
            <o:lock v:ext="edit" aspectratio="t"/>
            <w10:wrap type="none"/>
            <w10:anchorlock/>
          </v:shape>
          <w:control r:id="rId818" w:name="Control 641" w:shapeid="_x0000_i1665"/>
        </w:object>
      </w:r>
      <w:r>
        <w:rPr>
          <w:rFonts w:hint="eastAsia" w:ascii="宋体" w:hAnsi="宋体" w:eastAsia="宋体" w:cs="宋体"/>
          <w:kern w:val="0"/>
          <w:sz w:val="24"/>
          <w:szCs w:val="24"/>
        </w:rPr>
        <w:t xml:space="preserve">D. 是任意大的 </w:t>
      </w:r>
    </w:p>
    <w:p w14:paraId="1AAE364D">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正确答案是：由计算机的地址结构决定</w:t>
      </w:r>
    </w:p>
    <w:p w14:paraId="59A29BBD">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"http://sichuan.ouchn.cn/mod/quiz/comment.php?attempt=15225698&amp;slot=12" </w:instrText>
      </w:r>
      <w:r>
        <w:rPr>
          <w:rFonts w:ascii="宋体" w:hAnsi="宋体" w:eastAsia="宋体" w:cs="宋体"/>
          <w:kern w:val="0"/>
          <w:sz w:val="24"/>
          <w:szCs w:val="24"/>
        </w:rPr>
        <w:fldChar w:fldCharType="separate"/>
      </w:r>
    </w:p>
    <w:p w14:paraId="26902E79">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7111136E">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题目12</w:t>
      </w:r>
    </w:p>
    <w:p w14:paraId="7855B850">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160" name="图片 160"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图片 160"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1D71A067">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666" o:spt="201" alt="" type="#_x0000_t201" style="height:18pt;width:72pt;" o:ole="t" filled="f" o:preferrelative="t" stroked="f" coordsize="21600,21600">
            <v:path/>
            <v:fill on="f" focussize="0,0"/>
            <v:stroke on="f"/>
            <v:imagedata r:id="rId820" o:title=""/>
            <o:lock v:ext="edit" aspectratio="t"/>
            <w10:wrap type="none"/>
            <w10:anchorlock/>
          </v:shape>
          <w:control r:id="rId819" w:name="Control 642" w:shapeid="_x0000_i1666"/>
        </w:object>
      </w:r>
    </w:p>
    <w:p w14:paraId="52E4E35C">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与虚拟存储技术不能配合使用的是（    ）。</w:t>
      </w:r>
    </w:p>
    <w:p w14:paraId="6FDA6A3B">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7F2CD3FF">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667" o:spt="201" alt="" type="#_x0000_t201" style="height:15.75pt;width:20.25pt;" o:ole="t" filled="f" o:preferrelative="t" stroked="f" coordsize="21600,21600">
            <v:path/>
            <v:fill on="f" focussize="0,0"/>
            <v:stroke on="f"/>
            <v:imagedata r:id="rId10" o:title=""/>
            <o:lock v:ext="edit" aspectratio="t"/>
            <w10:wrap type="none"/>
            <w10:anchorlock/>
          </v:shape>
          <w:control r:id="rId821" w:name="Control 643" w:shapeid="_x0000_i1667"/>
        </w:object>
      </w:r>
      <w:r>
        <w:rPr>
          <w:rFonts w:hint="eastAsia" w:ascii="宋体" w:hAnsi="宋体" w:eastAsia="宋体" w:cs="宋体"/>
          <w:kern w:val="0"/>
          <w:sz w:val="24"/>
          <w:szCs w:val="24"/>
        </w:rPr>
        <w:t xml:space="preserve">A. 段式存储管理 </w:t>
      </w:r>
    </w:p>
    <w:p w14:paraId="35D4F73F">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668" o:spt="201" alt="" type="#_x0000_t201" style="height:15.75pt;width:20.25pt;" o:ole="t" filled="f" o:preferrelative="t" stroked="f" coordsize="21600,21600">
            <v:path/>
            <v:fill on="f" focussize="0,0"/>
            <v:stroke on="f"/>
            <v:imagedata r:id="rId10" o:title=""/>
            <o:lock v:ext="edit" aspectratio="t"/>
            <w10:wrap type="none"/>
            <w10:anchorlock/>
          </v:shape>
          <w:control r:id="rId822" w:name="Control 644" w:shapeid="_x0000_i1668"/>
        </w:object>
      </w:r>
      <w:r>
        <w:rPr>
          <w:rFonts w:hint="eastAsia" w:ascii="宋体" w:hAnsi="宋体" w:eastAsia="宋体" w:cs="宋体"/>
          <w:kern w:val="0"/>
          <w:sz w:val="24"/>
          <w:szCs w:val="24"/>
        </w:rPr>
        <w:t xml:space="preserve">B. 页式存储管理 </w:t>
      </w:r>
    </w:p>
    <w:p w14:paraId="414A86D0">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669" o:spt="201" alt="" type="#_x0000_t201" style="height:15.75pt;width:20.25pt;" o:ole="t" filled="f" o:preferrelative="t" stroked="f" coordsize="21600,21600">
            <v:path/>
            <v:fill on="f" focussize="0,0"/>
            <v:stroke on="f"/>
            <v:imagedata r:id="rId10" o:title=""/>
            <o:lock v:ext="edit" aspectratio="t"/>
            <w10:wrap type="none"/>
            <w10:anchorlock/>
          </v:shape>
          <w:control r:id="rId823" w:name="Control 645" w:shapeid="_x0000_i1669"/>
        </w:object>
      </w:r>
      <w:r>
        <w:rPr>
          <w:rFonts w:hint="eastAsia" w:ascii="宋体" w:hAnsi="宋体" w:eastAsia="宋体" w:cs="宋体"/>
          <w:kern w:val="0"/>
          <w:sz w:val="24"/>
          <w:szCs w:val="24"/>
        </w:rPr>
        <w:t xml:space="preserve">C. 分区管理 </w:t>
      </w:r>
    </w:p>
    <w:p w14:paraId="2BBA9781">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670" o:spt="201" alt="" type="#_x0000_t201" style="height:15.75pt;width:20.25pt;" o:ole="t" filled="f" o:preferrelative="t" stroked="f" coordsize="21600,21600">
            <v:path/>
            <v:fill on="f" focussize="0,0"/>
            <v:stroke on="f"/>
            <v:imagedata r:id="rId10" o:title=""/>
            <o:lock v:ext="edit" aspectratio="t"/>
            <w10:wrap type="none"/>
            <w10:anchorlock/>
          </v:shape>
          <w:control r:id="rId824" w:name="Control 646" w:shapeid="_x0000_i1670"/>
        </w:object>
      </w:r>
      <w:r>
        <w:rPr>
          <w:rFonts w:hint="eastAsia" w:ascii="宋体" w:hAnsi="宋体" w:eastAsia="宋体" w:cs="宋体"/>
          <w:kern w:val="0"/>
          <w:sz w:val="24"/>
          <w:szCs w:val="24"/>
        </w:rPr>
        <w:t xml:space="preserve">D. 段页式存储管理 </w:t>
      </w:r>
    </w:p>
    <w:p w14:paraId="08BE6214">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正确答案是：分区管理</w:t>
      </w:r>
    </w:p>
    <w:p w14:paraId="56EB33F3">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"http://sichuan.ouchn.cn/mod/quiz/comment.php?attempt=15225698&amp;slot=13" </w:instrText>
      </w:r>
      <w:r>
        <w:rPr>
          <w:rFonts w:ascii="宋体" w:hAnsi="宋体" w:eastAsia="宋体" w:cs="宋体"/>
          <w:kern w:val="0"/>
          <w:sz w:val="24"/>
          <w:szCs w:val="24"/>
        </w:rPr>
        <w:fldChar w:fldCharType="separate"/>
      </w:r>
    </w:p>
    <w:p w14:paraId="1D2ABB4B">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4E1777D1">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题目13</w:t>
      </w:r>
    </w:p>
    <w:p w14:paraId="45093063">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159" name="图片 159"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图片 159"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42F555EF">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671" o:spt="201" alt="" type="#_x0000_t201" style="height:18pt;width:72pt;" o:ole="t" filled="f" o:preferrelative="t" stroked="f" coordsize="21600,21600">
            <v:path/>
            <v:fill on="f" focussize="0,0"/>
            <v:stroke on="f"/>
            <v:imagedata r:id="rId826" o:title=""/>
            <o:lock v:ext="edit" aspectratio="t"/>
            <w10:wrap type="none"/>
            <w10:anchorlock/>
          </v:shape>
          <w:control r:id="rId825" w:name="Control 647" w:shapeid="_x0000_i1671"/>
        </w:object>
      </w:r>
    </w:p>
    <w:p w14:paraId="2B211EC1">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实现虚拟存储器的目的是（    ）。</w:t>
      </w:r>
    </w:p>
    <w:p w14:paraId="0F42261B">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101C020F">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672" o:spt="201" alt="" type="#_x0000_t201" style="height:15.75pt;width:20.25pt;" o:ole="t" filled="f" o:preferrelative="t" stroked="f" coordsize="21600,21600">
            <v:path/>
            <v:fill on="f" focussize="0,0"/>
            <v:stroke on="f"/>
            <v:imagedata r:id="rId10" o:title=""/>
            <o:lock v:ext="edit" aspectratio="t"/>
            <w10:wrap type="none"/>
            <w10:anchorlock/>
          </v:shape>
          <w:control r:id="rId827" w:name="Control 648" w:shapeid="_x0000_i1672"/>
        </w:object>
      </w:r>
      <w:r>
        <w:rPr>
          <w:rFonts w:hint="eastAsia" w:ascii="宋体" w:hAnsi="宋体" w:eastAsia="宋体" w:cs="宋体"/>
          <w:kern w:val="0"/>
          <w:sz w:val="24"/>
          <w:szCs w:val="24"/>
        </w:rPr>
        <w:t xml:space="preserve">A. 扩充主存容量 </w:t>
      </w:r>
    </w:p>
    <w:p w14:paraId="4D413AA8">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673" o:spt="201" alt="" type="#_x0000_t201" style="height:15.75pt;width:20.25pt;" o:ole="t" filled="f" o:preferrelative="t" stroked="f" coordsize="21600,21600">
            <v:path/>
            <v:fill on="f" focussize="0,0"/>
            <v:stroke on="f"/>
            <v:imagedata r:id="rId10" o:title=""/>
            <o:lock v:ext="edit" aspectratio="t"/>
            <w10:wrap type="none"/>
            <w10:anchorlock/>
          </v:shape>
          <w:control r:id="rId828" w:name="Control 649" w:shapeid="_x0000_i1673"/>
        </w:object>
      </w:r>
      <w:r>
        <w:rPr>
          <w:rFonts w:hint="eastAsia" w:ascii="宋体" w:hAnsi="宋体" w:eastAsia="宋体" w:cs="宋体"/>
          <w:kern w:val="0"/>
          <w:sz w:val="24"/>
          <w:szCs w:val="24"/>
        </w:rPr>
        <w:t xml:space="preserve">B. 实现程序浮动 </w:t>
      </w:r>
    </w:p>
    <w:p w14:paraId="5D277CAC">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674" o:spt="201" alt="" type="#_x0000_t201" style="height:15.75pt;width:20.25pt;" o:ole="t" filled="f" o:preferrelative="t" stroked="f" coordsize="21600,21600">
            <v:path/>
            <v:fill on="f" focussize="0,0"/>
            <v:stroke on="f"/>
            <v:imagedata r:id="rId10" o:title=""/>
            <o:lock v:ext="edit" aspectratio="t"/>
            <w10:wrap type="none"/>
            <w10:anchorlock/>
          </v:shape>
          <w:control r:id="rId829" w:name="Control 650" w:shapeid="_x0000_i1674"/>
        </w:object>
      </w:r>
      <w:r>
        <w:rPr>
          <w:rFonts w:hint="eastAsia" w:ascii="宋体" w:hAnsi="宋体" w:eastAsia="宋体" w:cs="宋体"/>
          <w:kern w:val="0"/>
          <w:sz w:val="24"/>
          <w:szCs w:val="24"/>
        </w:rPr>
        <w:t xml:space="preserve">C. 扩充辅存容量 </w:t>
      </w:r>
    </w:p>
    <w:p w14:paraId="29221F97">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675" o:spt="201" alt="" type="#_x0000_t201" style="height:15.75pt;width:20.25pt;" o:ole="t" filled="f" o:preferrelative="t" stroked="f" coordsize="21600,21600">
            <v:path/>
            <v:fill on="f" focussize="0,0"/>
            <v:stroke on="f"/>
            <v:imagedata r:id="rId10" o:title=""/>
            <o:lock v:ext="edit" aspectratio="t"/>
            <w10:wrap type="none"/>
            <w10:anchorlock/>
          </v:shape>
          <w:control r:id="rId830" w:name="Control 651" w:shapeid="_x0000_i1675"/>
        </w:object>
      </w:r>
      <w:r>
        <w:rPr>
          <w:rFonts w:hint="eastAsia" w:ascii="宋体" w:hAnsi="宋体" w:eastAsia="宋体" w:cs="宋体"/>
          <w:kern w:val="0"/>
          <w:sz w:val="24"/>
          <w:szCs w:val="24"/>
        </w:rPr>
        <w:t xml:space="preserve">D. 实现存储保护 </w:t>
      </w:r>
    </w:p>
    <w:p w14:paraId="33E1DC6D">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正确答案是：扩充主存容量</w:t>
      </w:r>
    </w:p>
    <w:p w14:paraId="060D0C87">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"http://sichuan.ouchn.cn/mod/quiz/comment.php?attempt=15225698&amp;slot=14" </w:instrText>
      </w:r>
      <w:r>
        <w:rPr>
          <w:rFonts w:ascii="宋体" w:hAnsi="宋体" w:eastAsia="宋体" w:cs="宋体"/>
          <w:kern w:val="0"/>
          <w:sz w:val="24"/>
          <w:szCs w:val="24"/>
        </w:rPr>
        <w:fldChar w:fldCharType="separate"/>
      </w:r>
    </w:p>
    <w:p w14:paraId="01C773C2">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2E18BA84">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题目14</w:t>
      </w:r>
    </w:p>
    <w:p w14:paraId="261161DD">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158" name="图片 158"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图片 158"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72AB97A5">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676" o:spt="201" alt="" type="#_x0000_t201" style="height:18pt;width:72pt;" o:ole="t" filled="f" o:preferrelative="t" stroked="f" coordsize="21600,21600">
            <v:path/>
            <v:fill on="f" focussize="0,0"/>
            <v:stroke on="f"/>
            <v:imagedata r:id="rId832" o:title=""/>
            <o:lock v:ext="edit" aspectratio="t"/>
            <w10:wrap type="none"/>
            <w10:anchorlock/>
          </v:shape>
          <w:control r:id="rId831" w:name="Control 652" w:shapeid="_x0000_i1676"/>
        </w:object>
      </w:r>
    </w:p>
    <w:p w14:paraId="0C5235D3">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在请求分页存储管理中，若采用FIFO页面淘汰算法，则当分配的页面数增加时，缺页中断的次数（   ）。</w:t>
      </w:r>
    </w:p>
    <w:p w14:paraId="4EA2FCF5">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7CEB6CD6">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677" o:spt="201" alt="" type="#_x0000_t201" style="height:15.75pt;width:20.25pt;" o:ole="t" filled="f" o:preferrelative="t" stroked="f" coordsize="21600,21600">
            <v:path/>
            <v:fill on="f" focussize="0,0"/>
            <v:stroke on="f"/>
            <v:imagedata r:id="rId10" o:title=""/>
            <o:lock v:ext="edit" aspectratio="t"/>
            <w10:wrap type="none"/>
            <w10:anchorlock/>
          </v:shape>
          <w:control r:id="rId833" w:name="Control 653" w:shapeid="_x0000_i1677"/>
        </w:object>
      </w:r>
      <w:r>
        <w:rPr>
          <w:rFonts w:hint="eastAsia" w:ascii="宋体" w:hAnsi="宋体" w:eastAsia="宋体" w:cs="宋体"/>
          <w:kern w:val="0"/>
          <w:sz w:val="24"/>
          <w:szCs w:val="24"/>
        </w:rPr>
        <w:t xml:space="preserve">A. 无影响 </w:t>
      </w:r>
    </w:p>
    <w:p w14:paraId="7D969291">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678" o:spt="201" alt="" type="#_x0000_t201" style="height:15.75pt;width:20.25pt;" o:ole="t" filled="f" o:preferrelative="t" stroked="f" coordsize="21600,21600">
            <v:path/>
            <v:fill on="f" focussize="0,0"/>
            <v:stroke on="f"/>
            <v:imagedata r:id="rId10" o:title=""/>
            <o:lock v:ext="edit" aspectratio="t"/>
            <w10:wrap type="none"/>
            <w10:anchorlock/>
          </v:shape>
          <w:control r:id="rId834" w:name="Control 654" w:shapeid="_x0000_i1678"/>
        </w:object>
      </w:r>
      <w:r>
        <w:rPr>
          <w:rFonts w:hint="eastAsia" w:ascii="宋体" w:hAnsi="宋体" w:eastAsia="宋体" w:cs="宋体"/>
          <w:kern w:val="0"/>
          <w:sz w:val="24"/>
          <w:szCs w:val="24"/>
        </w:rPr>
        <w:t xml:space="preserve">B. 增加 </w:t>
      </w:r>
    </w:p>
    <w:p w14:paraId="4A7866E7">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679" o:spt="201" alt="" type="#_x0000_t201" style="height:15.75pt;width:20.25pt;" o:ole="t" filled="f" o:preferrelative="t" stroked="f" coordsize="21600,21600">
            <v:path/>
            <v:fill on="f" focussize="0,0"/>
            <v:stroke on="f"/>
            <v:imagedata r:id="rId10" o:title=""/>
            <o:lock v:ext="edit" aspectratio="t"/>
            <w10:wrap type="none"/>
            <w10:anchorlock/>
          </v:shape>
          <w:control r:id="rId835" w:name="Control 655" w:shapeid="_x0000_i1679"/>
        </w:object>
      </w:r>
      <w:r>
        <w:rPr>
          <w:rFonts w:hint="eastAsia" w:ascii="宋体" w:hAnsi="宋体" w:eastAsia="宋体" w:cs="宋体"/>
          <w:kern w:val="0"/>
          <w:sz w:val="24"/>
          <w:szCs w:val="24"/>
        </w:rPr>
        <w:t xml:space="preserve">C. 可能增加也可能减少 </w:t>
      </w:r>
    </w:p>
    <w:p w14:paraId="4666BCB2">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680" o:spt="201" alt="" type="#_x0000_t201" style="height:15.75pt;width:20.25pt;" o:ole="t" filled="f" o:preferrelative="t" stroked="f" coordsize="21600,21600">
            <v:path/>
            <v:fill on="f" focussize="0,0"/>
            <v:stroke on="f"/>
            <v:imagedata r:id="rId10" o:title=""/>
            <o:lock v:ext="edit" aspectratio="t"/>
            <w10:wrap type="none"/>
            <w10:anchorlock/>
          </v:shape>
          <w:control r:id="rId836" w:name="Control 656" w:shapeid="_x0000_i1680"/>
        </w:object>
      </w:r>
      <w:r>
        <w:rPr>
          <w:rFonts w:hint="eastAsia" w:ascii="宋体" w:hAnsi="宋体" w:eastAsia="宋体" w:cs="宋体"/>
          <w:kern w:val="0"/>
          <w:sz w:val="24"/>
          <w:szCs w:val="24"/>
        </w:rPr>
        <w:t xml:space="preserve">D. 减少 </w:t>
      </w:r>
    </w:p>
    <w:p w14:paraId="01D392BB">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正确答案是：可能增加也可能减少</w:t>
      </w:r>
    </w:p>
    <w:p w14:paraId="6EC72B60">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"http://sichuan.ouchn.cn/mod/quiz/comment.php?attempt=15225698&amp;slot=15" </w:instrText>
      </w:r>
      <w:r>
        <w:rPr>
          <w:rFonts w:ascii="宋体" w:hAnsi="宋体" w:eastAsia="宋体" w:cs="宋体"/>
          <w:kern w:val="0"/>
          <w:sz w:val="24"/>
          <w:szCs w:val="24"/>
        </w:rPr>
        <w:fldChar w:fldCharType="separate"/>
      </w:r>
    </w:p>
    <w:p w14:paraId="55AC445D">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2D9162AC">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题目15</w:t>
      </w:r>
    </w:p>
    <w:p w14:paraId="768BE0A2">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157" name="图片 157"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图片 157"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5216339D">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681" o:spt="201" alt="" type="#_x0000_t201" style="height:18pt;width:72pt;" o:ole="t" filled="f" o:preferrelative="t" stroked="f" coordsize="21600,21600">
            <v:path/>
            <v:fill on="f" focussize="0,0"/>
            <v:stroke on="f"/>
            <v:imagedata r:id="rId838" o:title=""/>
            <o:lock v:ext="edit" aspectratio="t"/>
            <w10:wrap type="none"/>
            <w10:anchorlock/>
          </v:shape>
          <w:control r:id="rId837" w:name="Control 657" w:shapeid="_x0000_i1681"/>
        </w:object>
      </w:r>
    </w:p>
    <w:p w14:paraId="663439B4">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下述页面置换算法中会产生Belady现象的算法是（   ）。</w:t>
      </w:r>
    </w:p>
    <w:p w14:paraId="14F77BD7">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76F0FB1C">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682" o:spt="201" alt="" type="#_x0000_t201" style="height:15.75pt;width:20.25pt;" o:ole="t" filled="f" o:preferrelative="t" stroked="f" coordsize="21600,21600">
            <v:path/>
            <v:fill on="f" focussize="0,0"/>
            <v:stroke on="f"/>
            <v:imagedata r:id="rId10" o:title=""/>
            <o:lock v:ext="edit" aspectratio="t"/>
            <w10:wrap type="none"/>
            <w10:anchorlock/>
          </v:shape>
          <w:control r:id="rId839" w:name="Control 658" w:shapeid="_x0000_i1682"/>
        </w:object>
      </w:r>
      <w:r>
        <w:rPr>
          <w:rFonts w:hint="eastAsia" w:ascii="宋体" w:hAnsi="宋体" w:eastAsia="宋体" w:cs="宋体"/>
          <w:kern w:val="0"/>
          <w:sz w:val="24"/>
          <w:szCs w:val="24"/>
        </w:rPr>
        <w:t xml:space="preserve">A. 最佳置换法 </w:t>
      </w:r>
    </w:p>
    <w:p w14:paraId="2D7AA60D">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683" o:spt="201" alt="" type="#_x0000_t201" style="height:15.75pt;width:20.25pt;" o:ole="t" filled="f" o:preferrelative="t" stroked="f" coordsize="21600,21600">
            <v:path/>
            <v:fill on="f" focussize="0,0"/>
            <v:stroke on="f"/>
            <v:imagedata r:id="rId10" o:title=""/>
            <o:lock v:ext="edit" aspectratio="t"/>
            <w10:wrap type="none"/>
            <w10:anchorlock/>
          </v:shape>
          <w:control r:id="rId840" w:name="Control 659" w:shapeid="_x0000_i1683"/>
        </w:object>
      </w:r>
      <w:r>
        <w:rPr>
          <w:rFonts w:hint="eastAsia" w:ascii="宋体" w:hAnsi="宋体" w:eastAsia="宋体" w:cs="宋体"/>
          <w:kern w:val="0"/>
          <w:sz w:val="24"/>
          <w:szCs w:val="24"/>
        </w:rPr>
        <w:t xml:space="preserve">B. 最近最少使用置换法 </w:t>
      </w:r>
    </w:p>
    <w:p w14:paraId="6D50E262">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684" o:spt="201" alt="" type="#_x0000_t201" style="height:15.75pt;width:20.25pt;" o:ole="t" filled="f" o:preferrelative="t" stroked="f" coordsize="21600,21600">
            <v:path/>
            <v:fill on="f" focussize="0,0"/>
            <v:stroke on="f"/>
            <v:imagedata r:id="rId10" o:title=""/>
            <o:lock v:ext="edit" aspectratio="t"/>
            <w10:wrap type="none"/>
            <w10:anchorlock/>
          </v:shape>
          <w:control r:id="rId841" w:name="Control 660" w:shapeid="_x0000_i1684"/>
        </w:object>
      </w:r>
      <w:r>
        <w:rPr>
          <w:rFonts w:hint="eastAsia" w:ascii="宋体" w:hAnsi="宋体" w:eastAsia="宋体" w:cs="宋体"/>
          <w:kern w:val="0"/>
          <w:sz w:val="24"/>
          <w:szCs w:val="24"/>
        </w:rPr>
        <w:t xml:space="preserve">C. 最近未使用置换法 </w:t>
      </w:r>
    </w:p>
    <w:p w14:paraId="2E816716">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685" o:spt="201" alt="" type="#_x0000_t201" style="height:15.75pt;width:20.25pt;" o:ole="t" filled="f" o:preferrelative="t" stroked="f" coordsize="21600,21600">
            <v:path/>
            <v:fill on="f" focussize="0,0"/>
            <v:stroke on="f"/>
            <v:imagedata r:id="rId10" o:title=""/>
            <o:lock v:ext="edit" aspectratio="t"/>
            <w10:wrap type="none"/>
            <w10:anchorlock/>
          </v:shape>
          <w:control r:id="rId842" w:name="Control 661" w:shapeid="_x0000_i1685"/>
        </w:object>
      </w:r>
      <w:r>
        <w:rPr>
          <w:rFonts w:hint="eastAsia" w:ascii="宋体" w:hAnsi="宋体" w:eastAsia="宋体" w:cs="宋体"/>
          <w:kern w:val="0"/>
          <w:sz w:val="24"/>
          <w:szCs w:val="24"/>
        </w:rPr>
        <w:t xml:space="preserve">D. 先进先出法 </w:t>
      </w:r>
    </w:p>
    <w:p w14:paraId="23E69891">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正确答案是：先进先出法</w:t>
      </w:r>
    </w:p>
    <w:p w14:paraId="621D728D">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"http://sichuan.ouchn.cn/mod/quiz/comment.php?attempt=15225698&amp;slot=16" </w:instrText>
      </w:r>
      <w:r>
        <w:rPr>
          <w:rFonts w:ascii="宋体" w:hAnsi="宋体" w:eastAsia="宋体" w:cs="宋体"/>
          <w:kern w:val="0"/>
          <w:sz w:val="24"/>
          <w:szCs w:val="24"/>
        </w:rPr>
        <w:fldChar w:fldCharType="separate"/>
      </w:r>
    </w:p>
    <w:p w14:paraId="20BAB037">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14E89CE9">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题目16</w:t>
      </w:r>
    </w:p>
    <w:p w14:paraId="1AAF72DA">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156" name="图片 156"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图片 156"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6B44D961">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686" o:spt="201" alt="" type="#_x0000_t201" style="height:18pt;width:72pt;" o:ole="t" filled="f" o:preferrelative="t" stroked="f" coordsize="21600,21600">
            <v:path/>
            <v:fill on="f" focussize="0,0"/>
            <v:stroke on="f"/>
            <v:imagedata r:id="rId844" o:title=""/>
            <o:lock v:ext="edit" aspectratio="t"/>
            <w10:wrap type="none"/>
            <w10:anchorlock/>
          </v:shape>
          <w:control r:id="rId843" w:name="Control 662" w:shapeid="_x0000_i1686"/>
        </w:object>
      </w:r>
    </w:p>
    <w:p w14:paraId="7C680380">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在请求分页虚拟存储管理中，若所需页面不在内存中，则会引起（    ）。</w:t>
      </w:r>
    </w:p>
    <w:p w14:paraId="4161CD7D">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623871F5">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687" o:spt="201" alt="" type="#_x0000_t201" style="height:15.75pt;width:20.25pt;" o:ole="t" filled="f" o:preferrelative="t" stroked="f" coordsize="21600,21600">
            <v:path/>
            <v:fill on="f" focussize="0,0"/>
            <v:stroke on="f"/>
            <v:imagedata r:id="rId10" o:title=""/>
            <o:lock v:ext="edit" aspectratio="t"/>
            <w10:wrap type="none"/>
            <w10:anchorlock/>
          </v:shape>
          <w:control r:id="rId845" w:name="Control 663" w:shapeid="_x0000_i1687"/>
        </w:object>
      </w:r>
      <w:r>
        <w:rPr>
          <w:rFonts w:hint="eastAsia" w:ascii="宋体" w:hAnsi="宋体" w:eastAsia="宋体" w:cs="宋体"/>
          <w:kern w:val="0"/>
          <w:sz w:val="24"/>
          <w:szCs w:val="24"/>
        </w:rPr>
        <w:t xml:space="preserve">A. 时钟中断 </w:t>
      </w:r>
    </w:p>
    <w:p w14:paraId="16A0C188">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688" o:spt="201" alt="" type="#_x0000_t201" style="height:15.75pt;width:20.25pt;" o:ole="t" filled="f" o:preferrelative="t" stroked="f" coordsize="21600,21600">
            <v:path/>
            <v:fill on="f" focussize="0,0"/>
            <v:stroke on="f"/>
            <v:imagedata r:id="rId10" o:title=""/>
            <o:lock v:ext="edit" aspectratio="t"/>
            <w10:wrap type="none"/>
            <w10:anchorlock/>
          </v:shape>
          <w:control r:id="rId846" w:name="Control 664" w:shapeid="_x0000_i1688"/>
        </w:object>
      </w:r>
      <w:r>
        <w:rPr>
          <w:rFonts w:hint="eastAsia" w:ascii="宋体" w:hAnsi="宋体" w:eastAsia="宋体" w:cs="宋体"/>
          <w:kern w:val="0"/>
          <w:sz w:val="24"/>
          <w:szCs w:val="24"/>
        </w:rPr>
        <w:t xml:space="preserve">B. 输入输出中断 </w:t>
      </w:r>
    </w:p>
    <w:p w14:paraId="597B19AB">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689" o:spt="201" alt="" type="#_x0000_t201" style="height:15.75pt;width:20.25pt;" o:ole="t" filled="f" o:preferrelative="t" stroked="f" coordsize="21600,21600">
            <v:path/>
            <v:fill on="f" focussize="0,0"/>
            <v:stroke on="f"/>
            <v:imagedata r:id="rId10" o:title=""/>
            <o:lock v:ext="edit" aspectratio="t"/>
            <w10:wrap type="none"/>
            <w10:anchorlock/>
          </v:shape>
          <w:control r:id="rId847" w:name="Control 665" w:shapeid="_x0000_i1689"/>
        </w:object>
      </w:r>
      <w:r>
        <w:rPr>
          <w:rFonts w:hint="eastAsia" w:ascii="宋体" w:hAnsi="宋体" w:eastAsia="宋体" w:cs="宋体"/>
          <w:kern w:val="0"/>
          <w:sz w:val="24"/>
          <w:szCs w:val="24"/>
        </w:rPr>
        <w:t xml:space="preserve">C. 缺页中断 </w:t>
      </w:r>
    </w:p>
    <w:p w14:paraId="2E9C7BDA">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690" o:spt="201" alt="" type="#_x0000_t201" style="height:15.75pt;width:20.25pt;" o:ole="t" filled="f" o:preferrelative="t" stroked="f" coordsize="21600,21600">
            <v:path/>
            <v:fill on="f" focussize="0,0"/>
            <v:stroke on="f"/>
            <v:imagedata r:id="rId10" o:title=""/>
            <o:lock v:ext="edit" aspectratio="t"/>
            <w10:wrap type="none"/>
            <w10:anchorlock/>
          </v:shape>
          <w:control r:id="rId848" w:name="Control 666" w:shapeid="_x0000_i1690"/>
        </w:object>
      </w:r>
      <w:r>
        <w:rPr>
          <w:rFonts w:hint="eastAsia" w:ascii="宋体" w:hAnsi="宋体" w:eastAsia="宋体" w:cs="宋体"/>
          <w:kern w:val="0"/>
          <w:sz w:val="24"/>
          <w:szCs w:val="24"/>
        </w:rPr>
        <w:t xml:space="preserve">D. 越界中断 </w:t>
      </w:r>
    </w:p>
    <w:p w14:paraId="58C484CB">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正确答案是：缺页中断</w:t>
      </w:r>
    </w:p>
    <w:p w14:paraId="780327D2">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"http://sichuan.ouchn.cn/mod/quiz/comment.php?attempt=15225698&amp;slot=17" </w:instrText>
      </w:r>
      <w:r>
        <w:rPr>
          <w:rFonts w:ascii="宋体" w:hAnsi="宋体" w:eastAsia="宋体" w:cs="宋体"/>
          <w:kern w:val="0"/>
          <w:sz w:val="24"/>
          <w:szCs w:val="24"/>
        </w:rPr>
        <w:fldChar w:fldCharType="separate"/>
      </w:r>
    </w:p>
    <w:p w14:paraId="48B79E99">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40AB9351">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155" name="图片 155"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图片 155"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58B4D214">
      <w:pPr>
        <w:widowControl/>
        <w:spacing w:before="100" w:beforeAutospacing="1" w:after="100" w:afterAutospacing="1"/>
        <w:jc w:val="left"/>
        <w:outlineLvl w:val="3"/>
        <w:rPr>
          <w:rFonts w:hint="eastAsia" w:ascii="宋体" w:hAnsi="宋体" w:eastAsia="宋体" w:cs="宋体"/>
          <w:b/>
          <w:bCs/>
          <w:kern w:val="0"/>
          <w:sz w:val="24"/>
          <w:szCs w:val="24"/>
        </w:rPr>
      </w:pPr>
      <w:r>
        <w:rPr>
          <w:rFonts w:hint="eastAsia" w:ascii="宋体" w:hAnsi="宋体" w:eastAsia="宋体" w:cs="宋体"/>
          <w:b/>
          <w:bCs/>
          <w:kern w:val="0"/>
          <w:sz w:val="24"/>
          <w:szCs w:val="24"/>
        </w:rPr>
        <w:t>信息文本</w:t>
      </w:r>
    </w:p>
    <w:p w14:paraId="11A5514F">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691" o:spt="201" alt="" type="#_x0000_t201" style="height:18pt;width:72pt;" o:ole="t" filled="f" o:preferrelative="t" stroked="f" coordsize="21600,21600">
            <v:path/>
            <v:fill on="f" focussize="0,0"/>
            <v:stroke on="f"/>
            <v:imagedata r:id="rId850" o:title=""/>
            <o:lock v:ext="edit" aspectratio="t"/>
            <w10:wrap type="none"/>
            <w10:anchorlock/>
          </v:shape>
          <w:control r:id="rId849" w:name="Control 667" w:shapeid="_x0000_i1691"/>
        </w:object>
      </w:r>
    </w:p>
    <w:p w14:paraId="4DD33FDD">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b/>
          <w:bCs/>
          <w:kern w:val="0"/>
          <w:sz w:val="24"/>
          <w:szCs w:val="24"/>
        </w:rPr>
        <w:t>二、判断题（每题2分，共计7题）</w:t>
      </w:r>
    </w:p>
    <w:p w14:paraId="7C794001">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题目17</w:t>
      </w:r>
    </w:p>
    <w:p w14:paraId="5BEC7282">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满分2.00</w:t>
      </w:r>
    </w:p>
    <w:p w14:paraId="5A4D3BDE">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154" name="图片 154"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图片 154"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37B44A8A">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692" o:spt="201" alt="" type="#_x0000_t201" style="height:18pt;width:72pt;" o:ole="t" filled="f" o:preferrelative="t" stroked="f" coordsize="21600,21600">
            <v:path/>
            <v:fill on="f" focussize="0,0"/>
            <v:stroke on="f"/>
            <v:imagedata r:id="rId852" o:title=""/>
            <o:lock v:ext="edit" aspectratio="t"/>
            <w10:wrap type="none"/>
            <w10:anchorlock/>
          </v:shape>
          <w:control r:id="rId851" w:name="Control 668" w:shapeid="_x0000_i1692"/>
        </w:object>
      </w:r>
    </w:p>
    <w:p w14:paraId="3588B24F">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处理机调度可分为三级：高级、中级和低级。在所有的系统中，都必须具备这三级调度。（   ）</w:t>
      </w:r>
    </w:p>
    <w:p w14:paraId="6DE6D2B2">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4A9D0CF9">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693" o:spt="201" alt="" type="#_x0000_t201" style="height:15.75pt;width:20.25pt;" o:ole="t" filled="f" o:preferrelative="t" stroked="f" coordsize="21600,21600">
            <v:path/>
            <v:fill on="f" focussize="0,0"/>
            <v:stroke on="f"/>
            <v:imagedata r:id="rId10" o:title=""/>
            <o:lock v:ext="edit" aspectratio="t"/>
            <w10:wrap type="none"/>
            <w10:anchorlock/>
          </v:shape>
          <w:control r:id="rId853" w:name="Control 669" w:shapeid="_x0000_i1693"/>
        </w:object>
      </w:r>
      <w:r>
        <w:rPr>
          <w:rFonts w:hint="eastAsia" w:ascii="宋体" w:hAnsi="宋体" w:eastAsia="宋体" w:cs="宋体"/>
          <w:kern w:val="0"/>
          <w:sz w:val="24"/>
          <w:szCs w:val="24"/>
        </w:rPr>
        <w:t xml:space="preserve">对 </w:t>
      </w:r>
    </w:p>
    <w:p w14:paraId="379CADBC">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694" o:spt="201" alt="" type="#_x0000_t201" style="height:15.75pt;width:20.25pt;" o:ole="t" filled="f" o:preferrelative="t" stroked="f" coordsize="21600,21600">
            <v:path/>
            <v:fill on="f" focussize="0,0"/>
            <v:stroke on="f"/>
            <v:imagedata r:id="rId10" o:title=""/>
            <o:lock v:ext="edit" aspectratio="t"/>
            <w10:wrap type="none"/>
            <w10:anchorlock/>
          </v:shape>
          <w:control r:id="rId854" w:name="Control 670" w:shapeid="_x0000_i1694"/>
        </w:object>
      </w:r>
      <w:r>
        <w:rPr>
          <w:rFonts w:hint="eastAsia" w:ascii="宋体" w:hAnsi="宋体" w:eastAsia="宋体" w:cs="宋体"/>
          <w:kern w:val="0"/>
          <w:sz w:val="24"/>
          <w:szCs w:val="24"/>
        </w:rPr>
        <w:t xml:space="preserve">错 </w:t>
      </w:r>
    </w:p>
    <w:p w14:paraId="6AAAB68E">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【解析】这句话是错误的。操作系统中必不可少的调度是进程调度，即低级调度，其他的级别的调度不是必须的。</w:t>
      </w:r>
    </w:p>
    <w:p w14:paraId="5EE87F77">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正确的答案是“错”。</w:t>
      </w:r>
    </w:p>
    <w:p w14:paraId="49C00FC6">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"http://sichuan.ouchn.cn/mod/quiz/comment.php?attempt=15225698&amp;slot=19" </w:instrText>
      </w:r>
      <w:r>
        <w:rPr>
          <w:rFonts w:ascii="宋体" w:hAnsi="宋体" w:eastAsia="宋体" w:cs="宋体"/>
          <w:kern w:val="0"/>
          <w:sz w:val="24"/>
          <w:szCs w:val="24"/>
        </w:rPr>
        <w:fldChar w:fldCharType="separate"/>
      </w:r>
    </w:p>
    <w:p w14:paraId="25263F12">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1497DA67">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题目18</w:t>
      </w:r>
    </w:p>
    <w:p w14:paraId="5725CC62">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满分2.00</w:t>
      </w:r>
    </w:p>
    <w:p w14:paraId="0CD2E39D">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153" name="图片 153"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图片 153"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59683679">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695" o:spt="201" alt="" type="#_x0000_t201" style="height:18pt;width:72pt;" o:ole="t" filled="f" o:preferrelative="t" stroked="f" coordsize="21600,21600">
            <v:path/>
            <v:fill on="f" focussize="0,0"/>
            <v:stroke on="f"/>
            <v:imagedata r:id="rId856" o:title=""/>
            <o:lock v:ext="edit" aspectratio="t"/>
            <w10:wrap type="none"/>
            <w10:anchorlock/>
          </v:shape>
          <w:control r:id="rId855" w:name="Control 671" w:shapeid="_x0000_i1695"/>
        </w:object>
      </w:r>
    </w:p>
    <w:p w14:paraId="76C5CB55">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作业调度往往选择对资源需求不同的作业进行合理搭配，使得系统中个部分资源都得到均衡利用。（   ）</w:t>
      </w:r>
    </w:p>
    <w:p w14:paraId="1737FA79">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1A4DDA0D">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696" o:spt="201" alt="" type="#_x0000_t201" style="height:15.75pt;width:20.25pt;" o:ole="t" filled="f" o:preferrelative="t" stroked="f" coordsize="21600,21600">
            <v:path/>
            <v:fill on="f" focussize="0,0"/>
            <v:stroke on="f"/>
            <v:imagedata r:id="rId10" o:title=""/>
            <o:lock v:ext="edit" aspectratio="t"/>
            <w10:wrap type="none"/>
            <w10:anchorlock/>
          </v:shape>
          <w:control r:id="rId857" w:name="Control 672" w:shapeid="_x0000_i1696"/>
        </w:object>
      </w:r>
      <w:r>
        <w:rPr>
          <w:rFonts w:hint="eastAsia" w:ascii="宋体" w:hAnsi="宋体" w:eastAsia="宋体" w:cs="宋体"/>
          <w:kern w:val="0"/>
          <w:sz w:val="24"/>
          <w:szCs w:val="24"/>
        </w:rPr>
        <w:t xml:space="preserve">对 </w:t>
      </w:r>
    </w:p>
    <w:p w14:paraId="4D9A5628">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697" o:spt="201" alt="" type="#_x0000_t201" style="height:15.75pt;width:20.25pt;" o:ole="t" filled="f" o:preferrelative="t" stroked="f" coordsize="21600,21600">
            <v:path/>
            <v:fill on="f" focussize="0,0"/>
            <v:stroke on="f"/>
            <v:imagedata r:id="rId10" o:title=""/>
            <o:lock v:ext="edit" aspectratio="t"/>
            <w10:wrap type="none"/>
            <w10:anchorlock/>
          </v:shape>
          <w:control r:id="rId858" w:name="Control 673" w:shapeid="_x0000_i1697"/>
        </w:object>
      </w:r>
      <w:r>
        <w:rPr>
          <w:rFonts w:hint="eastAsia" w:ascii="宋体" w:hAnsi="宋体" w:eastAsia="宋体" w:cs="宋体"/>
          <w:kern w:val="0"/>
          <w:sz w:val="24"/>
          <w:szCs w:val="24"/>
        </w:rPr>
        <w:t xml:space="preserve">错 </w:t>
      </w:r>
    </w:p>
    <w:p w14:paraId="1E14EA0A">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【解析】这句话是正确的。作业概念主要用于批处理系统，这类系统设计目标是最大限度地发挥各种资源的利用率。</w:t>
      </w:r>
    </w:p>
    <w:p w14:paraId="6C355837">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正确的答案是“对”。</w:t>
      </w:r>
    </w:p>
    <w:p w14:paraId="49ACB0AF">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"http://sichuan.ouchn.cn/mod/quiz/comment.php?attempt=15225698&amp;slot=20" </w:instrText>
      </w:r>
      <w:r>
        <w:rPr>
          <w:rFonts w:ascii="宋体" w:hAnsi="宋体" w:eastAsia="宋体" w:cs="宋体"/>
          <w:kern w:val="0"/>
          <w:sz w:val="24"/>
          <w:szCs w:val="24"/>
        </w:rPr>
        <w:fldChar w:fldCharType="separate"/>
      </w:r>
    </w:p>
    <w:p w14:paraId="55BE375B">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2ED24601">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题目19</w:t>
      </w:r>
    </w:p>
    <w:p w14:paraId="2B80CA1B">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满分2.00</w:t>
      </w:r>
    </w:p>
    <w:p w14:paraId="68B785AA">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152" name="图片 152"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图片 152"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258AAB6F">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698" o:spt="201" alt="" type="#_x0000_t201" style="height:18pt;width:72pt;" o:ole="t" filled="f" o:preferrelative="t" stroked="f" coordsize="21600,21600">
            <v:path/>
            <v:fill on="f" focussize="0,0"/>
            <v:stroke on="f"/>
            <v:imagedata r:id="rId860" o:title=""/>
            <o:lock v:ext="edit" aspectratio="t"/>
            <w10:wrap type="none"/>
            <w10:anchorlock/>
          </v:shape>
          <w:control r:id="rId859" w:name="Control 674" w:shapeid="_x0000_i1698"/>
        </w:object>
      </w:r>
    </w:p>
    <w:p w14:paraId="573A2754">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Linux系统针对不同类别的进程提供了3种不同的调度策略。（   ）</w:t>
      </w:r>
    </w:p>
    <w:p w14:paraId="4F690AAC">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2724F24E">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699" o:spt="201" alt="" type="#_x0000_t201" style="height:15.75pt;width:20.25pt;" o:ole="t" filled="f" o:preferrelative="t" stroked="f" coordsize="21600,21600">
            <v:path/>
            <v:fill on="f" focussize="0,0"/>
            <v:stroke on="f"/>
            <v:imagedata r:id="rId10" o:title=""/>
            <o:lock v:ext="edit" aspectratio="t"/>
            <w10:wrap type="none"/>
            <w10:anchorlock/>
          </v:shape>
          <w:control r:id="rId861" w:name="Control 675" w:shapeid="_x0000_i1699"/>
        </w:object>
      </w:r>
      <w:r>
        <w:rPr>
          <w:rFonts w:hint="eastAsia" w:ascii="宋体" w:hAnsi="宋体" w:eastAsia="宋体" w:cs="宋体"/>
          <w:kern w:val="0"/>
          <w:sz w:val="24"/>
          <w:szCs w:val="24"/>
        </w:rPr>
        <w:t xml:space="preserve">对 </w:t>
      </w:r>
    </w:p>
    <w:p w14:paraId="67810C84">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700" o:spt="201" alt="" type="#_x0000_t201" style="height:15.75pt;width:20.25pt;" o:ole="t" filled="f" o:preferrelative="t" stroked="f" coordsize="21600,21600">
            <v:path/>
            <v:fill on="f" focussize="0,0"/>
            <v:stroke on="f"/>
            <v:imagedata r:id="rId10" o:title=""/>
            <o:lock v:ext="edit" aspectratio="t"/>
            <w10:wrap type="none"/>
            <w10:anchorlock/>
          </v:shape>
          <w:control r:id="rId862" w:name="Control 676" w:shapeid="_x0000_i1700"/>
        </w:object>
      </w:r>
      <w:r>
        <w:rPr>
          <w:rFonts w:hint="eastAsia" w:ascii="宋体" w:hAnsi="宋体" w:eastAsia="宋体" w:cs="宋体"/>
          <w:kern w:val="0"/>
          <w:sz w:val="24"/>
          <w:szCs w:val="24"/>
        </w:rPr>
        <w:t xml:space="preserve">错 </w:t>
      </w:r>
    </w:p>
    <w:p w14:paraId="7BBF0AFF">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【解析】这句话正确。Linux系统针对短实时进程、长实时进程以及交互式分时进程采用了不用的调度策略。</w:t>
      </w:r>
    </w:p>
    <w:p w14:paraId="52E4B8B8">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正确的答案是“对”。</w:t>
      </w:r>
    </w:p>
    <w:p w14:paraId="173FE7B9">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"http://sichuan.ouchn.cn/mod/quiz/comment.php?attempt=15225698&amp;slot=21" </w:instrText>
      </w:r>
      <w:r>
        <w:rPr>
          <w:rFonts w:ascii="宋体" w:hAnsi="宋体" w:eastAsia="宋体" w:cs="宋体"/>
          <w:kern w:val="0"/>
          <w:sz w:val="24"/>
          <w:szCs w:val="24"/>
        </w:rPr>
        <w:fldChar w:fldCharType="separate"/>
      </w:r>
    </w:p>
    <w:p w14:paraId="11BC9270">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70A74408">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题目20</w:t>
      </w:r>
    </w:p>
    <w:p w14:paraId="799EF0C7">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满分2.00</w:t>
      </w:r>
    </w:p>
    <w:p w14:paraId="7D09B026">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151" name="图片 151"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图片 151"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43F6028F">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701" o:spt="201" alt="" type="#_x0000_t201" style="height:18pt;width:72pt;" o:ole="t" filled="f" o:preferrelative="t" stroked="f" coordsize="21600,21600">
            <v:path/>
            <v:fill on="f" focussize="0,0"/>
            <v:stroke on="f"/>
            <v:imagedata r:id="rId864" o:title=""/>
            <o:lock v:ext="edit" aspectratio="t"/>
            <w10:wrap type="none"/>
            <w10:anchorlock/>
          </v:shape>
          <w:control r:id="rId863" w:name="Control 677" w:shapeid="_x0000_i1701"/>
        </w:object>
      </w:r>
    </w:p>
    <w:p w14:paraId="4F7A21D6">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可重定位分区存储管理可以对作业分配不连续的内存单元。（    ）</w:t>
      </w:r>
    </w:p>
    <w:p w14:paraId="6BE3DD61">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5A99EE4B">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702" o:spt="201" alt="" type="#_x0000_t201" style="height:15.75pt;width:20.25pt;" o:ole="t" filled="f" o:preferrelative="t" stroked="f" coordsize="21600,21600">
            <v:path/>
            <v:fill on="f" focussize="0,0"/>
            <v:stroke on="f"/>
            <v:imagedata r:id="rId10" o:title=""/>
            <o:lock v:ext="edit" aspectratio="t"/>
            <w10:wrap type="none"/>
            <w10:anchorlock/>
          </v:shape>
          <w:control r:id="rId865" w:name="Control 678" w:shapeid="_x0000_i1702"/>
        </w:object>
      </w:r>
      <w:r>
        <w:rPr>
          <w:rFonts w:hint="eastAsia" w:ascii="宋体" w:hAnsi="宋体" w:eastAsia="宋体" w:cs="宋体"/>
          <w:kern w:val="0"/>
          <w:sz w:val="24"/>
          <w:szCs w:val="24"/>
        </w:rPr>
        <w:t xml:space="preserve">对 </w:t>
      </w:r>
    </w:p>
    <w:p w14:paraId="3B432452">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703" o:spt="201" alt="" type="#_x0000_t201" style="height:15.75pt;width:20.25pt;" o:ole="t" filled="f" o:preferrelative="t" stroked="f" coordsize="21600,21600">
            <v:path/>
            <v:fill on="f" focussize="0,0"/>
            <v:stroke on="f"/>
            <v:imagedata r:id="rId10" o:title=""/>
            <o:lock v:ext="edit" aspectratio="t"/>
            <w10:wrap type="none"/>
            <w10:anchorlock/>
          </v:shape>
          <w:control r:id="rId866" w:name="Control 679" w:shapeid="_x0000_i1703"/>
        </w:object>
      </w:r>
      <w:r>
        <w:rPr>
          <w:rFonts w:hint="eastAsia" w:ascii="宋体" w:hAnsi="宋体" w:eastAsia="宋体" w:cs="宋体"/>
          <w:kern w:val="0"/>
          <w:sz w:val="24"/>
          <w:szCs w:val="24"/>
        </w:rPr>
        <w:t xml:space="preserve">错 </w:t>
      </w:r>
    </w:p>
    <w:p w14:paraId="49BEDECF">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正确的答案是“错”。</w:t>
      </w:r>
    </w:p>
    <w:p w14:paraId="3E96F771">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"http://sichuan.ouchn.cn/mod/quiz/comment.php?attempt=15225698&amp;slot=22" </w:instrText>
      </w:r>
      <w:r>
        <w:rPr>
          <w:rFonts w:ascii="宋体" w:hAnsi="宋体" w:eastAsia="宋体" w:cs="宋体"/>
          <w:kern w:val="0"/>
          <w:sz w:val="24"/>
          <w:szCs w:val="24"/>
        </w:rPr>
        <w:fldChar w:fldCharType="separate"/>
      </w:r>
    </w:p>
    <w:p w14:paraId="7CDDD180">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7C4D96EB">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题目21</w:t>
      </w:r>
    </w:p>
    <w:p w14:paraId="37C75FF2">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满分2.00</w:t>
      </w:r>
    </w:p>
    <w:p w14:paraId="23678811">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150" name="图片 150"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图片 150"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64C1A8D7">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704" o:spt="201" alt="" type="#_x0000_t201" style="height:18pt;width:72pt;" o:ole="t" filled="f" o:preferrelative="t" stroked="f" coordsize="21600,21600">
            <v:path/>
            <v:fill on="f" focussize="0,0"/>
            <v:stroke on="f"/>
            <v:imagedata r:id="rId868" o:title=""/>
            <o:lock v:ext="edit" aspectratio="t"/>
            <w10:wrap type="none"/>
            <w10:anchorlock/>
          </v:shape>
          <w:control r:id="rId867" w:name="Control 680" w:shapeid="_x0000_i1704"/>
        </w:object>
      </w:r>
    </w:p>
    <w:p w14:paraId="61B371FF">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把内存物理地址转变为逻辑地址的过程称作重定位。（    ）</w:t>
      </w:r>
    </w:p>
    <w:p w14:paraId="05F155EF">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04DEB95E">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705" o:spt="201" alt="" type="#_x0000_t201" style="height:15.75pt;width:20.25pt;" o:ole="t" filled="f" o:preferrelative="t" stroked="f" coordsize="21600,21600">
            <v:path/>
            <v:fill on="f" focussize="0,0"/>
            <v:stroke on="f"/>
            <v:imagedata r:id="rId10" o:title=""/>
            <o:lock v:ext="edit" aspectratio="t"/>
            <w10:wrap type="none"/>
            <w10:anchorlock/>
          </v:shape>
          <w:control r:id="rId869" w:name="Control 681" w:shapeid="_x0000_i1705"/>
        </w:object>
      </w:r>
      <w:r>
        <w:rPr>
          <w:rFonts w:hint="eastAsia" w:ascii="宋体" w:hAnsi="宋体" w:eastAsia="宋体" w:cs="宋体"/>
          <w:kern w:val="0"/>
          <w:sz w:val="24"/>
          <w:szCs w:val="24"/>
        </w:rPr>
        <w:t xml:space="preserve">对 </w:t>
      </w:r>
    </w:p>
    <w:p w14:paraId="3E393F55">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706" o:spt="201" alt="" type="#_x0000_t201" style="height:15.75pt;width:20.25pt;" o:ole="t" filled="f" o:preferrelative="t" stroked="f" coordsize="21600,21600">
            <v:path/>
            <v:fill on="f" focussize="0,0"/>
            <v:stroke on="f"/>
            <v:imagedata r:id="rId10" o:title=""/>
            <o:lock v:ext="edit" aspectratio="t"/>
            <w10:wrap type="none"/>
            <w10:anchorlock/>
          </v:shape>
          <w:control r:id="rId870" w:name="Control 682" w:shapeid="_x0000_i1706"/>
        </w:object>
      </w:r>
      <w:r>
        <w:rPr>
          <w:rFonts w:hint="eastAsia" w:ascii="宋体" w:hAnsi="宋体" w:eastAsia="宋体" w:cs="宋体"/>
          <w:kern w:val="0"/>
          <w:sz w:val="24"/>
          <w:szCs w:val="24"/>
        </w:rPr>
        <w:t xml:space="preserve">错 </w:t>
      </w:r>
    </w:p>
    <w:p w14:paraId="66AB9A01">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正确的答案是“错”。</w:t>
      </w:r>
    </w:p>
    <w:p w14:paraId="0C2A5A33">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"http://sichuan.ouchn.cn/mod/quiz/comment.php?attempt=15225698&amp;slot=23" </w:instrText>
      </w:r>
      <w:r>
        <w:rPr>
          <w:rFonts w:ascii="宋体" w:hAnsi="宋体" w:eastAsia="宋体" w:cs="宋体"/>
          <w:kern w:val="0"/>
          <w:sz w:val="24"/>
          <w:szCs w:val="24"/>
        </w:rPr>
        <w:fldChar w:fldCharType="separate"/>
      </w:r>
    </w:p>
    <w:p w14:paraId="6EF86C98">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5CE659D0">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题目22</w:t>
      </w:r>
    </w:p>
    <w:p w14:paraId="7898D45F">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满分2.00</w:t>
      </w:r>
    </w:p>
    <w:p w14:paraId="2E798810">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149" name="图片 149"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图片 149"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672AC019">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707" o:spt="201" alt="" type="#_x0000_t201" style="height:18pt;width:72pt;" o:ole="t" filled="f" o:preferrelative="t" stroked="f" coordsize="21600,21600">
            <v:path/>
            <v:fill on="f" focussize="0,0"/>
            <v:stroke on="f"/>
            <v:imagedata r:id="rId872" o:title=""/>
            <o:lock v:ext="edit" aspectratio="t"/>
            <w10:wrap type="none"/>
            <w10:anchorlock/>
          </v:shape>
          <w:control r:id="rId871" w:name="Control 683" w:shapeid="_x0000_i1707"/>
        </w:object>
      </w:r>
    </w:p>
    <w:p w14:paraId="24FB91AA">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CPU可以直接访问外存（如磁盘）上的数据。（    ）</w:t>
      </w:r>
    </w:p>
    <w:p w14:paraId="636A8BD4">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65C90D7F">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708" o:spt="201" alt="" type="#_x0000_t201" style="height:15.75pt;width:20.25pt;" o:ole="t" filled="f" o:preferrelative="t" stroked="f" coordsize="21600,21600">
            <v:path/>
            <v:fill on="f" focussize="0,0"/>
            <v:stroke on="f"/>
            <v:imagedata r:id="rId10" o:title=""/>
            <o:lock v:ext="edit" aspectratio="t"/>
            <w10:wrap type="none"/>
            <w10:anchorlock/>
          </v:shape>
          <w:control r:id="rId873" w:name="Control 684" w:shapeid="_x0000_i1708"/>
        </w:object>
      </w:r>
      <w:r>
        <w:rPr>
          <w:rFonts w:hint="eastAsia" w:ascii="宋体" w:hAnsi="宋体" w:eastAsia="宋体" w:cs="宋体"/>
          <w:kern w:val="0"/>
          <w:sz w:val="24"/>
          <w:szCs w:val="24"/>
        </w:rPr>
        <w:t xml:space="preserve">对 </w:t>
      </w:r>
    </w:p>
    <w:p w14:paraId="70F6EE96">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709" o:spt="201" alt="" type="#_x0000_t201" style="height:15.75pt;width:20.25pt;" o:ole="t" filled="f" o:preferrelative="t" stroked="f" coordsize="21600,21600">
            <v:path/>
            <v:fill on="f" focussize="0,0"/>
            <v:stroke on="f"/>
            <v:imagedata r:id="rId10" o:title=""/>
            <o:lock v:ext="edit" aspectratio="t"/>
            <w10:wrap type="none"/>
            <w10:anchorlock/>
          </v:shape>
          <w:control r:id="rId874" w:name="Control 685" w:shapeid="_x0000_i1709"/>
        </w:object>
      </w:r>
      <w:r>
        <w:rPr>
          <w:rFonts w:hint="eastAsia" w:ascii="宋体" w:hAnsi="宋体" w:eastAsia="宋体" w:cs="宋体"/>
          <w:kern w:val="0"/>
          <w:sz w:val="24"/>
          <w:szCs w:val="24"/>
        </w:rPr>
        <w:t xml:space="preserve">错 </w:t>
      </w:r>
    </w:p>
    <w:p w14:paraId="6BCDA951">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正确的答案是“错”。</w:t>
      </w:r>
    </w:p>
    <w:p w14:paraId="074293DB">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"http://sichuan.ouchn.cn/mod/quiz/comment.php?attempt=15225698&amp;slot=24" </w:instrText>
      </w:r>
      <w:r>
        <w:rPr>
          <w:rFonts w:ascii="宋体" w:hAnsi="宋体" w:eastAsia="宋体" w:cs="宋体"/>
          <w:kern w:val="0"/>
          <w:sz w:val="24"/>
          <w:szCs w:val="24"/>
        </w:rPr>
        <w:fldChar w:fldCharType="separate"/>
      </w:r>
    </w:p>
    <w:p w14:paraId="552B8467">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001206DB">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题目23</w:t>
      </w:r>
    </w:p>
    <w:p w14:paraId="0C73115A">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满分2.00</w:t>
      </w:r>
    </w:p>
    <w:p w14:paraId="45C66A74">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148" name="图片 148"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图片 148"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40369595">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710" o:spt="201" alt="" type="#_x0000_t201" style="height:18pt;width:72pt;" o:ole="t" filled="f" o:preferrelative="t" stroked="f" coordsize="21600,21600">
            <v:path/>
            <v:fill on="f" focussize="0,0"/>
            <v:stroke on="f"/>
            <v:imagedata r:id="rId876" o:title=""/>
            <o:lock v:ext="edit" aspectratio="t"/>
            <w10:wrap type="none"/>
            <w10:anchorlock/>
          </v:shape>
          <w:control r:id="rId875" w:name="Control 686" w:shapeid="_x0000_i1710"/>
        </w:object>
      </w:r>
    </w:p>
    <w:p w14:paraId="4A5161E2">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虚拟存储器是利用操作系统产生的一个假想的特大存储器，是逻辑上扩充了内存容量，而物理内存的容量并未增加。（     ）</w:t>
      </w:r>
    </w:p>
    <w:p w14:paraId="02D7B1B2">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4E555766">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711" o:spt="201" alt="" type="#_x0000_t201" style="height:15.75pt;width:20.25pt;" o:ole="t" filled="f" o:preferrelative="t" stroked="f" coordsize="21600,21600">
            <v:path/>
            <v:fill on="f" focussize="0,0"/>
            <v:stroke on="f"/>
            <v:imagedata r:id="rId10" o:title=""/>
            <o:lock v:ext="edit" aspectratio="t"/>
            <w10:wrap type="none"/>
            <w10:anchorlock/>
          </v:shape>
          <w:control r:id="rId877" w:name="Control 687" w:shapeid="_x0000_i1711"/>
        </w:object>
      </w:r>
      <w:r>
        <w:rPr>
          <w:rFonts w:hint="eastAsia" w:ascii="宋体" w:hAnsi="宋体" w:eastAsia="宋体" w:cs="宋体"/>
          <w:kern w:val="0"/>
          <w:sz w:val="24"/>
          <w:szCs w:val="24"/>
        </w:rPr>
        <w:t xml:space="preserve">对 </w:t>
      </w:r>
    </w:p>
    <w:p w14:paraId="03637FDA">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712" o:spt="201" alt="" type="#_x0000_t201" style="height:15.75pt;width:20.25pt;" o:ole="t" filled="f" o:preferrelative="t" stroked="f" coordsize="21600,21600">
            <v:path/>
            <v:fill on="f" focussize="0,0"/>
            <v:stroke on="f"/>
            <v:imagedata r:id="rId10" o:title=""/>
            <o:lock v:ext="edit" aspectratio="t"/>
            <w10:wrap type="none"/>
            <w10:anchorlock/>
          </v:shape>
          <w:control r:id="rId878" w:name="Control 688" w:shapeid="_x0000_i1712"/>
        </w:object>
      </w:r>
      <w:r>
        <w:rPr>
          <w:rFonts w:hint="eastAsia" w:ascii="宋体" w:hAnsi="宋体" w:eastAsia="宋体" w:cs="宋体"/>
          <w:kern w:val="0"/>
          <w:sz w:val="24"/>
          <w:szCs w:val="24"/>
        </w:rPr>
        <w:t xml:space="preserve">错 </w:t>
      </w:r>
    </w:p>
    <w:p w14:paraId="21411C74">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正确的答案是“对”。</w:t>
      </w:r>
    </w:p>
    <w:p w14:paraId="71D079B5">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"http://sichuan.ouchn.cn/mod/quiz/comment.php?attempt=15225698&amp;slot=25" </w:instrText>
      </w:r>
      <w:r>
        <w:rPr>
          <w:rFonts w:ascii="宋体" w:hAnsi="宋体" w:eastAsia="宋体" w:cs="宋体"/>
          <w:kern w:val="0"/>
          <w:sz w:val="24"/>
          <w:szCs w:val="24"/>
        </w:rPr>
        <w:fldChar w:fldCharType="separate"/>
      </w:r>
    </w:p>
    <w:p w14:paraId="6D8F7134">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65B6432B">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147" name="图片 147"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图片 147"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6BD3242A">
      <w:pPr>
        <w:widowControl/>
        <w:spacing w:before="100" w:beforeAutospacing="1" w:after="100" w:afterAutospacing="1"/>
        <w:jc w:val="left"/>
        <w:outlineLvl w:val="3"/>
        <w:rPr>
          <w:rFonts w:hint="eastAsia" w:ascii="宋体" w:hAnsi="宋体" w:eastAsia="宋体" w:cs="宋体"/>
          <w:b/>
          <w:bCs/>
          <w:kern w:val="0"/>
          <w:sz w:val="24"/>
          <w:szCs w:val="24"/>
        </w:rPr>
      </w:pPr>
      <w:r>
        <w:rPr>
          <w:rFonts w:hint="eastAsia" w:ascii="宋体" w:hAnsi="宋体" w:eastAsia="宋体" w:cs="宋体"/>
          <w:b/>
          <w:bCs/>
          <w:kern w:val="0"/>
          <w:sz w:val="24"/>
          <w:szCs w:val="24"/>
        </w:rPr>
        <w:t>信息文本</w:t>
      </w:r>
    </w:p>
    <w:p w14:paraId="2C17C3C5">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713" o:spt="201" alt="" type="#_x0000_t201" style="height:18pt;width:72pt;" o:ole="t" filled="f" o:preferrelative="t" stroked="f" coordsize="21600,21600">
            <v:path/>
            <v:fill on="f" focussize="0,0"/>
            <v:stroke on="f"/>
            <v:imagedata r:id="rId880" o:title=""/>
            <o:lock v:ext="edit" aspectratio="t"/>
            <w10:wrap type="none"/>
            <w10:anchorlock/>
          </v:shape>
          <w:control r:id="rId879" w:name="Control 689" w:shapeid="_x0000_i1713"/>
        </w:object>
      </w:r>
    </w:p>
    <w:p w14:paraId="039E460F">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三、应用题（共22分，2道题，第1题14分，第2题8分）</w:t>
      </w:r>
    </w:p>
    <w:p w14:paraId="0A2EC4FB">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题目24</w:t>
      </w:r>
    </w:p>
    <w:p w14:paraId="339DD32C">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满分14.00</w:t>
      </w:r>
    </w:p>
    <w:p w14:paraId="2D7ED0E6">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146" name="图片 146"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图片 146"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7A8912A0">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714" o:spt="201" alt="" type="#_x0000_t201" style="height:18pt;width:72pt;" o:ole="t" filled="f" o:preferrelative="t" stroked="f" coordsize="21600,21600">
            <v:path/>
            <v:fill on="f" focussize="0,0"/>
            <v:stroke on="f"/>
            <v:imagedata r:id="rId882" o:title=""/>
            <o:lock v:ext="edit" aspectratio="t"/>
            <w10:wrap type="none"/>
            <w10:anchorlock/>
          </v:shape>
          <w:control r:id="rId881" w:name="Control 690" w:shapeid="_x0000_i1714"/>
        </w:object>
      </w:r>
    </w:p>
    <w:p w14:paraId="3B09A8E5">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（每个2分，共14分）假定在单CPU条件下有下列要执行的作业：</w:t>
      </w:r>
    </w:p>
    <w:tbl>
      <w:tblPr>
        <w:tblStyle w:val="30"/>
        <w:tblW w:w="0" w:type="auto"/>
        <w:tblCellSpacing w:w="15" w:type="dxa"/>
        <w:tblInd w:w="0" w:type="dxa"/>
        <w:tblLayout w:type="autofit"/>
        <w:tblCellMar>
          <w:top w:w="15" w:type="dxa"/>
          <w:left w:w="15" w:type="dxa"/>
          <w:bottom w:w="15" w:type="dxa"/>
          <w:right w:w="15" w:type="dxa"/>
        </w:tblCellMar>
      </w:tblPr>
      <w:tblGrid>
        <w:gridCol w:w="557"/>
        <w:gridCol w:w="1024"/>
        <w:gridCol w:w="798"/>
      </w:tblGrid>
      <w:tr w14:paraId="4D3ABFFD">
        <w:tblPrEx>
          <w:tblCellMar>
            <w:top w:w="15" w:type="dxa"/>
            <w:left w:w="15" w:type="dxa"/>
            <w:bottom w:w="15" w:type="dxa"/>
            <w:right w:w="15" w:type="dxa"/>
          </w:tblCellMar>
        </w:tblPrEx>
        <w:trPr>
          <w:tblCellSpacing w:w="15" w:type="dxa"/>
        </w:trPr>
        <w:tc>
          <w:tcPr>
            <w:tcW w:w="0" w:type="auto"/>
            <w:shd w:val="clear" w:color="auto" w:fill="718DA7"/>
            <w:vAlign w:val="center"/>
          </w:tcPr>
          <w:p w14:paraId="355CA46A">
            <w:pPr>
              <w:widowControl/>
              <w:jc w:val="center"/>
              <w:rPr>
                <w:rFonts w:ascii="宋体" w:hAnsi="宋体" w:eastAsia="宋体" w:cs="宋体"/>
                <w:b/>
                <w:bCs/>
                <w:color w:val="FFFFFF"/>
                <w:kern w:val="0"/>
                <w:sz w:val="24"/>
                <w:szCs w:val="24"/>
              </w:rPr>
            </w:pPr>
            <w:r>
              <w:rPr>
                <w:rFonts w:ascii="宋体" w:hAnsi="宋体" w:eastAsia="宋体" w:cs="宋体"/>
                <w:b/>
                <w:bCs/>
                <w:color w:val="FFFFFF"/>
                <w:kern w:val="0"/>
                <w:sz w:val="24"/>
                <w:szCs w:val="24"/>
              </w:rPr>
              <w:t>作业</w:t>
            </w:r>
          </w:p>
        </w:tc>
        <w:tc>
          <w:tcPr>
            <w:tcW w:w="0" w:type="auto"/>
            <w:shd w:val="clear" w:color="auto" w:fill="718DA7"/>
            <w:vAlign w:val="center"/>
          </w:tcPr>
          <w:p w14:paraId="04C1A42F">
            <w:pPr>
              <w:widowControl/>
              <w:jc w:val="center"/>
              <w:rPr>
                <w:rFonts w:ascii="宋体" w:hAnsi="宋体" w:eastAsia="宋体" w:cs="宋体"/>
                <w:b/>
                <w:bCs/>
                <w:color w:val="FFFFFF"/>
                <w:kern w:val="0"/>
                <w:sz w:val="24"/>
                <w:szCs w:val="24"/>
              </w:rPr>
            </w:pPr>
            <w:r>
              <w:rPr>
                <w:rFonts w:ascii="宋体" w:hAnsi="宋体" w:eastAsia="宋体" w:cs="宋体"/>
                <w:b/>
                <w:bCs/>
                <w:color w:val="FFFFFF"/>
                <w:kern w:val="0"/>
                <w:sz w:val="24"/>
                <w:szCs w:val="24"/>
              </w:rPr>
              <w:t>运行时间</w:t>
            </w:r>
          </w:p>
        </w:tc>
        <w:tc>
          <w:tcPr>
            <w:tcW w:w="0" w:type="auto"/>
            <w:shd w:val="clear" w:color="auto" w:fill="718DA7"/>
            <w:vAlign w:val="center"/>
          </w:tcPr>
          <w:p w14:paraId="76F8272C">
            <w:pPr>
              <w:widowControl/>
              <w:jc w:val="center"/>
              <w:rPr>
                <w:rFonts w:ascii="宋体" w:hAnsi="宋体" w:eastAsia="宋体" w:cs="宋体"/>
                <w:b/>
                <w:bCs/>
                <w:color w:val="FFFFFF"/>
                <w:kern w:val="0"/>
                <w:sz w:val="24"/>
                <w:szCs w:val="24"/>
              </w:rPr>
            </w:pPr>
            <w:r>
              <w:rPr>
                <w:rFonts w:ascii="宋体" w:hAnsi="宋体" w:eastAsia="宋体" w:cs="宋体"/>
                <w:b/>
                <w:bCs/>
                <w:color w:val="FFFFFF"/>
                <w:kern w:val="0"/>
                <w:sz w:val="24"/>
                <w:szCs w:val="24"/>
              </w:rPr>
              <w:t>优先数</w:t>
            </w:r>
          </w:p>
        </w:tc>
      </w:tr>
      <w:tr w14:paraId="00FCE51A">
        <w:tblPrEx>
          <w:tblCellMar>
            <w:top w:w="15" w:type="dxa"/>
            <w:left w:w="15" w:type="dxa"/>
            <w:bottom w:w="15" w:type="dxa"/>
            <w:right w:w="15" w:type="dxa"/>
          </w:tblCellMar>
        </w:tblPrEx>
        <w:trPr>
          <w:tblCellSpacing w:w="15" w:type="dxa"/>
        </w:trPr>
        <w:tc>
          <w:tcPr>
            <w:tcW w:w="0" w:type="auto"/>
            <w:shd w:val="clear" w:color="auto" w:fill="CDD8DC"/>
            <w:vAlign w:val="center"/>
          </w:tcPr>
          <w:p w14:paraId="376B0E80">
            <w:pPr>
              <w:widowControl/>
              <w:jc w:val="left"/>
              <w:rPr>
                <w:rFonts w:ascii="宋体" w:hAnsi="宋体" w:eastAsia="宋体" w:cs="宋体"/>
                <w:kern w:val="0"/>
                <w:sz w:val="24"/>
                <w:szCs w:val="24"/>
              </w:rPr>
            </w:pPr>
            <w:r>
              <w:rPr>
                <w:rFonts w:ascii="宋体" w:hAnsi="宋体" w:eastAsia="宋体" w:cs="宋体"/>
                <w:kern w:val="0"/>
                <w:sz w:val="24"/>
                <w:szCs w:val="24"/>
              </w:rPr>
              <w:t>1</w:t>
            </w:r>
          </w:p>
        </w:tc>
        <w:tc>
          <w:tcPr>
            <w:tcW w:w="0" w:type="auto"/>
            <w:shd w:val="clear" w:color="auto" w:fill="CDD8DC"/>
            <w:vAlign w:val="center"/>
          </w:tcPr>
          <w:p w14:paraId="2EF2943F">
            <w:pPr>
              <w:widowControl/>
              <w:jc w:val="left"/>
              <w:rPr>
                <w:rFonts w:ascii="宋体" w:hAnsi="宋体" w:eastAsia="宋体" w:cs="宋体"/>
                <w:kern w:val="0"/>
                <w:sz w:val="24"/>
                <w:szCs w:val="24"/>
              </w:rPr>
            </w:pPr>
            <w:r>
              <w:rPr>
                <w:rFonts w:ascii="宋体" w:hAnsi="宋体" w:eastAsia="宋体" w:cs="宋体"/>
                <w:kern w:val="0"/>
                <w:sz w:val="24"/>
                <w:szCs w:val="24"/>
              </w:rPr>
              <w:t>10</w:t>
            </w:r>
          </w:p>
        </w:tc>
        <w:tc>
          <w:tcPr>
            <w:tcW w:w="0" w:type="auto"/>
            <w:shd w:val="clear" w:color="auto" w:fill="CDD8DC"/>
            <w:vAlign w:val="center"/>
          </w:tcPr>
          <w:p w14:paraId="6B64151F">
            <w:pPr>
              <w:widowControl/>
              <w:jc w:val="left"/>
              <w:rPr>
                <w:rFonts w:ascii="宋体" w:hAnsi="宋体" w:eastAsia="宋体" w:cs="宋体"/>
                <w:kern w:val="0"/>
                <w:sz w:val="24"/>
                <w:szCs w:val="24"/>
              </w:rPr>
            </w:pPr>
            <w:r>
              <w:rPr>
                <w:rFonts w:ascii="宋体" w:hAnsi="宋体" w:eastAsia="宋体" w:cs="宋体"/>
                <w:kern w:val="0"/>
                <w:sz w:val="24"/>
                <w:szCs w:val="24"/>
              </w:rPr>
              <w:t>3</w:t>
            </w:r>
          </w:p>
        </w:tc>
      </w:tr>
      <w:tr w14:paraId="0D9BE865">
        <w:tblPrEx>
          <w:tblCellMar>
            <w:top w:w="15" w:type="dxa"/>
            <w:left w:w="15" w:type="dxa"/>
            <w:bottom w:w="15" w:type="dxa"/>
            <w:right w:w="15" w:type="dxa"/>
          </w:tblCellMar>
        </w:tblPrEx>
        <w:trPr>
          <w:tblCellSpacing w:w="15" w:type="dxa"/>
        </w:trPr>
        <w:tc>
          <w:tcPr>
            <w:tcW w:w="0" w:type="auto"/>
            <w:shd w:val="clear" w:color="auto" w:fill="CDD8DC"/>
            <w:vAlign w:val="center"/>
          </w:tcPr>
          <w:p w14:paraId="7092AD8B">
            <w:pPr>
              <w:widowControl/>
              <w:jc w:val="left"/>
              <w:rPr>
                <w:rFonts w:ascii="宋体" w:hAnsi="宋体" w:eastAsia="宋体" w:cs="宋体"/>
                <w:kern w:val="0"/>
                <w:sz w:val="24"/>
                <w:szCs w:val="24"/>
              </w:rPr>
            </w:pPr>
            <w:r>
              <w:rPr>
                <w:rFonts w:ascii="宋体" w:hAnsi="宋体" w:eastAsia="宋体" w:cs="宋体"/>
                <w:kern w:val="0"/>
                <w:sz w:val="24"/>
                <w:szCs w:val="24"/>
              </w:rPr>
              <w:t>2</w:t>
            </w:r>
          </w:p>
        </w:tc>
        <w:tc>
          <w:tcPr>
            <w:tcW w:w="0" w:type="auto"/>
            <w:shd w:val="clear" w:color="auto" w:fill="CDD8DC"/>
            <w:vAlign w:val="center"/>
          </w:tcPr>
          <w:p w14:paraId="018A9182">
            <w:pPr>
              <w:widowControl/>
              <w:jc w:val="left"/>
              <w:rPr>
                <w:rFonts w:ascii="宋体" w:hAnsi="宋体" w:eastAsia="宋体" w:cs="宋体"/>
                <w:kern w:val="0"/>
                <w:sz w:val="24"/>
                <w:szCs w:val="24"/>
              </w:rPr>
            </w:pPr>
            <w:r>
              <w:rPr>
                <w:rFonts w:ascii="宋体" w:hAnsi="宋体" w:eastAsia="宋体" w:cs="宋体"/>
                <w:kern w:val="0"/>
                <w:sz w:val="24"/>
                <w:szCs w:val="24"/>
              </w:rPr>
              <w:t>1</w:t>
            </w:r>
          </w:p>
        </w:tc>
        <w:tc>
          <w:tcPr>
            <w:tcW w:w="0" w:type="auto"/>
            <w:shd w:val="clear" w:color="auto" w:fill="CDD8DC"/>
            <w:vAlign w:val="center"/>
          </w:tcPr>
          <w:p w14:paraId="6E2FAF96">
            <w:pPr>
              <w:widowControl/>
              <w:jc w:val="left"/>
              <w:rPr>
                <w:rFonts w:ascii="宋体" w:hAnsi="宋体" w:eastAsia="宋体" w:cs="宋体"/>
                <w:kern w:val="0"/>
                <w:sz w:val="24"/>
                <w:szCs w:val="24"/>
              </w:rPr>
            </w:pPr>
            <w:r>
              <w:rPr>
                <w:rFonts w:ascii="宋体" w:hAnsi="宋体" w:eastAsia="宋体" w:cs="宋体"/>
                <w:kern w:val="0"/>
                <w:sz w:val="24"/>
                <w:szCs w:val="24"/>
              </w:rPr>
              <w:t>1</w:t>
            </w:r>
          </w:p>
        </w:tc>
      </w:tr>
      <w:tr w14:paraId="6E3B1104">
        <w:tblPrEx>
          <w:tblCellMar>
            <w:top w:w="15" w:type="dxa"/>
            <w:left w:w="15" w:type="dxa"/>
            <w:bottom w:w="15" w:type="dxa"/>
            <w:right w:w="15" w:type="dxa"/>
          </w:tblCellMar>
        </w:tblPrEx>
        <w:trPr>
          <w:tblCellSpacing w:w="15" w:type="dxa"/>
        </w:trPr>
        <w:tc>
          <w:tcPr>
            <w:tcW w:w="0" w:type="auto"/>
            <w:shd w:val="clear" w:color="auto" w:fill="CDD8DC"/>
            <w:vAlign w:val="center"/>
          </w:tcPr>
          <w:p w14:paraId="3CD50642">
            <w:pPr>
              <w:widowControl/>
              <w:jc w:val="left"/>
              <w:rPr>
                <w:rFonts w:ascii="宋体" w:hAnsi="宋体" w:eastAsia="宋体" w:cs="宋体"/>
                <w:kern w:val="0"/>
                <w:sz w:val="24"/>
                <w:szCs w:val="24"/>
              </w:rPr>
            </w:pPr>
            <w:r>
              <w:rPr>
                <w:rFonts w:ascii="宋体" w:hAnsi="宋体" w:eastAsia="宋体" w:cs="宋体"/>
                <w:kern w:val="0"/>
                <w:sz w:val="24"/>
                <w:szCs w:val="24"/>
              </w:rPr>
              <w:t>3</w:t>
            </w:r>
          </w:p>
        </w:tc>
        <w:tc>
          <w:tcPr>
            <w:tcW w:w="0" w:type="auto"/>
            <w:shd w:val="clear" w:color="auto" w:fill="CDD8DC"/>
            <w:vAlign w:val="center"/>
          </w:tcPr>
          <w:p w14:paraId="3C453EB4">
            <w:pPr>
              <w:widowControl/>
              <w:jc w:val="left"/>
              <w:rPr>
                <w:rFonts w:ascii="宋体" w:hAnsi="宋体" w:eastAsia="宋体" w:cs="宋体"/>
                <w:kern w:val="0"/>
                <w:sz w:val="24"/>
                <w:szCs w:val="24"/>
              </w:rPr>
            </w:pPr>
            <w:r>
              <w:rPr>
                <w:rFonts w:ascii="宋体" w:hAnsi="宋体" w:eastAsia="宋体" w:cs="宋体"/>
                <w:kern w:val="0"/>
                <w:sz w:val="24"/>
                <w:szCs w:val="24"/>
              </w:rPr>
              <w:t>2</w:t>
            </w:r>
          </w:p>
        </w:tc>
        <w:tc>
          <w:tcPr>
            <w:tcW w:w="0" w:type="auto"/>
            <w:shd w:val="clear" w:color="auto" w:fill="CDD8DC"/>
            <w:vAlign w:val="center"/>
          </w:tcPr>
          <w:p w14:paraId="58C323ED">
            <w:pPr>
              <w:widowControl/>
              <w:jc w:val="left"/>
              <w:rPr>
                <w:rFonts w:ascii="宋体" w:hAnsi="宋体" w:eastAsia="宋体" w:cs="宋体"/>
                <w:kern w:val="0"/>
                <w:sz w:val="24"/>
                <w:szCs w:val="24"/>
              </w:rPr>
            </w:pPr>
            <w:r>
              <w:rPr>
                <w:rFonts w:ascii="宋体" w:hAnsi="宋体" w:eastAsia="宋体" w:cs="宋体"/>
                <w:kern w:val="0"/>
                <w:sz w:val="24"/>
                <w:szCs w:val="24"/>
              </w:rPr>
              <w:t>3</w:t>
            </w:r>
          </w:p>
        </w:tc>
      </w:tr>
      <w:tr w14:paraId="2A50421E">
        <w:tblPrEx>
          <w:tblCellMar>
            <w:top w:w="15" w:type="dxa"/>
            <w:left w:w="15" w:type="dxa"/>
            <w:bottom w:w="15" w:type="dxa"/>
            <w:right w:w="15" w:type="dxa"/>
          </w:tblCellMar>
        </w:tblPrEx>
        <w:trPr>
          <w:tblCellSpacing w:w="15" w:type="dxa"/>
        </w:trPr>
        <w:tc>
          <w:tcPr>
            <w:tcW w:w="0" w:type="auto"/>
            <w:shd w:val="clear" w:color="auto" w:fill="CDD8DC"/>
            <w:vAlign w:val="center"/>
          </w:tcPr>
          <w:p w14:paraId="0F6AB6B4">
            <w:pPr>
              <w:widowControl/>
              <w:jc w:val="left"/>
              <w:rPr>
                <w:rFonts w:ascii="宋体" w:hAnsi="宋体" w:eastAsia="宋体" w:cs="宋体"/>
                <w:kern w:val="0"/>
                <w:sz w:val="24"/>
                <w:szCs w:val="24"/>
              </w:rPr>
            </w:pPr>
            <w:r>
              <w:rPr>
                <w:rFonts w:ascii="宋体" w:hAnsi="宋体" w:eastAsia="宋体" w:cs="宋体"/>
                <w:kern w:val="0"/>
                <w:sz w:val="24"/>
                <w:szCs w:val="24"/>
              </w:rPr>
              <w:t>4</w:t>
            </w:r>
          </w:p>
        </w:tc>
        <w:tc>
          <w:tcPr>
            <w:tcW w:w="0" w:type="auto"/>
            <w:shd w:val="clear" w:color="auto" w:fill="CDD8DC"/>
            <w:vAlign w:val="center"/>
          </w:tcPr>
          <w:p w14:paraId="54F917D1">
            <w:pPr>
              <w:widowControl/>
              <w:jc w:val="left"/>
              <w:rPr>
                <w:rFonts w:ascii="宋体" w:hAnsi="宋体" w:eastAsia="宋体" w:cs="宋体"/>
                <w:kern w:val="0"/>
                <w:sz w:val="24"/>
                <w:szCs w:val="24"/>
              </w:rPr>
            </w:pPr>
            <w:r>
              <w:rPr>
                <w:rFonts w:ascii="宋体" w:hAnsi="宋体" w:eastAsia="宋体" w:cs="宋体"/>
                <w:kern w:val="0"/>
                <w:sz w:val="24"/>
                <w:szCs w:val="24"/>
              </w:rPr>
              <w:t>1</w:t>
            </w:r>
          </w:p>
        </w:tc>
        <w:tc>
          <w:tcPr>
            <w:tcW w:w="0" w:type="auto"/>
            <w:shd w:val="clear" w:color="auto" w:fill="CDD8DC"/>
            <w:vAlign w:val="center"/>
          </w:tcPr>
          <w:p w14:paraId="17072958">
            <w:pPr>
              <w:widowControl/>
              <w:jc w:val="left"/>
              <w:rPr>
                <w:rFonts w:ascii="宋体" w:hAnsi="宋体" w:eastAsia="宋体" w:cs="宋体"/>
                <w:kern w:val="0"/>
                <w:sz w:val="24"/>
                <w:szCs w:val="24"/>
              </w:rPr>
            </w:pPr>
            <w:r>
              <w:rPr>
                <w:rFonts w:ascii="宋体" w:hAnsi="宋体" w:eastAsia="宋体" w:cs="宋体"/>
                <w:kern w:val="0"/>
                <w:sz w:val="24"/>
                <w:szCs w:val="24"/>
              </w:rPr>
              <w:t>4</w:t>
            </w:r>
          </w:p>
        </w:tc>
      </w:tr>
      <w:tr w14:paraId="2625B859">
        <w:tblPrEx>
          <w:tblCellMar>
            <w:top w:w="15" w:type="dxa"/>
            <w:left w:w="15" w:type="dxa"/>
            <w:bottom w:w="15" w:type="dxa"/>
            <w:right w:w="15" w:type="dxa"/>
          </w:tblCellMar>
        </w:tblPrEx>
        <w:trPr>
          <w:tblCellSpacing w:w="15" w:type="dxa"/>
        </w:trPr>
        <w:tc>
          <w:tcPr>
            <w:tcW w:w="0" w:type="auto"/>
            <w:shd w:val="clear" w:color="auto" w:fill="CDD8DC"/>
            <w:vAlign w:val="center"/>
          </w:tcPr>
          <w:p w14:paraId="1EF870D2">
            <w:pPr>
              <w:widowControl/>
              <w:jc w:val="left"/>
              <w:rPr>
                <w:rFonts w:ascii="宋体" w:hAnsi="宋体" w:eastAsia="宋体" w:cs="宋体"/>
                <w:kern w:val="0"/>
                <w:sz w:val="24"/>
                <w:szCs w:val="24"/>
              </w:rPr>
            </w:pPr>
            <w:r>
              <w:rPr>
                <w:rFonts w:ascii="宋体" w:hAnsi="宋体" w:eastAsia="宋体" w:cs="宋体"/>
                <w:kern w:val="0"/>
                <w:sz w:val="24"/>
                <w:szCs w:val="24"/>
              </w:rPr>
              <w:t>5</w:t>
            </w:r>
          </w:p>
        </w:tc>
        <w:tc>
          <w:tcPr>
            <w:tcW w:w="0" w:type="auto"/>
            <w:shd w:val="clear" w:color="auto" w:fill="CDD8DC"/>
            <w:vAlign w:val="center"/>
          </w:tcPr>
          <w:p w14:paraId="0923B067">
            <w:pPr>
              <w:widowControl/>
              <w:jc w:val="left"/>
              <w:rPr>
                <w:rFonts w:ascii="宋体" w:hAnsi="宋体" w:eastAsia="宋体" w:cs="宋体"/>
                <w:kern w:val="0"/>
                <w:sz w:val="24"/>
                <w:szCs w:val="24"/>
              </w:rPr>
            </w:pPr>
            <w:r>
              <w:rPr>
                <w:rFonts w:ascii="宋体" w:hAnsi="宋体" w:eastAsia="宋体" w:cs="宋体"/>
                <w:kern w:val="0"/>
                <w:sz w:val="24"/>
                <w:szCs w:val="24"/>
              </w:rPr>
              <w:t>5</w:t>
            </w:r>
          </w:p>
        </w:tc>
        <w:tc>
          <w:tcPr>
            <w:tcW w:w="0" w:type="auto"/>
            <w:shd w:val="clear" w:color="auto" w:fill="CDD8DC"/>
            <w:vAlign w:val="center"/>
          </w:tcPr>
          <w:p w14:paraId="30D7BF9E">
            <w:pPr>
              <w:widowControl/>
              <w:jc w:val="left"/>
              <w:rPr>
                <w:rFonts w:ascii="宋体" w:hAnsi="宋体" w:eastAsia="宋体" w:cs="宋体"/>
                <w:kern w:val="0"/>
                <w:sz w:val="24"/>
                <w:szCs w:val="24"/>
              </w:rPr>
            </w:pPr>
            <w:r>
              <w:rPr>
                <w:rFonts w:ascii="宋体" w:hAnsi="宋体" w:eastAsia="宋体" w:cs="宋体"/>
                <w:kern w:val="0"/>
                <w:sz w:val="24"/>
                <w:szCs w:val="24"/>
              </w:rPr>
              <w:t>2</w:t>
            </w:r>
          </w:p>
        </w:tc>
      </w:tr>
    </w:tbl>
    <w:p w14:paraId="27DF1A43">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作业到来的时间是按作业编号顺序进行的（即后面作业依次比前一个作业迟到一个时间单位）。</w:t>
      </w:r>
    </w:p>
    <w:p w14:paraId="662A87DC">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（1）若采用非抢占式优先级调度算法，则调度次序是回答</w:t>
      </w:r>
      <w:r>
        <w:rPr>
          <w:rFonts w:ascii="宋体" w:hAnsi="宋体" w:eastAsia="宋体" w:cs="宋体"/>
          <w:kern w:val="0"/>
          <w:sz w:val="24"/>
          <w:szCs w:val="24"/>
        </w:rPr>
        <w:object>
          <v:shape id="_x0000_i1715" o:spt="201" alt="" type="#_x0000_t201" style="height:18pt;width:18pt;" o:ole="t" filled="f" o:preferrelative="t" stroked="f" coordsize="21600,21600">
            <v:path/>
            <v:fill on="f" focussize="0,0"/>
            <v:stroke on="f"/>
            <v:imagedata r:id="rId309" o:title=""/>
            <o:lock v:ext="edit" aspectratio="t"/>
            <w10:wrap type="none"/>
            <w10:anchorlock/>
          </v:shape>
          <w:control r:id="rId883" w:name="Control 691" w:shapeid="_x0000_i1715"/>
        </w:object>
      </w:r>
    </w:p>
    <w:p w14:paraId="6D48765A">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br w:type="textWrapping"/>
      </w:r>
      <w:r>
        <w:rPr>
          <w:rFonts w:hint="eastAsia" w:ascii="宋体" w:hAnsi="宋体" w:eastAsia="宋体" w:cs="宋体"/>
          <w:kern w:val="0"/>
          <w:sz w:val="24"/>
          <w:szCs w:val="24"/>
        </w:rPr>
        <w:t>正确答案是：D</w:t>
      </w:r>
      <w:r>
        <w:rPr>
          <w:rFonts w:hint="eastAsia" w:ascii="宋体" w:hAnsi="宋体" w:eastAsia="宋体" w:cs="宋体"/>
          <w:kern w:val="0"/>
          <w:sz w:val="24"/>
          <w:szCs w:val="24"/>
        </w:rPr>
        <w:br w:type="textWrapping"/>
      </w:r>
      <w:r>
        <w:rPr>
          <w:rFonts w:hint="eastAsia" w:ascii="宋体" w:hAnsi="宋体" w:eastAsia="宋体" w:cs="宋体"/>
          <w:kern w:val="0"/>
          <w:sz w:val="24"/>
          <w:szCs w:val="24"/>
        </w:rPr>
        <w:t>获得1.00分中的0.00分</w:t>
      </w:r>
    </w:p>
    <w:p w14:paraId="51743C4D">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w:t>
      </w:r>
    </w:p>
    <w:p w14:paraId="7DE56AFB">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A.l、2、3、4、5                 B.2、3、1、5、4</w:t>
      </w:r>
    </w:p>
    <w:p w14:paraId="2B5F9207">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C.3、2、5、4、1                D.1、4、3、5、2</w:t>
      </w:r>
    </w:p>
    <w:p w14:paraId="676CDD08">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（2）计算各个作业的周转时间和平均周转时间。</w:t>
      </w:r>
    </w:p>
    <w:p w14:paraId="15C916F4">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作业1的带权周转时间是回答</w:t>
      </w:r>
      <w:r>
        <w:rPr>
          <w:rFonts w:ascii="宋体" w:hAnsi="宋体" w:eastAsia="宋体" w:cs="宋体"/>
          <w:kern w:val="0"/>
          <w:sz w:val="24"/>
          <w:szCs w:val="24"/>
        </w:rPr>
        <w:object>
          <v:shape id="_x0000_i1716" o:spt="201" alt="" type="#_x0000_t201" style="height:18pt;width:18pt;" o:ole="t" filled="f" o:preferrelative="t" stroked="f" coordsize="21600,21600">
            <v:path/>
            <v:fill on="f" focussize="0,0"/>
            <v:stroke on="f"/>
            <v:imagedata r:id="rId309" o:title=""/>
            <o:lock v:ext="edit" aspectratio="t"/>
            <w10:wrap type="none"/>
            <w10:anchorlock/>
          </v:shape>
          <w:control r:id="rId884" w:name="Control 692" w:shapeid="_x0000_i1716"/>
        </w:object>
      </w:r>
    </w:p>
    <w:p w14:paraId="49720DC3">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br w:type="textWrapping"/>
      </w:r>
      <w:r>
        <w:rPr>
          <w:rFonts w:hint="eastAsia" w:ascii="宋体" w:hAnsi="宋体" w:eastAsia="宋体" w:cs="宋体"/>
          <w:kern w:val="0"/>
          <w:sz w:val="24"/>
          <w:szCs w:val="24"/>
        </w:rPr>
        <w:t>正确答案是：A</w:t>
      </w:r>
      <w:r>
        <w:rPr>
          <w:rFonts w:hint="eastAsia" w:ascii="宋体" w:hAnsi="宋体" w:eastAsia="宋体" w:cs="宋体"/>
          <w:kern w:val="0"/>
          <w:sz w:val="24"/>
          <w:szCs w:val="24"/>
        </w:rPr>
        <w:br w:type="textWrapping"/>
      </w:r>
      <w:r>
        <w:rPr>
          <w:rFonts w:hint="eastAsia" w:ascii="宋体" w:hAnsi="宋体" w:eastAsia="宋体" w:cs="宋体"/>
          <w:kern w:val="0"/>
          <w:sz w:val="24"/>
          <w:szCs w:val="24"/>
        </w:rPr>
        <w:t>获得1.00分中的0.00分</w:t>
      </w:r>
    </w:p>
    <w:p w14:paraId="5D0E6C21">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w:t>
      </w:r>
    </w:p>
    <w:p w14:paraId="35122513">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作业2的带权周转时间是回答</w:t>
      </w:r>
      <w:r>
        <w:rPr>
          <w:rFonts w:ascii="宋体" w:hAnsi="宋体" w:eastAsia="宋体" w:cs="宋体"/>
          <w:kern w:val="0"/>
          <w:sz w:val="24"/>
          <w:szCs w:val="24"/>
        </w:rPr>
        <w:object>
          <v:shape id="_x0000_i1717" o:spt="201" alt="" type="#_x0000_t201" style="height:18pt;width:18pt;" o:ole="t" filled="f" o:preferrelative="t" stroked="f" coordsize="21600,21600">
            <v:path/>
            <v:fill on="f" focussize="0,0"/>
            <v:stroke on="f"/>
            <v:imagedata r:id="rId309" o:title=""/>
            <o:lock v:ext="edit" aspectratio="t"/>
            <w10:wrap type="none"/>
            <w10:anchorlock/>
          </v:shape>
          <w:control r:id="rId885" w:name="Control 693" w:shapeid="_x0000_i1717"/>
        </w:object>
      </w:r>
    </w:p>
    <w:p w14:paraId="09C48BB1">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br w:type="textWrapping"/>
      </w:r>
      <w:r>
        <w:rPr>
          <w:rFonts w:hint="eastAsia" w:ascii="宋体" w:hAnsi="宋体" w:eastAsia="宋体" w:cs="宋体"/>
          <w:kern w:val="0"/>
          <w:sz w:val="24"/>
          <w:szCs w:val="24"/>
        </w:rPr>
        <w:t>正确答案是：D</w:t>
      </w:r>
      <w:r>
        <w:rPr>
          <w:rFonts w:hint="eastAsia" w:ascii="宋体" w:hAnsi="宋体" w:eastAsia="宋体" w:cs="宋体"/>
          <w:kern w:val="0"/>
          <w:sz w:val="24"/>
          <w:szCs w:val="24"/>
        </w:rPr>
        <w:br w:type="textWrapping"/>
      </w:r>
      <w:r>
        <w:rPr>
          <w:rFonts w:hint="eastAsia" w:ascii="宋体" w:hAnsi="宋体" w:eastAsia="宋体" w:cs="宋体"/>
          <w:kern w:val="0"/>
          <w:sz w:val="24"/>
          <w:szCs w:val="24"/>
        </w:rPr>
        <w:t>获得1.00分中的0.00分</w:t>
      </w:r>
    </w:p>
    <w:p w14:paraId="7FCEBD81">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w:t>
      </w:r>
    </w:p>
    <w:p w14:paraId="7DC4F070">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作业3的带权周转时间是回答</w:t>
      </w:r>
      <w:r>
        <w:rPr>
          <w:rFonts w:ascii="宋体" w:hAnsi="宋体" w:eastAsia="宋体" w:cs="宋体"/>
          <w:kern w:val="0"/>
          <w:sz w:val="24"/>
          <w:szCs w:val="24"/>
        </w:rPr>
        <w:object>
          <v:shape id="_x0000_i1718" o:spt="201" alt="" type="#_x0000_t201" style="height:18pt;width:18pt;" o:ole="t" filled="f" o:preferrelative="t" stroked="f" coordsize="21600,21600">
            <v:path/>
            <v:fill on="f" focussize="0,0"/>
            <v:stroke on="f"/>
            <v:imagedata r:id="rId309" o:title=""/>
            <o:lock v:ext="edit" aspectratio="t"/>
            <w10:wrap type="none"/>
            <w10:anchorlock/>
          </v:shape>
          <w:control r:id="rId886" w:name="Control 694" w:shapeid="_x0000_i1718"/>
        </w:object>
      </w:r>
    </w:p>
    <w:p w14:paraId="0F4D12F5">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br w:type="textWrapping"/>
      </w:r>
      <w:r>
        <w:rPr>
          <w:rFonts w:hint="eastAsia" w:ascii="宋体" w:hAnsi="宋体" w:eastAsia="宋体" w:cs="宋体"/>
          <w:kern w:val="0"/>
          <w:sz w:val="24"/>
          <w:szCs w:val="24"/>
        </w:rPr>
        <w:t>正确答案是：B</w:t>
      </w:r>
      <w:r>
        <w:rPr>
          <w:rFonts w:hint="eastAsia" w:ascii="宋体" w:hAnsi="宋体" w:eastAsia="宋体" w:cs="宋体"/>
          <w:kern w:val="0"/>
          <w:sz w:val="24"/>
          <w:szCs w:val="24"/>
        </w:rPr>
        <w:br w:type="textWrapping"/>
      </w:r>
      <w:r>
        <w:rPr>
          <w:rFonts w:hint="eastAsia" w:ascii="宋体" w:hAnsi="宋体" w:eastAsia="宋体" w:cs="宋体"/>
          <w:kern w:val="0"/>
          <w:sz w:val="24"/>
          <w:szCs w:val="24"/>
        </w:rPr>
        <w:t>获得1.00分中的0.00分</w:t>
      </w:r>
    </w:p>
    <w:p w14:paraId="4013BF44">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w:t>
      </w:r>
    </w:p>
    <w:p w14:paraId="397D6818">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作业4的带权周转时间是回答</w:t>
      </w:r>
      <w:r>
        <w:rPr>
          <w:rFonts w:ascii="宋体" w:hAnsi="宋体" w:eastAsia="宋体" w:cs="宋体"/>
          <w:kern w:val="0"/>
          <w:sz w:val="24"/>
          <w:szCs w:val="24"/>
        </w:rPr>
        <w:object>
          <v:shape id="_x0000_i1719" o:spt="201" alt="" type="#_x0000_t201" style="height:18pt;width:18pt;" o:ole="t" filled="f" o:preferrelative="t" stroked="f" coordsize="21600,21600">
            <v:path/>
            <v:fill on="f" focussize="0,0"/>
            <v:stroke on="f"/>
            <v:imagedata r:id="rId309" o:title=""/>
            <o:lock v:ext="edit" aspectratio="t"/>
            <w10:wrap type="none"/>
            <w10:anchorlock/>
          </v:shape>
          <w:control r:id="rId887" w:name="Control 695" w:shapeid="_x0000_i1719"/>
        </w:object>
      </w:r>
    </w:p>
    <w:p w14:paraId="744D4EE4">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br w:type="textWrapping"/>
      </w:r>
      <w:r>
        <w:rPr>
          <w:rFonts w:hint="eastAsia" w:ascii="宋体" w:hAnsi="宋体" w:eastAsia="宋体" w:cs="宋体"/>
          <w:kern w:val="0"/>
          <w:sz w:val="24"/>
          <w:szCs w:val="24"/>
        </w:rPr>
        <w:t>正确答案是：F</w:t>
      </w:r>
      <w:r>
        <w:rPr>
          <w:rFonts w:hint="eastAsia" w:ascii="宋体" w:hAnsi="宋体" w:eastAsia="宋体" w:cs="宋体"/>
          <w:kern w:val="0"/>
          <w:sz w:val="24"/>
          <w:szCs w:val="24"/>
        </w:rPr>
        <w:br w:type="textWrapping"/>
      </w:r>
      <w:r>
        <w:rPr>
          <w:rFonts w:hint="eastAsia" w:ascii="宋体" w:hAnsi="宋体" w:eastAsia="宋体" w:cs="宋体"/>
          <w:kern w:val="0"/>
          <w:sz w:val="24"/>
          <w:szCs w:val="24"/>
        </w:rPr>
        <w:t>获得1.00分中的0.00分</w:t>
      </w:r>
    </w:p>
    <w:p w14:paraId="59083EA7">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w:t>
      </w:r>
    </w:p>
    <w:p w14:paraId="6BEAC6D9">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作业5的带权周转时间是回答</w:t>
      </w:r>
      <w:r>
        <w:rPr>
          <w:rFonts w:ascii="宋体" w:hAnsi="宋体" w:eastAsia="宋体" w:cs="宋体"/>
          <w:kern w:val="0"/>
          <w:sz w:val="24"/>
          <w:szCs w:val="24"/>
        </w:rPr>
        <w:object>
          <v:shape id="_x0000_i1720" o:spt="201" alt="" type="#_x0000_t201" style="height:18pt;width:18pt;" o:ole="t" filled="f" o:preferrelative="t" stroked="f" coordsize="21600,21600">
            <v:path/>
            <v:fill on="f" focussize="0,0"/>
            <v:stroke on="f"/>
            <v:imagedata r:id="rId309" o:title=""/>
            <o:lock v:ext="edit" aspectratio="t"/>
            <w10:wrap type="none"/>
            <w10:anchorlock/>
          </v:shape>
          <w:control r:id="rId888" w:name="Control 696" w:shapeid="_x0000_i1720"/>
        </w:object>
      </w:r>
    </w:p>
    <w:p w14:paraId="44CE499F">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br w:type="textWrapping"/>
      </w:r>
      <w:r>
        <w:rPr>
          <w:rFonts w:hint="eastAsia" w:ascii="宋体" w:hAnsi="宋体" w:eastAsia="宋体" w:cs="宋体"/>
          <w:kern w:val="0"/>
          <w:sz w:val="24"/>
          <w:szCs w:val="24"/>
        </w:rPr>
        <w:t>正确答案是：E</w:t>
      </w:r>
      <w:r>
        <w:rPr>
          <w:rFonts w:hint="eastAsia" w:ascii="宋体" w:hAnsi="宋体" w:eastAsia="宋体" w:cs="宋体"/>
          <w:kern w:val="0"/>
          <w:sz w:val="24"/>
          <w:szCs w:val="24"/>
        </w:rPr>
        <w:br w:type="textWrapping"/>
      </w:r>
      <w:r>
        <w:rPr>
          <w:rFonts w:hint="eastAsia" w:ascii="宋体" w:hAnsi="宋体" w:eastAsia="宋体" w:cs="宋体"/>
          <w:kern w:val="0"/>
          <w:sz w:val="24"/>
          <w:szCs w:val="24"/>
        </w:rPr>
        <w:t>获得1.00分中的0.00分</w:t>
      </w:r>
    </w:p>
    <w:p w14:paraId="642E31D7">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w:t>
      </w:r>
    </w:p>
    <w:p w14:paraId="2F1A17D2">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5个作业的平均带权周转时间是回答</w:t>
      </w:r>
      <w:r>
        <w:rPr>
          <w:rFonts w:ascii="宋体" w:hAnsi="宋体" w:eastAsia="宋体" w:cs="宋体"/>
          <w:kern w:val="0"/>
          <w:sz w:val="24"/>
          <w:szCs w:val="24"/>
        </w:rPr>
        <w:object>
          <v:shape id="_x0000_i1721" o:spt="201" alt="" type="#_x0000_t201" style="height:18pt;width:18pt;" o:ole="t" filled="f" o:preferrelative="t" stroked="f" coordsize="21600,21600">
            <v:path/>
            <v:fill on="f" focussize="0,0"/>
            <v:stroke on="f"/>
            <v:imagedata r:id="rId309" o:title=""/>
            <o:lock v:ext="edit" aspectratio="t"/>
            <w10:wrap type="none"/>
            <w10:anchorlock/>
          </v:shape>
          <w:control r:id="rId889" w:name="Control 697" w:shapeid="_x0000_i1721"/>
        </w:object>
      </w:r>
    </w:p>
    <w:p w14:paraId="1DEF5A7F">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br w:type="textWrapping"/>
      </w:r>
      <w:r>
        <w:rPr>
          <w:rFonts w:hint="eastAsia" w:ascii="宋体" w:hAnsi="宋体" w:eastAsia="宋体" w:cs="宋体"/>
          <w:kern w:val="0"/>
          <w:sz w:val="24"/>
          <w:szCs w:val="24"/>
        </w:rPr>
        <w:t>正确答案是：C</w:t>
      </w:r>
      <w:r>
        <w:rPr>
          <w:rFonts w:hint="eastAsia" w:ascii="宋体" w:hAnsi="宋体" w:eastAsia="宋体" w:cs="宋体"/>
          <w:kern w:val="0"/>
          <w:sz w:val="24"/>
          <w:szCs w:val="24"/>
        </w:rPr>
        <w:br w:type="textWrapping"/>
      </w:r>
      <w:r>
        <w:rPr>
          <w:rFonts w:hint="eastAsia" w:ascii="宋体" w:hAnsi="宋体" w:eastAsia="宋体" w:cs="宋体"/>
          <w:kern w:val="0"/>
          <w:sz w:val="24"/>
          <w:szCs w:val="24"/>
        </w:rPr>
        <w:t>获得1.00分中的0.00分</w:t>
      </w:r>
    </w:p>
    <w:p w14:paraId="78A6E8F2">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w:t>
      </w:r>
    </w:p>
    <w:p w14:paraId="5668BF1C">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A. 1.0     B.5.5     C. 7.06     D.18.0     E. 2.8     F. 8.0</w:t>
      </w:r>
    </w:p>
    <w:p w14:paraId="0F7BF3FC">
      <w:pPr>
        <w:widowControl/>
        <w:spacing w:before="100" w:beforeAutospacing="1" w:after="100" w:afterAutospacing="1"/>
        <w:jc w:val="left"/>
        <w:outlineLvl w:val="2"/>
        <w:rPr>
          <w:rFonts w:ascii="宋体" w:hAnsi="宋体" w:eastAsia="宋体" w:cs="宋体"/>
          <w:b/>
          <w:bCs/>
          <w:kern w:val="0"/>
          <w:sz w:val="27"/>
          <w:szCs w:val="27"/>
        </w:rPr>
      </w:pPr>
      <w:r>
        <w:rPr>
          <w:rFonts w:hint="eastAsia" w:ascii="宋体" w:hAnsi="宋体" w:eastAsia="宋体" w:cs="宋体"/>
          <w:b/>
          <w:bCs/>
          <w:kern w:val="0"/>
          <w:sz w:val="27"/>
          <w:szCs w:val="27"/>
        </w:rPr>
        <w:t>题目25</w:t>
      </w:r>
    </w:p>
    <w:p w14:paraId="0B75BE90">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满分8.00</w:t>
      </w:r>
    </w:p>
    <w:p w14:paraId="13C5F45B">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172" name="图片 172"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图片 172"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68706AFF">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722" o:spt="201" alt="" type="#_x0000_t201" style="height:18pt;width:72pt;" o:ole="t" filled="f" o:preferrelative="t" stroked="f" coordsize="21600,21600">
            <v:path/>
            <v:fill on="f" focussize="0,0"/>
            <v:stroke on="f"/>
            <v:imagedata r:id="rId891" o:title=""/>
            <o:lock v:ext="edit" aspectratio="t"/>
            <w10:wrap type="none"/>
            <w10:anchorlock/>
          </v:shape>
          <w:control r:id="rId890" w:name="Control 698" w:shapeid="_x0000_i1722"/>
        </w:object>
      </w:r>
    </w:p>
    <w:p w14:paraId="3D15F3DB">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（共8分）某虚拟存储器的用户编程空间共32个页面，每页为1KB，内存为16KB。假定某时刻一用户页表中已调入内存的页面的页号和物理块号的对照表如表所示。</w:t>
      </w:r>
    </w:p>
    <w:p w14:paraId="1C2BCE03">
      <w:pPr>
        <w:widowControl/>
        <w:spacing w:before="100" w:beforeAutospacing="1" w:after="100" w:afterAutospacing="1"/>
        <w:jc w:val="center"/>
        <w:rPr>
          <w:rFonts w:hint="eastAsia" w:ascii="宋体" w:hAnsi="宋体" w:eastAsia="宋体" w:cs="宋体"/>
          <w:kern w:val="0"/>
          <w:sz w:val="24"/>
          <w:szCs w:val="24"/>
        </w:rPr>
      </w:pPr>
      <w:r>
        <w:rPr>
          <w:rFonts w:hint="eastAsia" w:ascii="宋体" w:hAnsi="宋体" w:eastAsia="宋体" w:cs="宋体"/>
          <w:kern w:val="0"/>
          <w:sz w:val="24"/>
          <w:szCs w:val="24"/>
        </w:rPr>
        <w:t>用户页表</w:t>
      </w:r>
    </w:p>
    <w:tbl>
      <w:tblPr>
        <w:tblStyle w:val="30"/>
        <w:tblW w:w="0" w:type="auto"/>
        <w:jc w:val="center"/>
        <w:tblCellSpacing w:w="6" w:type="dxa"/>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autofit"/>
        <w:tblCellMar>
          <w:top w:w="15" w:type="dxa"/>
          <w:left w:w="15" w:type="dxa"/>
          <w:bottom w:w="15" w:type="dxa"/>
          <w:right w:w="15" w:type="dxa"/>
        </w:tblCellMar>
      </w:tblPr>
      <w:tblGrid>
        <w:gridCol w:w="858"/>
        <w:gridCol w:w="1194"/>
      </w:tblGrid>
      <w:tr w14:paraId="756321DE">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15" w:type="dxa"/>
            <w:left w:w="15" w:type="dxa"/>
            <w:bottom w:w="15" w:type="dxa"/>
            <w:right w:w="15" w:type="dxa"/>
          </w:tblCellMar>
        </w:tblPrEx>
        <w:trPr>
          <w:tblCellSpacing w:w="6" w:type="dxa"/>
          <w:jc w:val="center"/>
        </w:trPr>
        <w:tc>
          <w:tcPr>
            <w:tcW w:w="840" w:type="dxa"/>
            <w:tcBorders>
              <w:top w:val="outset" w:color="auto" w:sz="6" w:space="0"/>
              <w:left w:val="outset" w:color="auto" w:sz="6" w:space="0"/>
              <w:bottom w:val="outset" w:color="auto" w:sz="6" w:space="0"/>
              <w:right w:val="outset" w:color="auto" w:sz="6" w:space="0"/>
            </w:tcBorders>
            <w:vAlign w:val="center"/>
          </w:tcPr>
          <w:p w14:paraId="2F62B949">
            <w:pPr>
              <w:widowControl/>
              <w:spacing w:before="100" w:beforeAutospacing="1" w:after="100" w:afterAutospacing="1"/>
              <w:jc w:val="center"/>
              <w:rPr>
                <w:rFonts w:ascii="宋体" w:hAnsi="宋体" w:eastAsia="宋体" w:cs="宋体"/>
                <w:kern w:val="0"/>
                <w:sz w:val="24"/>
                <w:szCs w:val="24"/>
              </w:rPr>
            </w:pPr>
            <w:r>
              <w:rPr>
                <w:rFonts w:ascii="宋体" w:hAnsi="宋体" w:eastAsia="宋体" w:cs="宋体"/>
                <w:kern w:val="0"/>
                <w:sz w:val="24"/>
                <w:szCs w:val="24"/>
              </w:rPr>
              <w:t>页号</w:t>
            </w:r>
          </w:p>
        </w:tc>
        <w:tc>
          <w:tcPr>
            <w:tcW w:w="1176" w:type="dxa"/>
            <w:tcBorders>
              <w:top w:val="outset" w:color="auto" w:sz="6" w:space="0"/>
              <w:left w:val="outset" w:color="auto" w:sz="6" w:space="0"/>
              <w:bottom w:val="outset" w:color="auto" w:sz="6" w:space="0"/>
              <w:right w:val="outset" w:color="auto" w:sz="6" w:space="0"/>
            </w:tcBorders>
            <w:vAlign w:val="center"/>
          </w:tcPr>
          <w:p w14:paraId="36FCB1A5">
            <w:pPr>
              <w:widowControl/>
              <w:spacing w:before="100" w:beforeAutospacing="1" w:after="100" w:afterAutospacing="1"/>
              <w:jc w:val="center"/>
              <w:rPr>
                <w:rFonts w:ascii="宋体" w:hAnsi="宋体" w:eastAsia="宋体" w:cs="宋体"/>
                <w:kern w:val="0"/>
                <w:sz w:val="24"/>
                <w:szCs w:val="24"/>
              </w:rPr>
            </w:pPr>
            <w:r>
              <w:rPr>
                <w:rFonts w:ascii="宋体" w:hAnsi="宋体" w:eastAsia="宋体" w:cs="宋体"/>
                <w:kern w:val="0"/>
                <w:sz w:val="24"/>
                <w:szCs w:val="24"/>
              </w:rPr>
              <w:t>物理块号</w:t>
            </w:r>
          </w:p>
        </w:tc>
      </w:tr>
      <w:tr w14:paraId="03F6E35B">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15" w:type="dxa"/>
            <w:left w:w="15" w:type="dxa"/>
            <w:bottom w:w="15" w:type="dxa"/>
            <w:right w:w="15" w:type="dxa"/>
          </w:tblCellMar>
        </w:tblPrEx>
        <w:trPr>
          <w:tblCellSpacing w:w="6" w:type="dxa"/>
          <w:jc w:val="center"/>
        </w:trPr>
        <w:tc>
          <w:tcPr>
            <w:tcW w:w="840" w:type="dxa"/>
            <w:tcBorders>
              <w:top w:val="outset" w:color="auto" w:sz="6" w:space="0"/>
              <w:left w:val="outset" w:color="auto" w:sz="6" w:space="0"/>
              <w:bottom w:val="outset" w:color="auto" w:sz="6" w:space="0"/>
              <w:right w:val="outset" w:color="auto" w:sz="6" w:space="0"/>
            </w:tcBorders>
            <w:vAlign w:val="center"/>
          </w:tcPr>
          <w:p w14:paraId="1F8297F5">
            <w:pPr>
              <w:widowControl/>
              <w:spacing w:before="100" w:beforeAutospacing="1" w:after="100" w:afterAutospacing="1"/>
              <w:jc w:val="center"/>
              <w:rPr>
                <w:rFonts w:ascii="宋体" w:hAnsi="宋体" w:eastAsia="宋体" w:cs="宋体"/>
                <w:kern w:val="0"/>
                <w:sz w:val="24"/>
                <w:szCs w:val="24"/>
              </w:rPr>
            </w:pPr>
            <w:r>
              <w:rPr>
                <w:rFonts w:ascii="宋体" w:hAnsi="宋体" w:eastAsia="宋体" w:cs="宋体"/>
                <w:kern w:val="0"/>
                <w:sz w:val="24"/>
                <w:szCs w:val="24"/>
              </w:rPr>
              <w:t>0</w:t>
            </w:r>
          </w:p>
        </w:tc>
        <w:tc>
          <w:tcPr>
            <w:tcW w:w="1176" w:type="dxa"/>
            <w:tcBorders>
              <w:top w:val="outset" w:color="auto" w:sz="6" w:space="0"/>
              <w:left w:val="outset" w:color="auto" w:sz="6" w:space="0"/>
              <w:bottom w:val="outset" w:color="auto" w:sz="6" w:space="0"/>
              <w:right w:val="outset" w:color="auto" w:sz="6" w:space="0"/>
            </w:tcBorders>
            <w:vAlign w:val="center"/>
          </w:tcPr>
          <w:p w14:paraId="5FD982CD">
            <w:pPr>
              <w:widowControl/>
              <w:spacing w:before="100" w:beforeAutospacing="1" w:after="100" w:afterAutospacing="1"/>
              <w:jc w:val="center"/>
              <w:rPr>
                <w:rFonts w:ascii="宋体" w:hAnsi="宋体" w:eastAsia="宋体" w:cs="宋体"/>
                <w:kern w:val="0"/>
                <w:sz w:val="24"/>
                <w:szCs w:val="24"/>
              </w:rPr>
            </w:pPr>
            <w:r>
              <w:rPr>
                <w:rFonts w:ascii="宋体" w:hAnsi="宋体" w:eastAsia="宋体" w:cs="宋体"/>
                <w:kern w:val="0"/>
                <w:sz w:val="24"/>
                <w:szCs w:val="24"/>
              </w:rPr>
              <w:t>5</w:t>
            </w:r>
          </w:p>
        </w:tc>
      </w:tr>
      <w:tr w14:paraId="0DC416B7">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15" w:type="dxa"/>
            <w:left w:w="15" w:type="dxa"/>
            <w:bottom w:w="15" w:type="dxa"/>
            <w:right w:w="15" w:type="dxa"/>
          </w:tblCellMar>
        </w:tblPrEx>
        <w:trPr>
          <w:tblCellSpacing w:w="6" w:type="dxa"/>
          <w:jc w:val="center"/>
        </w:trPr>
        <w:tc>
          <w:tcPr>
            <w:tcW w:w="840" w:type="dxa"/>
            <w:tcBorders>
              <w:top w:val="outset" w:color="auto" w:sz="6" w:space="0"/>
              <w:left w:val="outset" w:color="auto" w:sz="6" w:space="0"/>
              <w:bottom w:val="outset" w:color="auto" w:sz="6" w:space="0"/>
              <w:right w:val="outset" w:color="auto" w:sz="6" w:space="0"/>
            </w:tcBorders>
            <w:vAlign w:val="center"/>
          </w:tcPr>
          <w:p w14:paraId="0903959B">
            <w:pPr>
              <w:widowControl/>
              <w:spacing w:before="100" w:beforeAutospacing="1" w:after="100" w:afterAutospacing="1"/>
              <w:jc w:val="center"/>
              <w:rPr>
                <w:rFonts w:ascii="宋体" w:hAnsi="宋体" w:eastAsia="宋体" w:cs="宋体"/>
                <w:kern w:val="0"/>
                <w:sz w:val="24"/>
                <w:szCs w:val="24"/>
              </w:rPr>
            </w:pPr>
            <w:r>
              <w:rPr>
                <w:rFonts w:ascii="宋体" w:hAnsi="宋体" w:eastAsia="宋体" w:cs="宋体"/>
                <w:kern w:val="0"/>
                <w:sz w:val="24"/>
                <w:szCs w:val="24"/>
              </w:rPr>
              <w:t>1</w:t>
            </w:r>
          </w:p>
        </w:tc>
        <w:tc>
          <w:tcPr>
            <w:tcW w:w="1176" w:type="dxa"/>
            <w:tcBorders>
              <w:top w:val="outset" w:color="auto" w:sz="6" w:space="0"/>
              <w:left w:val="outset" w:color="auto" w:sz="6" w:space="0"/>
              <w:bottom w:val="outset" w:color="auto" w:sz="6" w:space="0"/>
              <w:right w:val="outset" w:color="auto" w:sz="6" w:space="0"/>
            </w:tcBorders>
            <w:vAlign w:val="center"/>
          </w:tcPr>
          <w:p w14:paraId="5D301AAE">
            <w:pPr>
              <w:widowControl/>
              <w:spacing w:before="100" w:beforeAutospacing="1" w:after="100" w:afterAutospacing="1"/>
              <w:jc w:val="center"/>
              <w:rPr>
                <w:rFonts w:ascii="宋体" w:hAnsi="宋体" w:eastAsia="宋体" w:cs="宋体"/>
                <w:kern w:val="0"/>
                <w:sz w:val="24"/>
                <w:szCs w:val="24"/>
              </w:rPr>
            </w:pPr>
            <w:r>
              <w:rPr>
                <w:rFonts w:ascii="宋体" w:hAnsi="宋体" w:eastAsia="宋体" w:cs="宋体"/>
                <w:kern w:val="0"/>
                <w:sz w:val="24"/>
                <w:szCs w:val="24"/>
              </w:rPr>
              <w:t>10</w:t>
            </w:r>
          </w:p>
        </w:tc>
      </w:tr>
      <w:tr w14:paraId="7BD249EA">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15" w:type="dxa"/>
            <w:left w:w="15" w:type="dxa"/>
            <w:bottom w:w="15" w:type="dxa"/>
            <w:right w:w="15" w:type="dxa"/>
          </w:tblCellMar>
        </w:tblPrEx>
        <w:trPr>
          <w:tblCellSpacing w:w="6" w:type="dxa"/>
          <w:jc w:val="center"/>
        </w:trPr>
        <w:tc>
          <w:tcPr>
            <w:tcW w:w="840" w:type="dxa"/>
            <w:tcBorders>
              <w:top w:val="outset" w:color="auto" w:sz="6" w:space="0"/>
              <w:left w:val="outset" w:color="auto" w:sz="6" w:space="0"/>
              <w:bottom w:val="outset" w:color="auto" w:sz="6" w:space="0"/>
              <w:right w:val="outset" w:color="auto" w:sz="6" w:space="0"/>
            </w:tcBorders>
            <w:vAlign w:val="center"/>
          </w:tcPr>
          <w:p w14:paraId="3BBADABF">
            <w:pPr>
              <w:widowControl/>
              <w:spacing w:before="100" w:beforeAutospacing="1" w:after="100" w:afterAutospacing="1"/>
              <w:jc w:val="center"/>
              <w:rPr>
                <w:rFonts w:ascii="宋体" w:hAnsi="宋体" w:eastAsia="宋体" w:cs="宋体"/>
                <w:kern w:val="0"/>
                <w:sz w:val="24"/>
                <w:szCs w:val="24"/>
              </w:rPr>
            </w:pPr>
            <w:r>
              <w:rPr>
                <w:rFonts w:ascii="宋体" w:hAnsi="宋体" w:eastAsia="宋体" w:cs="宋体"/>
                <w:kern w:val="0"/>
                <w:sz w:val="24"/>
                <w:szCs w:val="24"/>
              </w:rPr>
              <w:t>2</w:t>
            </w:r>
          </w:p>
        </w:tc>
        <w:tc>
          <w:tcPr>
            <w:tcW w:w="1176" w:type="dxa"/>
            <w:tcBorders>
              <w:top w:val="outset" w:color="auto" w:sz="6" w:space="0"/>
              <w:left w:val="outset" w:color="auto" w:sz="6" w:space="0"/>
              <w:bottom w:val="outset" w:color="auto" w:sz="6" w:space="0"/>
              <w:right w:val="outset" w:color="auto" w:sz="6" w:space="0"/>
            </w:tcBorders>
            <w:vAlign w:val="center"/>
          </w:tcPr>
          <w:p w14:paraId="7966680D">
            <w:pPr>
              <w:widowControl/>
              <w:spacing w:before="100" w:beforeAutospacing="1" w:after="100" w:afterAutospacing="1"/>
              <w:jc w:val="center"/>
              <w:rPr>
                <w:rFonts w:ascii="宋体" w:hAnsi="宋体" w:eastAsia="宋体" w:cs="宋体"/>
                <w:kern w:val="0"/>
                <w:sz w:val="24"/>
                <w:szCs w:val="24"/>
              </w:rPr>
            </w:pPr>
            <w:r>
              <w:rPr>
                <w:rFonts w:ascii="宋体" w:hAnsi="宋体" w:eastAsia="宋体" w:cs="宋体"/>
                <w:kern w:val="0"/>
                <w:sz w:val="24"/>
                <w:szCs w:val="24"/>
              </w:rPr>
              <w:t>4</w:t>
            </w:r>
          </w:p>
        </w:tc>
      </w:tr>
      <w:tr w14:paraId="3DE3097F">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15" w:type="dxa"/>
            <w:left w:w="15" w:type="dxa"/>
            <w:bottom w:w="15" w:type="dxa"/>
            <w:right w:w="15" w:type="dxa"/>
          </w:tblCellMar>
        </w:tblPrEx>
        <w:trPr>
          <w:tblCellSpacing w:w="6" w:type="dxa"/>
          <w:jc w:val="center"/>
        </w:trPr>
        <w:tc>
          <w:tcPr>
            <w:tcW w:w="840" w:type="dxa"/>
            <w:tcBorders>
              <w:top w:val="outset" w:color="auto" w:sz="6" w:space="0"/>
              <w:left w:val="outset" w:color="auto" w:sz="6" w:space="0"/>
              <w:bottom w:val="outset" w:color="auto" w:sz="6" w:space="0"/>
              <w:right w:val="outset" w:color="auto" w:sz="6" w:space="0"/>
            </w:tcBorders>
            <w:vAlign w:val="center"/>
          </w:tcPr>
          <w:p w14:paraId="5332D942">
            <w:pPr>
              <w:widowControl/>
              <w:spacing w:before="100" w:beforeAutospacing="1" w:after="100" w:afterAutospacing="1"/>
              <w:jc w:val="center"/>
              <w:rPr>
                <w:rFonts w:ascii="宋体" w:hAnsi="宋体" w:eastAsia="宋体" w:cs="宋体"/>
                <w:kern w:val="0"/>
                <w:sz w:val="24"/>
                <w:szCs w:val="24"/>
              </w:rPr>
            </w:pPr>
            <w:r>
              <w:rPr>
                <w:rFonts w:ascii="宋体" w:hAnsi="宋体" w:eastAsia="宋体" w:cs="宋体"/>
                <w:kern w:val="0"/>
                <w:sz w:val="24"/>
                <w:szCs w:val="24"/>
              </w:rPr>
              <w:t>3</w:t>
            </w:r>
          </w:p>
        </w:tc>
        <w:tc>
          <w:tcPr>
            <w:tcW w:w="1176" w:type="dxa"/>
            <w:tcBorders>
              <w:top w:val="outset" w:color="auto" w:sz="6" w:space="0"/>
              <w:left w:val="outset" w:color="auto" w:sz="6" w:space="0"/>
              <w:bottom w:val="outset" w:color="auto" w:sz="6" w:space="0"/>
              <w:right w:val="outset" w:color="auto" w:sz="6" w:space="0"/>
            </w:tcBorders>
            <w:vAlign w:val="center"/>
          </w:tcPr>
          <w:p w14:paraId="61CFC82B">
            <w:pPr>
              <w:widowControl/>
              <w:spacing w:before="100" w:beforeAutospacing="1" w:after="100" w:afterAutospacing="1"/>
              <w:jc w:val="center"/>
              <w:rPr>
                <w:rFonts w:ascii="宋体" w:hAnsi="宋体" w:eastAsia="宋体" w:cs="宋体"/>
                <w:kern w:val="0"/>
                <w:sz w:val="24"/>
                <w:szCs w:val="24"/>
              </w:rPr>
            </w:pPr>
            <w:r>
              <w:rPr>
                <w:rFonts w:ascii="宋体" w:hAnsi="宋体" w:eastAsia="宋体" w:cs="宋体"/>
                <w:kern w:val="0"/>
                <w:sz w:val="24"/>
                <w:szCs w:val="24"/>
              </w:rPr>
              <w:t>7</w:t>
            </w:r>
          </w:p>
        </w:tc>
      </w:tr>
    </w:tbl>
    <w:p w14:paraId="1DE18D53">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逻辑地址0A5C(H)所对应的物理地址是（ ）。</w:t>
      </w:r>
    </w:p>
    <w:p w14:paraId="08CA2EE9">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5B79B170">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723" o:spt="201" alt="" type="#_x0000_t201" style="height:15.75pt;width:20.25pt;" o:ole="t" filled="f" o:preferrelative="t" stroked="f" coordsize="21600,21600">
            <v:path/>
            <v:fill on="f" focussize="0,0"/>
            <v:stroke on="f"/>
            <v:imagedata r:id="rId10" o:title=""/>
            <o:lock v:ext="edit" aspectratio="t"/>
            <w10:wrap type="none"/>
            <w10:anchorlock/>
          </v:shape>
          <w:control r:id="rId892" w:name="Control 699" w:shapeid="_x0000_i1723"/>
        </w:object>
      </w:r>
      <w:r>
        <w:rPr>
          <w:rFonts w:hint="eastAsia" w:ascii="宋体" w:hAnsi="宋体" w:eastAsia="宋体" w:cs="宋体"/>
          <w:kern w:val="0"/>
          <w:sz w:val="24"/>
          <w:szCs w:val="24"/>
        </w:rPr>
        <w:t xml:space="preserve">A. 0A5C(H) </w:t>
      </w:r>
    </w:p>
    <w:p w14:paraId="63672968">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724" o:spt="201" alt="" type="#_x0000_t201" style="height:15.75pt;width:20.25pt;" o:ole="t" filled="f" o:preferrelative="t" stroked="f" coordsize="21600,21600">
            <v:path/>
            <v:fill on="f" focussize="0,0"/>
            <v:stroke on="f"/>
            <v:imagedata r:id="rId10" o:title=""/>
            <o:lock v:ext="edit" aspectratio="t"/>
            <w10:wrap type="none"/>
            <w10:anchorlock/>
          </v:shape>
          <w:control r:id="rId893" w:name="Control 700" w:shapeid="_x0000_i1724"/>
        </w:object>
      </w:r>
      <w:r>
        <w:rPr>
          <w:rFonts w:hint="eastAsia" w:ascii="宋体" w:hAnsi="宋体" w:eastAsia="宋体" w:cs="宋体"/>
          <w:kern w:val="0"/>
          <w:sz w:val="24"/>
          <w:szCs w:val="24"/>
        </w:rPr>
        <w:t xml:space="preserve">B. C521(H) </w:t>
      </w:r>
    </w:p>
    <w:p w14:paraId="391A3EBE">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725" o:spt="201" alt="" type="#_x0000_t201" style="height:15.75pt;width:20.25pt;" o:ole="t" filled="f" o:preferrelative="t" stroked="f" coordsize="21600,21600">
            <v:path/>
            <v:fill on="f" focussize="0,0"/>
            <v:stroke on="f"/>
            <v:imagedata r:id="rId10" o:title=""/>
            <o:lock v:ext="edit" aspectratio="t"/>
            <w10:wrap type="none"/>
            <w10:anchorlock/>
          </v:shape>
          <w:control r:id="rId894" w:name="Control 701" w:shapeid="_x0000_i1725"/>
        </w:object>
      </w:r>
      <w:r>
        <w:rPr>
          <w:rFonts w:hint="eastAsia" w:ascii="宋体" w:hAnsi="宋体" w:eastAsia="宋体" w:cs="宋体"/>
          <w:kern w:val="0"/>
          <w:sz w:val="24"/>
          <w:szCs w:val="24"/>
        </w:rPr>
        <w:t xml:space="preserve">C. C50A(H) </w:t>
      </w:r>
    </w:p>
    <w:p w14:paraId="560D36C3">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726" o:spt="201" alt="" type="#_x0000_t201" style="height:15.75pt;width:20.25pt;" o:ole="t" filled="f" o:preferrelative="t" stroked="f" coordsize="21600,21600">
            <v:path/>
            <v:fill on="f" focussize="0,0"/>
            <v:stroke on="f"/>
            <v:imagedata r:id="rId10" o:title=""/>
            <o:lock v:ext="edit" aspectratio="t"/>
            <w10:wrap type="none"/>
            <w10:anchorlock/>
          </v:shape>
          <w:control r:id="rId895" w:name="Control 702" w:shapeid="_x0000_i1726"/>
        </w:object>
      </w:r>
      <w:r>
        <w:rPr>
          <w:rFonts w:hint="eastAsia" w:ascii="宋体" w:hAnsi="宋体" w:eastAsia="宋体" w:cs="宋体"/>
          <w:kern w:val="0"/>
          <w:sz w:val="24"/>
          <w:szCs w:val="24"/>
        </w:rPr>
        <w:t xml:space="preserve">D. 125C(H) </w:t>
      </w:r>
    </w:p>
    <w:p w14:paraId="2A35C7AC">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你的回答不正确</w:t>
      </w:r>
    </w:p>
    <w:p w14:paraId="46AA84F6">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正确答案是：125C(H)</w:t>
      </w:r>
    </w:p>
    <w:p w14:paraId="0DECA38D">
      <w:pPr>
        <w:rPr>
          <w:rFonts w:hint="eastAsia"/>
        </w:rPr>
      </w:pPr>
      <w:r>
        <w:rPr>
          <w:rFonts w:hint="eastAsia"/>
        </w:rPr>
        <w:t>第三次</w:t>
      </w:r>
    </w:p>
    <w:p w14:paraId="77E0CD99">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b/>
          <w:bCs/>
          <w:kern w:val="0"/>
          <w:sz w:val="24"/>
          <w:szCs w:val="24"/>
        </w:rPr>
        <w:t>一、单选题（每题4分，共计19题）</w:t>
      </w:r>
    </w:p>
    <w:p w14:paraId="06C4EE7B">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题目1</w:t>
      </w:r>
    </w:p>
    <w:p w14:paraId="7FF7474E">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201" name="图片 201"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图片 201"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45B469A9">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727" o:spt="201" alt="" type="#_x0000_t201" style="height:18pt;width:72pt;" o:ole="t" filled="f" o:preferrelative="t" stroked="f" coordsize="21600,21600">
            <v:path/>
            <v:fill on="f" focussize="0,0"/>
            <v:stroke on="f"/>
            <v:imagedata r:id="rId897" o:title=""/>
            <o:lock v:ext="edit" aspectratio="t"/>
            <w10:wrap type="none"/>
            <w10:anchorlock/>
          </v:shape>
          <w:control r:id="rId896" w:name="Control 703" w:shapeid="_x0000_i1727"/>
        </w:object>
      </w:r>
    </w:p>
    <w:p w14:paraId="66439752">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在UNIX系统中，某文件的使用权限设置为754，则表示（    ）。</w:t>
      </w:r>
    </w:p>
    <w:p w14:paraId="2C1238BC">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1B9BE371">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728" o:spt="201" alt="" type="#_x0000_t201" style="height:15.75pt;width:20.25pt;" o:ole="t" filled="f" o:preferrelative="t" stroked="f" coordsize="21600,21600">
            <v:path/>
            <v:fill on="f" focussize="0,0"/>
            <v:stroke on="f"/>
            <v:imagedata r:id="rId10" o:title=""/>
            <o:lock v:ext="edit" aspectratio="t"/>
            <w10:wrap type="none"/>
            <w10:anchorlock/>
          </v:shape>
          <w:control r:id="rId898" w:name="Control 704" w:shapeid="_x0000_i1728"/>
        </w:object>
      </w:r>
      <w:r>
        <w:rPr>
          <w:rFonts w:hint="eastAsia" w:ascii="宋体" w:hAnsi="宋体" w:eastAsia="宋体" w:cs="宋体"/>
          <w:kern w:val="0"/>
          <w:sz w:val="24"/>
          <w:szCs w:val="24"/>
        </w:rPr>
        <w:t xml:space="preserve">A. 文件主可读、写、执行 </w:t>
      </w:r>
    </w:p>
    <w:p w14:paraId="56D944B4">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729" o:spt="201" alt="" type="#_x0000_t201" style="height:15.75pt;width:20.25pt;" o:ole="t" filled="f" o:preferrelative="t" stroked="f" coordsize="21600,21600">
            <v:path/>
            <v:fill on="f" focussize="0,0"/>
            <v:stroke on="f"/>
            <v:imagedata r:id="rId10" o:title=""/>
            <o:lock v:ext="edit" aspectratio="t"/>
            <w10:wrap type="none"/>
            <w10:anchorlock/>
          </v:shape>
          <w:control r:id="rId899" w:name="Control 705" w:shapeid="_x0000_i1729"/>
        </w:object>
      </w:r>
      <w:r>
        <w:rPr>
          <w:rFonts w:hint="eastAsia" w:ascii="宋体" w:hAnsi="宋体" w:eastAsia="宋体" w:cs="宋体"/>
          <w:kern w:val="0"/>
          <w:sz w:val="24"/>
          <w:szCs w:val="24"/>
        </w:rPr>
        <w:t xml:space="preserve">B. 同组用户仅能读 </w:t>
      </w:r>
    </w:p>
    <w:p w14:paraId="62F5C04B">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730" o:spt="201" alt="" type="#_x0000_t201" style="height:15.75pt;width:20.25pt;" o:ole="t" filled="f" o:preferrelative="t" stroked="f" coordsize="21600,21600">
            <v:path/>
            <v:fill on="f" focussize="0,0"/>
            <v:stroke on="f"/>
            <v:imagedata r:id="rId10" o:title=""/>
            <o:lock v:ext="edit" aspectratio="t"/>
            <w10:wrap type="none"/>
            <w10:anchorlock/>
          </v:shape>
          <w:control r:id="rId900" w:name="Control 706" w:shapeid="_x0000_i1730"/>
        </w:object>
      </w:r>
      <w:r>
        <w:rPr>
          <w:rFonts w:hint="eastAsia" w:ascii="宋体" w:hAnsi="宋体" w:eastAsia="宋体" w:cs="宋体"/>
          <w:kern w:val="0"/>
          <w:sz w:val="24"/>
          <w:szCs w:val="24"/>
        </w:rPr>
        <w:t xml:space="preserve">C. 同组用户仅能写 </w:t>
      </w:r>
    </w:p>
    <w:p w14:paraId="2990A50B">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731" o:spt="201" alt="" type="#_x0000_t201" style="height:15.75pt;width:20.25pt;" o:ole="t" filled="f" o:preferrelative="t" stroked="f" coordsize="21600,21600">
            <v:path/>
            <v:fill on="f" focussize="0,0"/>
            <v:stroke on="f"/>
            <v:imagedata r:id="rId10" o:title=""/>
            <o:lock v:ext="edit" aspectratio="t"/>
            <w10:wrap type="none"/>
            <w10:anchorlock/>
          </v:shape>
          <w:control r:id="rId901" w:name="Control 707" w:shapeid="_x0000_i1731"/>
        </w:object>
      </w:r>
      <w:r>
        <w:rPr>
          <w:rFonts w:hint="eastAsia" w:ascii="宋体" w:hAnsi="宋体" w:eastAsia="宋体" w:cs="宋体"/>
          <w:kern w:val="0"/>
          <w:sz w:val="24"/>
          <w:szCs w:val="24"/>
        </w:rPr>
        <w:t xml:space="preserve">D. 其他用户可读、写、执行 </w:t>
      </w:r>
    </w:p>
    <w:p w14:paraId="79CF2D19">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【解析】文件主可读、写、执行  正确。将754写成二进制形式为：111101100，从左至右，“111”表示文件主具有读写执行权限，“101”表示同组用户可读，可执行，不能写，“100”表示其他用户只能读。</w:t>
      </w:r>
    </w:p>
    <w:p w14:paraId="1FF84004">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正确答案是：文件主可读、写、执行</w:t>
      </w:r>
    </w:p>
    <w:p w14:paraId="5B595FE5">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"http://sichuan.ouchn.cn/mod/quiz/comment.php?attempt=15226516&amp;slot=2" </w:instrText>
      </w:r>
      <w:r>
        <w:rPr>
          <w:rFonts w:ascii="宋体" w:hAnsi="宋体" w:eastAsia="宋体" w:cs="宋体"/>
          <w:kern w:val="0"/>
          <w:sz w:val="24"/>
          <w:szCs w:val="24"/>
        </w:rPr>
        <w:fldChar w:fldCharType="separate"/>
      </w:r>
    </w:p>
    <w:p w14:paraId="6F708908">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67E94FE6">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题目2</w:t>
      </w:r>
    </w:p>
    <w:p w14:paraId="1A7E7110">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200" name="图片 200"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图片 200"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40ED8B5F">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732" o:spt="201" alt="" type="#_x0000_t201" style="height:18pt;width:72pt;" o:ole="t" filled="f" o:preferrelative="t" stroked="f" coordsize="21600,21600">
            <v:path/>
            <v:fill on="f" focussize="0,0"/>
            <v:stroke on="f"/>
            <v:imagedata r:id="rId903" o:title=""/>
            <o:lock v:ext="edit" aspectratio="t"/>
            <w10:wrap type="none"/>
            <w10:anchorlock/>
          </v:shape>
          <w:control r:id="rId902" w:name="Control 708" w:shapeid="_x0000_i1732"/>
        </w:object>
      </w:r>
    </w:p>
    <w:p w14:paraId="5EA7C586">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在UNIX系统中，磁盘存储空间空闲块的链接方式是（    ）。</w:t>
      </w:r>
    </w:p>
    <w:p w14:paraId="13D50EBC">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6B5163F2">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733" o:spt="201" alt="" type="#_x0000_t201" style="height:15.75pt;width:20.25pt;" o:ole="t" filled="f" o:preferrelative="t" stroked="f" coordsize="21600,21600">
            <v:path/>
            <v:fill on="f" focussize="0,0"/>
            <v:stroke on="f"/>
            <v:imagedata r:id="rId10" o:title=""/>
            <o:lock v:ext="edit" aspectratio="t"/>
            <w10:wrap type="none"/>
            <w10:anchorlock/>
          </v:shape>
          <w:control r:id="rId904" w:name="Control 709" w:shapeid="_x0000_i1733"/>
        </w:object>
      </w:r>
      <w:r>
        <w:rPr>
          <w:rFonts w:hint="eastAsia" w:ascii="宋体" w:hAnsi="宋体" w:eastAsia="宋体" w:cs="宋体"/>
          <w:kern w:val="0"/>
          <w:sz w:val="24"/>
          <w:szCs w:val="24"/>
        </w:rPr>
        <w:t xml:space="preserve">A. 空闲块成组链接法 </w:t>
      </w:r>
    </w:p>
    <w:p w14:paraId="561C5A68">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734" o:spt="201" alt="" type="#_x0000_t201" style="height:15.75pt;width:20.25pt;" o:ole="t" filled="f" o:preferrelative="t" stroked="f" coordsize="21600,21600">
            <v:path/>
            <v:fill on="f" focussize="0,0"/>
            <v:stroke on="f"/>
            <v:imagedata r:id="rId10" o:title=""/>
            <o:lock v:ext="edit" aspectratio="t"/>
            <w10:wrap type="none"/>
            <w10:anchorlock/>
          </v:shape>
          <w:control r:id="rId905" w:name="Control 710" w:shapeid="_x0000_i1734"/>
        </w:object>
      </w:r>
      <w:r>
        <w:rPr>
          <w:rFonts w:hint="eastAsia" w:ascii="宋体" w:hAnsi="宋体" w:eastAsia="宋体" w:cs="宋体"/>
          <w:kern w:val="0"/>
          <w:sz w:val="24"/>
          <w:szCs w:val="24"/>
        </w:rPr>
        <w:t xml:space="preserve">B. 空闲块链接法 </w:t>
      </w:r>
    </w:p>
    <w:p w14:paraId="7D127A42">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735" o:spt="201" alt="" type="#_x0000_t201" style="height:15.75pt;width:20.25pt;" o:ole="t" filled="f" o:preferrelative="t" stroked="f" coordsize="21600,21600">
            <v:path/>
            <v:fill on="f" focussize="0,0"/>
            <v:stroke on="f"/>
            <v:imagedata r:id="rId10" o:title=""/>
            <o:lock v:ext="edit" aspectratio="t"/>
            <w10:wrap type="none"/>
            <w10:anchorlock/>
          </v:shape>
          <w:control r:id="rId906" w:name="Control 711" w:shapeid="_x0000_i1735"/>
        </w:object>
      </w:r>
      <w:r>
        <w:rPr>
          <w:rFonts w:hint="eastAsia" w:ascii="宋体" w:hAnsi="宋体" w:eastAsia="宋体" w:cs="宋体"/>
          <w:kern w:val="0"/>
          <w:sz w:val="24"/>
          <w:szCs w:val="24"/>
        </w:rPr>
        <w:t xml:space="preserve">C. 空闲盘块表法 </w:t>
      </w:r>
    </w:p>
    <w:p w14:paraId="0D68749D">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736" o:spt="201" alt="" type="#_x0000_t201" style="height:15.75pt;width:20.25pt;" o:ole="t" filled="f" o:preferrelative="t" stroked="f" coordsize="21600,21600">
            <v:path/>
            <v:fill on="f" focussize="0,0"/>
            <v:stroke on="f"/>
            <v:imagedata r:id="rId10" o:title=""/>
            <o:lock v:ext="edit" aspectratio="t"/>
            <w10:wrap type="none"/>
            <w10:anchorlock/>
          </v:shape>
          <w:control r:id="rId907" w:name="Control 712" w:shapeid="_x0000_i1736"/>
        </w:object>
      </w:r>
      <w:r>
        <w:rPr>
          <w:rFonts w:hint="eastAsia" w:ascii="宋体" w:hAnsi="宋体" w:eastAsia="宋体" w:cs="宋体"/>
          <w:kern w:val="0"/>
          <w:sz w:val="24"/>
          <w:szCs w:val="24"/>
        </w:rPr>
        <w:t xml:space="preserve">D. 位示图法 </w:t>
      </w:r>
    </w:p>
    <w:p w14:paraId="67486881">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【解析】空闲块成组链接法  正确。UNIX系统采用的是空闲块成组链接法。</w:t>
      </w:r>
    </w:p>
    <w:p w14:paraId="6310DF1F">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正确答案是：空闲块成组链接法</w:t>
      </w:r>
    </w:p>
    <w:p w14:paraId="17DD8652">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"http://sichuan.ouchn.cn/mod/quiz/comment.php?attempt=15226516&amp;slot=3" </w:instrText>
      </w:r>
      <w:r>
        <w:rPr>
          <w:rFonts w:ascii="宋体" w:hAnsi="宋体" w:eastAsia="宋体" w:cs="宋体"/>
          <w:kern w:val="0"/>
          <w:sz w:val="24"/>
          <w:szCs w:val="24"/>
        </w:rPr>
        <w:fldChar w:fldCharType="separate"/>
      </w:r>
    </w:p>
    <w:p w14:paraId="761EA301">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200818A6">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题目3</w:t>
      </w:r>
    </w:p>
    <w:p w14:paraId="04EA28C9">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199" name="图片 199"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图片 199"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0B81F4E7">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737" o:spt="201" alt="" type="#_x0000_t201" style="height:18pt;width:72pt;" o:ole="t" filled="f" o:preferrelative="t" stroked="f" coordsize="21600,21600">
            <v:path/>
            <v:fill on="f" focussize="0,0"/>
            <v:stroke on="f"/>
            <v:imagedata r:id="rId909" o:title=""/>
            <o:lock v:ext="edit" aspectratio="t"/>
            <w10:wrap type="none"/>
            <w10:anchorlock/>
          </v:shape>
          <w:control r:id="rId908" w:name="Control 713" w:shapeid="_x0000_i1737"/>
        </w:object>
      </w:r>
    </w:p>
    <w:p w14:paraId="4A101519">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链接文件解决了连续文件存在的问题，它（    ）。</w:t>
      </w:r>
    </w:p>
    <w:p w14:paraId="6139C057">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2EBC98D2">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738" o:spt="201" alt="" type="#_x0000_t201" style="height:15.75pt;width:20.25pt;" o:ole="t" filled="f" o:preferrelative="t" stroked="f" coordsize="21600,21600">
            <v:path/>
            <v:fill on="f" focussize="0,0"/>
            <v:stroke on="f"/>
            <v:imagedata r:id="rId10" o:title=""/>
            <o:lock v:ext="edit" aspectratio="t"/>
            <w10:wrap type="none"/>
            <w10:anchorlock/>
          </v:shape>
          <w:control r:id="rId910" w:name="Control 714" w:shapeid="_x0000_i1738"/>
        </w:object>
      </w:r>
      <w:r>
        <w:rPr>
          <w:rFonts w:hint="eastAsia" w:ascii="宋体" w:hAnsi="宋体" w:eastAsia="宋体" w:cs="宋体"/>
          <w:kern w:val="0"/>
          <w:sz w:val="24"/>
          <w:szCs w:val="24"/>
        </w:rPr>
        <w:t xml:space="preserve">A. 使用指针存入主存，速度快 </w:t>
      </w:r>
    </w:p>
    <w:p w14:paraId="0322038F">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739" o:spt="201" alt="" type="#_x0000_t201" style="height:15.75pt;width:20.25pt;" o:ole="t" filled="f" o:preferrelative="t" stroked="f" coordsize="21600,21600">
            <v:path/>
            <v:fill on="f" focussize="0,0"/>
            <v:stroke on="f"/>
            <v:imagedata r:id="rId10" o:title=""/>
            <o:lock v:ext="edit" aspectratio="t"/>
            <w10:wrap type="none"/>
            <w10:anchorlock/>
          </v:shape>
          <w:control r:id="rId911" w:name="Control 715" w:shapeid="_x0000_i1739"/>
        </w:object>
      </w:r>
      <w:r>
        <w:rPr>
          <w:rFonts w:hint="eastAsia" w:ascii="宋体" w:hAnsi="宋体" w:eastAsia="宋体" w:cs="宋体"/>
          <w:kern w:val="0"/>
          <w:sz w:val="24"/>
          <w:szCs w:val="24"/>
        </w:rPr>
        <w:t xml:space="preserve">B. 适合于随机存取方式 </w:t>
      </w:r>
    </w:p>
    <w:p w14:paraId="03C1507B">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740" o:spt="201" alt="" type="#_x0000_t201" style="height:15.75pt;width:20.25pt;" o:ole="t" filled="f" o:preferrelative="t" stroked="f" coordsize="21600,21600">
            <v:path/>
            <v:fill on="f" focussize="0,0"/>
            <v:stroke on="f"/>
            <v:imagedata r:id="rId10" o:title=""/>
            <o:lock v:ext="edit" aspectratio="t"/>
            <w10:wrap type="none"/>
            <w10:anchorlock/>
          </v:shape>
          <w:control r:id="rId912" w:name="Control 716" w:shapeid="_x0000_i1740"/>
        </w:object>
      </w:r>
      <w:r>
        <w:rPr>
          <w:rFonts w:hint="eastAsia" w:ascii="宋体" w:hAnsi="宋体" w:eastAsia="宋体" w:cs="宋体"/>
          <w:kern w:val="0"/>
          <w:sz w:val="24"/>
          <w:szCs w:val="24"/>
        </w:rPr>
        <w:t xml:space="preserve">C. 不适用于顺序存取 </w:t>
      </w:r>
    </w:p>
    <w:p w14:paraId="61FFF6E0">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741" o:spt="201" alt="" type="#_x0000_t201" style="height:15.75pt;width:20.25pt;" o:ole="t" filled="f" o:preferrelative="t" stroked="f" coordsize="21600,21600">
            <v:path/>
            <v:fill on="f" focussize="0,0"/>
            <v:stroke on="f"/>
            <v:imagedata r:id="rId10" o:title=""/>
            <o:lock v:ext="edit" aspectratio="t"/>
            <w10:wrap type="none"/>
            <w10:anchorlock/>
          </v:shape>
          <w:control r:id="rId913" w:name="Control 717" w:shapeid="_x0000_i1741"/>
        </w:object>
      </w:r>
      <w:r>
        <w:rPr>
          <w:rFonts w:hint="eastAsia" w:ascii="宋体" w:hAnsi="宋体" w:eastAsia="宋体" w:cs="宋体"/>
          <w:kern w:val="0"/>
          <w:sz w:val="24"/>
          <w:szCs w:val="24"/>
        </w:rPr>
        <w:t xml:space="preserve">D. 提高了存储空间的利用率 </w:t>
      </w:r>
    </w:p>
    <w:p w14:paraId="4B1BBAA1">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【解析】提高了存储空间的利用率  正确。连续文件会产生外部碎片，而链接文件则不会，提高了存储空间的利用率。</w:t>
      </w:r>
    </w:p>
    <w:p w14:paraId="67417A93">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正确答案是：提高了存储空间的利用率</w:t>
      </w:r>
    </w:p>
    <w:p w14:paraId="72B033FB">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"http://sichuan.ouchn.cn/mod/quiz/comment.php?attempt=15226516&amp;slot=4" </w:instrText>
      </w:r>
      <w:r>
        <w:rPr>
          <w:rFonts w:ascii="宋体" w:hAnsi="宋体" w:eastAsia="宋体" w:cs="宋体"/>
          <w:kern w:val="0"/>
          <w:sz w:val="24"/>
          <w:szCs w:val="24"/>
        </w:rPr>
        <w:fldChar w:fldCharType="separate"/>
      </w:r>
    </w:p>
    <w:p w14:paraId="30F597C5">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5FF1B5F5">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题目4</w:t>
      </w:r>
    </w:p>
    <w:p w14:paraId="7507CDFB">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198" name="图片 198"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图片 198"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50DDC07B">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742" o:spt="201" alt="" type="#_x0000_t201" style="height:18pt;width:72pt;" o:ole="t" filled="f" o:preferrelative="t" stroked="f" coordsize="21600,21600">
            <v:path/>
            <v:fill on="f" focussize="0,0"/>
            <v:stroke on="f"/>
            <v:imagedata r:id="rId915" o:title=""/>
            <o:lock v:ext="edit" aspectratio="t"/>
            <w10:wrap type="none"/>
            <w10:anchorlock/>
          </v:shape>
          <w:control r:id="rId914" w:name="Control 718" w:shapeid="_x0000_i1742"/>
        </w:object>
      </w:r>
    </w:p>
    <w:p w14:paraId="684BA0B9">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文件系统采用二级文件目录可以（    ）。</w:t>
      </w:r>
    </w:p>
    <w:p w14:paraId="02639847">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52607F13">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743" o:spt="201" alt="" type="#_x0000_t201" style="height:15.75pt;width:20.25pt;" o:ole="t" filled="f" o:preferrelative="t" stroked="f" coordsize="21600,21600">
            <v:path/>
            <v:fill on="f" focussize="0,0"/>
            <v:stroke on="f"/>
            <v:imagedata r:id="rId10" o:title=""/>
            <o:lock v:ext="edit" aspectratio="t"/>
            <w10:wrap type="none"/>
            <w10:anchorlock/>
          </v:shape>
          <w:control r:id="rId916" w:name="Control 719" w:shapeid="_x0000_i1743"/>
        </w:object>
      </w:r>
      <w:r>
        <w:rPr>
          <w:rFonts w:hint="eastAsia" w:ascii="宋体" w:hAnsi="宋体" w:eastAsia="宋体" w:cs="宋体"/>
          <w:kern w:val="0"/>
          <w:sz w:val="24"/>
          <w:szCs w:val="24"/>
        </w:rPr>
        <w:t xml:space="preserve">A. 节省内存空间 </w:t>
      </w:r>
    </w:p>
    <w:p w14:paraId="7478568A">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744" o:spt="201" alt="" type="#_x0000_t201" style="height:15.75pt;width:20.25pt;" o:ole="t" filled="f" o:preferrelative="t" stroked="f" coordsize="21600,21600">
            <v:path/>
            <v:fill on="f" focussize="0,0"/>
            <v:stroke on="f"/>
            <v:imagedata r:id="rId10" o:title=""/>
            <o:lock v:ext="edit" aspectratio="t"/>
            <w10:wrap type="none"/>
            <w10:anchorlock/>
          </v:shape>
          <w:control r:id="rId917" w:name="Control 720" w:shapeid="_x0000_i1744"/>
        </w:object>
      </w:r>
      <w:r>
        <w:rPr>
          <w:rFonts w:hint="eastAsia" w:ascii="宋体" w:hAnsi="宋体" w:eastAsia="宋体" w:cs="宋体"/>
          <w:kern w:val="0"/>
          <w:sz w:val="24"/>
          <w:szCs w:val="24"/>
        </w:rPr>
        <w:t xml:space="preserve">B. 解决同一用户间的文件命名冲突 </w:t>
      </w:r>
    </w:p>
    <w:p w14:paraId="662C57F3">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745" o:spt="201" alt="" type="#_x0000_t201" style="height:15.75pt;width:20.25pt;" o:ole="t" filled="f" o:preferrelative="t" stroked="f" coordsize="21600,21600">
            <v:path/>
            <v:fill on="f" focussize="0,0"/>
            <v:stroke on="f"/>
            <v:imagedata r:id="rId10" o:title=""/>
            <o:lock v:ext="edit" aspectratio="t"/>
            <w10:wrap type="none"/>
            <w10:anchorlock/>
          </v:shape>
          <w:control r:id="rId918" w:name="Control 721" w:shapeid="_x0000_i1745"/>
        </w:object>
      </w:r>
      <w:r>
        <w:rPr>
          <w:rFonts w:hint="eastAsia" w:ascii="宋体" w:hAnsi="宋体" w:eastAsia="宋体" w:cs="宋体"/>
          <w:kern w:val="0"/>
          <w:sz w:val="24"/>
          <w:szCs w:val="24"/>
        </w:rPr>
        <w:t xml:space="preserve">C. 解决不同用户间的文件命名冲突 </w:t>
      </w:r>
    </w:p>
    <w:p w14:paraId="017AE788">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746" o:spt="201" alt="" type="#_x0000_t201" style="height:15.75pt;width:20.25pt;" o:ole="t" filled="f" o:preferrelative="t" stroked="f" coordsize="21600,21600">
            <v:path/>
            <v:fill on="f" focussize="0,0"/>
            <v:stroke on="f"/>
            <v:imagedata r:id="rId10" o:title=""/>
            <o:lock v:ext="edit" aspectratio="t"/>
            <w10:wrap type="none"/>
            <w10:anchorlock/>
          </v:shape>
          <w:control r:id="rId919" w:name="Control 722" w:shapeid="_x0000_i1746"/>
        </w:object>
      </w:r>
      <w:r>
        <w:rPr>
          <w:rFonts w:hint="eastAsia" w:ascii="宋体" w:hAnsi="宋体" w:eastAsia="宋体" w:cs="宋体"/>
          <w:kern w:val="0"/>
          <w:sz w:val="24"/>
          <w:szCs w:val="24"/>
        </w:rPr>
        <w:t xml:space="preserve">D. 缩短访问存储器的时间 </w:t>
      </w:r>
    </w:p>
    <w:p w14:paraId="2C7699CA">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【解析】解决不同用户间的文件命名冲突  正确。自二级文件目录开始，就解决不同用户间的文件命名冲突，但是同一用户间的文件命名仍不许重名。</w:t>
      </w:r>
    </w:p>
    <w:p w14:paraId="0B5E519C">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正确答案是：解决不同用户间的文件命名冲突</w:t>
      </w:r>
    </w:p>
    <w:p w14:paraId="56810A30">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"http://sichuan.ouchn.cn/mod/quiz/comment.php?attempt=15226516&amp;slot=5" </w:instrText>
      </w:r>
      <w:r>
        <w:rPr>
          <w:rFonts w:ascii="宋体" w:hAnsi="宋体" w:eastAsia="宋体" w:cs="宋体"/>
          <w:kern w:val="0"/>
          <w:sz w:val="24"/>
          <w:szCs w:val="24"/>
        </w:rPr>
        <w:fldChar w:fldCharType="separate"/>
      </w:r>
    </w:p>
    <w:p w14:paraId="2F075572">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2921FC90">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题目5</w:t>
      </w:r>
    </w:p>
    <w:p w14:paraId="41F647AD">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197" name="图片 197"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图片 197"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315FA463">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747" o:spt="201" alt="" type="#_x0000_t201" style="height:18pt;width:72pt;" o:ole="t" filled="f" o:preferrelative="t" stroked="f" coordsize="21600,21600">
            <v:path/>
            <v:fill on="f" focussize="0,0"/>
            <v:stroke on="f"/>
            <v:imagedata r:id="rId921" o:title=""/>
            <o:lock v:ext="edit" aspectratio="t"/>
            <w10:wrap type="none"/>
            <w10:anchorlock/>
          </v:shape>
          <w:control r:id="rId920" w:name="Control 723" w:shapeid="_x0000_i1747"/>
        </w:object>
      </w:r>
    </w:p>
    <w:p w14:paraId="7100F99D">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文件的存储空间管理实质上是组织和管理（    ）。</w:t>
      </w:r>
    </w:p>
    <w:p w14:paraId="13A57AED">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14A4C9CB">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748" o:spt="201" alt="" type="#_x0000_t201" style="height:15.75pt;width:20.25pt;" o:ole="t" filled="f" o:preferrelative="t" stroked="f" coordsize="21600,21600">
            <v:path/>
            <v:fill on="f" focussize="0,0"/>
            <v:stroke on="f"/>
            <v:imagedata r:id="rId10" o:title=""/>
            <o:lock v:ext="edit" aspectratio="t"/>
            <w10:wrap type="none"/>
            <w10:anchorlock/>
          </v:shape>
          <w:control r:id="rId922" w:name="Control 724" w:shapeid="_x0000_i1748"/>
        </w:object>
      </w:r>
      <w:r>
        <w:rPr>
          <w:rFonts w:hint="eastAsia" w:ascii="宋体" w:hAnsi="宋体" w:eastAsia="宋体" w:cs="宋体"/>
          <w:kern w:val="0"/>
          <w:sz w:val="24"/>
          <w:szCs w:val="24"/>
        </w:rPr>
        <w:t xml:space="preserve">A. 文件目录 </w:t>
      </w:r>
    </w:p>
    <w:p w14:paraId="5DD8EB15">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749" o:spt="201" alt="" type="#_x0000_t201" style="height:15.75pt;width:20.25pt;" o:ole="t" filled="f" o:preferrelative="t" stroked="f" coordsize="21600,21600">
            <v:path/>
            <v:fill on="f" focussize="0,0"/>
            <v:stroke on="f"/>
            <v:imagedata r:id="rId10" o:title=""/>
            <o:lock v:ext="edit" aspectratio="t"/>
            <w10:wrap type="none"/>
            <w10:anchorlock/>
          </v:shape>
          <w:control r:id="rId923" w:name="Control 725" w:shapeid="_x0000_i1749"/>
        </w:object>
      </w:r>
      <w:r>
        <w:rPr>
          <w:rFonts w:hint="eastAsia" w:ascii="宋体" w:hAnsi="宋体" w:eastAsia="宋体" w:cs="宋体"/>
          <w:kern w:val="0"/>
          <w:sz w:val="24"/>
          <w:szCs w:val="24"/>
        </w:rPr>
        <w:t xml:space="preserve">B. 辅存空闲块 </w:t>
      </w:r>
    </w:p>
    <w:p w14:paraId="76179F2B">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750" o:spt="201" alt="" type="#_x0000_t201" style="height:15.75pt;width:20.25pt;" o:ole="t" filled="f" o:preferrelative="t" stroked="f" coordsize="21600,21600">
            <v:path/>
            <v:fill on="f" focussize="0,0"/>
            <v:stroke on="f"/>
            <v:imagedata r:id="rId10" o:title=""/>
            <o:lock v:ext="edit" aspectratio="t"/>
            <w10:wrap type="none"/>
            <w10:anchorlock/>
          </v:shape>
          <w:control r:id="rId924" w:name="Control 726" w:shapeid="_x0000_i1750"/>
        </w:object>
      </w:r>
      <w:r>
        <w:rPr>
          <w:rFonts w:hint="eastAsia" w:ascii="宋体" w:hAnsi="宋体" w:eastAsia="宋体" w:cs="宋体"/>
          <w:kern w:val="0"/>
          <w:sz w:val="24"/>
          <w:szCs w:val="24"/>
        </w:rPr>
        <w:t xml:space="preserve">C. 辅存已占用区域 </w:t>
      </w:r>
    </w:p>
    <w:p w14:paraId="3BC4B7EE">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751" o:spt="201" alt="" type="#_x0000_t201" style="height:15.75pt;width:20.25pt;" o:ole="t" filled="f" o:preferrelative="t" stroked="f" coordsize="21600,21600">
            <v:path/>
            <v:fill on="f" focussize="0,0"/>
            <v:stroke on="f"/>
            <v:imagedata r:id="rId10" o:title=""/>
            <o:lock v:ext="edit" aspectratio="t"/>
            <w10:wrap type="none"/>
            <w10:anchorlock/>
          </v:shape>
          <w:control r:id="rId925" w:name="Control 727" w:shapeid="_x0000_i1751"/>
        </w:object>
      </w:r>
      <w:r>
        <w:rPr>
          <w:rFonts w:hint="eastAsia" w:ascii="宋体" w:hAnsi="宋体" w:eastAsia="宋体" w:cs="宋体"/>
          <w:kern w:val="0"/>
          <w:sz w:val="24"/>
          <w:szCs w:val="24"/>
        </w:rPr>
        <w:t xml:space="preserve">D. 进程控制块 </w:t>
      </w:r>
    </w:p>
    <w:p w14:paraId="5B06587E">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【解析】辅存空闲块  正确。因为文件都存放在辅存上，所以文件存储空间管理实际上是管理辅存空间。主存空间的管理由存储管理负责。</w:t>
      </w:r>
    </w:p>
    <w:p w14:paraId="2A6A45D6">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正确答案是：辅存空闲块</w:t>
      </w:r>
    </w:p>
    <w:p w14:paraId="106DD9C5">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"http://sichuan.ouchn.cn/mod/quiz/comment.php?attempt=15226516&amp;slot=6" </w:instrText>
      </w:r>
      <w:r>
        <w:rPr>
          <w:rFonts w:ascii="宋体" w:hAnsi="宋体" w:eastAsia="宋体" w:cs="宋体"/>
          <w:kern w:val="0"/>
          <w:sz w:val="24"/>
          <w:szCs w:val="24"/>
        </w:rPr>
        <w:fldChar w:fldCharType="separate"/>
      </w:r>
    </w:p>
    <w:p w14:paraId="3017278B">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1798DBCA">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题目6</w:t>
      </w:r>
    </w:p>
    <w:p w14:paraId="733AC0A4">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196" name="图片 196"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图片 196"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1B8C74B2">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752" o:spt="201" alt="" type="#_x0000_t201" style="height:18pt;width:72pt;" o:ole="t" filled="f" o:preferrelative="t" stroked="f" coordsize="21600,21600">
            <v:path/>
            <v:fill on="f" focussize="0,0"/>
            <v:stroke on="f"/>
            <v:imagedata r:id="rId927" o:title=""/>
            <o:lock v:ext="edit" aspectratio="t"/>
            <w10:wrap type="none"/>
            <w10:anchorlock/>
          </v:shape>
          <w:control r:id="rId926" w:name="Control 728" w:shapeid="_x0000_i1752"/>
        </w:object>
      </w:r>
    </w:p>
    <w:p w14:paraId="7AC5EDB1">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如果文件系统中有两个文件重名，不应采用（    ）结构。</w:t>
      </w:r>
    </w:p>
    <w:p w14:paraId="656620AC">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3FF53DDF">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753" o:spt="201" alt="" type="#_x0000_t201" style="height:15.75pt;width:20.25pt;" o:ole="t" filled="f" o:preferrelative="t" stroked="f" coordsize="21600,21600">
            <v:path/>
            <v:fill on="f" focussize="0,0"/>
            <v:stroke on="f"/>
            <v:imagedata r:id="rId10" o:title=""/>
            <o:lock v:ext="edit" aspectratio="t"/>
            <w10:wrap type="none"/>
            <w10:anchorlock/>
          </v:shape>
          <w:control r:id="rId928" w:name="Control 729" w:shapeid="_x0000_i1753"/>
        </w:object>
      </w:r>
      <w:r>
        <w:rPr>
          <w:rFonts w:hint="eastAsia" w:ascii="宋体" w:hAnsi="宋体" w:eastAsia="宋体" w:cs="宋体"/>
          <w:kern w:val="0"/>
          <w:sz w:val="24"/>
          <w:szCs w:val="24"/>
        </w:rPr>
        <w:t xml:space="preserve">A. 单级目录 </w:t>
      </w:r>
    </w:p>
    <w:p w14:paraId="0532D988">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754" o:spt="201" alt="" type="#_x0000_t201" style="height:15.75pt;width:20.25pt;" o:ole="t" filled="f" o:preferrelative="t" stroked="f" coordsize="21600,21600">
            <v:path/>
            <v:fill on="f" focussize="0,0"/>
            <v:stroke on="f"/>
            <v:imagedata r:id="rId10" o:title=""/>
            <o:lock v:ext="edit" aspectratio="t"/>
            <w10:wrap type="none"/>
            <w10:anchorlock/>
          </v:shape>
          <w:control r:id="rId929" w:name="Control 730" w:shapeid="_x0000_i1754"/>
        </w:object>
      </w:r>
      <w:r>
        <w:rPr>
          <w:rFonts w:hint="eastAsia" w:ascii="宋体" w:hAnsi="宋体" w:eastAsia="宋体" w:cs="宋体"/>
          <w:kern w:val="0"/>
          <w:sz w:val="24"/>
          <w:szCs w:val="24"/>
        </w:rPr>
        <w:t xml:space="preserve">B. 二级目录 </w:t>
      </w:r>
    </w:p>
    <w:p w14:paraId="1B4ABD26">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755" o:spt="201" alt="" type="#_x0000_t201" style="height:15.75pt;width:20.25pt;" o:ole="t" filled="f" o:preferrelative="t" stroked="f" coordsize="21600,21600">
            <v:path/>
            <v:fill on="f" focussize="0,0"/>
            <v:stroke on="f"/>
            <v:imagedata r:id="rId10" o:title=""/>
            <o:lock v:ext="edit" aspectratio="t"/>
            <w10:wrap type="none"/>
            <w10:anchorlock/>
          </v:shape>
          <w:control r:id="rId930" w:name="Control 731" w:shapeid="_x0000_i1755"/>
        </w:object>
      </w:r>
      <w:r>
        <w:rPr>
          <w:rFonts w:hint="eastAsia" w:ascii="宋体" w:hAnsi="宋体" w:eastAsia="宋体" w:cs="宋体"/>
          <w:kern w:val="0"/>
          <w:sz w:val="24"/>
          <w:szCs w:val="24"/>
        </w:rPr>
        <w:t xml:space="preserve">C. 非循环图目录 </w:t>
      </w:r>
    </w:p>
    <w:p w14:paraId="1E88D24D">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756" o:spt="201" alt="" type="#_x0000_t201" style="height:15.75pt;width:20.25pt;" o:ole="t" filled="f" o:preferrelative="t" stroked="f" coordsize="21600,21600">
            <v:path/>
            <v:fill on="f" focussize="0,0"/>
            <v:stroke on="f"/>
            <v:imagedata r:id="rId10" o:title=""/>
            <o:lock v:ext="edit" aspectratio="t"/>
            <w10:wrap type="none"/>
            <w10:anchorlock/>
          </v:shape>
          <w:control r:id="rId931" w:name="Control 732" w:shapeid="_x0000_i1756"/>
        </w:object>
      </w:r>
      <w:r>
        <w:rPr>
          <w:rFonts w:hint="eastAsia" w:ascii="宋体" w:hAnsi="宋体" w:eastAsia="宋体" w:cs="宋体"/>
          <w:kern w:val="0"/>
          <w:sz w:val="24"/>
          <w:szCs w:val="24"/>
        </w:rPr>
        <w:t xml:space="preserve">D. 树形目录 </w:t>
      </w:r>
    </w:p>
    <w:p w14:paraId="4A11EFCD">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【解析】单级目录  正确。单级目录不允许多个用户间文件重名，其他目录结构则允许。</w:t>
      </w:r>
    </w:p>
    <w:p w14:paraId="79E849CA">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正确答案是：单级目录</w:t>
      </w:r>
    </w:p>
    <w:p w14:paraId="70A78903">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"http://sichuan.ouchn.cn/mod/quiz/comment.php?attempt=15226516&amp;slot=7" </w:instrText>
      </w:r>
      <w:r>
        <w:rPr>
          <w:rFonts w:ascii="宋体" w:hAnsi="宋体" w:eastAsia="宋体" w:cs="宋体"/>
          <w:kern w:val="0"/>
          <w:sz w:val="24"/>
          <w:szCs w:val="24"/>
        </w:rPr>
        <w:fldChar w:fldCharType="separate"/>
      </w:r>
    </w:p>
    <w:p w14:paraId="49DDCF98">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02C0F718">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题目7</w:t>
      </w:r>
    </w:p>
    <w:p w14:paraId="5E4444AC">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195" name="图片 195"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图片 195"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27B9404C">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757" o:spt="201" alt="" type="#_x0000_t201" style="height:18pt;width:72pt;" o:ole="t" filled="f" o:preferrelative="t" stroked="f" coordsize="21600,21600">
            <v:path/>
            <v:fill on="f" focussize="0,0"/>
            <v:stroke on="f"/>
            <v:imagedata r:id="rId933" o:title=""/>
            <o:lock v:ext="edit" aspectratio="t"/>
            <w10:wrap type="none"/>
            <w10:anchorlock/>
          </v:shape>
          <w:control r:id="rId932" w:name="Control 733" w:shapeid="_x0000_i1757"/>
        </w:object>
      </w:r>
    </w:p>
    <w:p w14:paraId="5597247C">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按文件用途来分，编译程序是（    ）。</w:t>
      </w:r>
    </w:p>
    <w:p w14:paraId="4A738030">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50BA3A6F">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758" o:spt="201" alt="" type="#_x0000_t201" style="height:15.75pt;width:20.25pt;" o:ole="t" filled="f" o:preferrelative="t" stroked="f" coordsize="21600,21600">
            <v:path/>
            <v:fill on="f" focussize="0,0"/>
            <v:stroke on="f"/>
            <v:imagedata r:id="rId10" o:title=""/>
            <o:lock v:ext="edit" aspectratio="t"/>
            <w10:wrap type="none"/>
            <w10:anchorlock/>
          </v:shape>
          <w:control r:id="rId934" w:name="Control 734" w:shapeid="_x0000_i1758"/>
        </w:object>
      </w:r>
      <w:r>
        <w:rPr>
          <w:rFonts w:hint="eastAsia" w:ascii="宋体" w:hAnsi="宋体" w:eastAsia="宋体" w:cs="宋体"/>
          <w:kern w:val="0"/>
          <w:sz w:val="24"/>
          <w:szCs w:val="24"/>
        </w:rPr>
        <w:t xml:space="preserve">A. 用户文件 </w:t>
      </w:r>
    </w:p>
    <w:p w14:paraId="3A2EED8C">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759" o:spt="201" alt="" type="#_x0000_t201" style="height:15.75pt;width:20.25pt;" o:ole="t" filled="f" o:preferrelative="t" stroked="f" coordsize="21600,21600">
            <v:path/>
            <v:fill on="f" focussize="0,0"/>
            <v:stroke on="f"/>
            <v:imagedata r:id="rId10" o:title=""/>
            <o:lock v:ext="edit" aspectratio="t"/>
            <w10:wrap type="none"/>
            <w10:anchorlock/>
          </v:shape>
          <w:control r:id="rId935" w:name="Control 735" w:shapeid="_x0000_i1759"/>
        </w:object>
      </w:r>
      <w:r>
        <w:rPr>
          <w:rFonts w:hint="eastAsia" w:ascii="宋体" w:hAnsi="宋体" w:eastAsia="宋体" w:cs="宋体"/>
          <w:kern w:val="0"/>
          <w:sz w:val="24"/>
          <w:szCs w:val="24"/>
        </w:rPr>
        <w:t xml:space="preserve">B. 库文件 </w:t>
      </w:r>
    </w:p>
    <w:p w14:paraId="10C04FDC">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760" o:spt="201" alt="" type="#_x0000_t201" style="height:15.75pt;width:20.25pt;" o:ole="t" filled="f" o:preferrelative="t" stroked="f" coordsize="21600,21600">
            <v:path/>
            <v:fill on="f" focussize="0,0"/>
            <v:stroke on="f"/>
            <v:imagedata r:id="rId10" o:title=""/>
            <o:lock v:ext="edit" aspectratio="t"/>
            <w10:wrap type="none"/>
            <w10:anchorlock/>
          </v:shape>
          <w:control r:id="rId936" w:name="Control 736" w:shapeid="_x0000_i1760"/>
        </w:object>
      </w:r>
      <w:r>
        <w:rPr>
          <w:rFonts w:hint="eastAsia" w:ascii="宋体" w:hAnsi="宋体" w:eastAsia="宋体" w:cs="宋体"/>
          <w:kern w:val="0"/>
          <w:sz w:val="24"/>
          <w:szCs w:val="24"/>
        </w:rPr>
        <w:t xml:space="preserve">C. 系统文件 </w:t>
      </w:r>
    </w:p>
    <w:p w14:paraId="4FB13A00">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761" o:spt="201" alt="" type="#_x0000_t201" style="height:15.75pt;width:20.25pt;" o:ole="t" filled="f" o:preferrelative="t" stroked="f" coordsize="21600,21600">
            <v:path/>
            <v:fill on="f" focussize="0,0"/>
            <v:stroke on="f"/>
            <v:imagedata r:id="rId10" o:title=""/>
            <o:lock v:ext="edit" aspectratio="t"/>
            <w10:wrap type="none"/>
            <w10:anchorlock/>
          </v:shape>
          <w:control r:id="rId937" w:name="Control 737" w:shapeid="_x0000_i1761"/>
        </w:object>
      </w:r>
      <w:r>
        <w:rPr>
          <w:rFonts w:hint="eastAsia" w:ascii="宋体" w:hAnsi="宋体" w:eastAsia="宋体" w:cs="宋体"/>
          <w:kern w:val="0"/>
          <w:sz w:val="24"/>
          <w:szCs w:val="24"/>
        </w:rPr>
        <w:t xml:space="preserve">D. 档案文件 </w:t>
      </w:r>
    </w:p>
    <w:p w14:paraId="70AF5554">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【解析】系统文件  正确。按文件用途来分，文件分为系统文件、库文件和用户文件。编译程序属于系统文件。</w:t>
      </w:r>
    </w:p>
    <w:p w14:paraId="3753584E">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正确答案是：系统文件</w:t>
      </w:r>
    </w:p>
    <w:p w14:paraId="3E1884EF">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"http://sichuan.ouchn.cn/mod/quiz/comment.php?attempt=15226516&amp;slot=8" </w:instrText>
      </w:r>
      <w:r>
        <w:rPr>
          <w:rFonts w:ascii="宋体" w:hAnsi="宋体" w:eastAsia="宋体" w:cs="宋体"/>
          <w:kern w:val="0"/>
          <w:sz w:val="24"/>
          <w:szCs w:val="24"/>
        </w:rPr>
        <w:fldChar w:fldCharType="separate"/>
      </w:r>
    </w:p>
    <w:p w14:paraId="335B02C2">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054B039D">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题目8</w:t>
      </w:r>
    </w:p>
    <w:p w14:paraId="72D8DAAC">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194" name="图片 194"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图片 194"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3FDABB87">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762" o:spt="201" alt="" type="#_x0000_t201" style="height:18pt;width:72pt;" o:ole="t" filled="f" o:preferrelative="t" stroked="f" coordsize="21600,21600">
            <v:path/>
            <v:fill on="f" focussize="0,0"/>
            <v:stroke on="f"/>
            <v:imagedata r:id="rId939" o:title=""/>
            <o:lock v:ext="edit" aspectratio="t"/>
            <w10:wrap type="none"/>
            <w10:anchorlock/>
          </v:shape>
          <w:control r:id="rId938" w:name="Control 738" w:shapeid="_x0000_i1762"/>
        </w:object>
      </w:r>
    </w:p>
    <w:p w14:paraId="1168F492">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下列属于文件保密机制的是（    ）。</w:t>
      </w:r>
    </w:p>
    <w:p w14:paraId="4986F24F">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7C767838">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763" o:spt="201" alt="" type="#_x0000_t201" style="height:15.75pt;width:20.25pt;" o:ole="t" filled="f" o:preferrelative="t" stroked="f" coordsize="21600,21600">
            <v:path/>
            <v:fill on="f" focussize="0,0"/>
            <v:stroke on="f"/>
            <v:imagedata r:id="rId10" o:title=""/>
            <o:lock v:ext="edit" aspectratio="t"/>
            <w10:wrap type="none"/>
            <w10:anchorlock/>
          </v:shape>
          <w:control r:id="rId940" w:name="Control 739" w:shapeid="_x0000_i1763"/>
        </w:object>
      </w:r>
      <w:r>
        <w:rPr>
          <w:rFonts w:hint="eastAsia" w:ascii="宋体" w:hAnsi="宋体" w:eastAsia="宋体" w:cs="宋体"/>
          <w:kern w:val="0"/>
          <w:sz w:val="24"/>
          <w:szCs w:val="24"/>
        </w:rPr>
        <w:t xml:space="preserve">A. 定期备份 </w:t>
      </w:r>
    </w:p>
    <w:p w14:paraId="17BAEAAB">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764" o:spt="201" alt="" type="#_x0000_t201" style="height:15.75pt;width:20.25pt;" o:ole="t" filled="f" o:preferrelative="t" stroked="f" coordsize="21600,21600">
            <v:path/>
            <v:fill on="f" focussize="0,0"/>
            <v:stroke on="f"/>
            <v:imagedata r:id="rId10" o:title=""/>
            <o:lock v:ext="edit" aspectratio="t"/>
            <w10:wrap type="none"/>
            <w10:anchorlock/>
          </v:shape>
          <w:control r:id="rId941" w:name="Control 740" w:shapeid="_x0000_i1764"/>
        </w:object>
      </w:r>
      <w:r>
        <w:rPr>
          <w:rFonts w:hint="eastAsia" w:ascii="宋体" w:hAnsi="宋体" w:eastAsia="宋体" w:cs="宋体"/>
          <w:kern w:val="0"/>
          <w:sz w:val="24"/>
          <w:szCs w:val="24"/>
        </w:rPr>
        <w:t xml:space="preserve">B. 建立副本 </w:t>
      </w:r>
    </w:p>
    <w:p w14:paraId="742ADA50">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765" o:spt="201" alt="" type="#_x0000_t201" style="height:15.75pt;width:20.25pt;" o:ole="t" filled="f" o:preferrelative="t" stroked="f" coordsize="21600,21600">
            <v:path/>
            <v:fill on="f" focussize="0,0"/>
            <v:stroke on="f"/>
            <v:imagedata r:id="rId10" o:title=""/>
            <o:lock v:ext="edit" aspectratio="t"/>
            <w10:wrap type="none"/>
            <w10:anchorlock/>
          </v:shape>
          <w:control r:id="rId942" w:name="Control 741" w:shapeid="_x0000_i1765"/>
        </w:object>
      </w:r>
      <w:r>
        <w:rPr>
          <w:rFonts w:hint="eastAsia" w:ascii="宋体" w:hAnsi="宋体" w:eastAsia="宋体" w:cs="宋体"/>
          <w:kern w:val="0"/>
          <w:sz w:val="24"/>
          <w:szCs w:val="24"/>
        </w:rPr>
        <w:t xml:space="preserve">C. 设置口令 </w:t>
      </w:r>
    </w:p>
    <w:p w14:paraId="4BE3ED3A">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766" o:spt="201" alt="" type="#_x0000_t201" style="height:15.75pt;width:20.25pt;" o:ole="t" filled="f" o:preferrelative="t" stroked="f" coordsize="21600,21600">
            <v:path/>
            <v:fill on="f" focussize="0,0"/>
            <v:stroke on="f"/>
            <v:imagedata r:id="rId10" o:title=""/>
            <o:lock v:ext="edit" aspectratio="t"/>
            <w10:wrap type="none"/>
            <w10:anchorlock/>
          </v:shape>
          <w:control r:id="rId943" w:name="Control 742" w:shapeid="_x0000_i1766"/>
        </w:object>
      </w:r>
      <w:r>
        <w:rPr>
          <w:rFonts w:hint="eastAsia" w:ascii="宋体" w:hAnsi="宋体" w:eastAsia="宋体" w:cs="宋体"/>
          <w:kern w:val="0"/>
          <w:sz w:val="24"/>
          <w:szCs w:val="24"/>
        </w:rPr>
        <w:t xml:space="preserve">D. 文件的链接 </w:t>
      </w:r>
    </w:p>
    <w:p w14:paraId="0013DDAA">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【解析】设置口令  正确。文件保密是由对文件的共享要求引起的，指未经文件主授权的用户不得访问该文件。四个选项中C属于保密机制。</w:t>
      </w:r>
    </w:p>
    <w:p w14:paraId="549E38C9">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正确答案是：设置口令</w:t>
      </w:r>
    </w:p>
    <w:p w14:paraId="34BF6F60">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"http://sichuan.ouchn.cn/mod/quiz/comment.php?attempt=15226516&amp;slot=9" </w:instrText>
      </w:r>
      <w:r>
        <w:rPr>
          <w:rFonts w:ascii="宋体" w:hAnsi="宋体" w:eastAsia="宋体" w:cs="宋体"/>
          <w:kern w:val="0"/>
          <w:sz w:val="24"/>
          <w:szCs w:val="24"/>
        </w:rPr>
        <w:fldChar w:fldCharType="separate"/>
      </w:r>
    </w:p>
    <w:p w14:paraId="2EBE9283">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55CBCE24">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题目9</w:t>
      </w:r>
    </w:p>
    <w:p w14:paraId="5563D861">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193" name="图片 193"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图片 193"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38659866">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767" o:spt="201" alt="" type="#_x0000_t201" style="height:18pt;width:72pt;" o:ole="t" filled="f" o:preferrelative="t" stroked="f" coordsize="21600,21600">
            <v:path/>
            <v:fill on="f" focussize="0,0"/>
            <v:stroke on="f"/>
            <v:imagedata r:id="rId945" o:title=""/>
            <o:lock v:ext="edit" aspectratio="t"/>
            <w10:wrap type="none"/>
            <w10:anchorlock/>
          </v:shape>
          <w:control r:id="rId944" w:name="Control 743" w:shapeid="_x0000_i1767"/>
        </w:object>
      </w:r>
    </w:p>
    <w:p w14:paraId="4E77414D">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文件的逻辑组织是（    ）的文件组织形式。</w:t>
      </w:r>
    </w:p>
    <w:p w14:paraId="615AB19D">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774567A9">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768" o:spt="201" alt="" type="#_x0000_t201" style="height:15.75pt;width:20.25pt;" o:ole="t" filled="f" o:preferrelative="t" stroked="f" coordsize="21600,21600">
            <v:path/>
            <v:fill on="f" focussize="0,0"/>
            <v:stroke on="f"/>
            <v:imagedata r:id="rId10" o:title=""/>
            <o:lock v:ext="edit" aspectratio="t"/>
            <w10:wrap type="none"/>
            <w10:anchorlock/>
          </v:shape>
          <w:control r:id="rId946" w:name="Control 744" w:shapeid="_x0000_i1768"/>
        </w:object>
      </w:r>
      <w:r>
        <w:rPr>
          <w:rFonts w:hint="eastAsia" w:ascii="宋体" w:hAnsi="宋体" w:eastAsia="宋体" w:cs="宋体"/>
          <w:kern w:val="0"/>
          <w:sz w:val="24"/>
          <w:szCs w:val="24"/>
        </w:rPr>
        <w:t xml:space="preserve">A. 从用户观点看 </w:t>
      </w:r>
    </w:p>
    <w:p w14:paraId="250A8491">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769" o:spt="201" alt="" type="#_x0000_t201" style="height:15.75pt;width:20.25pt;" o:ole="t" filled="f" o:preferrelative="t" stroked="f" coordsize="21600,21600">
            <v:path/>
            <v:fill on="f" focussize="0,0"/>
            <v:stroke on="f"/>
            <v:imagedata r:id="rId10" o:title=""/>
            <o:lock v:ext="edit" aspectratio="t"/>
            <w10:wrap type="none"/>
            <w10:anchorlock/>
          </v:shape>
          <w:control r:id="rId947" w:name="Control 745" w:shapeid="_x0000_i1769"/>
        </w:object>
      </w:r>
      <w:r>
        <w:rPr>
          <w:rFonts w:hint="eastAsia" w:ascii="宋体" w:hAnsi="宋体" w:eastAsia="宋体" w:cs="宋体"/>
          <w:kern w:val="0"/>
          <w:sz w:val="24"/>
          <w:szCs w:val="24"/>
        </w:rPr>
        <w:t xml:space="preserve">B. 在外部设备上  </w:t>
      </w:r>
    </w:p>
    <w:p w14:paraId="773D3533">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770" o:spt="201" alt="" type="#_x0000_t201" style="height:15.75pt;width:20.25pt;" o:ole="t" filled="f" o:preferrelative="t" stroked="f" coordsize="21600,21600">
            <v:path/>
            <v:fill on="f" focussize="0,0"/>
            <v:stroke on="f"/>
            <v:imagedata r:id="rId10" o:title=""/>
            <o:lock v:ext="edit" aspectratio="t"/>
            <w10:wrap type="none"/>
            <w10:anchorlock/>
          </v:shape>
          <w:control r:id="rId948" w:name="Control 746" w:shapeid="_x0000_i1770"/>
        </w:object>
      </w:r>
      <w:r>
        <w:rPr>
          <w:rFonts w:hint="eastAsia" w:ascii="宋体" w:hAnsi="宋体" w:eastAsia="宋体" w:cs="宋体"/>
          <w:kern w:val="0"/>
          <w:sz w:val="24"/>
          <w:szCs w:val="24"/>
        </w:rPr>
        <w:t xml:space="preserve">C. 目录 </w:t>
      </w:r>
    </w:p>
    <w:p w14:paraId="63154474">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771" o:spt="201" alt="" type="#_x0000_t201" style="height:15.75pt;width:20.25pt;" o:ole="t" filled="f" o:preferrelative="t" stroked="f" coordsize="21600,21600">
            <v:path/>
            <v:fill on="f" focussize="0,0"/>
            <v:stroke on="f"/>
            <v:imagedata r:id="rId10" o:title=""/>
            <o:lock v:ext="edit" aspectratio="t"/>
            <w10:wrap type="none"/>
            <w10:anchorlock/>
          </v:shape>
          <w:control r:id="rId949" w:name="Control 747" w:shapeid="_x0000_i1771"/>
        </w:object>
      </w:r>
      <w:r>
        <w:rPr>
          <w:rFonts w:hint="eastAsia" w:ascii="宋体" w:hAnsi="宋体" w:eastAsia="宋体" w:cs="宋体"/>
          <w:kern w:val="0"/>
          <w:sz w:val="24"/>
          <w:szCs w:val="24"/>
        </w:rPr>
        <w:t xml:space="preserve">D. 虚拟存储 </w:t>
      </w:r>
    </w:p>
    <w:p w14:paraId="7B0F4943">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【解析】从用户观点看  正确。从用户观点出发所见到的文件组织形式称为文件的逻辑组织。</w:t>
      </w:r>
    </w:p>
    <w:p w14:paraId="0293E297">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正确答案是：从用户观点看</w:t>
      </w:r>
    </w:p>
    <w:p w14:paraId="5D7790E8">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"http://sichuan.ouchn.cn/mod/quiz/comment.php?attempt=15226516&amp;slot=10" </w:instrText>
      </w:r>
      <w:r>
        <w:rPr>
          <w:rFonts w:ascii="宋体" w:hAnsi="宋体" w:eastAsia="宋体" w:cs="宋体"/>
          <w:kern w:val="0"/>
          <w:sz w:val="24"/>
          <w:szCs w:val="24"/>
        </w:rPr>
        <w:fldChar w:fldCharType="separate"/>
      </w:r>
    </w:p>
    <w:p w14:paraId="5D5A2A78">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1DACE134">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题目10</w:t>
      </w:r>
    </w:p>
    <w:p w14:paraId="64A43635">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192" name="图片 192"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图片 192"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6062EF96">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772" o:spt="201" alt="" type="#_x0000_t201" style="height:18pt;width:72pt;" o:ole="t" filled="f" o:preferrelative="t" stroked="f" coordsize="21600,21600">
            <v:path/>
            <v:fill on="f" focussize="0,0"/>
            <v:stroke on="f"/>
            <v:imagedata r:id="rId951" o:title=""/>
            <o:lock v:ext="edit" aspectratio="t"/>
            <w10:wrap type="none"/>
            <w10:anchorlock/>
          </v:shape>
          <w:control r:id="rId950" w:name="Control 748" w:shapeid="_x0000_i1772"/>
        </w:object>
      </w:r>
    </w:p>
    <w:p w14:paraId="479D6B7C">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设备的打开、关闭、读、写等操作是由（）完成的。</w:t>
      </w:r>
    </w:p>
    <w:p w14:paraId="482B01AF">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5B7FFC4F">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773" o:spt="201" alt="" type="#_x0000_t201" style="height:15.75pt;width:20.25pt;" o:ole="t" filled="f" o:preferrelative="t" stroked="f" coordsize="21600,21600">
            <v:path/>
            <v:fill on="f" focussize="0,0"/>
            <v:stroke on="f"/>
            <v:imagedata r:id="rId10" o:title=""/>
            <o:lock v:ext="edit" aspectratio="t"/>
            <w10:wrap type="none"/>
            <w10:anchorlock/>
          </v:shape>
          <w:control r:id="rId952" w:name="Control 749" w:shapeid="_x0000_i1773"/>
        </w:object>
      </w:r>
      <w:r>
        <w:rPr>
          <w:rFonts w:hint="eastAsia" w:ascii="宋体" w:hAnsi="宋体" w:eastAsia="宋体" w:cs="宋体"/>
          <w:kern w:val="0"/>
          <w:sz w:val="24"/>
          <w:szCs w:val="24"/>
        </w:rPr>
        <w:t xml:space="preserve">A. 用户程序 </w:t>
      </w:r>
    </w:p>
    <w:p w14:paraId="66D77799">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774" o:spt="201" alt="" type="#_x0000_t201" style="height:15.75pt;width:20.25pt;" o:ole="t" filled="f" o:preferrelative="t" stroked="f" coordsize="21600,21600">
            <v:path/>
            <v:fill on="f" focussize="0,0"/>
            <v:stroke on="f"/>
            <v:imagedata r:id="rId10" o:title=""/>
            <o:lock v:ext="edit" aspectratio="t"/>
            <w10:wrap type="none"/>
            <w10:anchorlock/>
          </v:shape>
          <w:control r:id="rId953" w:name="Control 750" w:shapeid="_x0000_i1774"/>
        </w:object>
      </w:r>
      <w:r>
        <w:rPr>
          <w:rFonts w:hint="eastAsia" w:ascii="宋体" w:hAnsi="宋体" w:eastAsia="宋体" w:cs="宋体"/>
          <w:kern w:val="0"/>
          <w:sz w:val="24"/>
          <w:szCs w:val="24"/>
        </w:rPr>
        <w:t xml:space="preserve">B. 设备驱动程序 </w:t>
      </w:r>
    </w:p>
    <w:p w14:paraId="57D25BDE">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775" o:spt="201" alt="" type="#_x0000_t201" style="height:15.75pt;width:20.25pt;" o:ole="t" filled="f" o:preferrelative="t" stroked="f" coordsize="21600,21600">
            <v:path/>
            <v:fill on="f" focussize="0,0"/>
            <v:stroke on="f"/>
            <v:imagedata r:id="rId10" o:title=""/>
            <o:lock v:ext="edit" aspectratio="t"/>
            <w10:wrap type="none"/>
            <w10:anchorlock/>
          </v:shape>
          <w:control r:id="rId954" w:name="Control 751" w:shapeid="_x0000_i1775"/>
        </w:object>
      </w:r>
      <w:r>
        <w:rPr>
          <w:rFonts w:hint="eastAsia" w:ascii="宋体" w:hAnsi="宋体" w:eastAsia="宋体" w:cs="宋体"/>
          <w:kern w:val="0"/>
          <w:sz w:val="24"/>
          <w:szCs w:val="24"/>
        </w:rPr>
        <w:t xml:space="preserve">C. 编译程序 </w:t>
      </w:r>
    </w:p>
    <w:p w14:paraId="677234BC">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776" o:spt="201" alt="" type="#_x0000_t201" style="height:15.75pt;width:20.25pt;" o:ole="t" filled="f" o:preferrelative="t" stroked="f" coordsize="21600,21600">
            <v:path/>
            <v:fill on="f" focussize="0,0"/>
            <v:stroke on="f"/>
            <v:imagedata r:id="rId10" o:title=""/>
            <o:lock v:ext="edit" aspectratio="t"/>
            <w10:wrap type="none"/>
            <w10:anchorlock/>
          </v:shape>
          <w:control r:id="rId955" w:name="Control 752" w:shapeid="_x0000_i1776"/>
        </w:object>
      </w:r>
      <w:r>
        <w:rPr>
          <w:rFonts w:hint="eastAsia" w:ascii="宋体" w:hAnsi="宋体" w:eastAsia="宋体" w:cs="宋体"/>
          <w:kern w:val="0"/>
          <w:sz w:val="24"/>
          <w:szCs w:val="24"/>
        </w:rPr>
        <w:t xml:space="preserve">D. 设备分配程序 </w:t>
      </w:r>
    </w:p>
    <w:p w14:paraId="77B0E225">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【解析】设备驱动程序  正确。对设备的操作由设备驱动程序完成。</w:t>
      </w:r>
    </w:p>
    <w:p w14:paraId="1099C4EA">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正确答案是：设备驱动程序</w:t>
      </w:r>
    </w:p>
    <w:p w14:paraId="6A3EB81F">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"http://sichuan.ouchn.cn/mod/quiz/comment.php?attempt=15226516&amp;slot=11" </w:instrText>
      </w:r>
      <w:r>
        <w:rPr>
          <w:rFonts w:ascii="宋体" w:hAnsi="宋体" w:eastAsia="宋体" w:cs="宋体"/>
          <w:kern w:val="0"/>
          <w:sz w:val="24"/>
          <w:szCs w:val="24"/>
        </w:rPr>
        <w:fldChar w:fldCharType="separate"/>
      </w:r>
    </w:p>
    <w:p w14:paraId="1BCCA3C1">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43F4176A">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题目11</w:t>
      </w:r>
    </w:p>
    <w:p w14:paraId="6A40E618">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191" name="图片 191"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 name="图片 191"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258F9D79">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777" o:spt="201" alt="" type="#_x0000_t201" style="height:18pt;width:72pt;" o:ole="t" filled="f" o:preferrelative="t" stroked="f" coordsize="21600,21600">
            <v:path/>
            <v:fill on="f" focussize="0,0"/>
            <v:stroke on="f"/>
            <v:imagedata r:id="rId957" o:title=""/>
            <o:lock v:ext="edit" aspectratio="t"/>
            <w10:wrap type="none"/>
            <w10:anchorlock/>
          </v:shape>
          <w:control r:id="rId956" w:name="Control 753" w:shapeid="_x0000_i1777"/>
        </w:object>
      </w:r>
    </w:p>
    <w:p w14:paraId="6572FB47">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一个含有6个盘片的双面硬盘，盘片每面有100条磁道，则该硬盘的柱面数为（）。</w:t>
      </w:r>
    </w:p>
    <w:p w14:paraId="5858AE4D">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2B396700">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778" o:spt="201" alt="" type="#_x0000_t201" style="height:15.75pt;width:20.25pt;" o:ole="t" filled="f" o:preferrelative="t" stroked="f" coordsize="21600,21600">
            <v:path/>
            <v:fill on="f" focussize="0,0"/>
            <v:stroke on="f"/>
            <v:imagedata r:id="rId10" o:title=""/>
            <o:lock v:ext="edit" aspectratio="t"/>
            <w10:wrap type="none"/>
            <w10:anchorlock/>
          </v:shape>
          <w:control r:id="rId958" w:name="Control 754" w:shapeid="_x0000_i1778"/>
        </w:object>
      </w:r>
      <w:r>
        <w:rPr>
          <w:rFonts w:hint="eastAsia" w:ascii="宋体" w:hAnsi="宋体" w:eastAsia="宋体" w:cs="宋体"/>
          <w:kern w:val="0"/>
          <w:sz w:val="24"/>
          <w:szCs w:val="24"/>
        </w:rPr>
        <w:t xml:space="preserve">A. 1200 </w:t>
      </w:r>
    </w:p>
    <w:p w14:paraId="6CC6FE21">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779" o:spt="201" alt="" type="#_x0000_t201" style="height:15.75pt;width:20.25pt;" o:ole="t" filled="f" o:preferrelative="t" stroked="f" coordsize="21600,21600">
            <v:path/>
            <v:fill on="f" focussize="0,0"/>
            <v:stroke on="f"/>
            <v:imagedata r:id="rId10" o:title=""/>
            <o:lock v:ext="edit" aspectratio="t"/>
            <w10:wrap type="none"/>
            <w10:anchorlock/>
          </v:shape>
          <w:control r:id="rId959" w:name="Control 755" w:shapeid="_x0000_i1779"/>
        </w:object>
      </w:r>
      <w:r>
        <w:rPr>
          <w:rFonts w:hint="eastAsia" w:ascii="宋体" w:hAnsi="宋体" w:eastAsia="宋体" w:cs="宋体"/>
          <w:kern w:val="0"/>
          <w:sz w:val="24"/>
          <w:szCs w:val="24"/>
        </w:rPr>
        <w:t xml:space="preserve">B. 250 </w:t>
      </w:r>
    </w:p>
    <w:p w14:paraId="3FE8D223">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780" o:spt="201" alt="" type="#_x0000_t201" style="height:15.75pt;width:20.25pt;" o:ole="t" filled="f" o:preferrelative="t" stroked="f" coordsize="21600,21600">
            <v:path/>
            <v:fill on="f" focussize="0,0"/>
            <v:stroke on="f"/>
            <v:imagedata r:id="rId10" o:title=""/>
            <o:lock v:ext="edit" aspectratio="t"/>
            <w10:wrap type="none"/>
            <w10:anchorlock/>
          </v:shape>
          <w:control r:id="rId960" w:name="Control 756" w:shapeid="_x0000_i1780"/>
        </w:object>
      </w:r>
      <w:r>
        <w:rPr>
          <w:rFonts w:hint="eastAsia" w:ascii="宋体" w:hAnsi="宋体" w:eastAsia="宋体" w:cs="宋体"/>
          <w:kern w:val="0"/>
          <w:sz w:val="24"/>
          <w:szCs w:val="24"/>
        </w:rPr>
        <w:t xml:space="preserve">C. 12 </w:t>
      </w:r>
    </w:p>
    <w:p w14:paraId="4C62AC44">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781" o:spt="201" alt="" type="#_x0000_t201" style="height:15.75pt;width:20.25pt;" o:ole="t" filled="f" o:preferrelative="t" stroked="f" coordsize="21600,21600">
            <v:path/>
            <v:fill on="f" focussize="0,0"/>
            <v:stroke on="f"/>
            <v:imagedata r:id="rId10" o:title=""/>
            <o:lock v:ext="edit" aspectratio="t"/>
            <w10:wrap type="none"/>
            <w10:anchorlock/>
          </v:shape>
          <w:control r:id="rId961" w:name="Control 757" w:shapeid="_x0000_i1781"/>
        </w:object>
      </w:r>
      <w:r>
        <w:rPr>
          <w:rFonts w:hint="eastAsia" w:ascii="宋体" w:hAnsi="宋体" w:eastAsia="宋体" w:cs="宋体"/>
          <w:kern w:val="0"/>
          <w:sz w:val="24"/>
          <w:szCs w:val="24"/>
        </w:rPr>
        <w:t xml:space="preserve">D. 100 </w:t>
      </w:r>
    </w:p>
    <w:p w14:paraId="50971E2C">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【解析】100  正确。磁盘上多个盘片的同一磁道称为柱面。柱面的多少与盘片数量无关，与盘片上的磁道数量有关，100条磁道的磁盘组就有100个柱面。</w:t>
      </w:r>
    </w:p>
    <w:p w14:paraId="3F2FF8CB">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正确答案是：100</w:t>
      </w:r>
    </w:p>
    <w:p w14:paraId="6C1EB7ED">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"http://sichuan.ouchn.cn/mod/quiz/comment.php?attempt=15226516&amp;slot=12" </w:instrText>
      </w:r>
      <w:r>
        <w:rPr>
          <w:rFonts w:ascii="宋体" w:hAnsi="宋体" w:eastAsia="宋体" w:cs="宋体"/>
          <w:kern w:val="0"/>
          <w:sz w:val="24"/>
          <w:szCs w:val="24"/>
        </w:rPr>
        <w:fldChar w:fldCharType="separate"/>
      </w:r>
    </w:p>
    <w:p w14:paraId="69B4E5C5">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36397A26">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题目12</w:t>
      </w:r>
    </w:p>
    <w:p w14:paraId="79C585CD">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190" name="图片 190"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 name="图片 190"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166982B7">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782" o:spt="201" alt="" type="#_x0000_t201" style="height:18pt;width:72pt;" o:ole="t" filled="f" o:preferrelative="t" stroked="f" coordsize="21600,21600">
            <v:path/>
            <v:fill on="f" focussize="0,0"/>
            <v:stroke on="f"/>
            <v:imagedata r:id="rId963" o:title=""/>
            <o:lock v:ext="edit" aspectratio="t"/>
            <w10:wrap type="none"/>
            <w10:anchorlock/>
          </v:shape>
          <w:control r:id="rId962" w:name="Control 758" w:shapeid="_x0000_i1782"/>
        </w:object>
      </w:r>
    </w:p>
    <w:p w14:paraId="7AAFBD66">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SPOOLing技术可以实现设备的（    ）分配。</w:t>
      </w:r>
    </w:p>
    <w:p w14:paraId="663CA47D">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2BCEA32D">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783" o:spt="201" alt="" type="#_x0000_t201" style="height:15.75pt;width:20.25pt;" o:ole="t" filled="f" o:preferrelative="t" stroked="f" coordsize="21600,21600">
            <v:path/>
            <v:fill on="f" focussize="0,0"/>
            <v:stroke on="f"/>
            <v:imagedata r:id="rId10" o:title=""/>
            <o:lock v:ext="edit" aspectratio="t"/>
            <w10:wrap type="none"/>
            <w10:anchorlock/>
          </v:shape>
          <w:control r:id="rId964" w:name="Control 759" w:shapeid="_x0000_i1783"/>
        </w:object>
      </w:r>
      <w:r>
        <w:rPr>
          <w:rFonts w:hint="eastAsia" w:ascii="宋体" w:hAnsi="宋体" w:eastAsia="宋体" w:cs="宋体"/>
          <w:kern w:val="0"/>
          <w:sz w:val="24"/>
          <w:szCs w:val="24"/>
        </w:rPr>
        <w:t xml:space="preserve">A. 独占 </w:t>
      </w:r>
    </w:p>
    <w:p w14:paraId="2FC7C855">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784" o:spt="201" alt="" type="#_x0000_t201" style="height:15.75pt;width:20.25pt;" o:ole="t" filled="f" o:preferrelative="t" stroked="f" coordsize="21600,21600">
            <v:path/>
            <v:fill on="f" focussize="0,0"/>
            <v:stroke on="f"/>
            <v:imagedata r:id="rId10" o:title=""/>
            <o:lock v:ext="edit" aspectratio="t"/>
            <w10:wrap type="none"/>
            <w10:anchorlock/>
          </v:shape>
          <w:control r:id="rId965" w:name="Control 760" w:shapeid="_x0000_i1784"/>
        </w:object>
      </w:r>
      <w:r>
        <w:rPr>
          <w:rFonts w:hint="eastAsia" w:ascii="宋体" w:hAnsi="宋体" w:eastAsia="宋体" w:cs="宋体"/>
          <w:kern w:val="0"/>
          <w:sz w:val="24"/>
          <w:szCs w:val="24"/>
        </w:rPr>
        <w:t xml:space="preserve">B. 虚拟 </w:t>
      </w:r>
    </w:p>
    <w:p w14:paraId="5EB3F5F6">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785" o:spt="201" alt="" type="#_x0000_t201" style="height:15.75pt;width:20.25pt;" o:ole="t" filled="f" o:preferrelative="t" stroked="f" coordsize="21600,21600">
            <v:path/>
            <v:fill on="f" focussize="0,0"/>
            <v:stroke on="f"/>
            <v:imagedata r:id="rId10" o:title=""/>
            <o:lock v:ext="edit" aspectratio="t"/>
            <w10:wrap type="none"/>
            <w10:anchorlock/>
          </v:shape>
          <w:control r:id="rId966" w:name="Control 761" w:shapeid="_x0000_i1785"/>
        </w:object>
      </w:r>
      <w:r>
        <w:rPr>
          <w:rFonts w:hint="eastAsia" w:ascii="宋体" w:hAnsi="宋体" w:eastAsia="宋体" w:cs="宋体"/>
          <w:kern w:val="0"/>
          <w:sz w:val="24"/>
          <w:szCs w:val="24"/>
        </w:rPr>
        <w:t xml:space="preserve">C. 共享 </w:t>
      </w:r>
    </w:p>
    <w:p w14:paraId="0E66851B">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786" o:spt="201" alt="" type="#_x0000_t201" style="height:15.75pt;width:20.25pt;" o:ole="t" filled="f" o:preferrelative="t" stroked="f" coordsize="21600,21600">
            <v:path/>
            <v:fill on="f" focussize="0,0"/>
            <v:stroke on="f"/>
            <v:imagedata r:id="rId10" o:title=""/>
            <o:lock v:ext="edit" aspectratio="t"/>
            <w10:wrap type="none"/>
            <w10:anchorlock/>
          </v:shape>
          <w:control r:id="rId967" w:name="Control 762" w:shapeid="_x0000_i1786"/>
        </w:object>
      </w:r>
      <w:r>
        <w:rPr>
          <w:rFonts w:hint="eastAsia" w:ascii="宋体" w:hAnsi="宋体" w:eastAsia="宋体" w:cs="宋体"/>
          <w:kern w:val="0"/>
          <w:sz w:val="24"/>
          <w:szCs w:val="24"/>
        </w:rPr>
        <w:t xml:space="preserve">D. 物理 </w:t>
      </w:r>
    </w:p>
    <w:p w14:paraId="1F4E181B">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【解析】虚拟  正确。SPOOLing技术是实现设备虚拟分配的典型案例。</w:t>
      </w:r>
    </w:p>
    <w:p w14:paraId="19064F1F">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正确答案是：虚拟</w:t>
      </w:r>
    </w:p>
    <w:p w14:paraId="0588D78C">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"http://sichuan.ouchn.cn/mod/quiz/comment.php?attempt=15226516&amp;slot=13" </w:instrText>
      </w:r>
      <w:r>
        <w:rPr>
          <w:rFonts w:ascii="宋体" w:hAnsi="宋体" w:eastAsia="宋体" w:cs="宋体"/>
          <w:kern w:val="0"/>
          <w:sz w:val="24"/>
          <w:szCs w:val="24"/>
        </w:rPr>
        <w:fldChar w:fldCharType="separate"/>
      </w:r>
    </w:p>
    <w:p w14:paraId="7CCF05AC">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62286747">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题目13</w:t>
      </w:r>
    </w:p>
    <w:p w14:paraId="2DADBCC5">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189" name="图片 189"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 name="图片 189"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15CD1FFB">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787" o:spt="201" alt="" type="#_x0000_t201" style="height:18pt;width:72pt;" o:ole="t" filled="f" o:preferrelative="t" stroked="f" coordsize="21600,21600">
            <v:path/>
            <v:fill on="f" focussize="0,0"/>
            <v:stroke on="f"/>
            <v:imagedata r:id="rId969" o:title=""/>
            <o:lock v:ext="edit" aspectratio="t"/>
            <w10:wrap type="none"/>
            <w10:anchorlock/>
          </v:shape>
          <w:control r:id="rId968" w:name="Control 763" w:shapeid="_x0000_i1787"/>
        </w:object>
      </w:r>
    </w:p>
    <w:p w14:paraId="2AD9582A">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下列关于Linux系统设备管理的描述中，不正确的是（）。</w:t>
      </w:r>
    </w:p>
    <w:p w14:paraId="19108670">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2E3191A1">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788" o:spt="201" alt="" type="#_x0000_t201" style="height:15.75pt;width:20.25pt;" o:ole="t" filled="f" o:preferrelative="t" stroked="f" coordsize="21600,21600">
            <v:path/>
            <v:fill on="f" focussize="0,0"/>
            <v:stroke on="f"/>
            <v:imagedata r:id="rId10" o:title=""/>
            <o:lock v:ext="edit" aspectratio="t"/>
            <w10:wrap type="none"/>
            <w10:anchorlock/>
          </v:shape>
          <w:control r:id="rId970" w:name="Control 764" w:shapeid="_x0000_i1788"/>
        </w:object>
      </w:r>
      <w:r>
        <w:rPr>
          <w:rFonts w:hint="eastAsia" w:ascii="宋体" w:hAnsi="宋体" w:eastAsia="宋体" w:cs="宋体"/>
          <w:kern w:val="0"/>
          <w:sz w:val="24"/>
          <w:szCs w:val="24"/>
        </w:rPr>
        <w:t xml:space="preserve">A. 设备名由主、次设备号构成 </w:t>
      </w:r>
    </w:p>
    <w:p w14:paraId="3771EFC1">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789" o:spt="201" alt="" type="#_x0000_t201" style="height:15.75pt;width:20.25pt;" o:ole="t" filled="f" o:preferrelative="t" stroked="f" coordsize="21600,21600">
            <v:path/>
            <v:fill on="f" focussize="0,0"/>
            <v:stroke on="f"/>
            <v:imagedata r:id="rId10" o:title=""/>
            <o:lock v:ext="edit" aspectratio="t"/>
            <w10:wrap type="none"/>
            <w10:anchorlock/>
          </v:shape>
          <w:control r:id="rId971" w:name="Control 765" w:shapeid="_x0000_i1789"/>
        </w:object>
      </w:r>
      <w:r>
        <w:rPr>
          <w:rFonts w:hint="eastAsia" w:ascii="宋体" w:hAnsi="宋体" w:eastAsia="宋体" w:cs="宋体"/>
          <w:kern w:val="0"/>
          <w:sz w:val="24"/>
          <w:szCs w:val="24"/>
        </w:rPr>
        <w:t xml:space="preserve">B. 设备驱动程序可动态装卸 </w:t>
      </w:r>
    </w:p>
    <w:p w14:paraId="131257DA">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790" o:spt="201" alt="" type="#_x0000_t201" style="height:15.75pt;width:20.25pt;" o:ole="t" filled="f" o:preferrelative="t" stroked="f" coordsize="21600,21600">
            <v:path/>
            <v:fill on="f" focussize="0,0"/>
            <v:stroke on="f"/>
            <v:imagedata r:id="rId10" o:title=""/>
            <o:lock v:ext="edit" aspectratio="t"/>
            <w10:wrap type="none"/>
            <w10:anchorlock/>
          </v:shape>
          <w:control r:id="rId972" w:name="Control 766" w:shapeid="_x0000_i1790"/>
        </w:object>
      </w:r>
      <w:r>
        <w:rPr>
          <w:rFonts w:hint="eastAsia" w:ascii="宋体" w:hAnsi="宋体" w:eastAsia="宋体" w:cs="宋体"/>
          <w:kern w:val="0"/>
          <w:sz w:val="24"/>
          <w:szCs w:val="24"/>
        </w:rPr>
        <w:t xml:space="preserve">C. 把设备作为特殊文件处理 </w:t>
      </w:r>
    </w:p>
    <w:p w14:paraId="3E02066A">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791" o:spt="201" alt="" type="#_x0000_t201" style="height:15.75pt;width:20.25pt;" o:ole="t" filled="f" o:preferrelative="t" stroked="f" coordsize="21600,21600">
            <v:path/>
            <v:fill on="f" focussize="0,0"/>
            <v:stroke on="f"/>
            <v:imagedata r:id="rId10" o:title=""/>
            <o:lock v:ext="edit" aspectratio="t"/>
            <w10:wrap type="none"/>
            <w10:anchorlock/>
          </v:shape>
          <w:control r:id="rId973" w:name="Control 767" w:shapeid="_x0000_i1791"/>
        </w:object>
      </w:r>
      <w:r>
        <w:rPr>
          <w:rFonts w:hint="eastAsia" w:ascii="宋体" w:hAnsi="宋体" w:eastAsia="宋体" w:cs="宋体"/>
          <w:kern w:val="0"/>
          <w:sz w:val="24"/>
          <w:szCs w:val="24"/>
        </w:rPr>
        <w:t xml:space="preserve">D. 将存储设备称为字符设备 </w:t>
      </w:r>
    </w:p>
    <w:p w14:paraId="7CF6142D">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【解析】将存储设备称为字符设备  正确。关于Linux系统设备管理的描述中，只有将存储设备称为字符设备  不正确，存储设备为块设备，不是字符设备。</w:t>
      </w:r>
    </w:p>
    <w:p w14:paraId="07258A31">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正确答案是：将存储设备称为字符设备</w:t>
      </w:r>
    </w:p>
    <w:p w14:paraId="5BFB2014">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"http://sichuan.ouchn.cn/mod/quiz/comment.php?attempt=15226516&amp;slot=14" </w:instrText>
      </w:r>
      <w:r>
        <w:rPr>
          <w:rFonts w:ascii="宋体" w:hAnsi="宋体" w:eastAsia="宋体" w:cs="宋体"/>
          <w:kern w:val="0"/>
          <w:sz w:val="24"/>
          <w:szCs w:val="24"/>
        </w:rPr>
        <w:fldChar w:fldCharType="separate"/>
      </w:r>
    </w:p>
    <w:p w14:paraId="4776295A">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03D2F142">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题目14</w:t>
      </w:r>
    </w:p>
    <w:p w14:paraId="67C1700A">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188" name="图片 188"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图片 188"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76F2A885">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792" o:spt="201" alt="" type="#_x0000_t201" style="height:18pt;width:72pt;" o:ole="t" filled="f" o:preferrelative="t" stroked="f" coordsize="21600,21600">
            <v:path/>
            <v:fill on="f" focussize="0,0"/>
            <v:stroke on="f"/>
            <v:imagedata r:id="rId975" o:title=""/>
            <o:lock v:ext="edit" aspectratio="t"/>
            <w10:wrap type="none"/>
            <w10:anchorlock/>
          </v:shape>
          <w:control r:id="rId974" w:name="Control 768" w:shapeid="_x0000_i1792"/>
        </w:object>
      </w:r>
    </w:p>
    <w:p w14:paraId="5C15F140">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通道是一种（）。</w:t>
      </w:r>
    </w:p>
    <w:p w14:paraId="0B22869A">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122FFB29">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793" o:spt="201" alt="" type="#_x0000_t201" style="height:15.75pt;width:20.25pt;" o:ole="t" filled="f" o:preferrelative="t" stroked="f" coordsize="21600,21600">
            <v:path/>
            <v:fill on="f" focussize="0,0"/>
            <v:stroke on="f"/>
            <v:imagedata r:id="rId10" o:title=""/>
            <o:lock v:ext="edit" aspectratio="t"/>
            <w10:wrap type="none"/>
            <w10:anchorlock/>
          </v:shape>
          <w:control r:id="rId976" w:name="Control 769" w:shapeid="_x0000_i1793"/>
        </w:object>
      </w:r>
      <w:r>
        <w:rPr>
          <w:rFonts w:hint="eastAsia" w:ascii="宋体" w:hAnsi="宋体" w:eastAsia="宋体" w:cs="宋体"/>
          <w:kern w:val="0"/>
          <w:sz w:val="24"/>
          <w:szCs w:val="24"/>
        </w:rPr>
        <w:t xml:space="preserve">A. 数据通道 </w:t>
      </w:r>
    </w:p>
    <w:p w14:paraId="2381F9B4">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794" o:spt="201" alt="" type="#_x0000_t201" style="height:15.75pt;width:20.25pt;" o:ole="t" filled="f" o:preferrelative="t" stroked="f" coordsize="21600,21600">
            <v:path/>
            <v:fill on="f" focussize="0,0"/>
            <v:stroke on="f"/>
            <v:imagedata r:id="rId10" o:title=""/>
            <o:lock v:ext="edit" aspectratio="t"/>
            <w10:wrap type="none"/>
            <w10:anchorlock/>
          </v:shape>
          <w:control r:id="rId977" w:name="Control 770" w:shapeid="_x0000_i1794"/>
        </w:object>
      </w:r>
      <w:r>
        <w:rPr>
          <w:rFonts w:hint="eastAsia" w:ascii="宋体" w:hAnsi="宋体" w:eastAsia="宋体" w:cs="宋体"/>
          <w:kern w:val="0"/>
          <w:sz w:val="24"/>
          <w:szCs w:val="24"/>
        </w:rPr>
        <w:t xml:space="preserve">B. I/O专用处理机 </w:t>
      </w:r>
    </w:p>
    <w:p w14:paraId="45903F5C">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795" o:spt="201" alt="" type="#_x0000_t201" style="height:15.75pt;width:20.25pt;" o:ole="t" filled="f" o:preferrelative="t" stroked="f" coordsize="21600,21600">
            <v:path/>
            <v:fill on="f" focussize="0,0"/>
            <v:stroke on="f"/>
            <v:imagedata r:id="rId10" o:title=""/>
            <o:lock v:ext="edit" aspectratio="t"/>
            <w10:wrap type="none"/>
            <w10:anchorlock/>
          </v:shape>
          <w:control r:id="rId978" w:name="Control 771" w:shapeid="_x0000_i1795"/>
        </w:object>
      </w:r>
      <w:r>
        <w:rPr>
          <w:rFonts w:hint="eastAsia" w:ascii="宋体" w:hAnsi="宋体" w:eastAsia="宋体" w:cs="宋体"/>
          <w:kern w:val="0"/>
          <w:sz w:val="24"/>
          <w:szCs w:val="24"/>
        </w:rPr>
        <w:t xml:space="preserve">C. 软件工具 </w:t>
      </w:r>
    </w:p>
    <w:p w14:paraId="57B79DC4">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796" o:spt="201" alt="" type="#_x0000_t201" style="height:15.75pt;width:20.25pt;" o:ole="t" filled="f" o:preferrelative="t" stroked="f" coordsize="21600,21600">
            <v:path/>
            <v:fill on="f" focussize="0,0"/>
            <v:stroke on="f"/>
            <v:imagedata r:id="rId10" o:title=""/>
            <o:lock v:ext="edit" aspectratio="t"/>
            <w10:wrap type="none"/>
            <w10:anchorlock/>
          </v:shape>
          <w:control r:id="rId979" w:name="Control 772" w:shapeid="_x0000_i1796"/>
        </w:object>
      </w:r>
      <w:r>
        <w:rPr>
          <w:rFonts w:hint="eastAsia" w:ascii="宋体" w:hAnsi="宋体" w:eastAsia="宋体" w:cs="宋体"/>
          <w:kern w:val="0"/>
          <w:sz w:val="24"/>
          <w:szCs w:val="24"/>
        </w:rPr>
        <w:t xml:space="preserve">D. I/O端口 </w:t>
      </w:r>
    </w:p>
    <w:p w14:paraId="4F2B103B">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【解析】I/O专用处理机  正确。操作系统中的通道不是指常规意义上的通路，而是专门负责I/O操作的一台小型处理机。</w:t>
      </w:r>
    </w:p>
    <w:p w14:paraId="181ACDCB">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正确答案是：I/O专用处理机</w:t>
      </w:r>
    </w:p>
    <w:p w14:paraId="46873782">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"http://sichuan.ouchn.cn/mod/quiz/comment.php?attempt=15226516&amp;slot=15" </w:instrText>
      </w:r>
      <w:r>
        <w:rPr>
          <w:rFonts w:ascii="宋体" w:hAnsi="宋体" w:eastAsia="宋体" w:cs="宋体"/>
          <w:kern w:val="0"/>
          <w:sz w:val="24"/>
          <w:szCs w:val="24"/>
        </w:rPr>
        <w:fldChar w:fldCharType="separate"/>
      </w:r>
    </w:p>
    <w:p w14:paraId="73DC08EB">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04D1B71A">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题目15</w:t>
      </w:r>
    </w:p>
    <w:p w14:paraId="30E1A045">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187" name="图片 187"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图片 187"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1EE5DB6B">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797" o:spt="201" alt="" type="#_x0000_t201" style="height:18pt;width:72pt;" o:ole="t" filled="f" o:preferrelative="t" stroked="f" coordsize="21600,21600">
            <v:path/>
            <v:fill on="f" focussize="0,0"/>
            <v:stroke on="f"/>
            <v:imagedata r:id="rId981" o:title=""/>
            <o:lock v:ext="edit" aspectratio="t"/>
            <w10:wrap type="none"/>
            <w10:anchorlock/>
          </v:shape>
          <w:control r:id="rId980" w:name="Control 773" w:shapeid="_x0000_i1797"/>
        </w:object>
      </w:r>
    </w:p>
    <w:p w14:paraId="4D753150">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设磁盘的转速为3000转/分，盘面划分为10个扇区，则读取一个扇区的时间是（）。</w:t>
      </w:r>
    </w:p>
    <w:p w14:paraId="60B7EA58">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2580A7D9">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798" o:spt="201" alt="" type="#_x0000_t201" style="height:15.75pt;width:20.25pt;" o:ole="t" filled="f" o:preferrelative="t" stroked="f" coordsize="21600,21600">
            <v:path/>
            <v:fill on="f" focussize="0,0"/>
            <v:stroke on="f"/>
            <v:imagedata r:id="rId10" o:title=""/>
            <o:lock v:ext="edit" aspectratio="t"/>
            <w10:wrap type="none"/>
            <w10:anchorlock/>
          </v:shape>
          <w:control r:id="rId982" w:name="Control 774" w:shapeid="_x0000_i1798"/>
        </w:object>
      </w:r>
      <w:r>
        <w:rPr>
          <w:rFonts w:hint="eastAsia" w:ascii="宋体" w:hAnsi="宋体" w:eastAsia="宋体" w:cs="宋体"/>
          <w:kern w:val="0"/>
          <w:sz w:val="24"/>
          <w:szCs w:val="24"/>
        </w:rPr>
        <w:t xml:space="preserve">A. 20ms </w:t>
      </w:r>
    </w:p>
    <w:p w14:paraId="02AE949D">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799" o:spt="201" alt="" type="#_x0000_t201" style="height:15.75pt;width:20.25pt;" o:ole="t" filled="f" o:preferrelative="t" stroked="f" coordsize="21600,21600">
            <v:path/>
            <v:fill on="f" focussize="0,0"/>
            <v:stroke on="f"/>
            <v:imagedata r:id="rId10" o:title=""/>
            <o:lock v:ext="edit" aspectratio="t"/>
            <w10:wrap type="none"/>
            <w10:anchorlock/>
          </v:shape>
          <w:control r:id="rId983" w:name="Control 775" w:shapeid="_x0000_i1799"/>
        </w:object>
      </w:r>
      <w:r>
        <w:rPr>
          <w:rFonts w:hint="eastAsia" w:ascii="宋体" w:hAnsi="宋体" w:eastAsia="宋体" w:cs="宋体"/>
          <w:kern w:val="0"/>
          <w:sz w:val="24"/>
          <w:szCs w:val="24"/>
        </w:rPr>
        <w:t xml:space="preserve">B. 2ms </w:t>
      </w:r>
    </w:p>
    <w:p w14:paraId="4C486760">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800" o:spt="201" alt="" type="#_x0000_t201" style="height:15.75pt;width:20.25pt;" o:ole="t" filled="f" o:preferrelative="t" stroked="f" coordsize="21600,21600">
            <v:path/>
            <v:fill on="f" focussize="0,0"/>
            <v:stroke on="f"/>
            <v:imagedata r:id="rId10" o:title=""/>
            <o:lock v:ext="edit" aspectratio="t"/>
            <w10:wrap type="none"/>
            <w10:anchorlock/>
          </v:shape>
          <w:control r:id="rId984" w:name="Control 776" w:shapeid="_x0000_i1800"/>
        </w:object>
      </w:r>
      <w:r>
        <w:rPr>
          <w:rFonts w:hint="eastAsia" w:ascii="宋体" w:hAnsi="宋体" w:eastAsia="宋体" w:cs="宋体"/>
          <w:kern w:val="0"/>
          <w:sz w:val="24"/>
          <w:szCs w:val="24"/>
        </w:rPr>
        <w:t xml:space="preserve">C. 3ms </w:t>
      </w:r>
    </w:p>
    <w:p w14:paraId="09677FCC">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801" o:spt="201" alt="" type="#_x0000_t201" style="height:15.75pt;width:20.25pt;" o:ole="t" filled="f" o:preferrelative="t" stroked="f" coordsize="21600,21600">
            <v:path/>
            <v:fill on="f" focussize="0,0"/>
            <v:stroke on="f"/>
            <v:imagedata r:id="rId10" o:title=""/>
            <o:lock v:ext="edit" aspectratio="t"/>
            <w10:wrap type="none"/>
            <w10:anchorlock/>
          </v:shape>
          <w:control r:id="rId985" w:name="Control 777" w:shapeid="_x0000_i1801"/>
        </w:object>
      </w:r>
      <w:r>
        <w:rPr>
          <w:rFonts w:hint="eastAsia" w:ascii="宋体" w:hAnsi="宋体" w:eastAsia="宋体" w:cs="宋体"/>
          <w:kern w:val="0"/>
          <w:sz w:val="24"/>
          <w:szCs w:val="24"/>
        </w:rPr>
        <w:t xml:space="preserve">D. 1ms </w:t>
      </w:r>
    </w:p>
    <w:p w14:paraId="40ED505E">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提示：1分（m）等于60秒（s），1秒等于1000毫秒（ms）。</w:t>
      </w:r>
    </w:p>
    <w:p w14:paraId="1FC39448">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【解析】2ms  正确。计算公式是（60*1000）/3000/10=2ms。</w:t>
      </w:r>
    </w:p>
    <w:p w14:paraId="79EB59F3">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正确答案是：2ms</w:t>
      </w:r>
    </w:p>
    <w:p w14:paraId="5F5F1807">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"http://sichuan.ouchn.cn/mod/quiz/comment.php?attempt=15226516&amp;slot=16" </w:instrText>
      </w:r>
      <w:r>
        <w:rPr>
          <w:rFonts w:ascii="宋体" w:hAnsi="宋体" w:eastAsia="宋体" w:cs="宋体"/>
          <w:kern w:val="0"/>
          <w:sz w:val="24"/>
          <w:szCs w:val="24"/>
        </w:rPr>
        <w:fldChar w:fldCharType="separate"/>
      </w:r>
    </w:p>
    <w:p w14:paraId="616D24D3">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6C767DA7">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题目16</w:t>
      </w:r>
    </w:p>
    <w:p w14:paraId="286B27D9">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186" name="图片 186"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图片 186"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1E6B6E45">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802" o:spt="201" alt="" type="#_x0000_t201" style="height:18pt;width:72pt;" o:ole="t" filled="f" o:preferrelative="t" stroked="f" coordsize="21600,21600">
            <v:path/>
            <v:fill on="f" focussize="0,0"/>
            <v:stroke on="f"/>
            <v:imagedata r:id="rId987" o:title=""/>
            <o:lock v:ext="edit" aspectratio="t"/>
            <w10:wrap type="none"/>
            <w10:anchorlock/>
          </v:shape>
          <w:control r:id="rId986" w:name="Control 778" w:shapeid="_x0000_i1802"/>
        </w:object>
      </w:r>
    </w:p>
    <w:p w14:paraId="0DD85C81">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下列缓冲技术中，对于一个具有信息的输入和输出速率相差不大的I/O系统比较有效的是（）。</w:t>
      </w:r>
    </w:p>
    <w:p w14:paraId="1C6EB062">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3F549339">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803" o:spt="201" alt="" type="#_x0000_t201" style="height:15.75pt;width:20.25pt;" o:ole="t" filled="f" o:preferrelative="t" stroked="f" coordsize="21600,21600">
            <v:path/>
            <v:fill on="f" focussize="0,0"/>
            <v:stroke on="f"/>
            <v:imagedata r:id="rId10" o:title=""/>
            <o:lock v:ext="edit" aspectratio="t"/>
            <w10:wrap type="none"/>
            <w10:anchorlock/>
          </v:shape>
          <w:control r:id="rId988" w:name="Control 779" w:shapeid="_x0000_i1803"/>
        </w:object>
      </w:r>
      <w:r>
        <w:rPr>
          <w:rFonts w:hint="eastAsia" w:ascii="宋体" w:hAnsi="宋体" w:eastAsia="宋体" w:cs="宋体"/>
          <w:kern w:val="0"/>
          <w:sz w:val="24"/>
          <w:szCs w:val="24"/>
        </w:rPr>
        <w:t xml:space="preserve">A. 单缓冲技术 </w:t>
      </w:r>
    </w:p>
    <w:p w14:paraId="624A5C7C">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804" o:spt="201" alt="" type="#_x0000_t201" style="height:15.75pt;width:20.25pt;" o:ole="t" filled="f" o:preferrelative="t" stroked="f" coordsize="21600,21600">
            <v:path/>
            <v:fill on="f" focussize="0,0"/>
            <v:stroke on="f"/>
            <v:imagedata r:id="rId10" o:title=""/>
            <o:lock v:ext="edit" aspectratio="t"/>
            <w10:wrap type="none"/>
            <w10:anchorlock/>
          </v:shape>
          <w:control r:id="rId989" w:name="Control 780" w:shapeid="_x0000_i1804"/>
        </w:object>
      </w:r>
      <w:r>
        <w:rPr>
          <w:rFonts w:hint="eastAsia" w:ascii="宋体" w:hAnsi="宋体" w:eastAsia="宋体" w:cs="宋体"/>
          <w:kern w:val="0"/>
          <w:sz w:val="24"/>
          <w:szCs w:val="24"/>
        </w:rPr>
        <w:t xml:space="preserve">B. 双缓冲技术 </w:t>
      </w:r>
    </w:p>
    <w:p w14:paraId="5456A12C">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805" o:spt="201" alt="" type="#_x0000_t201" style="height:15.75pt;width:20.25pt;" o:ole="t" filled="f" o:preferrelative="t" stroked="f" coordsize="21600,21600">
            <v:path/>
            <v:fill on="f" focussize="0,0"/>
            <v:stroke on="f"/>
            <v:imagedata r:id="rId10" o:title=""/>
            <o:lock v:ext="edit" aspectratio="t"/>
            <w10:wrap type="none"/>
            <w10:anchorlock/>
          </v:shape>
          <w:control r:id="rId990" w:name="Control 781" w:shapeid="_x0000_i1805"/>
        </w:object>
      </w:r>
      <w:r>
        <w:rPr>
          <w:rFonts w:hint="eastAsia" w:ascii="宋体" w:hAnsi="宋体" w:eastAsia="宋体" w:cs="宋体"/>
          <w:kern w:val="0"/>
          <w:sz w:val="24"/>
          <w:szCs w:val="24"/>
        </w:rPr>
        <w:t xml:space="preserve">C. 多缓冲技术 </w:t>
      </w:r>
    </w:p>
    <w:p w14:paraId="524696A4">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806" o:spt="201" alt="" type="#_x0000_t201" style="height:15.75pt;width:20.25pt;" o:ole="t" filled="f" o:preferrelative="t" stroked="f" coordsize="21600,21600">
            <v:path/>
            <v:fill on="f" focussize="0,0"/>
            <v:stroke on="f"/>
            <v:imagedata r:id="rId10" o:title=""/>
            <o:lock v:ext="edit" aspectratio="t"/>
            <w10:wrap type="none"/>
            <w10:anchorlock/>
          </v:shape>
          <w:control r:id="rId991" w:name="Control 782" w:shapeid="_x0000_i1806"/>
        </w:object>
      </w:r>
      <w:r>
        <w:rPr>
          <w:rFonts w:hint="eastAsia" w:ascii="宋体" w:hAnsi="宋体" w:eastAsia="宋体" w:cs="宋体"/>
          <w:kern w:val="0"/>
          <w:sz w:val="24"/>
          <w:szCs w:val="24"/>
        </w:rPr>
        <w:t xml:space="preserve">D. 环形缓冲技术 </w:t>
      </w:r>
    </w:p>
    <w:p w14:paraId="6F2F73B8">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【解析】双缓冲技术  正确。双缓冲技术设置两个缓冲区，实现二者并行操作。适用于信息的输入和输出速率相差不大的情况。</w:t>
      </w:r>
    </w:p>
    <w:p w14:paraId="2CBA9451">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正确答案是：双缓冲技术</w:t>
      </w:r>
    </w:p>
    <w:p w14:paraId="640983C5">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"http://sichuan.ouchn.cn/mod/quiz/comment.php?attempt=15226516&amp;slot=17" </w:instrText>
      </w:r>
      <w:r>
        <w:rPr>
          <w:rFonts w:ascii="宋体" w:hAnsi="宋体" w:eastAsia="宋体" w:cs="宋体"/>
          <w:kern w:val="0"/>
          <w:sz w:val="24"/>
          <w:szCs w:val="24"/>
        </w:rPr>
        <w:fldChar w:fldCharType="separate"/>
      </w:r>
    </w:p>
    <w:p w14:paraId="587603C8">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75C98B16">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题目17</w:t>
      </w:r>
    </w:p>
    <w:p w14:paraId="52378E8C">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185" name="图片 185"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 name="图片 185"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79128892">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807" o:spt="201" alt="" type="#_x0000_t201" style="height:18pt;width:72pt;" o:ole="t" filled="f" o:preferrelative="t" stroked="f" coordsize="21600,21600">
            <v:path/>
            <v:fill on="f" focussize="0,0"/>
            <v:stroke on="f"/>
            <v:imagedata r:id="rId993" o:title=""/>
            <o:lock v:ext="edit" aspectratio="t"/>
            <w10:wrap type="none"/>
            <w10:anchorlock/>
          </v:shape>
          <w:control r:id="rId992" w:name="Control 783" w:shapeid="_x0000_i1807"/>
        </w:object>
      </w:r>
    </w:p>
    <w:p w14:paraId="12E8A17A">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通过硬件和软件的功能扩充，把原来独占的设备改造成为能为若干用户共享的设备，这种设备称为（ ）设备。</w:t>
      </w:r>
    </w:p>
    <w:p w14:paraId="5E2E8A67">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7C4D3D69">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808" o:spt="201" alt="" type="#_x0000_t201" style="height:15.75pt;width:20.25pt;" o:ole="t" filled="f" o:preferrelative="t" stroked="f" coordsize="21600,21600">
            <v:path/>
            <v:fill on="f" focussize="0,0"/>
            <v:stroke on="f"/>
            <v:imagedata r:id="rId10" o:title=""/>
            <o:lock v:ext="edit" aspectratio="t"/>
            <w10:wrap type="none"/>
            <w10:anchorlock/>
          </v:shape>
          <w:control r:id="rId994" w:name="Control 784" w:shapeid="_x0000_i1808"/>
        </w:object>
      </w:r>
      <w:r>
        <w:rPr>
          <w:rFonts w:hint="eastAsia" w:ascii="宋体" w:hAnsi="宋体" w:eastAsia="宋体" w:cs="宋体"/>
          <w:kern w:val="0"/>
          <w:sz w:val="24"/>
          <w:szCs w:val="24"/>
        </w:rPr>
        <w:t xml:space="preserve">A. 共享 </w:t>
      </w:r>
    </w:p>
    <w:p w14:paraId="1753FFCD">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809" o:spt="201" alt="" type="#_x0000_t201" style="height:15.75pt;width:20.25pt;" o:ole="t" filled="f" o:preferrelative="t" stroked="f" coordsize="21600,21600">
            <v:path/>
            <v:fill on="f" focussize="0,0"/>
            <v:stroke on="f"/>
            <v:imagedata r:id="rId10" o:title=""/>
            <o:lock v:ext="edit" aspectratio="t"/>
            <w10:wrap type="none"/>
            <w10:anchorlock/>
          </v:shape>
          <w:control r:id="rId995" w:name="Control 785" w:shapeid="_x0000_i1809"/>
        </w:object>
      </w:r>
      <w:r>
        <w:rPr>
          <w:rFonts w:hint="eastAsia" w:ascii="宋体" w:hAnsi="宋体" w:eastAsia="宋体" w:cs="宋体"/>
          <w:kern w:val="0"/>
          <w:sz w:val="24"/>
          <w:szCs w:val="24"/>
        </w:rPr>
        <w:t xml:space="preserve">B. 块 </w:t>
      </w:r>
    </w:p>
    <w:p w14:paraId="7F4A0627">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810" o:spt="201" alt="" type="#_x0000_t201" style="height:15.75pt;width:20.25pt;" o:ole="t" filled="f" o:preferrelative="t" stroked="f" coordsize="21600,21600">
            <v:path/>
            <v:fill on="f" focussize="0,0"/>
            <v:stroke on="f"/>
            <v:imagedata r:id="rId10" o:title=""/>
            <o:lock v:ext="edit" aspectratio="t"/>
            <w10:wrap type="none"/>
            <w10:anchorlock/>
          </v:shape>
          <w:control r:id="rId996" w:name="Control 786" w:shapeid="_x0000_i1810"/>
        </w:object>
      </w:r>
      <w:r>
        <w:rPr>
          <w:rFonts w:hint="eastAsia" w:ascii="宋体" w:hAnsi="宋体" w:eastAsia="宋体" w:cs="宋体"/>
          <w:kern w:val="0"/>
          <w:sz w:val="24"/>
          <w:szCs w:val="24"/>
        </w:rPr>
        <w:t xml:space="preserve">C. 存储 </w:t>
      </w:r>
    </w:p>
    <w:p w14:paraId="74373499">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811" o:spt="201" alt="" type="#_x0000_t201" style="height:15.75pt;width:20.25pt;" o:ole="t" filled="f" o:preferrelative="t" stroked="f" coordsize="21600,21600">
            <v:path/>
            <v:fill on="f" focussize="0,0"/>
            <v:stroke on="f"/>
            <v:imagedata r:id="rId10" o:title=""/>
            <o:lock v:ext="edit" aspectratio="t"/>
            <w10:wrap type="none"/>
            <w10:anchorlock/>
          </v:shape>
          <w:control r:id="rId997" w:name="Control 787" w:shapeid="_x0000_i1811"/>
        </w:object>
      </w:r>
      <w:r>
        <w:rPr>
          <w:rFonts w:hint="eastAsia" w:ascii="宋体" w:hAnsi="宋体" w:eastAsia="宋体" w:cs="宋体"/>
          <w:kern w:val="0"/>
          <w:sz w:val="24"/>
          <w:szCs w:val="24"/>
        </w:rPr>
        <w:t xml:space="preserve">D. 虚拟 </w:t>
      </w:r>
    </w:p>
    <w:p w14:paraId="30600B60">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【解析】虚拟 正确。这是虚拟设备的定义，即通过虚拟技术把独占设备改造为共享设备。</w:t>
      </w:r>
    </w:p>
    <w:p w14:paraId="1122EA38">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正确答案是：虚拟</w:t>
      </w:r>
    </w:p>
    <w:p w14:paraId="6641F4E0">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"http://sichuan.ouchn.cn/mod/quiz/comment.php?attempt=15226516&amp;slot=18" </w:instrText>
      </w:r>
      <w:r>
        <w:rPr>
          <w:rFonts w:ascii="宋体" w:hAnsi="宋体" w:eastAsia="宋体" w:cs="宋体"/>
          <w:kern w:val="0"/>
          <w:sz w:val="24"/>
          <w:szCs w:val="24"/>
        </w:rPr>
        <w:fldChar w:fldCharType="separate"/>
      </w:r>
    </w:p>
    <w:p w14:paraId="7AB8A498">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23453C63">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题目18</w:t>
      </w:r>
    </w:p>
    <w:p w14:paraId="35F9943E">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184" name="图片 184"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图片 184"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41511027">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812" o:spt="201" alt="" type="#_x0000_t201" style="height:18pt;width:72pt;" o:ole="t" filled="f" o:preferrelative="t" stroked="f" coordsize="21600,21600">
            <v:path/>
            <v:fill on="f" focussize="0,0"/>
            <v:stroke on="f"/>
            <v:imagedata r:id="rId999" o:title=""/>
            <o:lock v:ext="edit" aspectratio="t"/>
            <w10:wrap type="none"/>
            <w10:anchorlock/>
          </v:shape>
          <w:control r:id="rId998" w:name="Control 788" w:shapeid="_x0000_i1812"/>
        </w:object>
      </w:r>
    </w:p>
    <w:p w14:paraId="0806DF54">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下列关于设备驱动程序的描述，错误的是（    ）。</w:t>
      </w:r>
    </w:p>
    <w:p w14:paraId="69C9FAE9">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5465AD57">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813" o:spt="201" alt="" type="#_x0000_t201" style="height:15.75pt;width:20.25pt;" o:ole="t" filled="f" o:preferrelative="t" stroked="f" coordsize="21600,21600">
            <v:path/>
            <v:fill on="f" focussize="0,0"/>
            <v:stroke on="f"/>
            <v:imagedata r:id="rId10" o:title=""/>
            <o:lock v:ext="edit" aspectratio="t"/>
            <w10:wrap type="none"/>
            <w10:anchorlock/>
          </v:shape>
          <w:control r:id="rId1000" w:name="Control 789" w:shapeid="_x0000_i1813"/>
        </w:object>
      </w:r>
      <w:r>
        <w:rPr>
          <w:rFonts w:hint="eastAsia" w:ascii="宋体" w:hAnsi="宋体" w:eastAsia="宋体" w:cs="宋体"/>
          <w:kern w:val="0"/>
          <w:sz w:val="24"/>
          <w:szCs w:val="24"/>
        </w:rPr>
        <w:t xml:space="preserve">A. 设备驱动程序可实现请求I/O进程与设备控制器之间的通信 </w:t>
      </w:r>
    </w:p>
    <w:p w14:paraId="674FD81A">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814" o:spt="201" alt="" type="#_x0000_t201" style="height:15.75pt;width:20.25pt;" o:ole="t" filled="f" o:preferrelative="t" stroked="f" coordsize="21600,21600">
            <v:path/>
            <v:fill on="f" focussize="0,0"/>
            <v:stroke on="f"/>
            <v:imagedata r:id="rId10" o:title=""/>
            <o:lock v:ext="edit" aspectratio="t"/>
            <w10:wrap type="none"/>
            <w10:anchorlock/>
          </v:shape>
          <w:control r:id="rId1001" w:name="Control 790" w:shapeid="_x0000_i1814"/>
        </w:object>
      </w:r>
      <w:r>
        <w:rPr>
          <w:rFonts w:hint="eastAsia" w:ascii="宋体" w:hAnsi="宋体" w:eastAsia="宋体" w:cs="宋体"/>
          <w:kern w:val="0"/>
          <w:sz w:val="24"/>
          <w:szCs w:val="24"/>
        </w:rPr>
        <w:t xml:space="preserve">B. 设备驱动程序可使用系统调用 </w:t>
      </w:r>
    </w:p>
    <w:p w14:paraId="6948E727">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815" o:spt="201" alt="" type="#_x0000_t201" style="height:15.75pt;width:20.25pt;" o:ole="t" filled="f" o:preferrelative="t" stroked="f" coordsize="21600,21600">
            <v:path/>
            <v:fill on="f" focussize="0,0"/>
            <v:stroke on="f"/>
            <v:imagedata r:id="rId10" o:title=""/>
            <o:lock v:ext="edit" aspectratio="t"/>
            <w10:wrap type="none"/>
            <w10:anchorlock/>
          </v:shape>
          <w:control r:id="rId1002" w:name="Control 791" w:shapeid="_x0000_i1815"/>
        </w:object>
      </w:r>
      <w:r>
        <w:rPr>
          <w:rFonts w:hint="eastAsia" w:ascii="宋体" w:hAnsi="宋体" w:eastAsia="宋体" w:cs="宋体"/>
          <w:kern w:val="0"/>
          <w:sz w:val="24"/>
          <w:szCs w:val="24"/>
        </w:rPr>
        <w:t xml:space="preserve">C. 设备驱动程序往往由生产设备的厂家提供 </w:t>
      </w:r>
    </w:p>
    <w:p w14:paraId="68689E90">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816" o:spt="201" alt="" type="#_x0000_t201" style="height:15.75pt;width:20.25pt;" o:ole="t" filled="f" o:preferrelative="t" stroked="f" coordsize="21600,21600">
            <v:path/>
            <v:fill on="f" focussize="0,0"/>
            <v:stroke on="f"/>
            <v:imagedata r:id="rId10" o:title=""/>
            <o:lock v:ext="edit" aspectratio="t"/>
            <w10:wrap type="none"/>
            <w10:anchorlock/>
          </v:shape>
          <w:control r:id="rId1003" w:name="Control 792" w:shapeid="_x0000_i1816"/>
        </w:object>
      </w:r>
      <w:r>
        <w:rPr>
          <w:rFonts w:hint="eastAsia" w:ascii="宋体" w:hAnsi="宋体" w:eastAsia="宋体" w:cs="宋体"/>
          <w:kern w:val="0"/>
          <w:sz w:val="24"/>
          <w:szCs w:val="24"/>
        </w:rPr>
        <w:t xml:space="preserve">D. 设备驱动程序应可以动态装卸 </w:t>
      </w:r>
    </w:p>
    <w:p w14:paraId="3C8706FA">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【解析】设备驱动程序可使用系统调用  正确。操作系统不允许设备驱动程序使用系统调用，因此选设备驱动程序可使用系统调用。</w:t>
      </w:r>
    </w:p>
    <w:p w14:paraId="278BB4A5">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正确答案是：设备驱动程序可使用系统调用</w:t>
      </w:r>
    </w:p>
    <w:p w14:paraId="566533C6">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"http://sichuan.ouchn.cn/mod/quiz/comment.php?attempt=15226516&amp;slot=19" </w:instrText>
      </w:r>
      <w:r>
        <w:rPr>
          <w:rFonts w:ascii="宋体" w:hAnsi="宋体" w:eastAsia="宋体" w:cs="宋体"/>
          <w:kern w:val="0"/>
          <w:sz w:val="24"/>
          <w:szCs w:val="24"/>
        </w:rPr>
        <w:fldChar w:fldCharType="separate"/>
      </w:r>
    </w:p>
    <w:p w14:paraId="273909C3">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0FBDF218">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题目19</w:t>
      </w:r>
    </w:p>
    <w:p w14:paraId="651FA25F">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183" name="图片 183"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图片 183"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486E09B9">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817" o:spt="201" alt="" type="#_x0000_t201" style="height:18pt;width:72pt;" o:ole="t" filled="f" o:preferrelative="t" stroked="f" coordsize="21600,21600">
            <v:path/>
            <v:fill on="f" focussize="0,0"/>
            <v:stroke on="f"/>
            <v:imagedata r:id="rId1005" o:title=""/>
            <o:lock v:ext="edit" aspectratio="t"/>
            <w10:wrap type="none"/>
            <w10:anchorlock/>
          </v:shape>
          <w:control r:id="rId1004" w:name="Control 793" w:shapeid="_x0000_i1817"/>
        </w:object>
      </w:r>
    </w:p>
    <w:p w14:paraId="4F7269DE">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控制和管理资源建立在单一系统策略基础上，将计算功能分散化，充分发挥网络互联的各自治处理机性能的多机系统是（）。</w:t>
      </w:r>
    </w:p>
    <w:p w14:paraId="2EFF38A6">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5920D4B8">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818" o:spt="201" alt="" type="#_x0000_t201" style="height:15.75pt;width:20.25pt;" o:ole="t" filled="f" o:preferrelative="t" stroked="f" coordsize="21600,21600">
            <v:path/>
            <v:fill on="f" focussize="0,0"/>
            <v:stroke on="f"/>
            <v:imagedata r:id="rId10" o:title=""/>
            <o:lock v:ext="edit" aspectratio="t"/>
            <w10:wrap type="none"/>
            <w10:anchorlock/>
          </v:shape>
          <w:control r:id="rId1006" w:name="Control 794" w:shapeid="_x0000_i1818"/>
        </w:object>
      </w:r>
      <w:r>
        <w:rPr>
          <w:rFonts w:hint="eastAsia" w:ascii="宋体" w:hAnsi="宋体" w:eastAsia="宋体" w:cs="宋体"/>
          <w:kern w:val="0"/>
          <w:sz w:val="24"/>
          <w:szCs w:val="24"/>
        </w:rPr>
        <w:t xml:space="preserve">A. 多处理器系统 </w:t>
      </w:r>
    </w:p>
    <w:p w14:paraId="7F0EC60F">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819" o:spt="201" alt="" type="#_x0000_t201" style="height:15.75pt;width:20.25pt;" o:ole="t" filled="f" o:preferrelative="t" stroked="f" coordsize="21600,21600">
            <v:path/>
            <v:fill on="f" focussize="0,0"/>
            <v:stroke on="f"/>
            <v:imagedata r:id="rId10" o:title=""/>
            <o:lock v:ext="edit" aspectratio="t"/>
            <w10:wrap type="none"/>
            <w10:anchorlock/>
          </v:shape>
          <w:control r:id="rId1007" w:name="Control 795" w:shapeid="_x0000_i1819"/>
        </w:object>
      </w:r>
      <w:r>
        <w:rPr>
          <w:rFonts w:hint="eastAsia" w:ascii="宋体" w:hAnsi="宋体" w:eastAsia="宋体" w:cs="宋体"/>
          <w:kern w:val="0"/>
          <w:sz w:val="24"/>
          <w:szCs w:val="24"/>
        </w:rPr>
        <w:t xml:space="preserve">B. 多计算机系统 </w:t>
      </w:r>
    </w:p>
    <w:p w14:paraId="24758188">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820" o:spt="201" alt="" type="#_x0000_t201" style="height:15.75pt;width:20.25pt;" o:ole="t" filled="f" o:preferrelative="t" stroked="f" coordsize="21600,21600">
            <v:path/>
            <v:fill on="f" focussize="0,0"/>
            <v:stroke on="f"/>
            <v:imagedata r:id="rId10" o:title=""/>
            <o:lock v:ext="edit" aspectratio="t"/>
            <w10:wrap type="none"/>
            <w10:anchorlock/>
          </v:shape>
          <w:control r:id="rId1008" w:name="Control 796" w:shapeid="_x0000_i1820"/>
        </w:object>
      </w:r>
      <w:r>
        <w:rPr>
          <w:rFonts w:hint="eastAsia" w:ascii="宋体" w:hAnsi="宋体" w:eastAsia="宋体" w:cs="宋体"/>
          <w:kern w:val="0"/>
          <w:sz w:val="24"/>
          <w:szCs w:val="24"/>
        </w:rPr>
        <w:t xml:space="preserve">C. 分布式系统 </w:t>
      </w:r>
    </w:p>
    <w:p w14:paraId="28769961">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821" o:spt="201" alt="" type="#_x0000_t201" style="height:15.75pt;width:20.25pt;" o:ole="t" filled="f" o:preferrelative="t" stroked="f" coordsize="21600,21600">
            <v:path/>
            <v:fill on="f" focussize="0,0"/>
            <v:stroke on="f"/>
            <v:imagedata r:id="rId10" o:title=""/>
            <o:lock v:ext="edit" aspectratio="t"/>
            <w10:wrap type="none"/>
            <w10:anchorlock/>
          </v:shape>
          <w:control r:id="rId1009" w:name="Control 797" w:shapeid="_x0000_i1821"/>
        </w:object>
      </w:r>
      <w:r>
        <w:rPr>
          <w:rFonts w:hint="eastAsia" w:ascii="宋体" w:hAnsi="宋体" w:eastAsia="宋体" w:cs="宋体"/>
          <w:kern w:val="0"/>
          <w:sz w:val="24"/>
          <w:szCs w:val="24"/>
        </w:rPr>
        <w:t xml:space="preserve">D. 网络系统 </w:t>
      </w:r>
    </w:p>
    <w:p w14:paraId="432543B9">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【解析】分布式系统  正确。“网络互联”排除，“各自治处理机”排除，“控制和管理资源建立在单一系统策略基础上”排除，因此 分布式系统 是答案。</w:t>
      </w:r>
    </w:p>
    <w:p w14:paraId="0A386F07">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正确答案是：分布式系统</w:t>
      </w:r>
    </w:p>
    <w:p w14:paraId="742DE1F7">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"http://sichuan.ouchn.cn/mod/quiz/comment.php?attempt=15226516&amp;slot=20" </w:instrText>
      </w:r>
      <w:r>
        <w:rPr>
          <w:rFonts w:ascii="宋体" w:hAnsi="宋体" w:eastAsia="宋体" w:cs="宋体"/>
          <w:kern w:val="0"/>
          <w:sz w:val="24"/>
          <w:szCs w:val="24"/>
        </w:rPr>
        <w:fldChar w:fldCharType="separate"/>
      </w:r>
    </w:p>
    <w:p w14:paraId="7656F1BB">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78C35AEE">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182" name="图片 182"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图片 182"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57D6DF56">
      <w:pPr>
        <w:widowControl/>
        <w:spacing w:before="100" w:beforeAutospacing="1" w:after="100" w:afterAutospacing="1"/>
        <w:jc w:val="left"/>
        <w:outlineLvl w:val="3"/>
        <w:rPr>
          <w:rFonts w:hint="eastAsia" w:ascii="宋体" w:hAnsi="宋体" w:eastAsia="宋体" w:cs="宋体"/>
          <w:b/>
          <w:bCs/>
          <w:kern w:val="0"/>
          <w:sz w:val="24"/>
          <w:szCs w:val="24"/>
        </w:rPr>
      </w:pPr>
      <w:r>
        <w:rPr>
          <w:rFonts w:hint="eastAsia" w:ascii="宋体" w:hAnsi="宋体" w:eastAsia="宋体" w:cs="宋体"/>
          <w:b/>
          <w:bCs/>
          <w:kern w:val="0"/>
          <w:sz w:val="24"/>
          <w:szCs w:val="24"/>
        </w:rPr>
        <w:t>信息文本</w:t>
      </w:r>
    </w:p>
    <w:p w14:paraId="6DD844A7">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822" o:spt="201" alt="" type="#_x0000_t201" style="height:18pt;width:72pt;" o:ole="t" filled="f" o:preferrelative="t" stroked="f" coordsize="21600,21600">
            <v:path/>
            <v:fill on="f" focussize="0,0"/>
            <v:stroke on="f"/>
            <v:imagedata r:id="rId1011" o:title=""/>
            <o:lock v:ext="edit" aspectratio="t"/>
            <w10:wrap type="none"/>
            <w10:anchorlock/>
          </v:shape>
          <w:control r:id="rId1010" w:name="Control 798" w:shapeid="_x0000_i1822"/>
        </w:object>
      </w:r>
    </w:p>
    <w:p w14:paraId="02029028">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b/>
          <w:bCs/>
          <w:kern w:val="0"/>
          <w:sz w:val="24"/>
          <w:szCs w:val="24"/>
        </w:rPr>
        <w:t>二、判断题（每题2分，共计7题）</w:t>
      </w:r>
    </w:p>
    <w:p w14:paraId="11E48FBB">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题目20</w:t>
      </w:r>
    </w:p>
    <w:p w14:paraId="56513573">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满分2.00</w:t>
      </w:r>
    </w:p>
    <w:p w14:paraId="6A23A17A">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181" name="图片 181"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图片 181"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1FE55FC2">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823" o:spt="201" alt="" type="#_x0000_t201" style="height:18pt;width:72pt;" o:ole="t" filled="f" o:preferrelative="t" stroked="f" coordsize="21600,21600">
            <v:path/>
            <v:fill on="f" focussize="0,0"/>
            <v:stroke on="f"/>
            <v:imagedata r:id="rId1013" o:title=""/>
            <o:lock v:ext="edit" aspectratio="t"/>
            <w10:wrap type="none"/>
            <w10:anchorlock/>
          </v:shape>
          <w:control r:id="rId1012" w:name="Control 799" w:shapeid="_x0000_i1823"/>
        </w:object>
      </w:r>
    </w:p>
    <w:p w14:paraId="4E683CD7">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Linux系统的一个重要特征就是支持多种不同的文件系统。（   ）</w:t>
      </w:r>
    </w:p>
    <w:p w14:paraId="107AF543">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2CB4BAB2">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824" o:spt="201" alt="" type="#_x0000_t201" style="height:15.75pt;width:20.25pt;" o:ole="t" filled="f" o:preferrelative="t" stroked="f" coordsize="21600,21600">
            <v:path/>
            <v:fill on="f" focussize="0,0"/>
            <v:stroke on="f"/>
            <v:imagedata r:id="rId10" o:title=""/>
            <o:lock v:ext="edit" aspectratio="t"/>
            <w10:wrap type="none"/>
            <w10:anchorlock/>
          </v:shape>
          <w:control r:id="rId1014" w:name="Control 800" w:shapeid="_x0000_i1824"/>
        </w:object>
      </w:r>
      <w:r>
        <w:rPr>
          <w:rFonts w:hint="eastAsia" w:ascii="宋体" w:hAnsi="宋体" w:eastAsia="宋体" w:cs="宋体"/>
          <w:kern w:val="0"/>
          <w:sz w:val="24"/>
          <w:szCs w:val="24"/>
        </w:rPr>
        <w:t xml:space="preserve">对 </w:t>
      </w:r>
    </w:p>
    <w:p w14:paraId="1138E109">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825" o:spt="201" alt="" type="#_x0000_t201" style="height:15.75pt;width:20.25pt;" o:ole="t" filled="f" o:preferrelative="t" stroked="f" coordsize="21600,21600">
            <v:path/>
            <v:fill on="f" focussize="0,0"/>
            <v:stroke on="f"/>
            <v:imagedata r:id="rId10" o:title=""/>
            <o:lock v:ext="edit" aspectratio="t"/>
            <w10:wrap type="none"/>
            <w10:anchorlock/>
          </v:shape>
          <w:control r:id="rId1015" w:name="Control 801" w:shapeid="_x0000_i1825"/>
        </w:object>
      </w:r>
      <w:r>
        <w:rPr>
          <w:rFonts w:hint="eastAsia" w:ascii="宋体" w:hAnsi="宋体" w:eastAsia="宋体" w:cs="宋体"/>
          <w:kern w:val="0"/>
          <w:sz w:val="24"/>
          <w:szCs w:val="24"/>
        </w:rPr>
        <w:t xml:space="preserve">错 </w:t>
      </w:r>
    </w:p>
    <w:p w14:paraId="41452AFA">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【解析】这句话是正确的。因为Linux提供了虚拟文件系统，可以支持多种文件系统。</w:t>
      </w:r>
    </w:p>
    <w:p w14:paraId="1D6CE0C3">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正确的答案是“对”。</w:t>
      </w:r>
    </w:p>
    <w:p w14:paraId="2D3B5164">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"http://sichuan.ouchn.cn/mod/quiz/comment.php?attempt=15226516&amp;slot=22" </w:instrText>
      </w:r>
      <w:r>
        <w:rPr>
          <w:rFonts w:ascii="宋体" w:hAnsi="宋体" w:eastAsia="宋体" w:cs="宋体"/>
          <w:kern w:val="0"/>
          <w:sz w:val="24"/>
          <w:szCs w:val="24"/>
        </w:rPr>
        <w:fldChar w:fldCharType="separate"/>
      </w:r>
    </w:p>
    <w:p w14:paraId="4F11B62D">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26FB4406">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题目21</w:t>
      </w:r>
    </w:p>
    <w:p w14:paraId="2F582A97">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满分2.00</w:t>
      </w:r>
    </w:p>
    <w:p w14:paraId="20B4931E">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180" name="图片 180"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图片 180"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39458AAD">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826" o:spt="201" alt="" type="#_x0000_t201" style="height:18pt;width:72pt;" o:ole="t" filled="f" o:preferrelative="t" stroked="f" coordsize="21600,21600">
            <v:path/>
            <v:fill on="f" focussize="0,0"/>
            <v:stroke on="f"/>
            <v:imagedata r:id="rId1017" o:title=""/>
            <o:lock v:ext="edit" aspectratio="t"/>
            <w10:wrap type="none"/>
            <w10:anchorlock/>
          </v:shape>
          <w:control r:id="rId1016" w:name="Control 802" w:shapeid="_x0000_i1826"/>
        </w:object>
      </w:r>
    </w:p>
    <w:p w14:paraId="7019E4FA">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Linux文件分为普通文件、目录文件和用户文件三大类。（    ）</w:t>
      </w:r>
    </w:p>
    <w:p w14:paraId="2E408449">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7AA21D06">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827" o:spt="201" alt="" type="#_x0000_t201" style="height:15.75pt;width:20.25pt;" o:ole="t" filled="f" o:preferrelative="t" stroked="f" coordsize="21600,21600">
            <v:path/>
            <v:fill on="f" focussize="0,0"/>
            <v:stroke on="f"/>
            <v:imagedata r:id="rId10" o:title=""/>
            <o:lock v:ext="edit" aspectratio="t"/>
            <w10:wrap type="none"/>
            <w10:anchorlock/>
          </v:shape>
          <w:control r:id="rId1018" w:name="Control 803" w:shapeid="_x0000_i1827"/>
        </w:object>
      </w:r>
      <w:r>
        <w:rPr>
          <w:rFonts w:hint="eastAsia" w:ascii="宋体" w:hAnsi="宋体" w:eastAsia="宋体" w:cs="宋体"/>
          <w:kern w:val="0"/>
          <w:sz w:val="24"/>
          <w:szCs w:val="24"/>
        </w:rPr>
        <w:t xml:space="preserve">对 </w:t>
      </w:r>
    </w:p>
    <w:p w14:paraId="7E76B0BD">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828" o:spt="201" alt="" type="#_x0000_t201" style="height:15.75pt;width:20.25pt;" o:ole="t" filled="f" o:preferrelative="t" stroked="f" coordsize="21600,21600">
            <v:path/>
            <v:fill on="f" focussize="0,0"/>
            <v:stroke on="f"/>
            <v:imagedata r:id="rId10" o:title=""/>
            <o:lock v:ext="edit" aspectratio="t"/>
            <w10:wrap type="none"/>
            <w10:anchorlock/>
          </v:shape>
          <w:control r:id="rId1019" w:name="Control 804" w:shapeid="_x0000_i1828"/>
        </w:object>
      </w:r>
      <w:r>
        <w:rPr>
          <w:rFonts w:hint="eastAsia" w:ascii="宋体" w:hAnsi="宋体" w:eastAsia="宋体" w:cs="宋体"/>
          <w:kern w:val="0"/>
          <w:sz w:val="24"/>
          <w:szCs w:val="24"/>
        </w:rPr>
        <w:t xml:space="preserve">错 </w:t>
      </w:r>
    </w:p>
    <w:p w14:paraId="69E40F74">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【解析】这句话不正确。Linux文件普通文件、目录文件和特殊文件。</w:t>
      </w:r>
    </w:p>
    <w:p w14:paraId="5DFDCD73">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正确的答案是“错”。</w:t>
      </w:r>
    </w:p>
    <w:p w14:paraId="3D9814C0">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"http://sichuan.ouchn.cn/mod/quiz/comment.php?attempt=15226516&amp;slot=23" </w:instrText>
      </w:r>
      <w:r>
        <w:rPr>
          <w:rFonts w:ascii="宋体" w:hAnsi="宋体" w:eastAsia="宋体" w:cs="宋体"/>
          <w:kern w:val="0"/>
          <w:sz w:val="24"/>
          <w:szCs w:val="24"/>
        </w:rPr>
        <w:fldChar w:fldCharType="separate"/>
      </w:r>
    </w:p>
    <w:p w14:paraId="51EA247D">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523543DF">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题目22</w:t>
      </w:r>
    </w:p>
    <w:p w14:paraId="6860EFE8">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满分2.00</w:t>
      </w:r>
    </w:p>
    <w:p w14:paraId="3280EDE6">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179" name="图片 179"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图片 179"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067AA881">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829" o:spt="201" alt="" type="#_x0000_t201" style="height:18pt;width:72pt;" o:ole="t" filled="f" o:preferrelative="t" stroked="f" coordsize="21600,21600">
            <v:path/>
            <v:fill on="f" focussize="0,0"/>
            <v:stroke on="f"/>
            <v:imagedata r:id="rId1021" o:title=""/>
            <o:lock v:ext="edit" aspectratio="t"/>
            <w10:wrap type="none"/>
            <w10:anchorlock/>
          </v:shape>
          <w:control r:id="rId1020" w:name="Control 805" w:shapeid="_x0000_i1829"/>
        </w:object>
      </w:r>
    </w:p>
    <w:p w14:paraId="0EFBA75C">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在文件系统中，允许当某个用户打开一个共享文件后，其他用户也可以访问之。（   ）</w:t>
      </w:r>
    </w:p>
    <w:p w14:paraId="2DF60E50">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609F06A3">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830" o:spt="201" alt="" type="#_x0000_t201" style="height:15.75pt;width:20.25pt;" o:ole="t" filled="f" o:preferrelative="t" stroked="f" coordsize="21600,21600">
            <v:path/>
            <v:fill on="f" focussize="0,0"/>
            <v:stroke on="f"/>
            <v:imagedata r:id="rId10" o:title=""/>
            <o:lock v:ext="edit" aspectratio="t"/>
            <w10:wrap type="none"/>
            <w10:anchorlock/>
          </v:shape>
          <w:control r:id="rId1022" w:name="Control 806" w:shapeid="_x0000_i1830"/>
        </w:object>
      </w:r>
      <w:r>
        <w:rPr>
          <w:rFonts w:hint="eastAsia" w:ascii="宋体" w:hAnsi="宋体" w:eastAsia="宋体" w:cs="宋体"/>
          <w:kern w:val="0"/>
          <w:sz w:val="24"/>
          <w:szCs w:val="24"/>
        </w:rPr>
        <w:t xml:space="preserve">对 </w:t>
      </w:r>
    </w:p>
    <w:p w14:paraId="200360D4">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831" o:spt="201" alt="" type="#_x0000_t201" style="height:15.75pt;width:20.25pt;" o:ole="t" filled="f" o:preferrelative="t" stroked="f" coordsize="21600,21600">
            <v:path/>
            <v:fill on="f" focussize="0,0"/>
            <v:stroke on="f"/>
            <v:imagedata r:id="rId10" o:title=""/>
            <o:lock v:ext="edit" aspectratio="t"/>
            <w10:wrap type="none"/>
            <w10:anchorlock/>
          </v:shape>
          <w:control r:id="rId1023" w:name="Control 807" w:shapeid="_x0000_i1831"/>
        </w:object>
      </w:r>
      <w:r>
        <w:rPr>
          <w:rFonts w:hint="eastAsia" w:ascii="宋体" w:hAnsi="宋体" w:eastAsia="宋体" w:cs="宋体"/>
          <w:kern w:val="0"/>
          <w:sz w:val="24"/>
          <w:szCs w:val="24"/>
        </w:rPr>
        <w:t xml:space="preserve">错 </w:t>
      </w:r>
    </w:p>
    <w:p w14:paraId="18357F0B">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【解析】这句话不正确。为防止用户共享文件时破坏文件，往往采用规定存取权限方式访问文件，其他用户能否访问要看其权限设置。</w:t>
      </w:r>
    </w:p>
    <w:p w14:paraId="7E611988">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正确的答案是“错”。</w:t>
      </w:r>
    </w:p>
    <w:p w14:paraId="752E2A9A">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"http://sichuan.ouchn.cn/mod/quiz/comment.php?attempt=15226516&amp;slot=24" </w:instrText>
      </w:r>
      <w:r>
        <w:rPr>
          <w:rFonts w:ascii="宋体" w:hAnsi="宋体" w:eastAsia="宋体" w:cs="宋体"/>
          <w:kern w:val="0"/>
          <w:sz w:val="24"/>
          <w:szCs w:val="24"/>
        </w:rPr>
        <w:fldChar w:fldCharType="separate"/>
      </w:r>
    </w:p>
    <w:p w14:paraId="44B6562C">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5A8766C3">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题目23</w:t>
      </w:r>
    </w:p>
    <w:p w14:paraId="478B92B0">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满分2.00</w:t>
      </w:r>
    </w:p>
    <w:p w14:paraId="23574C14">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178" name="图片 178"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图片 178"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0733950C">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832" o:spt="201" alt="" type="#_x0000_t201" style="height:18pt;width:72pt;" o:ole="t" filled="f" o:preferrelative="t" stroked="f" coordsize="21600,21600">
            <v:path/>
            <v:fill on="f" focussize="0,0"/>
            <v:stroke on="f"/>
            <v:imagedata r:id="rId1025" o:title=""/>
            <o:lock v:ext="edit" aspectratio="t"/>
            <w10:wrap type="none"/>
            <w10:anchorlock/>
          </v:shape>
          <w:control r:id="rId1024" w:name="Control 808" w:shapeid="_x0000_i1832"/>
        </w:object>
      </w:r>
    </w:p>
    <w:p w14:paraId="1A73F26D">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计算机系统为每一台设备确定的一个用以标识它的编号，被称为设备的绝对号。</w:t>
      </w:r>
    </w:p>
    <w:p w14:paraId="6D298FBF">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2612B45F">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833" o:spt="201" alt="" type="#_x0000_t201" style="height:15.75pt;width:20.25pt;" o:ole="t" filled="f" o:preferrelative="t" stroked="f" coordsize="21600,21600">
            <v:path/>
            <v:fill on="f" focussize="0,0"/>
            <v:stroke on="f"/>
            <v:imagedata r:id="rId10" o:title=""/>
            <o:lock v:ext="edit" aspectratio="t"/>
            <w10:wrap type="none"/>
            <w10:anchorlock/>
          </v:shape>
          <w:control r:id="rId1026" w:name="Control 809" w:shapeid="_x0000_i1833"/>
        </w:object>
      </w:r>
      <w:r>
        <w:rPr>
          <w:rFonts w:hint="eastAsia" w:ascii="宋体" w:hAnsi="宋体" w:eastAsia="宋体" w:cs="宋体"/>
          <w:kern w:val="0"/>
          <w:sz w:val="24"/>
          <w:szCs w:val="24"/>
        </w:rPr>
        <w:t xml:space="preserve">对 </w:t>
      </w:r>
    </w:p>
    <w:p w14:paraId="5D473D54">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834" o:spt="201" alt="" type="#_x0000_t201" style="height:15.75pt;width:20.25pt;" o:ole="t" filled="f" o:preferrelative="t" stroked="f" coordsize="21600,21600">
            <v:path/>
            <v:fill on="f" focussize="0,0"/>
            <v:stroke on="f"/>
            <v:imagedata r:id="rId10" o:title=""/>
            <o:lock v:ext="edit" aspectratio="t"/>
            <w10:wrap type="none"/>
            <w10:anchorlock/>
          </v:shape>
          <w:control r:id="rId1027" w:name="Control 810" w:shapeid="_x0000_i1834"/>
        </w:object>
      </w:r>
      <w:r>
        <w:rPr>
          <w:rFonts w:hint="eastAsia" w:ascii="宋体" w:hAnsi="宋体" w:eastAsia="宋体" w:cs="宋体"/>
          <w:kern w:val="0"/>
          <w:sz w:val="24"/>
          <w:szCs w:val="24"/>
        </w:rPr>
        <w:t xml:space="preserve">错 </w:t>
      </w:r>
    </w:p>
    <w:p w14:paraId="760A9341">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【解析】这句话是正确的。设备的绝对号是操作系统为每台设备分配的唯一号码。</w:t>
      </w:r>
    </w:p>
    <w:p w14:paraId="7351250D">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正确的答案是“对”。</w:t>
      </w:r>
    </w:p>
    <w:p w14:paraId="53D360B1">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"http://sichuan.ouchn.cn/mod/quiz/comment.php?attempt=15226516&amp;slot=25" </w:instrText>
      </w:r>
      <w:r>
        <w:rPr>
          <w:rFonts w:ascii="宋体" w:hAnsi="宋体" w:eastAsia="宋体" w:cs="宋体"/>
          <w:kern w:val="0"/>
          <w:sz w:val="24"/>
          <w:szCs w:val="24"/>
        </w:rPr>
        <w:fldChar w:fldCharType="separate"/>
      </w:r>
    </w:p>
    <w:p w14:paraId="4C2F3C45">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138B8184">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题目24</w:t>
      </w:r>
    </w:p>
    <w:p w14:paraId="3A0BD7B3">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满分2.00</w:t>
      </w:r>
    </w:p>
    <w:p w14:paraId="72F9C350">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177" name="图片 177"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图片 177"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308722E7">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835" o:spt="201" alt="" type="#_x0000_t201" style="height:18pt;width:72pt;" o:ole="t" filled="f" o:preferrelative="t" stroked="f" coordsize="21600,21600">
            <v:path/>
            <v:fill on="f" focussize="0,0"/>
            <v:stroke on="f"/>
            <v:imagedata r:id="rId1029" o:title=""/>
            <o:lock v:ext="edit" aspectratio="t"/>
            <w10:wrap type="none"/>
            <w10:anchorlock/>
          </v:shape>
          <w:control r:id="rId1028" w:name="Control 811" w:shapeid="_x0000_i1835"/>
        </w:object>
      </w:r>
    </w:p>
    <w:p w14:paraId="31C1BAB5">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用户程序应与实际使用的物理设备无关，这种特性称作设备独立性。</w:t>
      </w:r>
    </w:p>
    <w:p w14:paraId="736CB23B">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71FE4866">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836" o:spt="201" alt="" type="#_x0000_t201" style="height:15.75pt;width:20.25pt;" o:ole="t" filled="f" o:preferrelative="t" stroked="f" coordsize="21600,21600">
            <v:path/>
            <v:fill on="f" focussize="0,0"/>
            <v:stroke on="f"/>
            <v:imagedata r:id="rId10" o:title=""/>
            <o:lock v:ext="edit" aspectratio="t"/>
            <w10:wrap type="none"/>
            <w10:anchorlock/>
          </v:shape>
          <w:control r:id="rId1030" w:name="Control 812" w:shapeid="_x0000_i1836"/>
        </w:object>
      </w:r>
      <w:r>
        <w:rPr>
          <w:rFonts w:hint="eastAsia" w:ascii="宋体" w:hAnsi="宋体" w:eastAsia="宋体" w:cs="宋体"/>
          <w:kern w:val="0"/>
          <w:sz w:val="24"/>
          <w:szCs w:val="24"/>
        </w:rPr>
        <w:t xml:space="preserve">对 </w:t>
      </w:r>
    </w:p>
    <w:p w14:paraId="7F09D2AC">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837" o:spt="201" alt="" type="#_x0000_t201" style="height:15.75pt;width:20.25pt;" o:ole="t" filled="f" o:preferrelative="t" stroked="f" coordsize="21600,21600">
            <v:path/>
            <v:fill on="f" focussize="0,0"/>
            <v:stroke on="f"/>
            <v:imagedata r:id="rId10" o:title=""/>
            <o:lock v:ext="edit" aspectratio="t"/>
            <w10:wrap type="none"/>
            <w10:anchorlock/>
          </v:shape>
          <w:control r:id="rId1031" w:name="Control 813" w:shapeid="_x0000_i1837"/>
        </w:object>
      </w:r>
      <w:r>
        <w:rPr>
          <w:rFonts w:hint="eastAsia" w:ascii="宋体" w:hAnsi="宋体" w:eastAsia="宋体" w:cs="宋体"/>
          <w:kern w:val="0"/>
          <w:sz w:val="24"/>
          <w:szCs w:val="24"/>
        </w:rPr>
        <w:t xml:space="preserve">错 </w:t>
      </w:r>
    </w:p>
    <w:p w14:paraId="7550AD98">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【解析】这句话是正确的，正是设备独立性的定义。</w:t>
      </w:r>
    </w:p>
    <w:p w14:paraId="4C2C5788">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正确的答案是“对”。</w:t>
      </w:r>
    </w:p>
    <w:p w14:paraId="16685278">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"http://sichuan.ouchn.cn/mod/quiz/comment.php?attempt=15226516&amp;slot=26" </w:instrText>
      </w:r>
      <w:r>
        <w:rPr>
          <w:rFonts w:ascii="宋体" w:hAnsi="宋体" w:eastAsia="宋体" w:cs="宋体"/>
          <w:kern w:val="0"/>
          <w:sz w:val="24"/>
          <w:szCs w:val="24"/>
        </w:rPr>
        <w:fldChar w:fldCharType="separate"/>
      </w:r>
    </w:p>
    <w:p w14:paraId="2B22646F">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3586FDC9">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题目25</w:t>
      </w:r>
    </w:p>
    <w:p w14:paraId="4193292D">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满分2.00</w:t>
      </w:r>
    </w:p>
    <w:p w14:paraId="41349947">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176" name="图片 176"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图片 176"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1A367828">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838" o:spt="201" alt="" type="#_x0000_t201" style="height:18pt;width:72pt;" o:ole="t" filled="f" o:preferrelative="t" stroked="f" coordsize="21600,21600">
            <v:path/>
            <v:fill on="f" focussize="0,0"/>
            <v:stroke on="f"/>
            <v:imagedata r:id="rId1033" o:title=""/>
            <o:lock v:ext="edit" aspectratio="t"/>
            <w10:wrap type="none"/>
            <w10:anchorlock/>
          </v:shape>
          <w:control r:id="rId1032" w:name="Control 814" w:shapeid="_x0000_i1838"/>
        </w:object>
      </w:r>
    </w:p>
    <w:p w14:paraId="7E197DC4">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采用SPOOLing技术情况下，可用1台计算机代替脱机技术需要的3台计算机。</w:t>
      </w:r>
    </w:p>
    <w:p w14:paraId="500DDE85">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50227F13">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839" o:spt="201" alt="" type="#_x0000_t201" style="height:15.75pt;width:20.25pt;" o:ole="t" filled="f" o:preferrelative="t" stroked="f" coordsize="21600,21600">
            <v:path/>
            <v:fill on="f" focussize="0,0"/>
            <v:stroke on="f"/>
            <v:imagedata r:id="rId10" o:title=""/>
            <o:lock v:ext="edit" aspectratio="t"/>
            <w10:wrap type="none"/>
            <w10:anchorlock/>
          </v:shape>
          <w:control r:id="rId1034" w:name="Control 815" w:shapeid="_x0000_i1839"/>
        </w:object>
      </w:r>
      <w:r>
        <w:rPr>
          <w:rFonts w:hint="eastAsia" w:ascii="宋体" w:hAnsi="宋体" w:eastAsia="宋体" w:cs="宋体"/>
          <w:kern w:val="0"/>
          <w:sz w:val="24"/>
          <w:szCs w:val="24"/>
        </w:rPr>
        <w:t xml:space="preserve">对 </w:t>
      </w:r>
    </w:p>
    <w:p w14:paraId="5D7D0625">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840" o:spt="201" alt="" type="#_x0000_t201" style="height:15.75pt;width:20.25pt;" o:ole="t" filled="f" o:preferrelative="t" stroked="f" coordsize="21600,21600">
            <v:path/>
            <v:fill on="f" focussize="0,0"/>
            <v:stroke on="f"/>
            <v:imagedata r:id="rId10" o:title=""/>
            <o:lock v:ext="edit" aspectratio="t"/>
            <w10:wrap type="none"/>
            <w10:anchorlock/>
          </v:shape>
          <w:control r:id="rId1035" w:name="Control 816" w:shapeid="_x0000_i1840"/>
        </w:object>
      </w:r>
      <w:r>
        <w:rPr>
          <w:rFonts w:hint="eastAsia" w:ascii="宋体" w:hAnsi="宋体" w:eastAsia="宋体" w:cs="宋体"/>
          <w:kern w:val="0"/>
          <w:sz w:val="24"/>
          <w:szCs w:val="24"/>
        </w:rPr>
        <w:t xml:space="preserve">错 </w:t>
      </w:r>
    </w:p>
    <w:p w14:paraId="7DA31EBC">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【解析】这句话是正确的。传统的脱机方式下需要3台计算机（1台主机和2台外围机），假脱机技术则只用1台计算机，利用I/O通道和常驻内存的进程模拟外围机来完成。</w:t>
      </w:r>
    </w:p>
    <w:p w14:paraId="1A0A283B">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正确的答案是“对”。</w:t>
      </w:r>
    </w:p>
    <w:p w14:paraId="60A5C714">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"http://sichuan.ouchn.cn/mod/quiz/comment.php?attempt=15226516&amp;slot=27" </w:instrText>
      </w:r>
      <w:r>
        <w:rPr>
          <w:rFonts w:ascii="宋体" w:hAnsi="宋体" w:eastAsia="宋体" w:cs="宋体"/>
          <w:kern w:val="0"/>
          <w:sz w:val="24"/>
          <w:szCs w:val="24"/>
        </w:rPr>
        <w:fldChar w:fldCharType="separate"/>
      </w:r>
    </w:p>
    <w:p w14:paraId="6C972B29">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71142268">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题目26</w:t>
      </w:r>
    </w:p>
    <w:p w14:paraId="63D2AA72">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满分2.00</w:t>
      </w:r>
    </w:p>
    <w:p w14:paraId="3331B8BA">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175" name="图片 175"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图片 175"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715C80E4">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841" o:spt="201" alt="" type="#_x0000_t201" style="height:18pt;width:72pt;" o:ole="t" filled="f" o:preferrelative="t" stroked="f" coordsize="21600,21600">
            <v:path/>
            <v:fill on="f" focussize="0,0"/>
            <v:stroke on="f"/>
            <v:imagedata r:id="rId1037" o:title=""/>
            <o:lock v:ext="edit" aspectratio="t"/>
            <w10:wrap type="none"/>
            <w10:anchorlock/>
          </v:shape>
          <w:control r:id="rId1036" w:name="Control 817" w:shapeid="_x0000_i1841"/>
        </w:object>
      </w:r>
    </w:p>
    <w:p w14:paraId="5CADC9FF">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利用共享分配技术可以提高设备的利用率，使得打印机之类的独占设备成为可共享的、快速I/O设备。</w:t>
      </w:r>
    </w:p>
    <w:p w14:paraId="46B04D65">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5CC7AA4D">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842" o:spt="201" alt="" type="#_x0000_t201" style="height:15.75pt;width:20.25pt;" o:ole="t" filled="f" o:preferrelative="t" stroked="f" coordsize="21600,21600">
            <v:path/>
            <v:fill on="f" focussize="0,0"/>
            <v:stroke on="f"/>
            <v:imagedata r:id="rId10" o:title=""/>
            <o:lock v:ext="edit" aspectratio="t"/>
            <w10:wrap type="none"/>
            <w10:anchorlock/>
          </v:shape>
          <w:control r:id="rId1038" w:name="Control 818" w:shapeid="_x0000_i1842"/>
        </w:object>
      </w:r>
      <w:r>
        <w:rPr>
          <w:rFonts w:hint="eastAsia" w:ascii="宋体" w:hAnsi="宋体" w:eastAsia="宋体" w:cs="宋体"/>
          <w:kern w:val="0"/>
          <w:sz w:val="24"/>
          <w:szCs w:val="24"/>
        </w:rPr>
        <w:t xml:space="preserve">对 </w:t>
      </w:r>
    </w:p>
    <w:p w14:paraId="5F449912">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843" o:spt="201" alt="" type="#_x0000_t201" style="height:15.75pt;width:20.25pt;" o:ole="t" filled="f" o:preferrelative="t" stroked="f" coordsize="21600,21600">
            <v:path/>
            <v:fill on="f" focussize="0,0"/>
            <v:stroke on="f"/>
            <v:imagedata r:id="rId10" o:title=""/>
            <o:lock v:ext="edit" aspectratio="t"/>
            <w10:wrap type="none"/>
            <w10:anchorlock/>
          </v:shape>
          <w:control r:id="rId1039" w:name="Control 819" w:shapeid="_x0000_i1843"/>
        </w:object>
      </w:r>
      <w:r>
        <w:rPr>
          <w:rFonts w:hint="eastAsia" w:ascii="宋体" w:hAnsi="宋体" w:eastAsia="宋体" w:cs="宋体"/>
          <w:kern w:val="0"/>
          <w:sz w:val="24"/>
          <w:szCs w:val="24"/>
        </w:rPr>
        <w:t xml:space="preserve">错 </w:t>
      </w:r>
    </w:p>
    <w:p w14:paraId="27B3E365">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【解析】这句话不正确。把这句话前面的“共享分配技术”改为“虚拟分配技术”则这句话就是正确的了。</w:t>
      </w:r>
    </w:p>
    <w:p w14:paraId="14FBC2C4">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正确的答案是“错”。</w:t>
      </w:r>
    </w:p>
    <w:p w14:paraId="28A351FA">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"http://sichuan.ouchn.cn/mod/quiz/comment.php?attempt=15226516&amp;slot=28" </w:instrText>
      </w:r>
      <w:r>
        <w:rPr>
          <w:rFonts w:ascii="宋体" w:hAnsi="宋体" w:eastAsia="宋体" w:cs="宋体"/>
          <w:kern w:val="0"/>
          <w:sz w:val="24"/>
          <w:szCs w:val="24"/>
        </w:rPr>
        <w:fldChar w:fldCharType="separate"/>
      </w:r>
    </w:p>
    <w:p w14:paraId="5B368B66">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178EE45C">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174" name="图片 174"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图片 174"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6BD7BD83">
      <w:pPr>
        <w:widowControl/>
        <w:spacing w:before="100" w:beforeAutospacing="1" w:after="100" w:afterAutospacing="1"/>
        <w:jc w:val="left"/>
        <w:outlineLvl w:val="3"/>
        <w:rPr>
          <w:rFonts w:hint="eastAsia" w:ascii="宋体" w:hAnsi="宋体" w:eastAsia="宋体" w:cs="宋体"/>
          <w:b/>
          <w:bCs/>
          <w:kern w:val="0"/>
          <w:sz w:val="24"/>
          <w:szCs w:val="24"/>
        </w:rPr>
      </w:pPr>
      <w:r>
        <w:rPr>
          <w:rFonts w:hint="eastAsia" w:ascii="宋体" w:hAnsi="宋体" w:eastAsia="宋体" w:cs="宋体"/>
          <w:b/>
          <w:bCs/>
          <w:kern w:val="0"/>
          <w:sz w:val="24"/>
          <w:szCs w:val="24"/>
        </w:rPr>
        <w:t>信息文本</w:t>
      </w:r>
    </w:p>
    <w:p w14:paraId="496CA1C1">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844" o:spt="201" alt="" type="#_x0000_t201" style="height:18pt;width:72pt;" o:ole="t" filled="f" o:preferrelative="t" stroked="f" coordsize="21600,21600">
            <v:path/>
            <v:fill on="f" focussize="0,0"/>
            <v:stroke on="f"/>
            <v:imagedata r:id="rId1041" o:title=""/>
            <o:lock v:ext="edit" aspectratio="t"/>
            <w10:wrap type="none"/>
            <w10:anchorlock/>
          </v:shape>
          <w:control r:id="rId1040" w:name="Control 820" w:shapeid="_x0000_i1844"/>
        </w:object>
      </w:r>
    </w:p>
    <w:p w14:paraId="11BB90CE">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三、应用题，每小题10分</w:t>
      </w:r>
    </w:p>
    <w:p w14:paraId="16F340A2">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题目27</w:t>
      </w:r>
    </w:p>
    <w:p w14:paraId="5D4AC681">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173" name="图片 173"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图片 173"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58F77EA3">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845" o:spt="201" alt="" type="#_x0000_t201" style="height:18pt;width:72pt;" o:ole="t" filled="f" o:preferrelative="t" stroked="f" coordsize="21600,21600">
            <v:path/>
            <v:fill on="f" focussize="0,0"/>
            <v:stroke on="f"/>
            <v:imagedata r:id="rId1043" o:title=""/>
            <o:lock v:ext="edit" aspectratio="t"/>
            <w10:wrap type="none"/>
            <w10:anchorlock/>
          </v:shape>
          <w:control r:id="rId1042" w:name="Control 821" w:shapeid="_x0000_i1845"/>
        </w:object>
      </w:r>
    </w:p>
    <w:p w14:paraId="7D4BAF60">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（10分）假设一个磁盘有200个磁道，编号从0～199。当前磁头正在143道上服务，并且刚刚完成了125道的请求。如果寻道请求队列的顺序是：</w:t>
      </w:r>
    </w:p>
    <w:p w14:paraId="555FB4C5">
      <w:pPr>
        <w:widowControl/>
        <w:spacing w:before="100" w:beforeAutospacing="1" w:after="100" w:afterAutospacing="1"/>
        <w:jc w:val="center"/>
        <w:rPr>
          <w:rFonts w:hint="eastAsia" w:ascii="宋体" w:hAnsi="宋体" w:eastAsia="宋体" w:cs="宋体"/>
          <w:kern w:val="0"/>
          <w:sz w:val="24"/>
          <w:szCs w:val="24"/>
        </w:rPr>
      </w:pPr>
      <w:r>
        <w:rPr>
          <w:rFonts w:hint="eastAsia" w:ascii="宋体" w:hAnsi="宋体" w:eastAsia="宋体" w:cs="宋体"/>
          <w:kern w:val="0"/>
          <w:sz w:val="24"/>
          <w:szCs w:val="24"/>
        </w:rPr>
        <w:t>86, 147, 91, 177, 94, 150, 102, 175, 130</w:t>
      </w:r>
    </w:p>
    <w:p w14:paraId="320F292A">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问：为完成上述请求，采用先来先服务磁盘调度算法（FCFS）时磁头移动的总量是（    ）。</w:t>
      </w:r>
    </w:p>
    <w:p w14:paraId="6A403268">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734BD46D">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846" o:spt="201" alt="" type="#_x0000_t201" style="height:15.75pt;width:20.25pt;" o:ole="t" filled="f" o:preferrelative="t" stroked="f" coordsize="21600,21600">
            <v:path/>
            <v:fill on="f" focussize="0,0"/>
            <v:stroke on="f"/>
            <v:imagedata r:id="rId10" o:title=""/>
            <o:lock v:ext="edit" aspectratio="t"/>
            <w10:wrap type="none"/>
            <w10:anchorlock/>
          </v:shape>
          <w:control r:id="rId1044" w:name="Control 822" w:shapeid="_x0000_i1846"/>
        </w:object>
      </w:r>
      <w:r>
        <w:rPr>
          <w:rFonts w:hint="eastAsia" w:ascii="宋体" w:hAnsi="宋体" w:eastAsia="宋体" w:cs="宋体"/>
          <w:kern w:val="0"/>
          <w:sz w:val="24"/>
          <w:szCs w:val="24"/>
        </w:rPr>
        <w:t xml:space="preserve">A. 565 </w:t>
      </w:r>
    </w:p>
    <w:p w14:paraId="42C91EA7">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847" o:spt="201" alt="" type="#_x0000_t201" style="height:15.75pt;width:20.25pt;" o:ole="t" filled="f" o:preferrelative="t" stroked="f" coordsize="21600,21600">
            <v:path/>
            <v:fill on="f" focussize="0,0"/>
            <v:stroke on="f"/>
            <v:imagedata r:id="rId10" o:title=""/>
            <o:lock v:ext="edit" aspectratio="t"/>
            <w10:wrap type="none"/>
            <w10:anchorlock/>
          </v:shape>
          <w:control r:id="rId1045" w:name="Control 823" w:shapeid="_x0000_i1847"/>
        </w:object>
      </w:r>
      <w:r>
        <w:rPr>
          <w:rFonts w:hint="eastAsia" w:ascii="宋体" w:hAnsi="宋体" w:eastAsia="宋体" w:cs="宋体"/>
          <w:kern w:val="0"/>
          <w:sz w:val="24"/>
          <w:szCs w:val="24"/>
        </w:rPr>
        <w:t xml:space="preserve">B. 576 </w:t>
      </w:r>
    </w:p>
    <w:p w14:paraId="2A735D58">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848" o:spt="201" alt="" type="#_x0000_t201" style="height:15.75pt;width:20.25pt;" o:ole="t" filled="f" o:preferrelative="t" stroked="f" coordsize="21600,21600">
            <v:path/>
            <v:fill on="f" focussize="0,0"/>
            <v:stroke on="f"/>
            <v:imagedata r:id="rId10" o:title=""/>
            <o:lock v:ext="edit" aspectratio="t"/>
            <w10:wrap type="none"/>
            <w10:anchorlock/>
          </v:shape>
          <w:control r:id="rId1046" w:name="Control 824" w:shapeid="_x0000_i1848"/>
        </w:object>
      </w:r>
      <w:r>
        <w:rPr>
          <w:rFonts w:hint="eastAsia" w:ascii="宋体" w:hAnsi="宋体" w:eastAsia="宋体" w:cs="宋体"/>
          <w:kern w:val="0"/>
          <w:sz w:val="24"/>
          <w:szCs w:val="24"/>
        </w:rPr>
        <w:t xml:space="preserve">C. 125 </w:t>
      </w:r>
    </w:p>
    <w:p w14:paraId="62DEDBEA">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849" o:spt="201" alt="" type="#_x0000_t201" style="height:15.75pt;width:20.25pt;" o:ole="t" filled="f" o:preferrelative="t" stroked="f" coordsize="21600,21600">
            <v:path/>
            <v:fill on="f" focussize="0,0"/>
            <v:stroke on="f"/>
            <v:imagedata r:id="rId10" o:title=""/>
            <o:lock v:ext="edit" aspectratio="t"/>
            <w10:wrap type="none"/>
            <w10:anchorlock/>
          </v:shape>
          <w:control r:id="rId1047" w:name="Control 825" w:shapeid="_x0000_i1849"/>
        </w:object>
      </w:r>
      <w:r>
        <w:rPr>
          <w:rFonts w:hint="eastAsia" w:ascii="宋体" w:hAnsi="宋体" w:eastAsia="宋体" w:cs="宋体"/>
          <w:kern w:val="0"/>
          <w:sz w:val="24"/>
          <w:szCs w:val="24"/>
        </w:rPr>
        <w:t xml:space="preserve">D. 162 </w:t>
      </w:r>
    </w:p>
    <w:p w14:paraId="647F0F52">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你的回答不正确</w:t>
      </w:r>
    </w:p>
    <w:p w14:paraId="14ADCDB0">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正确答案是：565</w:t>
      </w:r>
    </w:p>
    <w:p w14:paraId="2C0D7BFA">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b/>
          <w:bCs/>
          <w:kern w:val="0"/>
          <w:sz w:val="24"/>
          <w:szCs w:val="24"/>
        </w:rPr>
        <w:t>一、单选题（每题4分，共计19题）</w:t>
      </w:r>
    </w:p>
    <w:p w14:paraId="3812014A">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题目1</w:t>
      </w:r>
    </w:p>
    <w:p w14:paraId="29C4F839">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230" name="图片 230"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图片 230"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0947120E">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850" o:spt="201" alt="" type="#_x0000_t201" style="height:18pt;width:72pt;" o:ole="t" filled="f" o:preferrelative="t" stroked="f" coordsize="21600,21600">
            <v:path/>
            <v:fill on="f" focussize="0,0"/>
            <v:stroke on="f"/>
            <v:imagedata r:id="rId1049" o:title=""/>
            <o:lock v:ext="edit" aspectratio="t"/>
            <w10:wrap type="none"/>
            <w10:anchorlock/>
          </v:shape>
          <w:control r:id="rId1048" w:name="Control 826" w:shapeid="_x0000_i1850"/>
        </w:object>
      </w:r>
    </w:p>
    <w:p w14:paraId="14B0CB96">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在UNIX/Linux系统中，用户程序经过编译之后得到的可执行文件属于（    ）。</w:t>
      </w:r>
    </w:p>
    <w:p w14:paraId="7838A9E4">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28190B6E">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851" o:spt="201" alt="" type="#_x0000_t201" style="height:15.75pt;width:20.25pt;" o:ole="t" filled="f" o:preferrelative="t" stroked="f" coordsize="21600,21600">
            <v:path/>
            <v:fill on="f" focussize="0,0"/>
            <v:stroke on="f"/>
            <v:imagedata r:id="rId10" o:title=""/>
            <o:lock v:ext="edit" aspectratio="t"/>
            <w10:wrap type="none"/>
            <w10:anchorlock/>
          </v:shape>
          <w:control r:id="rId1050" w:name="Control 827" w:shapeid="_x0000_i1851"/>
        </w:object>
      </w:r>
      <w:r>
        <w:rPr>
          <w:rFonts w:hint="eastAsia" w:ascii="宋体" w:hAnsi="宋体" w:eastAsia="宋体" w:cs="宋体"/>
          <w:kern w:val="0"/>
          <w:sz w:val="24"/>
          <w:szCs w:val="24"/>
        </w:rPr>
        <w:t xml:space="preserve">A. ASCII文件 </w:t>
      </w:r>
    </w:p>
    <w:p w14:paraId="1E7267D5">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852" o:spt="201" alt="" type="#_x0000_t201" style="height:15.75pt;width:20.25pt;" o:ole="t" filled="f" o:preferrelative="t" stroked="f" coordsize="21600,21600">
            <v:path/>
            <v:fill on="f" focussize="0,0"/>
            <v:stroke on="f"/>
            <v:imagedata r:id="rId10" o:title=""/>
            <o:lock v:ext="edit" aspectratio="t"/>
            <w10:wrap type="none"/>
            <w10:anchorlock/>
          </v:shape>
          <w:control r:id="rId1051" w:name="Control 828" w:shapeid="_x0000_i1852"/>
        </w:object>
      </w:r>
      <w:r>
        <w:rPr>
          <w:rFonts w:hint="eastAsia" w:ascii="宋体" w:hAnsi="宋体" w:eastAsia="宋体" w:cs="宋体"/>
          <w:kern w:val="0"/>
          <w:sz w:val="24"/>
          <w:szCs w:val="24"/>
        </w:rPr>
        <w:t xml:space="preserve">B. 普通文件 </w:t>
      </w:r>
    </w:p>
    <w:p w14:paraId="4E5C5AFA">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853" o:spt="201" alt="" type="#_x0000_t201" style="height:15.75pt;width:20.25pt;" o:ole="t" filled="f" o:preferrelative="t" stroked="f" coordsize="21600,21600">
            <v:path/>
            <v:fill on="f" focussize="0,0"/>
            <v:stroke on="f"/>
            <v:imagedata r:id="rId10" o:title=""/>
            <o:lock v:ext="edit" aspectratio="t"/>
            <w10:wrap type="none"/>
            <w10:anchorlock/>
          </v:shape>
          <w:control r:id="rId1052" w:name="Control 829" w:shapeid="_x0000_i1853"/>
        </w:object>
      </w:r>
      <w:r>
        <w:rPr>
          <w:rFonts w:hint="eastAsia" w:ascii="宋体" w:hAnsi="宋体" w:eastAsia="宋体" w:cs="宋体"/>
          <w:kern w:val="0"/>
          <w:sz w:val="24"/>
          <w:szCs w:val="24"/>
        </w:rPr>
        <w:t xml:space="preserve">C. 特殊文件 </w:t>
      </w:r>
    </w:p>
    <w:p w14:paraId="4EB668FD">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854" o:spt="201" alt="" type="#_x0000_t201" style="height:15.75pt;width:20.25pt;" o:ole="t" filled="f" o:preferrelative="t" stroked="f" coordsize="21600,21600">
            <v:path/>
            <v:fill on="f" focussize="0,0"/>
            <v:stroke on="f"/>
            <v:imagedata r:id="rId10" o:title=""/>
            <o:lock v:ext="edit" aspectratio="t"/>
            <w10:wrap type="none"/>
            <w10:anchorlock/>
          </v:shape>
          <w:control r:id="rId1053" w:name="Control 830" w:shapeid="_x0000_i1854"/>
        </w:object>
      </w:r>
      <w:r>
        <w:rPr>
          <w:rFonts w:hint="eastAsia" w:ascii="宋体" w:hAnsi="宋体" w:eastAsia="宋体" w:cs="宋体"/>
          <w:kern w:val="0"/>
          <w:sz w:val="24"/>
          <w:szCs w:val="24"/>
        </w:rPr>
        <w:t xml:space="preserve">D. 目录文件 </w:t>
      </w:r>
    </w:p>
    <w:p w14:paraId="56FCA605">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【解析】普通文件  正确。在UNIX/Linux系统中，文件分为普通文件、目录文件和特殊文件。用户程序经过编译之后得到的可执行文件属于普通文件。</w:t>
      </w:r>
    </w:p>
    <w:p w14:paraId="2915F5CB">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正确答案是：普通文件</w:t>
      </w:r>
    </w:p>
    <w:p w14:paraId="765039B1">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"http://sichuan.ouchn.cn/mod/quiz/comment.php?attempt=15226542&amp;slot=2" </w:instrText>
      </w:r>
      <w:r>
        <w:rPr>
          <w:rFonts w:ascii="宋体" w:hAnsi="宋体" w:eastAsia="宋体" w:cs="宋体"/>
          <w:kern w:val="0"/>
          <w:sz w:val="24"/>
          <w:szCs w:val="24"/>
        </w:rPr>
        <w:fldChar w:fldCharType="separate"/>
      </w:r>
    </w:p>
    <w:p w14:paraId="4ADAD178">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3C83B08A">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题目2</w:t>
      </w:r>
    </w:p>
    <w:p w14:paraId="431E2DE8">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229" name="图片 229"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图片 229"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776E9193">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855" o:spt="201" alt="" type="#_x0000_t201" style="height:18pt;width:72pt;" o:ole="t" filled="f" o:preferrelative="t" stroked="f" coordsize="21600,21600">
            <v:path/>
            <v:fill on="f" focussize="0,0"/>
            <v:stroke on="f"/>
            <v:imagedata r:id="rId1055" o:title=""/>
            <o:lock v:ext="edit" aspectratio="t"/>
            <w10:wrap type="none"/>
            <w10:anchorlock/>
          </v:shape>
          <w:control r:id="rId1054" w:name="Control 831" w:shapeid="_x0000_i1855"/>
        </w:object>
      </w:r>
    </w:p>
    <w:p w14:paraId="16613247">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在下述文件系统目录结构中，能够用多条路径访问同一文件（或目录）的目录结构是（    ）。</w:t>
      </w:r>
    </w:p>
    <w:p w14:paraId="5E03CFA3">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5D98F72C">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856" o:spt="201" alt="" type="#_x0000_t201" style="height:15.75pt;width:20.25pt;" o:ole="t" filled="f" o:preferrelative="t" stroked="f" coordsize="21600,21600">
            <v:path/>
            <v:fill on="f" focussize="0,0"/>
            <v:stroke on="f"/>
            <v:imagedata r:id="rId10" o:title=""/>
            <o:lock v:ext="edit" aspectratio="t"/>
            <w10:wrap type="none"/>
            <w10:anchorlock/>
          </v:shape>
          <w:control r:id="rId1056" w:name="Control 832" w:shapeid="_x0000_i1856"/>
        </w:object>
      </w:r>
      <w:r>
        <w:rPr>
          <w:rFonts w:hint="eastAsia" w:ascii="宋体" w:hAnsi="宋体" w:eastAsia="宋体" w:cs="宋体"/>
          <w:kern w:val="0"/>
          <w:sz w:val="24"/>
          <w:szCs w:val="24"/>
        </w:rPr>
        <w:t xml:space="preserve">A. 单级目录 </w:t>
      </w:r>
    </w:p>
    <w:p w14:paraId="60802281">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857" o:spt="201" alt="" type="#_x0000_t201" style="height:15.75pt;width:20.25pt;" o:ole="t" filled="f" o:preferrelative="t" stroked="f" coordsize="21600,21600">
            <v:path/>
            <v:fill on="f" focussize="0,0"/>
            <v:stroke on="f"/>
            <v:imagedata r:id="rId10" o:title=""/>
            <o:lock v:ext="edit" aspectratio="t"/>
            <w10:wrap type="none"/>
            <w10:anchorlock/>
          </v:shape>
          <w:control r:id="rId1057" w:name="Control 833" w:shapeid="_x0000_i1857"/>
        </w:object>
      </w:r>
      <w:r>
        <w:rPr>
          <w:rFonts w:hint="eastAsia" w:ascii="宋体" w:hAnsi="宋体" w:eastAsia="宋体" w:cs="宋体"/>
          <w:kern w:val="0"/>
          <w:sz w:val="24"/>
          <w:szCs w:val="24"/>
        </w:rPr>
        <w:t xml:space="preserve">B. 二级目录 </w:t>
      </w:r>
    </w:p>
    <w:p w14:paraId="7D434FE5">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858" o:spt="201" alt="" type="#_x0000_t201" style="height:15.75pt;width:20.25pt;" o:ole="t" filled="f" o:preferrelative="t" stroked="f" coordsize="21600,21600">
            <v:path/>
            <v:fill on="f" focussize="0,0"/>
            <v:stroke on="f"/>
            <v:imagedata r:id="rId10" o:title=""/>
            <o:lock v:ext="edit" aspectratio="t"/>
            <w10:wrap type="none"/>
            <w10:anchorlock/>
          </v:shape>
          <w:control r:id="rId1058" w:name="Control 834" w:shapeid="_x0000_i1858"/>
        </w:object>
      </w:r>
      <w:r>
        <w:rPr>
          <w:rFonts w:hint="eastAsia" w:ascii="宋体" w:hAnsi="宋体" w:eastAsia="宋体" w:cs="宋体"/>
          <w:kern w:val="0"/>
          <w:sz w:val="24"/>
          <w:szCs w:val="24"/>
        </w:rPr>
        <w:t xml:space="preserve">C. 纯树形目录 </w:t>
      </w:r>
    </w:p>
    <w:p w14:paraId="3D529D3E">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859" o:spt="201" alt="" type="#_x0000_t201" style="height:15.75pt;width:20.25pt;" o:ole="t" filled="f" o:preferrelative="t" stroked="f" coordsize="21600,21600">
            <v:path/>
            <v:fill on="f" focussize="0,0"/>
            <v:stroke on="f"/>
            <v:imagedata r:id="rId10" o:title=""/>
            <o:lock v:ext="edit" aspectratio="t"/>
            <w10:wrap type="none"/>
            <w10:anchorlock/>
          </v:shape>
          <w:control r:id="rId1059" w:name="Control 835" w:shapeid="_x0000_i1859"/>
        </w:object>
      </w:r>
      <w:r>
        <w:rPr>
          <w:rFonts w:hint="eastAsia" w:ascii="宋体" w:hAnsi="宋体" w:eastAsia="宋体" w:cs="宋体"/>
          <w:kern w:val="0"/>
          <w:sz w:val="24"/>
          <w:szCs w:val="24"/>
        </w:rPr>
        <w:t xml:space="preserve">D. 非循环图目录 </w:t>
      </w:r>
    </w:p>
    <w:p w14:paraId="40E8F8AC">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【解析】非循环图目录  正确。有链接方式的目录结构当属非循环图目录，这种目录结构便于共享。</w:t>
      </w:r>
    </w:p>
    <w:p w14:paraId="08139FEE">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正确答案是：非循环图目录</w:t>
      </w:r>
    </w:p>
    <w:p w14:paraId="5339849D">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"http://sichuan.ouchn.cn/mod/quiz/comment.php?attempt=15226542&amp;slot=3" </w:instrText>
      </w:r>
      <w:r>
        <w:rPr>
          <w:rFonts w:ascii="宋体" w:hAnsi="宋体" w:eastAsia="宋体" w:cs="宋体"/>
          <w:kern w:val="0"/>
          <w:sz w:val="24"/>
          <w:szCs w:val="24"/>
        </w:rPr>
        <w:fldChar w:fldCharType="separate"/>
      </w:r>
    </w:p>
    <w:p w14:paraId="3C0AC3D5">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464E4AEC">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题目3</w:t>
      </w:r>
    </w:p>
    <w:p w14:paraId="4A41C4B5">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228" name="图片 228"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图片 228"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046F6E97">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860" o:spt="201" alt="" type="#_x0000_t201" style="height:18pt;width:72pt;" o:ole="t" filled="f" o:preferrelative="t" stroked="f" coordsize="21600,21600">
            <v:path/>
            <v:fill on="f" focussize="0,0"/>
            <v:stroke on="f"/>
            <v:imagedata r:id="rId1061" o:title=""/>
            <o:lock v:ext="edit" aspectratio="t"/>
            <w10:wrap type="none"/>
            <w10:anchorlock/>
          </v:shape>
          <w:control r:id="rId1060" w:name="Control 836" w:shapeid="_x0000_i1860"/>
        </w:object>
      </w:r>
    </w:p>
    <w:p w14:paraId="17902D9D">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特殊文件是与（    ）有关的文件。</w:t>
      </w:r>
    </w:p>
    <w:p w14:paraId="0010E71C">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47ADF97B">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861" o:spt="201" alt="" type="#_x0000_t201" style="height:15.75pt;width:20.25pt;" o:ole="t" filled="f" o:preferrelative="t" stroked="f" coordsize="21600,21600">
            <v:path/>
            <v:fill on="f" focussize="0,0"/>
            <v:stroke on="f"/>
            <v:imagedata r:id="rId10" o:title=""/>
            <o:lock v:ext="edit" aspectratio="t"/>
            <w10:wrap type="none"/>
            <w10:anchorlock/>
          </v:shape>
          <w:control r:id="rId1062" w:name="Control 837" w:shapeid="_x0000_i1861"/>
        </w:object>
      </w:r>
      <w:r>
        <w:rPr>
          <w:rFonts w:hint="eastAsia" w:ascii="宋体" w:hAnsi="宋体" w:eastAsia="宋体" w:cs="宋体"/>
          <w:kern w:val="0"/>
          <w:sz w:val="24"/>
          <w:szCs w:val="24"/>
        </w:rPr>
        <w:t xml:space="preserve">A. 文本 </w:t>
      </w:r>
    </w:p>
    <w:p w14:paraId="04BC75D6">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862" o:spt="201" alt="" type="#_x0000_t201" style="height:15.75pt;width:20.25pt;" o:ole="t" filled="f" o:preferrelative="t" stroked="f" coordsize="21600,21600">
            <v:path/>
            <v:fill on="f" focussize="0,0"/>
            <v:stroke on="f"/>
            <v:imagedata r:id="rId10" o:title=""/>
            <o:lock v:ext="edit" aspectratio="t"/>
            <w10:wrap type="none"/>
            <w10:anchorlock/>
          </v:shape>
          <w:control r:id="rId1063" w:name="Control 838" w:shapeid="_x0000_i1862"/>
        </w:object>
      </w:r>
      <w:r>
        <w:rPr>
          <w:rFonts w:hint="eastAsia" w:ascii="宋体" w:hAnsi="宋体" w:eastAsia="宋体" w:cs="宋体"/>
          <w:kern w:val="0"/>
          <w:sz w:val="24"/>
          <w:szCs w:val="24"/>
        </w:rPr>
        <w:t xml:space="preserve">B. 硬件设备 </w:t>
      </w:r>
    </w:p>
    <w:p w14:paraId="5AC08BE0">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863" o:spt="201" alt="" type="#_x0000_t201" style="height:15.75pt;width:20.25pt;" o:ole="t" filled="f" o:preferrelative="t" stroked="f" coordsize="21600,21600">
            <v:path/>
            <v:fill on="f" focussize="0,0"/>
            <v:stroke on="f"/>
            <v:imagedata r:id="rId10" o:title=""/>
            <o:lock v:ext="edit" aspectratio="t"/>
            <w10:wrap type="none"/>
            <w10:anchorlock/>
          </v:shape>
          <w:control r:id="rId1064" w:name="Control 839" w:shapeid="_x0000_i1863"/>
        </w:object>
      </w:r>
      <w:r>
        <w:rPr>
          <w:rFonts w:hint="eastAsia" w:ascii="宋体" w:hAnsi="宋体" w:eastAsia="宋体" w:cs="宋体"/>
          <w:kern w:val="0"/>
          <w:sz w:val="24"/>
          <w:szCs w:val="24"/>
        </w:rPr>
        <w:t xml:space="preserve">C. 二进制数据 </w:t>
      </w:r>
    </w:p>
    <w:p w14:paraId="22947822">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864" o:spt="201" alt="" type="#_x0000_t201" style="height:15.75pt;width:20.25pt;" o:ole="t" filled="f" o:preferrelative="t" stroked="f" coordsize="21600,21600">
            <v:path/>
            <v:fill on="f" focussize="0,0"/>
            <v:stroke on="f"/>
            <v:imagedata r:id="rId10" o:title=""/>
            <o:lock v:ext="edit" aspectratio="t"/>
            <w10:wrap type="none"/>
            <w10:anchorlock/>
          </v:shape>
          <w:control r:id="rId1065" w:name="Control 840" w:shapeid="_x0000_i1864"/>
        </w:object>
      </w:r>
      <w:r>
        <w:rPr>
          <w:rFonts w:hint="eastAsia" w:ascii="宋体" w:hAnsi="宋体" w:eastAsia="宋体" w:cs="宋体"/>
          <w:kern w:val="0"/>
          <w:sz w:val="24"/>
          <w:szCs w:val="24"/>
        </w:rPr>
        <w:t xml:space="preserve">D. 图像 </w:t>
      </w:r>
    </w:p>
    <w:p w14:paraId="7519B04D">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【解析】硬件设备  正确。为便于统一管理，UNIX系统把所有I/O设备也作为文件对待，称为特殊文件。</w:t>
      </w:r>
    </w:p>
    <w:p w14:paraId="6F92FBD1">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正确答案是：硬件设备</w:t>
      </w:r>
    </w:p>
    <w:p w14:paraId="38332640">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"http://sichuan.ouchn.cn/mod/quiz/comment.php?attempt=15226542&amp;slot=4" </w:instrText>
      </w:r>
      <w:r>
        <w:rPr>
          <w:rFonts w:ascii="宋体" w:hAnsi="宋体" w:eastAsia="宋体" w:cs="宋体"/>
          <w:kern w:val="0"/>
          <w:sz w:val="24"/>
          <w:szCs w:val="24"/>
        </w:rPr>
        <w:fldChar w:fldCharType="separate"/>
      </w:r>
    </w:p>
    <w:p w14:paraId="4B401C7D">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5D4B4574">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题目4</w:t>
      </w:r>
    </w:p>
    <w:p w14:paraId="6332BAD6">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227" name="图片 227"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图片 227"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6E88E891">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865" o:spt="201" alt="" type="#_x0000_t201" style="height:18pt;width:72pt;" o:ole="t" filled="f" o:preferrelative="t" stroked="f" coordsize="21600,21600">
            <v:path/>
            <v:fill on="f" focussize="0,0"/>
            <v:stroke on="f"/>
            <v:imagedata r:id="rId1067" o:title=""/>
            <o:lock v:ext="edit" aspectratio="t"/>
            <w10:wrap type="none"/>
            <w10:anchorlock/>
          </v:shape>
          <w:control r:id="rId1066" w:name="Control 841" w:shapeid="_x0000_i1865"/>
        </w:object>
      </w:r>
    </w:p>
    <w:p w14:paraId="29B54A10">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按文件用途来分，编译程序是（    ）。</w:t>
      </w:r>
    </w:p>
    <w:p w14:paraId="0FE6217A">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4BB36FB8">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866" o:spt="201" alt="" type="#_x0000_t201" style="height:15.75pt;width:20.25pt;" o:ole="t" filled="f" o:preferrelative="t" stroked="f" coordsize="21600,21600">
            <v:path/>
            <v:fill on="f" focussize="0,0"/>
            <v:stroke on="f"/>
            <v:imagedata r:id="rId10" o:title=""/>
            <o:lock v:ext="edit" aspectratio="t"/>
            <w10:wrap type="none"/>
            <w10:anchorlock/>
          </v:shape>
          <w:control r:id="rId1068" w:name="Control 842" w:shapeid="_x0000_i1866"/>
        </w:object>
      </w:r>
      <w:r>
        <w:rPr>
          <w:rFonts w:hint="eastAsia" w:ascii="宋体" w:hAnsi="宋体" w:eastAsia="宋体" w:cs="宋体"/>
          <w:kern w:val="0"/>
          <w:sz w:val="24"/>
          <w:szCs w:val="24"/>
        </w:rPr>
        <w:t xml:space="preserve">A. 用户文件 </w:t>
      </w:r>
    </w:p>
    <w:p w14:paraId="2D3DE2B3">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867" o:spt="201" alt="" type="#_x0000_t201" style="height:15.75pt;width:20.25pt;" o:ole="t" filled="f" o:preferrelative="t" stroked="f" coordsize="21600,21600">
            <v:path/>
            <v:fill on="f" focussize="0,0"/>
            <v:stroke on="f"/>
            <v:imagedata r:id="rId10" o:title=""/>
            <o:lock v:ext="edit" aspectratio="t"/>
            <w10:wrap type="none"/>
            <w10:anchorlock/>
          </v:shape>
          <w:control r:id="rId1069" w:name="Control 843" w:shapeid="_x0000_i1867"/>
        </w:object>
      </w:r>
      <w:r>
        <w:rPr>
          <w:rFonts w:hint="eastAsia" w:ascii="宋体" w:hAnsi="宋体" w:eastAsia="宋体" w:cs="宋体"/>
          <w:kern w:val="0"/>
          <w:sz w:val="24"/>
          <w:szCs w:val="24"/>
        </w:rPr>
        <w:t xml:space="preserve">B. 系统文件 </w:t>
      </w:r>
    </w:p>
    <w:p w14:paraId="48E5F08F">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868" o:spt="201" alt="" type="#_x0000_t201" style="height:15.75pt;width:20.25pt;" o:ole="t" filled="f" o:preferrelative="t" stroked="f" coordsize="21600,21600">
            <v:path/>
            <v:fill on="f" focussize="0,0"/>
            <v:stroke on="f"/>
            <v:imagedata r:id="rId10" o:title=""/>
            <o:lock v:ext="edit" aspectratio="t"/>
            <w10:wrap type="none"/>
            <w10:anchorlock/>
          </v:shape>
          <w:control r:id="rId1070" w:name="Control 844" w:shapeid="_x0000_i1868"/>
        </w:object>
      </w:r>
      <w:r>
        <w:rPr>
          <w:rFonts w:hint="eastAsia" w:ascii="宋体" w:hAnsi="宋体" w:eastAsia="宋体" w:cs="宋体"/>
          <w:kern w:val="0"/>
          <w:sz w:val="24"/>
          <w:szCs w:val="24"/>
        </w:rPr>
        <w:t xml:space="preserve">C. 档案文件 </w:t>
      </w:r>
    </w:p>
    <w:p w14:paraId="57D418B8">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869" o:spt="201" alt="" type="#_x0000_t201" style="height:15.75pt;width:20.25pt;" o:ole="t" filled="f" o:preferrelative="t" stroked="f" coordsize="21600,21600">
            <v:path/>
            <v:fill on="f" focussize="0,0"/>
            <v:stroke on="f"/>
            <v:imagedata r:id="rId10" o:title=""/>
            <o:lock v:ext="edit" aspectratio="t"/>
            <w10:wrap type="none"/>
            <w10:anchorlock/>
          </v:shape>
          <w:control r:id="rId1071" w:name="Control 845" w:shapeid="_x0000_i1869"/>
        </w:object>
      </w:r>
      <w:r>
        <w:rPr>
          <w:rFonts w:hint="eastAsia" w:ascii="宋体" w:hAnsi="宋体" w:eastAsia="宋体" w:cs="宋体"/>
          <w:kern w:val="0"/>
          <w:sz w:val="24"/>
          <w:szCs w:val="24"/>
        </w:rPr>
        <w:t xml:space="preserve">D. 库文件 </w:t>
      </w:r>
    </w:p>
    <w:p w14:paraId="06602BD3">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【解析】系统文件  正确。按文件用途来分，文件分为系统文件、库文件和用户文件。编译程序属于系统文件。</w:t>
      </w:r>
    </w:p>
    <w:p w14:paraId="00E26C2A">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正确答案是：系统文件</w:t>
      </w:r>
    </w:p>
    <w:p w14:paraId="51289D1E">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"http://sichuan.ouchn.cn/mod/quiz/comment.php?attempt=15226542&amp;slot=5" </w:instrText>
      </w:r>
      <w:r>
        <w:rPr>
          <w:rFonts w:ascii="宋体" w:hAnsi="宋体" w:eastAsia="宋体" w:cs="宋体"/>
          <w:kern w:val="0"/>
          <w:sz w:val="24"/>
          <w:szCs w:val="24"/>
        </w:rPr>
        <w:fldChar w:fldCharType="separate"/>
      </w:r>
    </w:p>
    <w:p w14:paraId="42A2CD79">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319B9CBC">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题目5</w:t>
      </w:r>
    </w:p>
    <w:p w14:paraId="39CE23B5">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226" name="图片 226"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图片 226"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7D83E6EE">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870" o:spt="201" alt="" type="#_x0000_t201" style="height:18pt;width:72pt;" o:ole="t" filled="f" o:preferrelative="t" stroked="f" coordsize="21600,21600">
            <v:path/>
            <v:fill on="f" focussize="0,0"/>
            <v:stroke on="f"/>
            <v:imagedata r:id="rId1073" o:title=""/>
            <o:lock v:ext="edit" aspectratio="t"/>
            <w10:wrap type="none"/>
            <w10:anchorlock/>
          </v:shape>
          <w:control r:id="rId1072" w:name="Control 846" w:shapeid="_x0000_i1870"/>
        </w:object>
      </w:r>
    </w:p>
    <w:p w14:paraId="7F99E6FC">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用ls命令以长格式列目录信息时，若某一文件的特征在文件列表中按如下顺序显示在屏幕上：drwxrw-r--    2 user    gk      3564     Oct 28 10:30  /user/asD.h  则同组用户的访问权限是（    ）。</w:t>
      </w:r>
    </w:p>
    <w:p w14:paraId="1070A5BD">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5710F211">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871" o:spt="201" alt="" type="#_x0000_t201" style="height:15.75pt;width:20.25pt;" o:ole="t" filled="f" o:preferrelative="t" stroked="f" coordsize="21600,21600">
            <v:path/>
            <v:fill on="f" focussize="0,0"/>
            <v:stroke on="f"/>
            <v:imagedata r:id="rId10" o:title=""/>
            <o:lock v:ext="edit" aspectratio="t"/>
            <w10:wrap type="none"/>
            <w10:anchorlock/>
          </v:shape>
          <w:control r:id="rId1074" w:name="Control 847" w:shapeid="_x0000_i1871"/>
        </w:object>
      </w:r>
      <w:r>
        <w:rPr>
          <w:rFonts w:hint="eastAsia" w:ascii="宋体" w:hAnsi="宋体" w:eastAsia="宋体" w:cs="宋体"/>
          <w:kern w:val="0"/>
          <w:sz w:val="24"/>
          <w:szCs w:val="24"/>
        </w:rPr>
        <w:t xml:space="preserve">A. 读和执行 </w:t>
      </w:r>
    </w:p>
    <w:p w14:paraId="1F791C7B">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872" o:spt="201" alt="" type="#_x0000_t201" style="height:15.75pt;width:20.25pt;" o:ole="t" filled="f" o:preferrelative="t" stroked="f" coordsize="21600,21600">
            <v:path/>
            <v:fill on="f" focussize="0,0"/>
            <v:stroke on="f"/>
            <v:imagedata r:id="rId10" o:title=""/>
            <o:lock v:ext="edit" aspectratio="t"/>
            <w10:wrap type="none"/>
            <w10:anchorlock/>
          </v:shape>
          <w:control r:id="rId1075" w:name="Control 848" w:shapeid="_x0000_i1872"/>
        </w:object>
      </w:r>
      <w:r>
        <w:rPr>
          <w:rFonts w:hint="eastAsia" w:ascii="宋体" w:hAnsi="宋体" w:eastAsia="宋体" w:cs="宋体"/>
          <w:kern w:val="0"/>
          <w:sz w:val="24"/>
          <w:szCs w:val="24"/>
        </w:rPr>
        <w:t xml:space="preserve">B. 读、写、执行 </w:t>
      </w:r>
    </w:p>
    <w:p w14:paraId="45BBDE48">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873" o:spt="201" alt="" type="#_x0000_t201" style="height:15.75pt;width:20.25pt;" o:ole="t" filled="f" o:preferrelative="t" stroked="f" coordsize="21600,21600">
            <v:path/>
            <v:fill on="f" focussize="0,0"/>
            <v:stroke on="f"/>
            <v:imagedata r:id="rId10" o:title=""/>
            <o:lock v:ext="edit" aspectratio="t"/>
            <w10:wrap type="none"/>
            <w10:anchorlock/>
          </v:shape>
          <w:control r:id="rId1076" w:name="Control 849" w:shapeid="_x0000_i1873"/>
        </w:object>
      </w:r>
      <w:r>
        <w:rPr>
          <w:rFonts w:hint="eastAsia" w:ascii="宋体" w:hAnsi="宋体" w:eastAsia="宋体" w:cs="宋体"/>
          <w:kern w:val="0"/>
          <w:sz w:val="24"/>
          <w:szCs w:val="24"/>
        </w:rPr>
        <w:t xml:space="preserve">C. 写和执行 </w:t>
      </w:r>
    </w:p>
    <w:p w14:paraId="74987694">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874" o:spt="201" alt="" type="#_x0000_t201" style="height:15.75pt;width:20.25pt;" o:ole="t" filled="f" o:preferrelative="t" stroked="f" coordsize="21600,21600">
            <v:path/>
            <v:fill on="f" focussize="0,0"/>
            <v:stroke on="f"/>
            <v:imagedata r:id="rId10" o:title=""/>
            <o:lock v:ext="edit" aspectratio="t"/>
            <w10:wrap type="none"/>
            <w10:anchorlock/>
          </v:shape>
          <w:control r:id="rId1077" w:name="Control 850" w:shapeid="_x0000_i1874"/>
        </w:object>
      </w:r>
      <w:r>
        <w:rPr>
          <w:rFonts w:hint="eastAsia" w:ascii="宋体" w:hAnsi="宋体" w:eastAsia="宋体" w:cs="宋体"/>
          <w:kern w:val="0"/>
          <w:sz w:val="24"/>
          <w:szCs w:val="24"/>
        </w:rPr>
        <w:t xml:space="preserve">D. 读和写 </w:t>
      </w:r>
    </w:p>
    <w:p w14:paraId="237D013E">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【解析】读和写  正确。drwx</w:t>
      </w:r>
      <w:r>
        <w:rPr>
          <w:rFonts w:hint="eastAsia" w:ascii="宋体" w:hAnsi="宋体" w:eastAsia="宋体" w:cs="宋体"/>
          <w:b/>
          <w:bCs/>
          <w:kern w:val="0"/>
          <w:sz w:val="24"/>
          <w:szCs w:val="24"/>
        </w:rPr>
        <w:t>rw-</w:t>
      </w:r>
      <w:r>
        <w:rPr>
          <w:rFonts w:hint="eastAsia" w:ascii="宋体" w:hAnsi="宋体" w:eastAsia="宋体" w:cs="宋体"/>
          <w:kern w:val="0"/>
          <w:sz w:val="24"/>
          <w:szCs w:val="24"/>
        </w:rPr>
        <w:t>r—表示访问权限，其中红色部分表示同组用户的权限，r表示可读，w表示可写，-表示没有执行权限。</w:t>
      </w:r>
    </w:p>
    <w:p w14:paraId="0066FF6E">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正确答案是：读和写</w:t>
      </w:r>
    </w:p>
    <w:p w14:paraId="0032B90F">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"http://sichuan.ouchn.cn/mod/quiz/comment.php?attempt=15226542&amp;slot=6" </w:instrText>
      </w:r>
      <w:r>
        <w:rPr>
          <w:rFonts w:ascii="宋体" w:hAnsi="宋体" w:eastAsia="宋体" w:cs="宋体"/>
          <w:kern w:val="0"/>
          <w:sz w:val="24"/>
          <w:szCs w:val="24"/>
        </w:rPr>
        <w:fldChar w:fldCharType="separate"/>
      </w:r>
    </w:p>
    <w:p w14:paraId="3A875AD6">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499B13CC">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题目6</w:t>
      </w:r>
    </w:p>
    <w:p w14:paraId="4565ED54">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225" name="图片 225"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图片 225"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2FE62888">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875" o:spt="201" alt="" type="#_x0000_t201" style="height:18pt;width:72pt;" o:ole="t" filled="f" o:preferrelative="t" stroked="f" coordsize="21600,21600">
            <v:path/>
            <v:fill on="f" focussize="0,0"/>
            <v:stroke on="f"/>
            <v:imagedata r:id="rId1079" o:title=""/>
            <o:lock v:ext="edit" aspectratio="t"/>
            <w10:wrap type="none"/>
            <w10:anchorlock/>
          </v:shape>
          <w:control r:id="rId1078" w:name="Control 851" w:shapeid="_x0000_i1875"/>
        </w:object>
      </w:r>
    </w:p>
    <w:p w14:paraId="452A180E">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在UNIX系统中，磁盘存储空间空闲块的链接方式是（    ）。</w:t>
      </w:r>
    </w:p>
    <w:p w14:paraId="437196C4">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42113569">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876" o:spt="201" alt="" type="#_x0000_t201" style="height:15.75pt;width:20.25pt;" o:ole="t" filled="f" o:preferrelative="t" stroked="f" coordsize="21600,21600">
            <v:path/>
            <v:fill on="f" focussize="0,0"/>
            <v:stroke on="f"/>
            <v:imagedata r:id="rId10" o:title=""/>
            <o:lock v:ext="edit" aspectratio="t"/>
            <w10:wrap type="none"/>
            <w10:anchorlock/>
          </v:shape>
          <w:control r:id="rId1080" w:name="Control 852" w:shapeid="_x0000_i1876"/>
        </w:object>
      </w:r>
      <w:r>
        <w:rPr>
          <w:rFonts w:hint="eastAsia" w:ascii="宋体" w:hAnsi="宋体" w:eastAsia="宋体" w:cs="宋体"/>
          <w:kern w:val="0"/>
          <w:sz w:val="24"/>
          <w:szCs w:val="24"/>
        </w:rPr>
        <w:t xml:space="preserve">A. 空闲盘块表法 </w:t>
      </w:r>
    </w:p>
    <w:p w14:paraId="01D6CB71">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877" o:spt="201" alt="" type="#_x0000_t201" style="height:15.75pt;width:20.25pt;" o:ole="t" filled="f" o:preferrelative="t" stroked="f" coordsize="21600,21600">
            <v:path/>
            <v:fill on="f" focussize="0,0"/>
            <v:stroke on="f"/>
            <v:imagedata r:id="rId10" o:title=""/>
            <o:lock v:ext="edit" aspectratio="t"/>
            <w10:wrap type="none"/>
            <w10:anchorlock/>
          </v:shape>
          <w:control r:id="rId1081" w:name="Control 853" w:shapeid="_x0000_i1877"/>
        </w:object>
      </w:r>
      <w:r>
        <w:rPr>
          <w:rFonts w:hint="eastAsia" w:ascii="宋体" w:hAnsi="宋体" w:eastAsia="宋体" w:cs="宋体"/>
          <w:kern w:val="0"/>
          <w:sz w:val="24"/>
          <w:szCs w:val="24"/>
        </w:rPr>
        <w:t xml:space="preserve">B. 空闲块链接法 </w:t>
      </w:r>
    </w:p>
    <w:p w14:paraId="5D41B9C9">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878" o:spt="201" alt="" type="#_x0000_t201" style="height:15.75pt;width:20.25pt;" o:ole="t" filled="f" o:preferrelative="t" stroked="f" coordsize="21600,21600">
            <v:path/>
            <v:fill on="f" focussize="0,0"/>
            <v:stroke on="f"/>
            <v:imagedata r:id="rId10" o:title=""/>
            <o:lock v:ext="edit" aspectratio="t"/>
            <w10:wrap type="none"/>
            <w10:anchorlock/>
          </v:shape>
          <w:control r:id="rId1082" w:name="Control 854" w:shapeid="_x0000_i1878"/>
        </w:object>
      </w:r>
      <w:r>
        <w:rPr>
          <w:rFonts w:hint="eastAsia" w:ascii="宋体" w:hAnsi="宋体" w:eastAsia="宋体" w:cs="宋体"/>
          <w:kern w:val="0"/>
          <w:sz w:val="24"/>
          <w:szCs w:val="24"/>
        </w:rPr>
        <w:t xml:space="preserve">C. 位示图法 </w:t>
      </w:r>
    </w:p>
    <w:p w14:paraId="1C0C1906">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879" o:spt="201" alt="" type="#_x0000_t201" style="height:15.75pt;width:20.25pt;" o:ole="t" filled="f" o:preferrelative="t" stroked="f" coordsize="21600,21600">
            <v:path/>
            <v:fill on="f" focussize="0,0"/>
            <v:stroke on="f"/>
            <v:imagedata r:id="rId10" o:title=""/>
            <o:lock v:ext="edit" aspectratio="t"/>
            <w10:wrap type="none"/>
            <w10:anchorlock/>
          </v:shape>
          <w:control r:id="rId1083" w:name="Control 855" w:shapeid="_x0000_i1879"/>
        </w:object>
      </w:r>
      <w:r>
        <w:rPr>
          <w:rFonts w:hint="eastAsia" w:ascii="宋体" w:hAnsi="宋体" w:eastAsia="宋体" w:cs="宋体"/>
          <w:kern w:val="0"/>
          <w:sz w:val="24"/>
          <w:szCs w:val="24"/>
        </w:rPr>
        <w:t xml:space="preserve">D. 空闲块成组链接法 </w:t>
      </w:r>
    </w:p>
    <w:p w14:paraId="6E102E56">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【解析】空闲块成组链接法  正确。UNIX系统采用的是空闲块成组链接法。</w:t>
      </w:r>
    </w:p>
    <w:p w14:paraId="2739060A">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正确答案是：空闲块成组链接法</w:t>
      </w:r>
    </w:p>
    <w:p w14:paraId="38DA5541">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"http://sichuan.ouchn.cn/mod/quiz/comment.php?attempt=15226542&amp;slot=7" </w:instrText>
      </w:r>
      <w:r>
        <w:rPr>
          <w:rFonts w:ascii="宋体" w:hAnsi="宋体" w:eastAsia="宋体" w:cs="宋体"/>
          <w:kern w:val="0"/>
          <w:sz w:val="24"/>
          <w:szCs w:val="24"/>
        </w:rPr>
        <w:fldChar w:fldCharType="separate"/>
      </w:r>
    </w:p>
    <w:p w14:paraId="7245AEF5">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6502F99E">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题目7</w:t>
      </w:r>
    </w:p>
    <w:p w14:paraId="13A3384F">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224" name="图片 224"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图片 224"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45FBB1BD">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880" o:spt="201" alt="" type="#_x0000_t201" style="height:18pt;width:72pt;" o:ole="t" filled="f" o:preferrelative="t" stroked="f" coordsize="21600,21600">
            <v:path/>
            <v:fill on="f" focussize="0,0"/>
            <v:stroke on="f"/>
            <v:imagedata r:id="rId1085" o:title=""/>
            <o:lock v:ext="edit" aspectratio="t"/>
            <w10:wrap type="none"/>
            <w10:anchorlock/>
          </v:shape>
          <w:control r:id="rId1084" w:name="Control 856" w:shapeid="_x0000_i1880"/>
        </w:object>
      </w:r>
    </w:p>
    <w:p w14:paraId="56F655CF">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在以下的文件物理存储组织形式中，常用于存放大型系统文件的是（    ）。</w:t>
      </w:r>
    </w:p>
    <w:p w14:paraId="46680583">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690AC46C">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881" o:spt="201" alt="" type="#_x0000_t201" style="height:15.75pt;width:20.25pt;" o:ole="t" filled="f" o:preferrelative="t" stroked="f" coordsize="21600,21600">
            <v:path/>
            <v:fill on="f" focussize="0,0"/>
            <v:stroke on="f"/>
            <v:imagedata r:id="rId10" o:title=""/>
            <o:lock v:ext="edit" aspectratio="t"/>
            <w10:wrap type="none"/>
            <w10:anchorlock/>
          </v:shape>
          <w:control r:id="rId1086" w:name="Control 857" w:shapeid="_x0000_i1881"/>
        </w:object>
      </w:r>
      <w:r>
        <w:rPr>
          <w:rFonts w:hint="eastAsia" w:ascii="宋体" w:hAnsi="宋体" w:eastAsia="宋体" w:cs="宋体"/>
          <w:kern w:val="0"/>
          <w:sz w:val="24"/>
          <w:szCs w:val="24"/>
        </w:rPr>
        <w:t xml:space="preserve">A. 多重索引文件 </w:t>
      </w:r>
    </w:p>
    <w:p w14:paraId="2328A8A0">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882" o:spt="201" alt="" type="#_x0000_t201" style="height:15.75pt;width:20.25pt;" o:ole="t" filled="f" o:preferrelative="t" stroked="f" coordsize="21600,21600">
            <v:path/>
            <v:fill on="f" focussize="0,0"/>
            <v:stroke on="f"/>
            <v:imagedata r:id="rId10" o:title=""/>
            <o:lock v:ext="edit" aspectratio="t"/>
            <w10:wrap type="none"/>
            <w10:anchorlock/>
          </v:shape>
          <w:control r:id="rId1087" w:name="Control 858" w:shapeid="_x0000_i1882"/>
        </w:object>
      </w:r>
      <w:r>
        <w:rPr>
          <w:rFonts w:hint="eastAsia" w:ascii="宋体" w:hAnsi="宋体" w:eastAsia="宋体" w:cs="宋体"/>
          <w:kern w:val="0"/>
          <w:sz w:val="24"/>
          <w:szCs w:val="24"/>
        </w:rPr>
        <w:t xml:space="preserve">B. 索引文件 </w:t>
      </w:r>
    </w:p>
    <w:p w14:paraId="662D2B0A">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883" o:spt="201" alt="" type="#_x0000_t201" style="height:15.75pt;width:20.25pt;" o:ole="t" filled="f" o:preferrelative="t" stroked="f" coordsize="21600,21600">
            <v:path/>
            <v:fill on="f" focussize="0,0"/>
            <v:stroke on="f"/>
            <v:imagedata r:id="rId10" o:title=""/>
            <o:lock v:ext="edit" aspectratio="t"/>
            <w10:wrap type="none"/>
            <w10:anchorlock/>
          </v:shape>
          <w:control r:id="rId1088" w:name="Control 859" w:shapeid="_x0000_i1883"/>
        </w:object>
      </w:r>
      <w:r>
        <w:rPr>
          <w:rFonts w:hint="eastAsia" w:ascii="宋体" w:hAnsi="宋体" w:eastAsia="宋体" w:cs="宋体"/>
          <w:kern w:val="0"/>
          <w:sz w:val="24"/>
          <w:szCs w:val="24"/>
        </w:rPr>
        <w:t xml:space="preserve">C. 连续文件 </w:t>
      </w:r>
    </w:p>
    <w:p w14:paraId="187219D8">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884" o:spt="201" alt="" type="#_x0000_t201" style="height:15.75pt;width:20.25pt;" o:ole="t" filled="f" o:preferrelative="t" stroked="f" coordsize="21600,21600">
            <v:path/>
            <v:fill on="f" focussize="0,0"/>
            <v:stroke on="f"/>
            <v:imagedata r:id="rId10" o:title=""/>
            <o:lock v:ext="edit" aspectratio="t"/>
            <w10:wrap type="none"/>
            <w10:anchorlock/>
          </v:shape>
          <w:control r:id="rId1089" w:name="Control 860" w:shapeid="_x0000_i1884"/>
        </w:object>
      </w:r>
      <w:r>
        <w:rPr>
          <w:rFonts w:hint="eastAsia" w:ascii="宋体" w:hAnsi="宋体" w:eastAsia="宋体" w:cs="宋体"/>
          <w:kern w:val="0"/>
          <w:sz w:val="24"/>
          <w:szCs w:val="24"/>
        </w:rPr>
        <w:t xml:space="preserve">D. 链接文件 </w:t>
      </w:r>
    </w:p>
    <w:p w14:paraId="26E7E2A5">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【解析】连续文件  正确。连续文件顺序存取速度较快，因此常用于存放大型系统文件。</w:t>
      </w:r>
    </w:p>
    <w:p w14:paraId="17F3331E">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正确答案是：连续文件</w:t>
      </w:r>
    </w:p>
    <w:p w14:paraId="654D39EB">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"http://sichuan.ouchn.cn/mod/quiz/comment.php?attempt=15226542&amp;slot=8" </w:instrText>
      </w:r>
      <w:r>
        <w:rPr>
          <w:rFonts w:ascii="宋体" w:hAnsi="宋体" w:eastAsia="宋体" w:cs="宋体"/>
          <w:kern w:val="0"/>
          <w:sz w:val="24"/>
          <w:szCs w:val="24"/>
        </w:rPr>
        <w:fldChar w:fldCharType="separate"/>
      </w:r>
    </w:p>
    <w:p w14:paraId="5887B03E">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7C49B2E1">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题目8</w:t>
      </w:r>
    </w:p>
    <w:p w14:paraId="5F145432">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223" name="图片 223"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图片 223"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2B6136AD">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885" o:spt="201" alt="" type="#_x0000_t201" style="height:18pt;width:72pt;" o:ole="t" filled="f" o:preferrelative="t" stroked="f" coordsize="21600,21600">
            <v:path/>
            <v:fill on="f" focussize="0,0"/>
            <v:stroke on="f"/>
            <v:imagedata r:id="rId1091" o:title=""/>
            <o:lock v:ext="edit" aspectratio="t"/>
            <w10:wrap type="none"/>
            <w10:anchorlock/>
          </v:shape>
          <w:control r:id="rId1090" w:name="Control 861" w:shapeid="_x0000_i1885"/>
        </w:object>
      </w:r>
    </w:p>
    <w:p w14:paraId="0A70B126">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链接文件解决了连续文件存在的问题，它（    ）。</w:t>
      </w:r>
    </w:p>
    <w:p w14:paraId="51ADAE77">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3FAC8D2D">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886" o:spt="201" alt="" type="#_x0000_t201" style="height:15.75pt;width:20.25pt;" o:ole="t" filled="f" o:preferrelative="t" stroked="f" coordsize="21600,21600">
            <v:path/>
            <v:fill on="f" focussize="0,0"/>
            <v:stroke on="f"/>
            <v:imagedata r:id="rId10" o:title=""/>
            <o:lock v:ext="edit" aspectratio="t"/>
            <w10:wrap type="none"/>
            <w10:anchorlock/>
          </v:shape>
          <w:control r:id="rId1092" w:name="Control 862" w:shapeid="_x0000_i1886"/>
        </w:object>
      </w:r>
      <w:r>
        <w:rPr>
          <w:rFonts w:hint="eastAsia" w:ascii="宋体" w:hAnsi="宋体" w:eastAsia="宋体" w:cs="宋体"/>
          <w:kern w:val="0"/>
          <w:sz w:val="24"/>
          <w:szCs w:val="24"/>
        </w:rPr>
        <w:t xml:space="preserve">A. 提高了存储空间的利用率 </w:t>
      </w:r>
    </w:p>
    <w:p w14:paraId="67A4EC7A">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887" o:spt="201" alt="" type="#_x0000_t201" style="height:15.75pt;width:20.25pt;" o:ole="t" filled="f" o:preferrelative="t" stroked="f" coordsize="21600,21600">
            <v:path/>
            <v:fill on="f" focussize="0,0"/>
            <v:stroke on="f"/>
            <v:imagedata r:id="rId10" o:title=""/>
            <o:lock v:ext="edit" aspectratio="t"/>
            <w10:wrap type="none"/>
            <w10:anchorlock/>
          </v:shape>
          <w:control r:id="rId1093" w:name="Control 863" w:shapeid="_x0000_i1887"/>
        </w:object>
      </w:r>
      <w:r>
        <w:rPr>
          <w:rFonts w:hint="eastAsia" w:ascii="宋体" w:hAnsi="宋体" w:eastAsia="宋体" w:cs="宋体"/>
          <w:kern w:val="0"/>
          <w:sz w:val="24"/>
          <w:szCs w:val="24"/>
        </w:rPr>
        <w:t xml:space="preserve">B. 不适用于顺序存取 </w:t>
      </w:r>
    </w:p>
    <w:p w14:paraId="14EDE9E6">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888" o:spt="201" alt="" type="#_x0000_t201" style="height:15.75pt;width:20.25pt;" o:ole="t" filled="f" o:preferrelative="t" stroked="f" coordsize="21600,21600">
            <v:path/>
            <v:fill on="f" focussize="0,0"/>
            <v:stroke on="f"/>
            <v:imagedata r:id="rId10" o:title=""/>
            <o:lock v:ext="edit" aspectratio="t"/>
            <w10:wrap type="none"/>
            <w10:anchorlock/>
          </v:shape>
          <w:control r:id="rId1094" w:name="Control 864" w:shapeid="_x0000_i1888"/>
        </w:object>
      </w:r>
      <w:r>
        <w:rPr>
          <w:rFonts w:hint="eastAsia" w:ascii="宋体" w:hAnsi="宋体" w:eastAsia="宋体" w:cs="宋体"/>
          <w:kern w:val="0"/>
          <w:sz w:val="24"/>
          <w:szCs w:val="24"/>
        </w:rPr>
        <w:t xml:space="preserve">C. 适合于随机存取方式 </w:t>
      </w:r>
    </w:p>
    <w:p w14:paraId="78E68789">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889" o:spt="201" alt="" type="#_x0000_t201" style="height:15.75pt;width:20.25pt;" o:ole="t" filled="f" o:preferrelative="t" stroked="f" coordsize="21600,21600">
            <v:path/>
            <v:fill on="f" focussize="0,0"/>
            <v:stroke on="f"/>
            <v:imagedata r:id="rId10" o:title=""/>
            <o:lock v:ext="edit" aspectratio="t"/>
            <w10:wrap type="none"/>
            <w10:anchorlock/>
          </v:shape>
          <w:control r:id="rId1095" w:name="Control 865" w:shapeid="_x0000_i1889"/>
        </w:object>
      </w:r>
      <w:r>
        <w:rPr>
          <w:rFonts w:hint="eastAsia" w:ascii="宋体" w:hAnsi="宋体" w:eastAsia="宋体" w:cs="宋体"/>
          <w:kern w:val="0"/>
          <w:sz w:val="24"/>
          <w:szCs w:val="24"/>
        </w:rPr>
        <w:t xml:space="preserve">D. 使用指针存入主存，速度快 </w:t>
      </w:r>
    </w:p>
    <w:p w14:paraId="6BF3114F">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【解析】提高了存储空间的利用率  正确。连续文件会产生外部碎片，而链接文件则不会，提高了存储空间的利用率。</w:t>
      </w:r>
    </w:p>
    <w:p w14:paraId="533A1268">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正确答案是：提高了存储空间的利用率</w:t>
      </w:r>
    </w:p>
    <w:p w14:paraId="2268503E">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"http://sichuan.ouchn.cn/mod/quiz/comment.php?attempt=15226542&amp;slot=9" </w:instrText>
      </w:r>
      <w:r>
        <w:rPr>
          <w:rFonts w:ascii="宋体" w:hAnsi="宋体" w:eastAsia="宋体" w:cs="宋体"/>
          <w:kern w:val="0"/>
          <w:sz w:val="24"/>
          <w:szCs w:val="24"/>
        </w:rPr>
        <w:fldChar w:fldCharType="separate"/>
      </w:r>
    </w:p>
    <w:p w14:paraId="53C7C6D4">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68C0664F">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题目9</w:t>
      </w:r>
    </w:p>
    <w:p w14:paraId="4223F285">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222" name="图片 222"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图片 222"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3F408C12">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890" o:spt="201" alt="" type="#_x0000_t201" style="height:18pt;width:72pt;" o:ole="t" filled="f" o:preferrelative="t" stroked="f" coordsize="21600,21600">
            <v:path/>
            <v:fill on="f" focussize="0,0"/>
            <v:stroke on="f"/>
            <v:imagedata r:id="rId1097" o:title=""/>
            <o:lock v:ext="edit" aspectratio="t"/>
            <w10:wrap type="none"/>
            <w10:anchorlock/>
          </v:shape>
          <w:control r:id="rId1096" w:name="Control 866" w:shapeid="_x0000_i1890"/>
        </w:object>
      </w:r>
    </w:p>
    <w:p w14:paraId="1B5B3A74">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文件的逻辑组织是（    ）的文件组织形式。</w:t>
      </w:r>
    </w:p>
    <w:p w14:paraId="13CF8849">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3AD7EE68">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891" o:spt="201" alt="" type="#_x0000_t201" style="height:15.75pt;width:20.25pt;" o:ole="t" filled="f" o:preferrelative="t" stroked="f" coordsize="21600,21600">
            <v:path/>
            <v:fill on="f" focussize="0,0"/>
            <v:stroke on="f"/>
            <v:imagedata r:id="rId10" o:title=""/>
            <o:lock v:ext="edit" aspectratio="t"/>
            <w10:wrap type="none"/>
            <w10:anchorlock/>
          </v:shape>
          <w:control r:id="rId1098" w:name="Control 867" w:shapeid="_x0000_i1891"/>
        </w:object>
      </w:r>
      <w:r>
        <w:rPr>
          <w:rFonts w:hint="eastAsia" w:ascii="宋体" w:hAnsi="宋体" w:eastAsia="宋体" w:cs="宋体"/>
          <w:kern w:val="0"/>
          <w:sz w:val="24"/>
          <w:szCs w:val="24"/>
        </w:rPr>
        <w:t xml:space="preserve">A. 从用户观点看 </w:t>
      </w:r>
    </w:p>
    <w:p w14:paraId="48F503FC">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892" o:spt="201" alt="" type="#_x0000_t201" style="height:15.75pt;width:20.25pt;" o:ole="t" filled="f" o:preferrelative="t" stroked="f" coordsize="21600,21600">
            <v:path/>
            <v:fill on="f" focussize="0,0"/>
            <v:stroke on="f"/>
            <v:imagedata r:id="rId10" o:title=""/>
            <o:lock v:ext="edit" aspectratio="t"/>
            <w10:wrap type="none"/>
            <w10:anchorlock/>
          </v:shape>
          <w:control r:id="rId1099" w:name="Control 868" w:shapeid="_x0000_i1892"/>
        </w:object>
      </w:r>
      <w:r>
        <w:rPr>
          <w:rFonts w:hint="eastAsia" w:ascii="宋体" w:hAnsi="宋体" w:eastAsia="宋体" w:cs="宋体"/>
          <w:kern w:val="0"/>
          <w:sz w:val="24"/>
          <w:szCs w:val="24"/>
        </w:rPr>
        <w:t xml:space="preserve">B. 目录 </w:t>
      </w:r>
    </w:p>
    <w:p w14:paraId="1B3034BD">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893" o:spt="201" alt="" type="#_x0000_t201" style="height:15.75pt;width:20.25pt;" o:ole="t" filled="f" o:preferrelative="t" stroked="f" coordsize="21600,21600">
            <v:path/>
            <v:fill on="f" focussize="0,0"/>
            <v:stroke on="f"/>
            <v:imagedata r:id="rId10" o:title=""/>
            <o:lock v:ext="edit" aspectratio="t"/>
            <w10:wrap type="none"/>
            <w10:anchorlock/>
          </v:shape>
          <w:control r:id="rId1100" w:name="Control 869" w:shapeid="_x0000_i1893"/>
        </w:object>
      </w:r>
      <w:r>
        <w:rPr>
          <w:rFonts w:hint="eastAsia" w:ascii="宋体" w:hAnsi="宋体" w:eastAsia="宋体" w:cs="宋体"/>
          <w:kern w:val="0"/>
          <w:sz w:val="24"/>
          <w:szCs w:val="24"/>
        </w:rPr>
        <w:t xml:space="preserve">C. 在外部设备上  </w:t>
      </w:r>
    </w:p>
    <w:p w14:paraId="668B0138">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894" o:spt="201" alt="" type="#_x0000_t201" style="height:15.75pt;width:20.25pt;" o:ole="t" filled="f" o:preferrelative="t" stroked="f" coordsize="21600,21600">
            <v:path/>
            <v:fill on="f" focussize="0,0"/>
            <v:stroke on="f"/>
            <v:imagedata r:id="rId10" o:title=""/>
            <o:lock v:ext="edit" aspectratio="t"/>
            <w10:wrap type="none"/>
            <w10:anchorlock/>
          </v:shape>
          <w:control r:id="rId1101" w:name="Control 870" w:shapeid="_x0000_i1894"/>
        </w:object>
      </w:r>
      <w:r>
        <w:rPr>
          <w:rFonts w:hint="eastAsia" w:ascii="宋体" w:hAnsi="宋体" w:eastAsia="宋体" w:cs="宋体"/>
          <w:kern w:val="0"/>
          <w:sz w:val="24"/>
          <w:szCs w:val="24"/>
        </w:rPr>
        <w:t xml:space="preserve">D. 虚拟存储 </w:t>
      </w:r>
    </w:p>
    <w:p w14:paraId="5671388B">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【解析】从用户观点看  正确。从用户观点出发所见到的文件组织形式称为文件的逻辑组织。</w:t>
      </w:r>
    </w:p>
    <w:p w14:paraId="6099CE06">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正确答案是：从用户观点看</w:t>
      </w:r>
    </w:p>
    <w:p w14:paraId="6332CDF5">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"http://sichuan.ouchn.cn/mod/quiz/comment.php?attempt=15226542&amp;slot=10" </w:instrText>
      </w:r>
      <w:r>
        <w:rPr>
          <w:rFonts w:ascii="宋体" w:hAnsi="宋体" w:eastAsia="宋体" w:cs="宋体"/>
          <w:kern w:val="0"/>
          <w:sz w:val="24"/>
          <w:szCs w:val="24"/>
        </w:rPr>
        <w:fldChar w:fldCharType="separate"/>
      </w:r>
    </w:p>
    <w:p w14:paraId="7DA2D942">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57C5CAF4">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题目10</w:t>
      </w:r>
    </w:p>
    <w:p w14:paraId="31FC268B">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221" name="图片 221"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图片 221"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30905C85">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895" o:spt="201" alt="" type="#_x0000_t201" style="height:18pt;width:72pt;" o:ole="t" filled="f" o:preferrelative="t" stroked="f" coordsize="21600,21600">
            <v:path/>
            <v:fill on="f" focussize="0,0"/>
            <v:stroke on="f"/>
            <v:imagedata r:id="rId1103" o:title=""/>
            <o:lock v:ext="edit" aspectratio="t"/>
            <w10:wrap type="none"/>
            <w10:anchorlock/>
          </v:shape>
          <w:control r:id="rId1102" w:name="Control 871" w:shapeid="_x0000_i1895"/>
        </w:object>
      </w:r>
    </w:p>
    <w:p w14:paraId="2C841907">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CPU处理数据的速度远远高于打印机的打印速度，为了解决这一矛盾，可采用（ ）。</w:t>
      </w:r>
    </w:p>
    <w:p w14:paraId="1DC0112A">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77CEDC84">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896" o:spt="201" alt="" type="#_x0000_t201" style="height:15.75pt;width:20.25pt;" o:ole="t" filled="f" o:preferrelative="t" stroked="f" coordsize="21600,21600">
            <v:path/>
            <v:fill on="f" focussize="0,0"/>
            <v:stroke on="f"/>
            <v:imagedata r:id="rId10" o:title=""/>
            <o:lock v:ext="edit" aspectratio="t"/>
            <w10:wrap type="none"/>
            <w10:anchorlock/>
          </v:shape>
          <w:control r:id="rId1104" w:name="Control 872" w:shapeid="_x0000_i1896"/>
        </w:object>
      </w:r>
      <w:r>
        <w:rPr>
          <w:rFonts w:hint="eastAsia" w:ascii="宋体" w:hAnsi="宋体" w:eastAsia="宋体" w:cs="宋体"/>
          <w:kern w:val="0"/>
          <w:sz w:val="24"/>
          <w:szCs w:val="24"/>
        </w:rPr>
        <w:t xml:space="preserve">A. 虚存技术 </w:t>
      </w:r>
    </w:p>
    <w:p w14:paraId="676D1894">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897" o:spt="201" alt="" type="#_x0000_t201" style="height:15.75pt;width:20.25pt;" o:ole="t" filled="f" o:preferrelative="t" stroked="f" coordsize="21600,21600">
            <v:path/>
            <v:fill on="f" focussize="0,0"/>
            <v:stroke on="f"/>
            <v:imagedata r:id="rId10" o:title=""/>
            <o:lock v:ext="edit" aspectratio="t"/>
            <w10:wrap type="none"/>
            <w10:anchorlock/>
          </v:shape>
          <w:control r:id="rId1105" w:name="Control 873" w:shapeid="_x0000_i1897"/>
        </w:object>
      </w:r>
      <w:r>
        <w:rPr>
          <w:rFonts w:hint="eastAsia" w:ascii="宋体" w:hAnsi="宋体" w:eastAsia="宋体" w:cs="宋体"/>
          <w:kern w:val="0"/>
          <w:sz w:val="24"/>
          <w:szCs w:val="24"/>
        </w:rPr>
        <w:t xml:space="preserve">B. 并行技术 </w:t>
      </w:r>
    </w:p>
    <w:p w14:paraId="5B0B47D3">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898" o:spt="201" alt="" type="#_x0000_t201" style="height:15.75pt;width:20.25pt;" o:ole="t" filled="f" o:preferrelative="t" stroked="f" coordsize="21600,21600">
            <v:path/>
            <v:fill on="f" focussize="0,0"/>
            <v:stroke on="f"/>
            <v:imagedata r:id="rId10" o:title=""/>
            <o:lock v:ext="edit" aspectratio="t"/>
            <w10:wrap type="none"/>
            <w10:anchorlock/>
          </v:shape>
          <w:control r:id="rId1106" w:name="Control 874" w:shapeid="_x0000_i1898"/>
        </w:object>
      </w:r>
      <w:r>
        <w:rPr>
          <w:rFonts w:hint="eastAsia" w:ascii="宋体" w:hAnsi="宋体" w:eastAsia="宋体" w:cs="宋体"/>
          <w:kern w:val="0"/>
          <w:sz w:val="24"/>
          <w:szCs w:val="24"/>
        </w:rPr>
        <w:t xml:space="preserve">C. 通道技术 </w:t>
      </w:r>
    </w:p>
    <w:p w14:paraId="28B720C6">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899" o:spt="201" alt="" type="#_x0000_t201" style="height:15.75pt;width:20.25pt;" o:ole="t" filled="f" o:preferrelative="t" stroked="f" coordsize="21600,21600">
            <v:path/>
            <v:fill on="f" focussize="0,0"/>
            <v:stroke on="f"/>
            <v:imagedata r:id="rId10" o:title=""/>
            <o:lock v:ext="edit" aspectratio="t"/>
            <w10:wrap type="none"/>
            <w10:anchorlock/>
          </v:shape>
          <w:control r:id="rId1107" w:name="Control 875" w:shapeid="_x0000_i1899"/>
        </w:object>
      </w:r>
      <w:r>
        <w:rPr>
          <w:rFonts w:hint="eastAsia" w:ascii="宋体" w:hAnsi="宋体" w:eastAsia="宋体" w:cs="宋体"/>
          <w:kern w:val="0"/>
          <w:sz w:val="24"/>
          <w:szCs w:val="24"/>
        </w:rPr>
        <w:t xml:space="preserve">D. 缓冲技术 </w:t>
      </w:r>
    </w:p>
    <w:p w14:paraId="7FB4E356">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【解析】缓冲技术  正确。只有缓冲技术可以解决CPU与打印机速度不匹配问题。</w:t>
      </w:r>
    </w:p>
    <w:p w14:paraId="6454BBE8">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正确答案是：缓冲技术</w:t>
      </w:r>
    </w:p>
    <w:p w14:paraId="253418A2">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"http://sichuan.ouchn.cn/mod/quiz/comment.php?attempt=15226542&amp;slot=11" </w:instrText>
      </w:r>
      <w:r>
        <w:rPr>
          <w:rFonts w:ascii="宋体" w:hAnsi="宋体" w:eastAsia="宋体" w:cs="宋体"/>
          <w:kern w:val="0"/>
          <w:sz w:val="24"/>
          <w:szCs w:val="24"/>
        </w:rPr>
        <w:fldChar w:fldCharType="separate"/>
      </w:r>
    </w:p>
    <w:p w14:paraId="00D507BE">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3492AA64">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题目11</w:t>
      </w:r>
    </w:p>
    <w:p w14:paraId="6EC4BA7F">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220" name="图片 220"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图片 220"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4AEAF29D">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900" o:spt="201" alt="" type="#_x0000_t201" style="height:18pt;width:72pt;" o:ole="t" filled="f" o:preferrelative="t" stroked="f" coordsize="21600,21600">
            <v:path/>
            <v:fill on="f" focussize="0,0"/>
            <v:stroke on="f"/>
            <v:imagedata r:id="rId1109" o:title=""/>
            <o:lock v:ext="edit" aspectratio="t"/>
            <w10:wrap type="none"/>
            <w10:anchorlock/>
          </v:shape>
          <w:control r:id="rId1108" w:name="Control 876" w:shapeid="_x0000_i1900"/>
        </w:object>
      </w:r>
    </w:p>
    <w:p w14:paraId="0A5CF39E">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用户编制的程序与实际使用的物理设备无关是由（）功能实现的。</w:t>
      </w:r>
    </w:p>
    <w:p w14:paraId="1395A00A">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1606881B">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901" o:spt="201" alt="" type="#_x0000_t201" style="height:15.75pt;width:20.25pt;" o:ole="t" filled="f" o:preferrelative="t" stroked="f" coordsize="21600,21600">
            <v:path/>
            <v:fill on="f" focussize="0,0"/>
            <v:stroke on="f"/>
            <v:imagedata r:id="rId10" o:title=""/>
            <o:lock v:ext="edit" aspectratio="t"/>
            <w10:wrap type="none"/>
            <w10:anchorlock/>
          </v:shape>
          <w:control r:id="rId1110" w:name="Control 877" w:shapeid="_x0000_i1901"/>
        </w:object>
      </w:r>
      <w:r>
        <w:rPr>
          <w:rFonts w:hint="eastAsia" w:ascii="宋体" w:hAnsi="宋体" w:eastAsia="宋体" w:cs="宋体"/>
          <w:kern w:val="0"/>
          <w:sz w:val="24"/>
          <w:szCs w:val="24"/>
        </w:rPr>
        <w:t xml:space="preserve">A. 设备驱动 </w:t>
      </w:r>
    </w:p>
    <w:p w14:paraId="380DD035">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902" o:spt="201" alt="" type="#_x0000_t201" style="height:15.75pt;width:20.25pt;" o:ole="t" filled="f" o:preferrelative="t" stroked="f" coordsize="21600,21600">
            <v:path/>
            <v:fill on="f" focussize="0,0"/>
            <v:stroke on="f"/>
            <v:imagedata r:id="rId10" o:title=""/>
            <o:lock v:ext="edit" aspectratio="t"/>
            <w10:wrap type="none"/>
            <w10:anchorlock/>
          </v:shape>
          <w:control r:id="rId1111" w:name="Control 878" w:shapeid="_x0000_i1902"/>
        </w:object>
      </w:r>
      <w:r>
        <w:rPr>
          <w:rFonts w:hint="eastAsia" w:ascii="宋体" w:hAnsi="宋体" w:eastAsia="宋体" w:cs="宋体"/>
          <w:kern w:val="0"/>
          <w:sz w:val="24"/>
          <w:szCs w:val="24"/>
        </w:rPr>
        <w:t xml:space="preserve">B. 设备独立性 </w:t>
      </w:r>
    </w:p>
    <w:p w14:paraId="27F53159">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903" o:spt="201" alt="" type="#_x0000_t201" style="height:15.75pt;width:20.25pt;" o:ole="t" filled="f" o:preferrelative="t" stroked="f" coordsize="21600,21600">
            <v:path/>
            <v:fill on="f" focussize="0,0"/>
            <v:stroke on="f"/>
            <v:imagedata r:id="rId10" o:title=""/>
            <o:lock v:ext="edit" aspectratio="t"/>
            <w10:wrap type="none"/>
            <w10:anchorlock/>
          </v:shape>
          <w:control r:id="rId1112" w:name="Control 879" w:shapeid="_x0000_i1903"/>
        </w:object>
      </w:r>
      <w:r>
        <w:rPr>
          <w:rFonts w:hint="eastAsia" w:ascii="宋体" w:hAnsi="宋体" w:eastAsia="宋体" w:cs="宋体"/>
          <w:kern w:val="0"/>
          <w:sz w:val="24"/>
          <w:szCs w:val="24"/>
        </w:rPr>
        <w:t xml:space="preserve">C. 虚拟设备 </w:t>
      </w:r>
    </w:p>
    <w:p w14:paraId="060DA767">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904" o:spt="201" alt="" type="#_x0000_t201" style="height:15.75pt;width:20.25pt;" o:ole="t" filled="f" o:preferrelative="t" stroked="f" coordsize="21600,21600">
            <v:path/>
            <v:fill on="f" focussize="0,0"/>
            <v:stroke on="f"/>
            <v:imagedata r:id="rId10" o:title=""/>
            <o:lock v:ext="edit" aspectratio="t"/>
            <w10:wrap type="none"/>
            <w10:anchorlock/>
          </v:shape>
          <w:control r:id="rId1113" w:name="Control 880" w:shapeid="_x0000_i1904"/>
        </w:object>
      </w:r>
      <w:r>
        <w:rPr>
          <w:rFonts w:hint="eastAsia" w:ascii="宋体" w:hAnsi="宋体" w:eastAsia="宋体" w:cs="宋体"/>
          <w:kern w:val="0"/>
          <w:sz w:val="24"/>
          <w:szCs w:val="24"/>
        </w:rPr>
        <w:t xml:space="preserve">D. 设备分配 </w:t>
      </w:r>
    </w:p>
    <w:p w14:paraId="6FD65C91">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【解析】设备独立性  正确。与设备无关也称作设备独立性，即用户程序应与实际使用的物理设备无关，由操作系统来解决设备使用问题。</w:t>
      </w:r>
    </w:p>
    <w:p w14:paraId="324AEAB9">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正确答案是：设备独立性</w:t>
      </w:r>
    </w:p>
    <w:p w14:paraId="36543994">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"http://sichuan.ouchn.cn/mod/quiz/comment.php?attempt=15226542&amp;slot=12" </w:instrText>
      </w:r>
      <w:r>
        <w:rPr>
          <w:rFonts w:ascii="宋体" w:hAnsi="宋体" w:eastAsia="宋体" w:cs="宋体"/>
          <w:kern w:val="0"/>
          <w:sz w:val="24"/>
          <w:szCs w:val="24"/>
        </w:rPr>
        <w:fldChar w:fldCharType="separate"/>
      </w:r>
    </w:p>
    <w:p w14:paraId="13262710">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2274896F">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题目12</w:t>
      </w:r>
    </w:p>
    <w:p w14:paraId="7103C4CB">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219" name="图片 219"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图片 219"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58326090">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905" o:spt="201" alt="" type="#_x0000_t201" style="height:18pt;width:72pt;" o:ole="t" filled="f" o:preferrelative="t" stroked="f" coordsize="21600,21600">
            <v:path/>
            <v:fill on="f" focussize="0,0"/>
            <v:stroke on="f"/>
            <v:imagedata r:id="rId1115" o:title=""/>
            <o:lock v:ext="edit" aspectratio="t"/>
            <w10:wrap type="none"/>
            <w10:anchorlock/>
          </v:shape>
          <w:control r:id="rId1114" w:name="Control 881" w:shapeid="_x0000_i1905"/>
        </w:object>
      </w:r>
    </w:p>
    <w:p w14:paraId="5636C63F">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在操作系统中，用户在使用I/O设备时，通常采用（）。</w:t>
      </w:r>
    </w:p>
    <w:p w14:paraId="2A793502">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1B254A89">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906" o:spt="201" alt="" type="#_x0000_t201" style="height:15.75pt;width:20.25pt;" o:ole="t" filled="f" o:preferrelative="t" stroked="f" coordsize="21600,21600">
            <v:path/>
            <v:fill on="f" focussize="0,0"/>
            <v:stroke on="f"/>
            <v:imagedata r:id="rId10" o:title=""/>
            <o:lock v:ext="edit" aspectratio="t"/>
            <w10:wrap type="none"/>
            <w10:anchorlock/>
          </v:shape>
          <w:control r:id="rId1116" w:name="Control 882" w:shapeid="_x0000_i1906"/>
        </w:object>
      </w:r>
      <w:r>
        <w:rPr>
          <w:rFonts w:hint="eastAsia" w:ascii="宋体" w:hAnsi="宋体" w:eastAsia="宋体" w:cs="宋体"/>
          <w:kern w:val="0"/>
          <w:sz w:val="24"/>
          <w:szCs w:val="24"/>
        </w:rPr>
        <w:t xml:space="preserve">A. 设备的相对号 </w:t>
      </w:r>
    </w:p>
    <w:p w14:paraId="62A263BD">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907" o:spt="201" alt="" type="#_x0000_t201" style="height:15.75pt;width:20.25pt;" o:ole="t" filled="f" o:preferrelative="t" stroked="f" coordsize="21600,21600">
            <v:path/>
            <v:fill on="f" focussize="0,0"/>
            <v:stroke on="f"/>
            <v:imagedata r:id="rId10" o:title=""/>
            <o:lock v:ext="edit" aspectratio="t"/>
            <w10:wrap type="none"/>
            <w10:anchorlock/>
          </v:shape>
          <w:control r:id="rId1117" w:name="Control 883" w:shapeid="_x0000_i1907"/>
        </w:object>
      </w:r>
      <w:r>
        <w:rPr>
          <w:rFonts w:hint="eastAsia" w:ascii="宋体" w:hAnsi="宋体" w:eastAsia="宋体" w:cs="宋体"/>
          <w:kern w:val="0"/>
          <w:sz w:val="24"/>
          <w:szCs w:val="24"/>
        </w:rPr>
        <w:t xml:space="preserve">B. 设备名 </w:t>
      </w:r>
    </w:p>
    <w:p w14:paraId="593A8E46">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908" o:spt="201" alt="" type="#_x0000_t201" style="height:15.75pt;width:20.25pt;" o:ole="t" filled="f" o:preferrelative="t" stroked="f" coordsize="21600,21600">
            <v:path/>
            <v:fill on="f" focussize="0,0"/>
            <v:stroke on="f"/>
            <v:imagedata r:id="rId10" o:title=""/>
            <o:lock v:ext="edit" aspectratio="t"/>
            <w10:wrap type="none"/>
            <w10:anchorlock/>
          </v:shape>
          <w:control r:id="rId1118" w:name="Control 884" w:shapeid="_x0000_i1908"/>
        </w:object>
      </w:r>
      <w:r>
        <w:rPr>
          <w:rFonts w:hint="eastAsia" w:ascii="宋体" w:hAnsi="宋体" w:eastAsia="宋体" w:cs="宋体"/>
          <w:kern w:val="0"/>
          <w:sz w:val="24"/>
          <w:szCs w:val="24"/>
        </w:rPr>
        <w:t xml:space="preserve">C. 虚拟设备号 </w:t>
      </w:r>
    </w:p>
    <w:p w14:paraId="1DBBB52F">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909" o:spt="201" alt="" type="#_x0000_t201" style="height:15.75pt;width:20.25pt;" o:ole="t" filled="f" o:preferrelative="t" stroked="f" coordsize="21600,21600">
            <v:path/>
            <v:fill on="f" focussize="0,0"/>
            <v:stroke on="f"/>
            <v:imagedata r:id="rId10" o:title=""/>
            <o:lock v:ext="edit" aspectratio="t"/>
            <w10:wrap type="none"/>
            <w10:anchorlock/>
          </v:shape>
          <w:control r:id="rId1119" w:name="Control 885" w:shapeid="_x0000_i1909"/>
        </w:object>
      </w:r>
      <w:r>
        <w:rPr>
          <w:rFonts w:hint="eastAsia" w:ascii="宋体" w:hAnsi="宋体" w:eastAsia="宋体" w:cs="宋体"/>
          <w:kern w:val="0"/>
          <w:sz w:val="24"/>
          <w:szCs w:val="24"/>
        </w:rPr>
        <w:t xml:space="preserve">D. 设备的绝对号 </w:t>
      </w:r>
    </w:p>
    <w:p w14:paraId="5B32935E">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【解析】设备的相对号  正确。用户使用的是设备的相对号，再由操作系统转换为设备的绝对号。</w:t>
      </w:r>
    </w:p>
    <w:p w14:paraId="3815C14E">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正确答案是：设备的相对号</w:t>
      </w:r>
    </w:p>
    <w:p w14:paraId="7189D5E7">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"http://sichuan.ouchn.cn/mod/quiz/comment.php?attempt=15226542&amp;slot=13" </w:instrText>
      </w:r>
      <w:r>
        <w:rPr>
          <w:rFonts w:ascii="宋体" w:hAnsi="宋体" w:eastAsia="宋体" w:cs="宋体"/>
          <w:kern w:val="0"/>
          <w:sz w:val="24"/>
          <w:szCs w:val="24"/>
        </w:rPr>
        <w:fldChar w:fldCharType="separate"/>
      </w:r>
    </w:p>
    <w:p w14:paraId="5C4A41C1">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339E4698">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题目13</w:t>
      </w:r>
    </w:p>
    <w:p w14:paraId="67871A90">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218" name="图片 218"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图片 218"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4FA6EE1D">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910" o:spt="201" alt="" type="#_x0000_t201" style="height:18pt;width:72pt;" o:ole="t" filled="f" o:preferrelative="t" stroked="f" coordsize="21600,21600">
            <v:path/>
            <v:fill on="f" focussize="0,0"/>
            <v:stroke on="f"/>
            <v:imagedata r:id="rId1121" o:title=""/>
            <o:lock v:ext="edit" aspectratio="t"/>
            <w10:wrap type="none"/>
            <w10:anchorlock/>
          </v:shape>
          <w:control r:id="rId1120" w:name="Control 886" w:shapeid="_x0000_i1910"/>
        </w:object>
      </w:r>
    </w:p>
    <w:p w14:paraId="6BEB7F0E">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SPOOLing技术可以实现设备的（    ）分配。</w:t>
      </w:r>
    </w:p>
    <w:p w14:paraId="6132B3A2">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223000D5">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911" o:spt="201" alt="" type="#_x0000_t201" style="height:15.75pt;width:20.25pt;" o:ole="t" filled="f" o:preferrelative="t" stroked="f" coordsize="21600,21600">
            <v:path/>
            <v:fill on="f" focussize="0,0"/>
            <v:stroke on="f"/>
            <v:imagedata r:id="rId10" o:title=""/>
            <o:lock v:ext="edit" aspectratio="t"/>
            <w10:wrap type="none"/>
            <w10:anchorlock/>
          </v:shape>
          <w:control r:id="rId1122" w:name="Control 887" w:shapeid="_x0000_i1911"/>
        </w:object>
      </w:r>
      <w:r>
        <w:rPr>
          <w:rFonts w:hint="eastAsia" w:ascii="宋体" w:hAnsi="宋体" w:eastAsia="宋体" w:cs="宋体"/>
          <w:kern w:val="0"/>
          <w:sz w:val="24"/>
          <w:szCs w:val="24"/>
        </w:rPr>
        <w:t xml:space="preserve">A. 虚拟 </w:t>
      </w:r>
    </w:p>
    <w:p w14:paraId="536C9EE2">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912" o:spt="201" alt="" type="#_x0000_t201" style="height:15.75pt;width:20.25pt;" o:ole="t" filled="f" o:preferrelative="t" stroked="f" coordsize="21600,21600">
            <v:path/>
            <v:fill on="f" focussize="0,0"/>
            <v:stroke on="f"/>
            <v:imagedata r:id="rId10" o:title=""/>
            <o:lock v:ext="edit" aspectratio="t"/>
            <w10:wrap type="none"/>
            <w10:anchorlock/>
          </v:shape>
          <w:control r:id="rId1123" w:name="Control 888" w:shapeid="_x0000_i1912"/>
        </w:object>
      </w:r>
      <w:r>
        <w:rPr>
          <w:rFonts w:hint="eastAsia" w:ascii="宋体" w:hAnsi="宋体" w:eastAsia="宋体" w:cs="宋体"/>
          <w:kern w:val="0"/>
          <w:sz w:val="24"/>
          <w:szCs w:val="24"/>
        </w:rPr>
        <w:t xml:space="preserve">B. 物理 </w:t>
      </w:r>
    </w:p>
    <w:p w14:paraId="77634109">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913" o:spt="201" alt="" type="#_x0000_t201" style="height:15.75pt;width:20.25pt;" o:ole="t" filled="f" o:preferrelative="t" stroked="f" coordsize="21600,21600">
            <v:path/>
            <v:fill on="f" focussize="0,0"/>
            <v:stroke on="f"/>
            <v:imagedata r:id="rId10" o:title=""/>
            <o:lock v:ext="edit" aspectratio="t"/>
            <w10:wrap type="none"/>
            <w10:anchorlock/>
          </v:shape>
          <w:control r:id="rId1124" w:name="Control 889" w:shapeid="_x0000_i1913"/>
        </w:object>
      </w:r>
      <w:r>
        <w:rPr>
          <w:rFonts w:hint="eastAsia" w:ascii="宋体" w:hAnsi="宋体" w:eastAsia="宋体" w:cs="宋体"/>
          <w:kern w:val="0"/>
          <w:sz w:val="24"/>
          <w:szCs w:val="24"/>
        </w:rPr>
        <w:t xml:space="preserve">C. 独占 </w:t>
      </w:r>
    </w:p>
    <w:p w14:paraId="557185D4">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914" o:spt="201" alt="" type="#_x0000_t201" style="height:15.75pt;width:20.25pt;" o:ole="t" filled="f" o:preferrelative="t" stroked="f" coordsize="21600,21600">
            <v:path/>
            <v:fill on="f" focussize="0,0"/>
            <v:stroke on="f"/>
            <v:imagedata r:id="rId10" o:title=""/>
            <o:lock v:ext="edit" aspectratio="t"/>
            <w10:wrap type="none"/>
            <w10:anchorlock/>
          </v:shape>
          <w:control r:id="rId1125" w:name="Control 890" w:shapeid="_x0000_i1914"/>
        </w:object>
      </w:r>
      <w:r>
        <w:rPr>
          <w:rFonts w:hint="eastAsia" w:ascii="宋体" w:hAnsi="宋体" w:eastAsia="宋体" w:cs="宋体"/>
          <w:kern w:val="0"/>
          <w:sz w:val="24"/>
          <w:szCs w:val="24"/>
        </w:rPr>
        <w:t xml:space="preserve">D. 共享 </w:t>
      </w:r>
    </w:p>
    <w:p w14:paraId="36356272">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【解析】虚拟  正确。SPOOLing技术是实现设备虚拟分配的典型案例。</w:t>
      </w:r>
    </w:p>
    <w:p w14:paraId="789EC43F">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正确答案是：虚拟</w:t>
      </w:r>
    </w:p>
    <w:p w14:paraId="77D922CB">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"http://sichuan.ouchn.cn/mod/quiz/comment.php?attempt=15226542&amp;slot=14" </w:instrText>
      </w:r>
      <w:r>
        <w:rPr>
          <w:rFonts w:ascii="宋体" w:hAnsi="宋体" w:eastAsia="宋体" w:cs="宋体"/>
          <w:kern w:val="0"/>
          <w:sz w:val="24"/>
          <w:szCs w:val="24"/>
        </w:rPr>
        <w:fldChar w:fldCharType="separate"/>
      </w:r>
    </w:p>
    <w:p w14:paraId="226173D4">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328F7CC8">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题目14</w:t>
      </w:r>
    </w:p>
    <w:p w14:paraId="69B54FC7">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217" name="图片 217"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 name="图片 217"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35094FAC">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915" o:spt="201" alt="" type="#_x0000_t201" style="height:18pt;width:72pt;" o:ole="t" filled="f" o:preferrelative="t" stroked="f" coordsize="21600,21600">
            <v:path/>
            <v:fill on="f" focussize="0,0"/>
            <v:stroke on="f"/>
            <v:imagedata r:id="rId1127" o:title=""/>
            <o:lock v:ext="edit" aspectratio="t"/>
            <w10:wrap type="none"/>
            <w10:anchorlock/>
          </v:shape>
          <w:control r:id="rId1126" w:name="Control 891" w:shapeid="_x0000_i1915"/>
        </w:object>
      </w:r>
    </w:p>
    <w:p w14:paraId="133EE459">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下列关于磁盘的描述中，正确的是（）。</w:t>
      </w:r>
    </w:p>
    <w:p w14:paraId="23CE24C6">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00554534">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916" o:spt="201" alt="" type="#_x0000_t201" style="height:15.75pt;width:20.25pt;" o:ole="t" filled="f" o:preferrelative="t" stroked="f" coordsize="21600,21600">
            <v:path/>
            <v:fill on="f" focussize="0,0"/>
            <v:stroke on="f"/>
            <v:imagedata r:id="rId10" o:title=""/>
            <o:lock v:ext="edit" aspectratio="t"/>
            <w10:wrap type="none"/>
            <w10:anchorlock/>
          </v:shape>
          <w:control r:id="rId1128" w:name="Control 892" w:shapeid="_x0000_i1916"/>
        </w:object>
      </w:r>
      <w:r>
        <w:rPr>
          <w:rFonts w:hint="eastAsia" w:ascii="宋体" w:hAnsi="宋体" w:eastAsia="宋体" w:cs="宋体"/>
          <w:kern w:val="0"/>
          <w:sz w:val="24"/>
          <w:szCs w:val="24"/>
        </w:rPr>
        <w:t xml:space="preserve">A. 磁盘属于字符设备 </w:t>
      </w:r>
    </w:p>
    <w:p w14:paraId="03696AFA">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917" o:spt="201" alt="" type="#_x0000_t201" style="height:15.75pt;width:20.25pt;" o:ole="t" filled="f" o:preferrelative="t" stroked="f" coordsize="21600,21600">
            <v:path/>
            <v:fill on="f" focussize="0,0"/>
            <v:stroke on="f"/>
            <v:imagedata r:id="rId10" o:title=""/>
            <o:lock v:ext="edit" aspectratio="t"/>
            <w10:wrap type="none"/>
            <w10:anchorlock/>
          </v:shape>
          <w:control r:id="rId1129" w:name="Control 893" w:shapeid="_x0000_i1917"/>
        </w:object>
      </w:r>
      <w:r>
        <w:rPr>
          <w:rFonts w:hint="eastAsia" w:ascii="宋体" w:hAnsi="宋体" w:eastAsia="宋体" w:cs="宋体"/>
          <w:kern w:val="0"/>
          <w:sz w:val="24"/>
          <w:szCs w:val="24"/>
        </w:rPr>
        <w:t xml:space="preserve">B. 减少磁盘的寻道时间可以显著改善系统性能 </w:t>
      </w:r>
    </w:p>
    <w:p w14:paraId="4D0BC7DC">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918" o:spt="201" alt="" type="#_x0000_t201" style="height:15.75pt;width:20.25pt;" o:ole="t" filled="f" o:preferrelative="t" stroked="f" coordsize="21600,21600">
            <v:path/>
            <v:fill on="f" focussize="0,0"/>
            <v:stroke on="f"/>
            <v:imagedata r:id="rId10" o:title=""/>
            <o:lock v:ext="edit" aspectratio="t"/>
            <w10:wrap type="none"/>
            <w10:anchorlock/>
          </v:shape>
          <w:control r:id="rId1130" w:name="Control 894" w:shapeid="_x0000_i1918"/>
        </w:object>
      </w:r>
      <w:r>
        <w:rPr>
          <w:rFonts w:hint="eastAsia" w:ascii="宋体" w:hAnsi="宋体" w:eastAsia="宋体" w:cs="宋体"/>
          <w:kern w:val="0"/>
          <w:sz w:val="24"/>
          <w:szCs w:val="24"/>
        </w:rPr>
        <w:t xml:space="preserve">C. 磁盘的动作不局限于机械运动，可以无限快 </w:t>
      </w:r>
    </w:p>
    <w:p w14:paraId="7A21089D">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919" o:spt="201" alt="" type="#_x0000_t201" style="height:15.75pt;width:20.25pt;" o:ole="t" filled="f" o:preferrelative="t" stroked="f" coordsize="21600,21600">
            <v:path/>
            <v:fill on="f" focussize="0,0"/>
            <v:stroke on="f"/>
            <v:imagedata r:id="rId10" o:title=""/>
            <o:lock v:ext="edit" aspectratio="t"/>
            <w10:wrap type="none"/>
            <w10:anchorlock/>
          </v:shape>
          <w:control r:id="rId1131" w:name="Control 895" w:shapeid="_x0000_i1919"/>
        </w:object>
      </w:r>
      <w:r>
        <w:rPr>
          <w:rFonts w:hint="eastAsia" w:ascii="宋体" w:hAnsi="宋体" w:eastAsia="宋体" w:cs="宋体"/>
          <w:kern w:val="0"/>
          <w:sz w:val="24"/>
          <w:szCs w:val="24"/>
        </w:rPr>
        <w:t xml:space="preserve">D. 当关掉电源后，磁盘存储的内容丢失 </w:t>
      </w:r>
    </w:p>
    <w:p w14:paraId="1940694A">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【解析】减少磁盘的寻道时间可以显著改善系统性能  正确。磁盘在关掉电源后，存储的内容不会丢失；磁盘的动作是机械运动，不可能无限快；磁盘属于块设备，不是字符设备；因此只有A是正确的。</w:t>
      </w:r>
    </w:p>
    <w:p w14:paraId="53DEEE32">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正确答案是：减少磁盘的寻道时间可以显著改善系统性能</w:t>
      </w:r>
    </w:p>
    <w:p w14:paraId="38895740">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"http://sichuan.ouchn.cn/mod/quiz/comment.php?attempt=15226542&amp;slot=15" </w:instrText>
      </w:r>
      <w:r>
        <w:rPr>
          <w:rFonts w:ascii="宋体" w:hAnsi="宋体" w:eastAsia="宋体" w:cs="宋体"/>
          <w:kern w:val="0"/>
          <w:sz w:val="24"/>
          <w:szCs w:val="24"/>
        </w:rPr>
        <w:fldChar w:fldCharType="separate"/>
      </w:r>
    </w:p>
    <w:p w14:paraId="5CE07A30">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62733C0F">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题目15</w:t>
      </w:r>
    </w:p>
    <w:p w14:paraId="2CBA7037">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216" name="图片 216"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图片 216"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75D17735">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920" o:spt="201" alt="" type="#_x0000_t201" style="height:18pt;width:72pt;" o:ole="t" filled="f" o:preferrelative="t" stroked="f" coordsize="21600,21600">
            <v:path/>
            <v:fill on="f" focussize="0,0"/>
            <v:stroke on="f"/>
            <v:imagedata r:id="rId1133" o:title=""/>
            <o:lock v:ext="edit" aspectratio="t"/>
            <w10:wrap type="none"/>
            <w10:anchorlock/>
          </v:shape>
          <w:control r:id="rId1132" w:name="Control 896" w:shapeid="_x0000_i1920"/>
        </w:object>
      </w:r>
    </w:p>
    <w:p w14:paraId="2CBCEC50">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通道是一种（）。</w:t>
      </w:r>
    </w:p>
    <w:p w14:paraId="46615E69">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778A258F">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921" o:spt="201" alt="" type="#_x0000_t201" style="height:15.75pt;width:20.25pt;" o:ole="t" filled="f" o:preferrelative="t" stroked="f" coordsize="21600,21600">
            <v:path/>
            <v:fill on="f" focussize="0,0"/>
            <v:stroke on="f"/>
            <v:imagedata r:id="rId10" o:title=""/>
            <o:lock v:ext="edit" aspectratio="t"/>
            <w10:wrap type="none"/>
            <w10:anchorlock/>
          </v:shape>
          <w:control r:id="rId1134" w:name="Control 897" w:shapeid="_x0000_i1921"/>
        </w:object>
      </w:r>
      <w:r>
        <w:rPr>
          <w:rFonts w:hint="eastAsia" w:ascii="宋体" w:hAnsi="宋体" w:eastAsia="宋体" w:cs="宋体"/>
          <w:kern w:val="0"/>
          <w:sz w:val="24"/>
          <w:szCs w:val="24"/>
        </w:rPr>
        <w:t xml:space="preserve">A. I/O专用处理机 </w:t>
      </w:r>
    </w:p>
    <w:p w14:paraId="431E39E4">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922" o:spt="201" alt="" type="#_x0000_t201" style="height:15.75pt;width:20.25pt;" o:ole="t" filled="f" o:preferrelative="t" stroked="f" coordsize="21600,21600">
            <v:path/>
            <v:fill on="f" focussize="0,0"/>
            <v:stroke on="f"/>
            <v:imagedata r:id="rId10" o:title=""/>
            <o:lock v:ext="edit" aspectratio="t"/>
            <w10:wrap type="none"/>
            <w10:anchorlock/>
          </v:shape>
          <w:control r:id="rId1135" w:name="Control 898" w:shapeid="_x0000_i1922"/>
        </w:object>
      </w:r>
      <w:r>
        <w:rPr>
          <w:rFonts w:hint="eastAsia" w:ascii="宋体" w:hAnsi="宋体" w:eastAsia="宋体" w:cs="宋体"/>
          <w:kern w:val="0"/>
          <w:sz w:val="24"/>
          <w:szCs w:val="24"/>
        </w:rPr>
        <w:t xml:space="preserve">B. I/O端口 </w:t>
      </w:r>
    </w:p>
    <w:p w14:paraId="40B85005">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923" o:spt="201" alt="" type="#_x0000_t201" style="height:15.75pt;width:20.25pt;" o:ole="t" filled="f" o:preferrelative="t" stroked="f" coordsize="21600,21600">
            <v:path/>
            <v:fill on="f" focussize="0,0"/>
            <v:stroke on="f"/>
            <v:imagedata r:id="rId10" o:title=""/>
            <o:lock v:ext="edit" aspectratio="t"/>
            <w10:wrap type="none"/>
            <w10:anchorlock/>
          </v:shape>
          <w:control r:id="rId1136" w:name="Control 899" w:shapeid="_x0000_i1923"/>
        </w:object>
      </w:r>
      <w:r>
        <w:rPr>
          <w:rFonts w:hint="eastAsia" w:ascii="宋体" w:hAnsi="宋体" w:eastAsia="宋体" w:cs="宋体"/>
          <w:kern w:val="0"/>
          <w:sz w:val="24"/>
          <w:szCs w:val="24"/>
        </w:rPr>
        <w:t xml:space="preserve">C. 数据通道 </w:t>
      </w:r>
    </w:p>
    <w:p w14:paraId="1EC4EADF">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924" o:spt="201" alt="" type="#_x0000_t201" style="height:15.75pt;width:20.25pt;" o:ole="t" filled="f" o:preferrelative="t" stroked="f" coordsize="21600,21600">
            <v:path/>
            <v:fill on="f" focussize="0,0"/>
            <v:stroke on="f"/>
            <v:imagedata r:id="rId10" o:title=""/>
            <o:lock v:ext="edit" aspectratio="t"/>
            <w10:wrap type="none"/>
            <w10:anchorlock/>
          </v:shape>
          <w:control r:id="rId1137" w:name="Control 900" w:shapeid="_x0000_i1924"/>
        </w:object>
      </w:r>
      <w:r>
        <w:rPr>
          <w:rFonts w:hint="eastAsia" w:ascii="宋体" w:hAnsi="宋体" w:eastAsia="宋体" w:cs="宋体"/>
          <w:kern w:val="0"/>
          <w:sz w:val="24"/>
          <w:szCs w:val="24"/>
        </w:rPr>
        <w:t xml:space="preserve">D. 软件工具 </w:t>
      </w:r>
    </w:p>
    <w:p w14:paraId="3BAD672E">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【解析】I/O专用处理机  正确。操作系统中的通道不是指常规意义上的通路，而是专门负责I/O操作的一台小型处理机。</w:t>
      </w:r>
    </w:p>
    <w:p w14:paraId="061287D8">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正确答案是：I/O专用处理机</w:t>
      </w:r>
    </w:p>
    <w:p w14:paraId="62B98A4E">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"http://sichuan.ouchn.cn/mod/quiz/comment.php?attempt=15226542&amp;slot=16" </w:instrText>
      </w:r>
      <w:r>
        <w:rPr>
          <w:rFonts w:ascii="宋体" w:hAnsi="宋体" w:eastAsia="宋体" w:cs="宋体"/>
          <w:kern w:val="0"/>
          <w:sz w:val="24"/>
          <w:szCs w:val="24"/>
        </w:rPr>
        <w:fldChar w:fldCharType="separate"/>
      </w:r>
    </w:p>
    <w:p w14:paraId="416A51AF">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32E0D046">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题目16</w:t>
      </w:r>
    </w:p>
    <w:p w14:paraId="1EC26317">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215" name="图片 215"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图片 215"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043262DA">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925" o:spt="201" alt="" type="#_x0000_t201" style="height:18pt;width:72pt;" o:ole="t" filled="f" o:preferrelative="t" stroked="f" coordsize="21600,21600">
            <v:path/>
            <v:fill on="f" focussize="0,0"/>
            <v:stroke on="f"/>
            <v:imagedata r:id="rId1139" o:title=""/>
            <o:lock v:ext="edit" aspectratio="t"/>
            <w10:wrap type="none"/>
            <w10:anchorlock/>
          </v:shape>
          <w:control r:id="rId1138" w:name="Control 901" w:shapeid="_x0000_i1925"/>
        </w:object>
      </w:r>
    </w:p>
    <w:p w14:paraId="1E04FE25">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采用SPOOLing技术的目的是（）。</w:t>
      </w:r>
    </w:p>
    <w:p w14:paraId="1812DF22">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2F427234">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926" o:spt="201" alt="" type="#_x0000_t201" style="height:15.75pt;width:20.25pt;" o:ole="t" filled="f" o:preferrelative="t" stroked="f" coordsize="21600,21600">
            <v:path/>
            <v:fill on="f" focussize="0,0"/>
            <v:stroke on="f"/>
            <v:imagedata r:id="rId10" o:title=""/>
            <o:lock v:ext="edit" aspectratio="t"/>
            <w10:wrap type="none"/>
            <w10:anchorlock/>
          </v:shape>
          <w:control r:id="rId1140" w:name="Control 902" w:shapeid="_x0000_i1926"/>
        </w:object>
      </w:r>
      <w:r>
        <w:rPr>
          <w:rFonts w:hint="eastAsia" w:ascii="宋体" w:hAnsi="宋体" w:eastAsia="宋体" w:cs="宋体"/>
          <w:kern w:val="0"/>
          <w:sz w:val="24"/>
          <w:szCs w:val="24"/>
        </w:rPr>
        <w:t xml:space="preserve">A. 提高程序的运行速度 </w:t>
      </w:r>
    </w:p>
    <w:p w14:paraId="323753CD">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927" o:spt="201" alt="" type="#_x0000_t201" style="height:15.75pt;width:20.25pt;" o:ole="t" filled="f" o:preferrelative="t" stroked="f" coordsize="21600,21600">
            <v:path/>
            <v:fill on="f" focussize="0,0"/>
            <v:stroke on="f"/>
            <v:imagedata r:id="rId10" o:title=""/>
            <o:lock v:ext="edit" aspectratio="t"/>
            <w10:wrap type="none"/>
            <w10:anchorlock/>
          </v:shape>
          <w:control r:id="rId1141" w:name="Control 903" w:shapeid="_x0000_i1927"/>
        </w:object>
      </w:r>
      <w:r>
        <w:rPr>
          <w:rFonts w:hint="eastAsia" w:ascii="宋体" w:hAnsi="宋体" w:eastAsia="宋体" w:cs="宋体"/>
          <w:kern w:val="0"/>
          <w:sz w:val="24"/>
          <w:szCs w:val="24"/>
        </w:rPr>
        <w:t xml:space="preserve">B. 提高主机效率 </w:t>
      </w:r>
    </w:p>
    <w:p w14:paraId="531F8833">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928" o:spt="201" alt="" type="#_x0000_t201" style="height:15.75pt;width:20.25pt;" o:ole="t" filled="f" o:preferrelative="t" stroked="f" coordsize="21600,21600">
            <v:path/>
            <v:fill on="f" focussize="0,0"/>
            <v:stroke on="f"/>
            <v:imagedata r:id="rId10" o:title=""/>
            <o:lock v:ext="edit" aspectratio="t"/>
            <w10:wrap type="none"/>
            <w10:anchorlock/>
          </v:shape>
          <w:control r:id="rId1142" w:name="Control 904" w:shapeid="_x0000_i1928"/>
        </w:object>
      </w:r>
      <w:r>
        <w:rPr>
          <w:rFonts w:hint="eastAsia" w:ascii="宋体" w:hAnsi="宋体" w:eastAsia="宋体" w:cs="宋体"/>
          <w:kern w:val="0"/>
          <w:sz w:val="24"/>
          <w:szCs w:val="24"/>
        </w:rPr>
        <w:t xml:space="preserve">C. 提高独占设备的利用率 </w:t>
      </w:r>
    </w:p>
    <w:p w14:paraId="137F5845">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929" o:spt="201" alt="" type="#_x0000_t201" style="height:15.75pt;width:20.25pt;" o:ole="t" filled="f" o:preferrelative="t" stroked="f" coordsize="21600,21600">
            <v:path/>
            <v:fill on="f" focussize="0,0"/>
            <v:stroke on="f"/>
            <v:imagedata r:id="rId10" o:title=""/>
            <o:lock v:ext="edit" aspectratio="t"/>
            <w10:wrap type="none"/>
            <w10:anchorlock/>
          </v:shape>
          <w:control r:id="rId1143" w:name="Control 905" w:shapeid="_x0000_i1929"/>
        </w:object>
      </w:r>
      <w:r>
        <w:rPr>
          <w:rFonts w:hint="eastAsia" w:ascii="宋体" w:hAnsi="宋体" w:eastAsia="宋体" w:cs="宋体"/>
          <w:kern w:val="0"/>
          <w:sz w:val="24"/>
          <w:szCs w:val="24"/>
        </w:rPr>
        <w:t xml:space="preserve">D. 减轻用户编程负担 </w:t>
      </w:r>
    </w:p>
    <w:p w14:paraId="62CAE50A">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【解析】提高独占设备的利用率  正确。SPOOLing技术把打印机等独占设备改造为可共享的设备，进而提高了独占设备的利用率。</w:t>
      </w:r>
    </w:p>
    <w:p w14:paraId="4E0A2710">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正确答案是：提高独占设备的利用率</w:t>
      </w:r>
    </w:p>
    <w:p w14:paraId="2B8C4532">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"http://sichuan.ouchn.cn/mod/quiz/comment.php?attempt=15226542&amp;slot=17" </w:instrText>
      </w:r>
      <w:r>
        <w:rPr>
          <w:rFonts w:ascii="宋体" w:hAnsi="宋体" w:eastAsia="宋体" w:cs="宋体"/>
          <w:kern w:val="0"/>
          <w:sz w:val="24"/>
          <w:szCs w:val="24"/>
        </w:rPr>
        <w:fldChar w:fldCharType="separate"/>
      </w:r>
    </w:p>
    <w:p w14:paraId="5DD87E05">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155A2A3A">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题目17</w:t>
      </w:r>
    </w:p>
    <w:p w14:paraId="6F70F912">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214" name="图片 214"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图片 214"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6679E6AD">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930" o:spt="201" alt="" type="#_x0000_t201" style="height:18pt;width:72pt;" o:ole="t" filled="f" o:preferrelative="t" stroked="f" coordsize="21600,21600">
            <v:path/>
            <v:fill on="f" focussize="0,0"/>
            <v:stroke on="f"/>
            <v:imagedata r:id="rId1145" o:title=""/>
            <o:lock v:ext="edit" aspectratio="t"/>
            <w10:wrap type="none"/>
            <w10:anchorlock/>
          </v:shape>
          <w:control r:id="rId1144" w:name="Control 906" w:shapeid="_x0000_i1930"/>
        </w:object>
      </w:r>
    </w:p>
    <w:p w14:paraId="6AD0BA05">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设磁盘的转速为3000转/分，盘面划分为10个扇区，则读取一个扇区的时间是（）。</w:t>
      </w:r>
    </w:p>
    <w:p w14:paraId="6172CD10">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102A24C1">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931" o:spt="201" alt="" type="#_x0000_t201" style="height:15.75pt;width:20.25pt;" o:ole="t" filled="f" o:preferrelative="t" stroked="f" coordsize="21600,21600">
            <v:path/>
            <v:fill on="f" focussize="0,0"/>
            <v:stroke on="f"/>
            <v:imagedata r:id="rId10" o:title=""/>
            <o:lock v:ext="edit" aspectratio="t"/>
            <w10:wrap type="none"/>
            <w10:anchorlock/>
          </v:shape>
          <w:control r:id="rId1146" w:name="Control 907" w:shapeid="_x0000_i1931"/>
        </w:object>
      </w:r>
      <w:r>
        <w:rPr>
          <w:rFonts w:hint="eastAsia" w:ascii="宋体" w:hAnsi="宋体" w:eastAsia="宋体" w:cs="宋体"/>
          <w:kern w:val="0"/>
          <w:sz w:val="24"/>
          <w:szCs w:val="24"/>
        </w:rPr>
        <w:t xml:space="preserve">A. 1ms </w:t>
      </w:r>
    </w:p>
    <w:p w14:paraId="7BCED88A">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932" o:spt="201" alt="" type="#_x0000_t201" style="height:15.75pt;width:20.25pt;" o:ole="t" filled="f" o:preferrelative="t" stroked="f" coordsize="21600,21600">
            <v:path/>
            <v:fill on="f" focussize="0,0"/>
            <v:stroke on="f"/>
            <v:imagedata r:id="rId10" o:title=""/>
            <o:lock v:ext="edit" aspectratio="t"/>
            <w10:wrap type="none"/>
            <w10:anchorlock/>
          </v:shape>
          <w:control r:id="rId1147" w:name="Control 908" w:shapeid="_x0000_i1932"/>
        </w:object>
      </w:r>
      <w:r>
        <w:rPr>
          <w:rFonts w:hint="eastAsia" w:ascii="宋体" w:hAnsi="宋体" w:eastAsia="宋体" w:cs="宋体"/>
          <w:kern w:val="0"/>
          <w:sz w:val="24"/>
          <w:szCs w:val="24"/>
        </w:rPr>
        <w:t xml:space="preserve">B. 2ms </w:t>
      </w:r>
    </w:p>
    <w:p w14:paraId="245A6931">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933" o:spt="201" alt="" type="#_x0000_t201" style="height:15.75pt;width:20.25pt;" o:ole="t" filled="f" o:preferrelative="t" stroked="f" coordsize="21600,21600">
            <v:path/>
            <v:fill on="f" focussize="0,0"/>
            <v:stroke on="f"/>
            <v:imagedata r:id="rId10" o:title=""/>
            <o:lock v:ext="edit" aspectratio="t"/>
            <w10:wrap type="none"/>
            <w10:anchorlock/>
          </v:shape>
          <w:control r:id="rId1148" w:name="Control 909" w:shapeid="_x0000_i1933"/>
        </w:object>
      </w:r>
      <w:r>
        <w:rPr>
          <w:rFonts w:hint="eastAsia" w:ascii="宋体" w:hAnsi="宋体" w:eastAsia="宋体" w:cs="宋体"/>
          <w:kern w:val="0"/>
          <w:sz w:val="24"/>
          <w:szCs w:val="24"/>
        </w:rPr>
        <w:t xml:space="preserve">C. 3ms </w:t>
      </w:r>
    </w:p>
    <w:p w14:paraId="4DA5899D">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934" o:spt="201" alt="" type="#_x0000_t201" style="height:15.75pt;width:20.25pt;" o:ole="t" filled="f" o:preferrelative="t" stroked="f" coordsize="21600,21600">
            <v:path/>
            <v:fill on="f" focussize="0,0"/>
            <v:stroke on="f"/>
            <v:imagedata r:id="rId10" o:title=""/>
            <o:lock v:ext="edit" aspectratio="t"/>
            <w10:wrap type="none"/>
            <w10:anchorlock/>
          </v:shape>
          <w:control r:id="rId1149" w:name="Control 910" w:shapeid="_x0000_i1934"/>
        </w:object>
      </w:r>
      <w:r>
        <w:rPr>
          <w:rFonts w:hint="eastAsia" w:ascii="宋体" w:hAnsi="宋体" w:eastAsia="宋体" w:cs="宋体"/>
          <w:kern w:val="0"/>
          <w:sz w:val="24"/>
          <w:szCs w:val="24"/>
        </w:rPr>
        <w:t xml:space="preserve">D. 20ms </w:t>
      </w:r>
    </w:p>
    <w:p w14:paraId="6BCB7CA3">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提示：1分（m）等于60秒（s），1秒等于1000毫秒（ms）。</w:t>
      </w:r>
    </w:p>
    <w:p w14:paraId="3B7868B7">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【解析】2ms  正确。计算公式是（60*1000）/3000/10=2ms。</w:t>
      </w:r>
    </w:p>
    <w:p w14:paraId="6671322D">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正确答案是：2ms</w:t>
      </w:r>
    </w:p>
    <w:p w14:paraId="7DFB4FEB">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"http://sichuan.ouchn.cn/mod/quiz/comment.php?attempt=15226542&amp;slot=18" </w:instrText>
      </w:r>
      <w:r>
        <w:rPr>
          <w:rFonts w:ascii="宋体" w:hAnsi="宋体" w:eastAsia="宋体" w:cs="宋体"/>
          <w:kern w:val="0"/>
          <w:sz w:val="24"/>
          <w:szCs w:val="24"/>
        </w:rPr>
        <w:fldChar w:fldCharType="separate"/>
      </w:r>
    </w:p>
    <w:p w14:paraId="6E8AF609">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45447E08">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题目18</w:t>
      </w:r>
    </w:p>
    <w:p w14:paraId="364EDE3B">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213" name="图片 213"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图片 213"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6EE1001F">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935" o:spt="201" alt="" type="#_x0000_t201" style="height:18pt;width:72pt;" o:ole="t" filled="f" o:preferrelative="t" stroked="f" coordsize="21600,21600">
            <v:path/>
            <v:fill on="f" focussize="0,0"/>
            <v:stroke on="f"/>
            <v:imagedata r:id="rId1151" o:title=""/>
            <o:lock v:ext="edit" aspectratio="t"/>
            <w10:wrap type="none"/>
            <w10:anchorlock/>
          </v:shape>
          <w:control r:id="rId1150" w:name="Control 911" w:shapeid="_x0000_i1935"/>
        </w:object>
      </w:r>
    </w:p>
    <w:p w14:paraId="3CEC52B0">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CPU启动通道后，设备的控制工作由（）。</w:t>
      </w:r>
    </w:p>
    <w:p w14:paraId="4B9D36D6">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44476F57">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936" o:spt="201" alt="" type="#_x0000_t201" style="height:15.75pt;width:20.25pt;" o:ole="t" filled="f" o:preferrelative="t" stroked="f" coordsize="21600,21600">
            <v:path/>
            <v:fill on="f" focussize="0,0"/>
            <v:stroke on="f"/>
            <v:imagedata r:id="rId10" o:title=""/>
            <o:lock v:ext="edit" aspectratio="t"/>
            <w10:wrap type="none"/>
            <w10:anchorlock/>
          </v:shape>
          <w:control r:id="rId1152" w:name="Control 912" w:shapeid="_x0000_i1936"/>
        </w:object>
      </w:r>
      <w:r>
        <w:rPr>
          <w:rFonts w:hint="eastAsia" w:ascii="宋体" w:hAnsi="宋体" w:eastAsia="宋体" w:cs="宋体"/>
          <w:kern w:val="0"/>
          <w:sz w:val="24"/>
          <w:szCs w:val="24"/>
        </w:rPr>
        <w:t xml:space="preserve">A. 通道执行用户程序来控制 </w:t>
      </w:r>
    </w:p>
    <w:p w14:paraId="3355BA5B">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937" o:spt="201" alt="" type="#_x0000_t201" style="height:15.75pt;width:20.25pt;" o:ole="t" filled="f" o:preferrelative="t" stroked="f" coordsize="21600,21600">
            <v:path/>
            <v:fill on="f" focussize="0,0"/>
            <v:stroke on="f"/>
            <v:imagedata r:id="rId10" o:title=""/>
            <o:lock v:ext="edit" aspectratio="t"/>
            <w10:wrap type="none"/>
            <w10:anchorlock/>
          </v:shape>
          <w:control r:id="rId1153" w:name="Control 913" w:shapeid="_x0000_i1937"/>
        </w:object>
      </w:r>
      <w:r>
        <w:rPr>
          <w:rFonts w:hint="eastAsia" w:ascii="宋体" w:hAnsi="宋体" w:eastAsia="宋体" w:cs="宋体"/>
          <w:kern w:val="0"/>
          <w:sz w:val="24"/>
          <w:szCs w:val="24"/>
        </w:rPr>
        <w:t xml:space="preserve">B. CPU执行通道程序来控制 </w:t>
      </w:r>
    </w:p>
    <w:p w14:paraId="026E3B04">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938" o:spt="201" alt="" type="#_x0000_t201" style="height:15.75pt;width:20.25pt;" o:ole="t" filled="f" o:preferrelative="t" stroked="f" coordsize="21600,21600">
            <v:path/>
            <v:fill on="f" focussize="0,0"/>
            <v:stroke on="f"/>
            <v:imagedata r:id="rId10" o:title=""/>
            <o:lock v:ext="edit" aspectratio="t"/>
            <w10:wrap type="none"/>
            <w10:anchorlock/>
          </v:shape>
          <w:control r:id="rId1154" w:name="Control 914" w:shapeid="_x0000_i1938"/>
        </w:object>
      </w:r>
      <w:r>
        <w:rPr>
          <w:rFonts w:hint="eastAsia" w:ascii="宋体" w:hAnsi="宋体" w:eastAsia="宋体" w:cs="宋体"/>
          <w:kern w:val="0"/>
          <w:sz w:val="24"/>
          <w:szCs w:val="24"/>
        </w:rPr>
        <w:t xml:space="preserve">C. CPU执行程序来控制 </w:t>
      </w:r>
    </w:p>
    <w:p w14:paraId="001F32F6">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939" o:spt="201" alt="" type="#_x0000_t201" style="height:15.75pt;width:20.25pt;" o:ole="t" filled="f" o:preferrelative="t" stroked="f" coordsize="21600,21600">
            <v:path/>
            <v:fill on="f" focussize="0,0"/>
            <v:stroke on="f"/>
            <v:imagedata r:id="rId10" o:title=""/>
            <o:lock v:ext="edit" aspectratio="t"/>
            <w10:wrap type="none"/>
            <w10:anchorlock/>
          </v:shape>
          <w:control r:id="rId1155" w:name="Control 915" w:shapeid="_x0000_i1939"/>
        </w:object>
      </w:r>
      <w:r>
        <w:rPr>
          <w:rFonts w:hint="eastAsia" w:ascii="宋体" w:hAnsi="宋体" w:eastAsia="宋体" w:cs="宋体"/>
          <w:kern w:val="0"/>
          <w:sz w:val="24"/>
          <w:szCs w:val="24"/>
        </w:rPr>
        <w:t xml:space="preserve">D. 通道独立执行预先编好的通道程序来控制 </w:t>
      </w:r>
    </w:p>
    <w:p w14:paraId="1F7EF534">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【解析】通道独立执行预先编好的通道程序来控制  正确。通道接受CPU委托，独立地执行通道程序完成I/O操作。</w:t>
      </w:r>
    </w:p>
    <w:p w14:paraId="5AE39072">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正确答案是：通道独立执行预先编好的通道程序来控制</w:t>
      </w:r>
    </w:p>
    <w:p w14:paraId="41BA6F78">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"http://sichuan.ouchn.cn/mod/quiz/comment.php?attempt=15226542&amp;slot=19" </w:instrText>
      </w:r>
      <w:r>
        <w:rPr>
          <w:rFonts w:ascii="宋体" w:hAnsi="宋体" w:eastAsia="宋体" w:cs="宋体"/>
          <w:kern w:val="0"/>
          <w:sz w:val="24"/>
          <w:szCs w:val="24"/>
        </w:rPr>
        <w:fldChar w:fldCharType="separate"/>
      </w:r>
    </w:p>
    <w:p w14:paraId="064BFA12">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7FEB0A1A">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题目19</w:t>
      </w:r>
    </w:p>
    <w:p w14:paraId="3915E245">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212" name="图片 212"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图片 212"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69DFCB84">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940" o:spt="201" alt="" type="#_x0000_t201" style="height:18pt;width:72pt;" o:ole="t" filled="f" o:preferrelative="t" stroked="f" coordsize="21600,21600">
            <v:path/>
            <v:fill on="f" focussize="0,0"/>
            <v:stroke on="f"/>
            <v:imagedata r:id="rId1157" o:title=""/>
            <o:lock v:ext="edit" aspectratio="t"/>
            <w10:wrap type="none"/>
            <w10:anchorlock/>
          </v:shape>
          <w:control r:id="rId1156" w:name="Control 916" w:shapeid="_x0000_i1940"/>
        </w:object>
      </w:r>
    </w:p>
    <w:p w14:paraId="3A98EB8D">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嵌入式操作系统的最大特点是（）。</w:t>
      </w:r>
    </w:p>
    <w:p w14:paraId="1D0D91FB">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7E09050D">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941" o:spt="201" alt="" type="#_x0000_t201" style="height:15.75pt;width:20.25pt;" o:ole="t" filled="f" o:preferrelative="t" stroked="f" coordsize="21600,21600">
            <v:path/>
            <v:fill on="f" focussize="0,0"/>
            <v:stroke on="f"/>
            <v:imagedata r:id="rId10" o:title=""/>
            <o:lock v:ext="edit" aspectratio="t"/>
            <w10:wrap type="none"/>
            <w10:anchorlock/>
          </v:shape>
          <w:control r:id="rId1158" w:name="Control 917" w:shapeid="_x0000_i1941"/>
        </w:object>
      </w:r>
      <w:r>
        <w:rPr>
          <w:rFonts w:hint="eastAsia" w:ascii="宋体" w:hAnsi="宋体" w:eastAsia="宋体" w:cs="宋体"/>
          <w:kern w:val="0"/>
          <w:sz w:val="24"/>
          <w:szCs w:val="24"/>
        </w:rPr>
        <w:t xml:space="preserve">A. 可定制性 </w:t>
      </w:r>
    </w:p>
    <w:p w14:paraId="0670DFE5">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942" o:spt="201" alt="" type="#_x0000_t201" style="height:15.75pt;width:20.25pt;" o:ole="t" filled="f" o:preferrelative="t" stroked="f" coordsize="21600,21600">
            <v:path/>
            <v:fill on="f" focussize="0,0"/>
            <v:stroke on="f"/>
            <v:imagedata r:id="rId10" o:title=""/>
            <o:lock v:ext="edit" aspectratio="t"/>
            <w10:wrap type="none"/>
            <w10:anchorlock/>
          </v:shape>
          <w:control r:id="rId1159" w:name="Control 918" w:shapeid="_x0000_i1942"/>
        </w:object>
      </w:r>
      <w:r>
        <w:rPr>
          <w:rFonts w:hint="eastAsia" w:ascii="宋体" w:hAnsi="宋体" w:eastAsia="宋体" w:cs="宋体"/>
          <w:kern w:val="0"/>
          <w:sz w:val="24"/>
          <w:szCs w:val="24"/>
        </w:rPr>
        <w:t xml:space="preserve">B. 分布性 </w:t>
      </w:r>
    </w:p>
    <w:p w14:paraId="4BF6079E">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943" o:spt="201" alt="" type="#_x0000_t201" style="height:15.75pt;width:20.25pt;" o:ole="t" filled="f" o:preferrelative="t" stroked="f" coordsize="21600,21600">
            <v:path/>
            <v:fill on="f" focussize="0,0"/>
            <v:stroke on="f"/>
            <v:imagedata r:id="rId10" o:title=""/>
            <o:lock v:ext="edit" aspectratio="t"/>
            <w10:wrap type="none"/>
            <w10:anchorlock/>
          </v:shape>
          <w:control r:id="rId1160" w:name="Control 919" w:shapeid="_x0000_i1943"/>
        </w:object>
      </w:r>
      <w:r>
        <w:rPr>
          <w:rFonts w:hint="eastAsia" w:ascii="宋体" w:hAnsi="宋体" w:eastAsia="宋体" w:cs="宋体"/>
          <w:kern w:val="0"/>
          <w:sz w:val="24"/>
          <w:szCs w:val="24"/>
        </w:rPr>
        <w:t xml:space="preserve">C. 非实时性 </w:t>
      </w:r>
    </w:p>
    <w:p w14:paraId="64F6140C">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944" o:spt="201" alt="" type="#_x0000_t201" style="height:15.75pt;width:20.25pt;" o:ole="t" filled="f" o:preferrelative="t" stroked="f" coordsize="21600,21600">
            <v:path/>
            <v:fill on="f" focussize="0,0"/>
            <v:stroke on="f"/>
            <v:imagedata r:id="rId10" o:title=""/>
            <o:lock v:ext="edit" aspectratio="t"/>
            <w10:wrap type="none"/>
            <w10:anchorlock/>
          </v:shape>
          <w:control r:id="rId1161" w:name="Control 920" w:shapeid="_x0000_i1944"/>
        </w:object>
      </w:r>
      <w:r>
        <w:rPr>
          <w:rFonts w:hint="eastAsia" w:ascii="宋体" w:hAnsi="宋体" w:eastAsia="宋体" w:cs="宋体"/>
          <w:kern w:val="0"/>
          <w:sz w:val="24"/>
          <w:szCs w:val="24"/>
        </w:rPr>
        <w:t xml:space="preserve">D. 实时性 </w:t>
      </w:r>
    </w:p>
    <w:p w14:paraId="5F684460">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【解析】可定制性  正确。嵌入式操作系统的最大特点就是可定制性。</w:t>
      </w:r>
    </w:p>
    <w:p w14:paraId="28E4EB16">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正确答案是：可定制性</w:t>
      </w:r>
    </w:p>
    <w:p w14:paraId="3C55C55F">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"http://sichuan.ouchn.cn/mod/quiz/comment.php?attempt=15226542&amp;slot=20" </w:instrText>
      </w:r>
      <w:r>
        <w:rPr>
          <w:rFonts w:ascii="宋体" w:hAnsi="宋体" w:eastAsia="宋体" w:cs="宋体"/>
          <w:kern w:val="0"/>
          <w:sz w:val="24"/>
          <w:szCs w:val="24"/>
        </w:rPr>
        <w:fldChar w:fldCharType="separate"/>
      </w:r>
    </w:p>
    <w:p w14:paraId="4F72ABEA">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081E3E24">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211" name="图片 211"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图片 211"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4681DB99">
      <w:pPr>
        <w:widowControl/>
        <w:spacing w:before="100" w:beforeAutospacing="1" w:after="100" w:afterAutospacing="1"/>
        <w:jc w:val="left"/>
        <w:outlineLvl w:val="3"/>
        <w:rPr>
          <w:rFonts w:hint="eastAsia" w:ascii="宋体" w:hAnsi="宋体" w:eastAsia="宋体" w:cs="宋体"/>
          <w:b/>
          <w:bCs/>
          <w:kern w:val="0"/>
          <w:sz w:val="24"/>
          <w:szCs w:val="24"/>
        </w:rPr>
      </w:pPr>
      <w:r>
        <w:rPr>
          <w:rFonts w:hint="eastAsia" w:ascii="宋体" w:hAnsi="宋体" w:eastAsia="宋体" w:cs="宋体"/>
          <w:b/>
          <w:bCs/>
          <w:kern w:val="0"/>
          <w:sz w:val="24"/>
          <w:szCs w:val="24"/>
        </w:rPr>
        <w:t>信息文本</w:t>
      </w:r>
    </w:p>
    <w:p w14:paraId="20A4CEB0">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945" o:spt="201" alt="" type="#_x0000_t201" style="height:18pt;width:72pt;" o:ole="t" filled="f" o:preferrelative="t" stroked="f" coordsize="21600,21600">
            <v:path/>
            <v:fill on="f" focussize="0,0"/>
            <v:stroke on="f"/>
            <v:imagedata r:id="rId1163" o:title=""/>
            <o:lock v:ext="edit" aspectratio="t"/>
            <w10:wrap type="none"/>
            <w10:anchorlock/>
          </v:shape>
          <w:control r:id="rId1162" w:name="Control 921" w:shapeid="_x0000_i1945"/>
        </w:object>
      </w:r>
    </w:p>
    <w:p w14:paraId="0F2CCD3D">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b/>
          <w:bCs/>
          <w:kern w:val="0"/>
          <w:sz w:val="24"/>
          <w:szCs w:val="24"/>
        </w:rPr>
        <w:t>二、判断题（每题2分，共计7题）</w:t>
      </w:r>
    </w:p>
    <w:p w14:paraId="5FAAF413">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题目20</w:t>
      </w:r>
    </w:p>
    <w:p w14:paraId="35A87FF8">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满分2.00</w:t>
      </w:r>
    </w:p>
    <w:p w14:paraId="26792354">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210" name="图片 210"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图片 210"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6DA52993">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946" o:spt="201" alt="" type="#_x0000_t201" style="height:18pt;width:72pt;" o:ole="t" filled="f" o:preferrelative="t" stroked="f" coordsize="21600,21600">
            <v:path/>
            <v:fill on="f" focussize="0,0"/>
            <v:stroke on="f"/>
            <v:imagedata r:id="rId1165" o:title=""/>
            <o:lock v:ext="edit" aspectratio="t"/>
            <w10:wrap type="none"/>
            <w10:anchorlock/>
          </v:shape>
          <w:control r:id="rId1164" w:name="Control 922" w:shapeid="_x0000_i1946"/>
        </w:object>
      </w:r>
    </w:p>
    <w:p w14:paraId="72C78E3E">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Linux的I节点是文件内容的一部分。（    ）</w:t>
      </w:r>
    </w:p>
    <w:p w14:paraId="36312D44">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466E1BE5">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947" o:spt="201" alt="" type="#_x0000_t201" style="height:15.75pt;width:20.25pt;" o:ole="t" filled="f" o:preferrelative="t" stroked="f" coordsize="21600,21600">
            <v:path/>
            <v:fill on="f" focussize="0,0"/>
            <v:stroke on="f"/>
            <v:imagedata r:id="rId10" o:title=""/>
            <o:lock v:ext="edit" aspectratio="t"/>
            <w10:wrap type="none"/>
            <w10:anchorlock/>
          </v:shape>
          <w:control r:id="rId1166" w:name="Control 923" w:shapeid="_x0000_i1947"/>
        </w:object>
      </w:r>
      <w:r>
        <w:rPr>
          <w:rFonts w:hint="eastAsia" w:ascii="宋体" w:hAnsi="宋体" w:eastAsia="宋体" w:cs="宋体"/>
          <w:kern w:val="0"/>
          <w:sz w:val="24"/>
          <w:szCs w:val="24"/>
        </w:rPr>
        <w:t xml:space="preserve">对 </w:t>
      </w:r>
    </w:p>
    <w:p w14:paraId="4188F42F">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948" o:spt="201" alt="" type="#_x0000_t201" style="height:15.75pt;width:20.25pt;" o:ole="t" filled="f" o:preferrelative="t" stroked="f" coordsize="21600,21600">
            <v:path/>
            <v:fill on="f" focussize="0,0"/>
            <v:stroke on="f"/>
            <v:imagedata r:id="rId10" o:title=""/>
            <o:lock v:ext="edit" aspectratio="t"/>
            <w10:wrap type="none"/>
            <w10:anchorlock/>
          </v:shape>
          <w:control r:id="rId1167" w:name="Control 924" w:shapeid="_x0000_i1948"/>
        </w:object>
      </w:r>
      <w:r>
        <w:rPr>
          <w:rFonts w:hint="eastAsia" w:ascii="宋体" w:hAnsi="宋体" w:eastAsia="宋体" w:cs="宋体"/>
          <w:kern w:val="0"/>
          <w:sz w:val="24"/>
          <w:szCs w:val="24"/>
        </w:rPr>
        <w:t xml:space="preserve">错 </w:t>
      </w:r>
    </w:p>
    <w:p w14:paraId="0CD6FE66">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【解析】这句话不正确。Linux的I节点相当于文件控制块，不是文件内容。</w:t>
      </w:r>
    </w:p>
    <w:p w14:paraId="5C2D7AB0">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正确的答案是“错”。</w:t>
      </w:r>
    </w:p>
    <w:p w14:paraId="6FDEC8D0">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"http://sichuan.ouchn.cn/mod/quiz/comment.php?attempt=15226542&amp;slot=22" </w:instrText>
      </w:r>
      <w:r>
        <w:rPr>
          <w:rFonts w:ascii="宋体" w:hAnsi="宋体" w:eastAsia="宋体" w:cs="宋体"/>
          <w:kern w:val="0"/>
          <w:sz w:val="24"/>
          <w:szCs w:val="24"/>
        </w:rPr>
        <w:fldChar w:fldCharType="separate"/>
      </w:r>
    </w:p>
    <w:p w14:paraId="0CA261C1">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14D8365D">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题目21</w:t>
      </w:r>
    </w:p>
    <w:p w14:paraId="72B899F6">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满分2.00</w:t>
      </w:r>
    </w:p>
    <w:p w14:paraId="7115C571">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209" name="图片 209"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图片 209"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5B078BC1">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949" o:spt="201" alt="" type="#_x0000_t201" style="height:18pt;width:72pt;" o:ole="t" filled="f" o:preferrelative="t" stroked="f" coordsize="21600,21600">
            <v:path/>
            <v:fill on="f" focussize="0,0"/>
            <v:stroke on="f"/>
            <v:imagedata r:id="rId1169" o:title=""/>
            <o:lock v:ext="edit" aspectratio="t"/>
            <w10:wrap type="none"/>
            <w10:anchorlock/>
          </v:shape>
          <w:control r:id="rId1168" w:name="Control 925" w:shapeid="_x0000_i1949"/>
        </w:object>
      </w:r>
    </w:p>
    <w:p w14:paraId="69C46C6D">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操作系统在组织物理文件时根据存储介质的特性和用户选择的存取方法来决定存储结构。（  ）</w:t>
      </w:r>
    </w:p>
    <w:p w14:paraId="05787D12">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6043C33F">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950" o:spt="201" alt="" type="#_x0000_t201" style="height:15.75pt;width:20.25pt;" o:ole="t" filled="f" o:preferrelative="t" stroked="f" coordsize="21600,21600">
            <v:path/>
            <v:fill on="f" focussize="0,0"/>
            <v:stroke on="f"/>
            <v:imagedata r:id="rId10" o:title=""/>
            <o:lock v:ext="edit" aspectratio="t"/>
            <w10:wrap type="none"/>
            <w10:anchorlock/>
          </v:shape>
          <w:control r:id="rId1170" w:name="Control 926" w:shapeid="_x0000_i1950"/>
        </w:object>
      </w:r>
      <w:r>
        <w:rPr>
          <w:rFonts w:hint="eastAsia" w:ascii="宋体" w:hAnsi="宋体" w:eastAsia="宋体" w:cs="宋体"/>
          <w:kern w:val="0"/>
          <w:sz w:val="24"/>
          <w:szCs w:val="24"/>
        </w:rPr>
        <w:t xml:space="preserve">对 </w:t>
      </w:r>
    </w:p>
    <w:p w14:paraId="1D3D731D">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951" o:spt="201" alt="" type="#_x0000_t201" style="height:15.75pt;width:20.25pt;" o:ole="t" filled="f" o:preferrelative="t" stroked="f" coordsize="21600,21600">
            <v:path/>
            <v:fill on="f" focussize="0,0"/>
            <v:stroke on="f"/>
            <v:imagedata r:id="rId10" o:title=""/>
            <o:lock v:ext="edit" aspectratio="t"/>
            <w10:wrap type="none"/>
            <w10:anchorlock/>
          </v:shape>
          <w:control r:id="rId1171" w:name="Control 927" w:shapeid="_x0000_i1951"/>
        </w:object>
      </w:r>
      <w:r>
        <w:rPr>
          <w:rFonts w:hint="eastAsia" w:ascii="宋体" w:hAnsi="宋体" w:eastAsia="宋体" w:cs="宋体"/>
          <w:kern w:val="0"/>
          <w:sz w:val="24"/>
          <w:szCs w:val="24"/>
        </w:rPr>
        <w:t xml:space="preserve">错 </w:t>
      </w:r>
    </w:p>
    <w:p w14:paraId="0AA55188">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【解析】这句话是正确的。文件的物理组织与文件的存储方法和存储设备的物理特性有关。</w:t>
      </w:r>
    </w:p>
    <w:p w14:paraId="5BC4196B">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正确的答案是“对”。</w:t>
      </w:r>
    </w:p>
    <w:p w14:paraId="789E48AD">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"http://sichuan.ouchn.cn/mod/quiz/comment.php?attempt=15226542&amp;slot=23" </w:instrText>
      </w:r>
      <w:r>
        <w:rPr>
          <w:rFonts w:ascii="宋体" w:hAnsi="宋体" w:eastAsia="宋体" w:cs="宋体"/>
          <w:kern w:val="0"/>
          <w:sz w:val="24"/>
          <w:szCs w:val="24"/>
        </w:rPr>
        <w:fldChar w:fldCharType="separate"/>
      </w:r>
    </w:p>
    <w:p w14:paraId="0012DD0E">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2A251E7D">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题目22</w:t>
      </w:r>
    </w:p>
    <w:p w14:paraId="6B0A07DB">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满分2.00</w:t>
      </w:r>
    </w:p>
    <w:p w14:paraId="1C6E405B">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208" name="图片 208"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图片 208"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38A2AFDA">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952" o:spt="201" alt="" type="#_x0000_t201" style="height:18pt;width:72pt;" o:ole="t" filled="f" o:preferrelative="t" stroked="f" coordsize="21600,21600">
            <v:path/>
            <v:fill on="f" focussize="0,0"/>
            <v:stroke on="f"/>
            <v:imagedata r:id="rId1173" o:title=""/>
            <o:lock v:ext="edit" aspectratio="t"/>
            <w10:wrap type="none"/>
            <w10:anchorlock/>
          </v:shape>
          <w:control r:id="rId1172" w:name="Control 928" w:shapeid="_x0000_i1952"/>
        </w:object>
      </w:r>
    </w:p>
    <w:p w14:paraId="4CBDE457">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Linux系统的一个重要特征就是支持多种不同的文件系统。（   ）</w:t>
      </w:r>
    </w:p>
    <w:p w14:paraId="70140AF0">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7087FBEB">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953" o:spt="201" alt="" type="#_x0000_t201" style="height:15.75pt;width:20.25pt;" o:ole="t" filled="f" o:preferrelative="t" stroked="f" coordsize="21600,21600">
            <v:path/>
            <v:fill on="f" focussize="0,0"/>
            <v:stroke on="f"/>
            <v:imagedata r:id="rId10" o:title=""/>
            <o:lock v:ext="edit" aspectratio="t"/>
            <w10:wrap type="none"/>
            <w10:anchorlock/>
          </v:shape>
          <w:control r:id="rId1174" w:name="Control 929" w:shapeid="_x0000_i1953"/>
        </w:object>
      </w:r>
      <w:r>
        <w:rPr>
          <w:rFonts w:hint="eastAsia" w:ascii="宋体" w:hAnsi="宋体" w:eastAsia="宋体" w:cs="宋体"/>
          <w:kern w:val="0"/>
          <w:sz w:val="24"/>
          <w:szCs w:val="24"/>
        </w:rPr>
        <w:t xml:space="preserve">对 </w:t>
      </w:r>
    </w:p>
    <w:p w14:paraId="39915D3F">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954" o:spt="201" alt="" type="#_x0000_t201" style="height:15.75pt;width:20.25pt;" o:ole="t" filled="f" o:preferrelative="t" stroked="f" coordsize="21600,21600">
            <v:path/>
            <v:fill on="f" focussize="0,0"/>
            <v:stroke on="f"/>
            <v:imagedata r:id="rId10" o:title=""/>
            <o:lock v:ext="edit" aspectratio="t"/>
            <w10:wrap type="none"/>
            <w10:anchorlock/>
          </v:shape>
          <w:control r:id="rId1175" w:name="Control 930" w:shapeid="_x0000_i1954"/>
        </w:object>
      </w:r>
      <w:r>
        <w:rPr>
          <w:rFonts w:hint="eastAsia" w:ascii="宋体" w:hAnsi="宋体" w:eastAsia="宋体" w:cs="宋体"/>
          <w:kern w:val="0"/>
          <w:sz w:val="24"/>
          <w:szCs w:val="24"/>
        </w:rPr>
        <w:t xml:space="preserve">错 </w:t>
      </w:r>
    </w:p>
    <w:p w14:paraId="3B37AA3C">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【解析】这句话是正确的。因为Linux提供了虚拟文件系统，可以支持多种文件系统。</w:t>
      </w:r>
    </w:p>
    <w:p w14:paraId="5A7FB4B4">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正确的答案是“对”。</w:t>
      </w:r>
    </w:p>
    <w:p w14:paraId="7FCE8B5F">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"http://sichuan.ouchn.cn/mod/quiz/comment.php?attempt=15226542&amp;slot=24" </w:instrText>
      </w:r>
      <w:r>
        <w:rPr>
          <w:rFonts w:ascii="宋体" w:hAnsi="宋体" w:eastAsia="宋体" w:cs="宋体"/>
          <w:kern w:val="0"/>
          <w:sz w:val="24"/>
          <w:szCs w:val="24"/>
        </w:rPr>
        <w:fldChar w:fldCharType="separate"/>
      </w:r>
    </w:p>
    <w:p w14:paraId="646449FC">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49EADD0F">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题目23</w:t>
      </w:r>
    </w:p>
    <w:p w14:paraId="64CF20BE">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满分2.00</w:t>
      </w:r>
    </w:p>
    <w:p w14:paraId="4A67158A">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207" name="图片 207"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图片 207"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4115CB04">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955" o:spt="201" alt="" type="#_x0000_t201" style="height:18pt;width:72pt;" o:ole="t" filled="f" o:preferrelative="t" stroked="f" coordsize="21600,21600">
            <v:path/>
            <v:fill on="f" focussize="0,0"/>
            <v:stroke on="f"/>
            <v:imagedata r:id="rId1177" o:title=""/>
            <o:lock v:ext="edit" aspectratio="t"/>
            <w10:wrap type="none"/>
            <w10:anchorlock/>
          </v:shape>
          <w:control r:id="rId1176" w:name="Control 931" w:shapeid="_x0000_i1955"/>
        </w:object>
      </w:r>
    </w:p>
    <w:p w14:paraId="2DEAEA01">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共享分配技术适用于高速、大容量的直接存取存储设备，如磁盘等。</w:t>
      </w:r>
    </w:p>
    <w:p w14:paraId="5ACF63DC">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2B37AD1B">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956" o:spt="201" alt="" type="#_x0000_t201" style="height:15.75pt;width:20.25pt;" o:ole="t" filled="f" o:preferrelative="t" stroked="f" coordsize="21600,21600">
            <v:path/>
            <v:fill on="f" focussize="0,0"/>
            <v:stroke on="f"/>
            <v:imagedata r:id="rId10" o:title=""/>
            <o:lock v:ext="edit" aspectratio="t"/>
            <w10:wrap type="none"/>
            <w10:anchorlock/>
          </v:shape>
          <w:control r:id="rId1178" w:name="Control 932" w:shapeid="_x0000_i1956"/>
        </w:object>
      </w:r>
      <w:r>
        <w:rPr>
          <w:rFonts w:hint="eastAsia" w:ascii="宋体" w:hAnsi="宋体" w:eastAsia="宋体" w:cs="宋体"/>
          <w:kern w:val="0"/>
          <w:sz w:val="24"/>
          <w:szCs w:val="24"/>
        </w:rPr>
        <w:t xml:space="preserve">对 </w:t>
      </w:r>
    </w:p>
    <w:p w14:paraId="5B18446C">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957" o:spt="201" alt="" type="#_x0000_t201" style="height:15.75pt;width:20.25pt;" o:ole="t" filled="f" o:preferrelative="t" stroked="f" coordsize="21600,21600">
            <v:path/>
            <v:fill on="f" focussize="0,0"/>
            <v:stroke on="f"/>
            <v:imagedata r:id="rId10" o:title=""/>
            <o:lock v:ext="edit" aspectratio="t"/>
            <w10:wrap type="none"/>
            <w10:anchorlock/>
          </v:shape>
          <w:control r:id="rId1179" w:name="Control 933" w:shapeid="_x0000_i1957"/>
        </w:object>
      </w:r>
      <w:r>
        <w:rPr>
          <w:rFonts w:hint="eastAsia" w:ascii="宋体" w:hAnsi="宋体" w:eastAsia="宋体" w:cs="宋体"/>
          <w:kern w:val="0"/>
          <w:sz w:val="24"/>
          <w:szCs w:val="24"/>
        </w:rPr>
        <w:t xml:space="preserve">错 </w:t>
      </w:r>
    </w:p>
    <w:p w14:paraId="5EFE83F1">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【解析】这句话是正确的。共享分配技术适用于共享设备，这类设备都是高速、大容量的直接存取存储设备，典型的共享设备就是磁盘。</w:t>
      </w:r>
    </w:p>
    <w:p w14:paraId="711AF758">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正确的答案是“对”。</w:t>
      </w:r>
    </w:p>
    <w:p w14:paraId="68F7F139">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"http://sichuan.ouchn.cn/mod/quiz/comment.php?attempt=15226542&amp;slot=25" </w:instrText>
      </w:r>
      <w:r>
        <w:rPr>
          <w:rFonts w:ascii="宋体" w:hAnsi="宋体" w:eastAsia="宋体" w:cs="宋体"/>
          <w:kern w:val="0"/>
          <w:sz w:val="24"/>
          <w:szCs w:val="24"/>
        </w:rPr>
        <w:fldChar w:fldCharType="separate"/>
      </w:r>
    </w:p>
    <w:p w14:paraId="27E9C66F">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2028575C">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题目24</w:t>
      </w:r>
    </w:p>
    <w:p w14:paraId="17B623B9">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满分2.00</w:t>
      </w:r>
    </w:p>
    <w:p w14:paraId="379D8084">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206" name="图片 206"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图片 206"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47AF21B5">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958" o:spt="201" alt="" type="#_x0000_t201" style="height:18pt;width:72pt;" o:ole="t" filled="f" o:preferrelative="t" stroked="f" coordsize="21600,21600">
            <v:path/>
            <v:fill on="f" focussize="0,0"/>
            <v:stroke on="f"/>
            <v:imagedata r:id="rId1181" o:title=""/>
            <o:lock v:ext="edit" aspectratio="t"/>
            <w10:wrap type="none"/>
            <w10:anchorlock/>
          </v:shape>
          <w:control r:id="rId1180" w:name="Control 934" w:shapeid="_x0000_i1958"/>
        </w:object>
      </w:r>
    </w:p>
    <w:p w14:paraId="2DF44109">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现代计算机系统中，外围设备的启动工作都是由系统和用户共同来做的。</w:t>
      </w:r>
    </w:p>
    <w:p w14:paraId="0E7A3855">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39D577B1">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959" o:spt="201" alt="" type="#_x0000_t201" style="height:15.75pt;width:20.25pt;" o:ole="t" filled="f" o:preferrelative="t" stroked="f" coordsize="21600,21600">
            <v:path/>
            <v:fill on="f" focussize="0,0"/>
            <v:stroke on="f"/>
            <v:imagedata r:id="rId10" o:title=""/>
            <o:lock v:ext="edit" aspectratio="t"/>
            <w10:wrap type="none"/>
            <w10:anchorlock/>
          </v:shape>
          <w:control r:id="rId1182" w:name="Control 935" w:shapeid="_x0000_i1959"/>
        </w:object>
      </w:r>
      <w:r>
        <w:rPr>
          <w:rFonts w:hint="eastAsia" w:ascii="宋体" w:hAnsi="宋体" w:eastAsia="宋体" w:cs="宋体"/>
          <w:kern w:val="0"/>
          <w:sz w:val="24"/>
          <w:szCs w:val="24"/>
        </w:rPr>
        <w:t xml:space="preserve">对 </w:t>
      </w:r>
    </w:p>
    <w:p w14:paraId="54337F2D">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960" o:spt="201" alt="" type="#_x0000_t201" style="height:15.75pt;width:20.25pt;" o:ole="t" filled="f" o:preferrelative="t" stroked="f" coordsize="21600,21600">
            <v:path/>
            <v:fill on="f" focussize="0,0"/>
            <v:stroke on="f"/>
            <v:imagedata r:id="rId10" o:title=""/>
            <o:lock v:ext="edit" aspectratio="t"/>
            <w10:wrap type="none"/>
            <w10:anchorlock/>
          </v:shape>
          <w:control r:id="rId1183" w:name="Control 936" w:shapeid="_x0000_i1960"/>
        </w:object>
      </w:r>
      <w:r>
        <w:rPr>
          <w:rFonts w:hint="eastAsia" w:ascii="宋体" w:hAnsi="宋体" w:eastAsia="宋体" w:cs="宋体"/>
          <w:kern w:val="0"/>
          <w:sz w:val="24"/>
          <w:szCs w:val="24"/>
        </w:rPr>
        <w:t xml:space="preserve">错 </w:t>
      </w:r>
    </w:p>
    <w:p w14:paraId="053B215F">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【解析】这句话不正确。现代计算机系统中，外围设备的启动工作由系统自行完成，无需用户干预。</w:t>
      </w:r>
    </w:p>
    <w:p w14:paraId="2D695128">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正确的答案是“错”。</w:t>
      </w:r>
    </w:p>
    <w:p w14:paraId="5C978C0E">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"http://sichuan.ouchn.cn/mod/quiz/comment.php?attempt=15226542&amp;slot=26" </w:instrText>
      </w:r>
      <w:r>
        <w:rPr>
          <w:rFonts w:ascii="宋体" w:hAnsi="宋体" w:eastAsia="宋体" w:cs="宋体"/>
          <w:kern w:val="0"/>
          <w:sz w:val="24"/>
          <w:szCs w:val="24"/>
        </w:rPr>
        <w:fldChar w:fldCharType="separate"/>
      </w:r>
    </w:p>
    <w:p w14:paraId="5D6581C0">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136152C0">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题目25</w:t>
      </w:r>
    </w:p>
    <w:p w14:paraId="5E345B7C">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满分2.00</w:t>
      </w:r>
    </w:p>
    <w:p w14:paraId="1F3FBDBA">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205" name="图片 205"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图片 205"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5977EA67">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961" o:spt="201" alt="" type="#_x0000_t201" style="height:18pt;width:72pt;" o:ole="t" filled="f" o:preferrelative="t" stroked="f" coordsize="21600,21600">
            <v:path/>
            <v:fill on="f" focussize="0,0"/>
            <v:stroke on="f"/>
            <v:imagedata r:id="rId1185" o:title=""/>
            <o:lock v:ext="edit" aspectratio="t"/>
            <w10:wrap type="none"/>
            <w10:anchorlock/>
          </v:shape>
          <w:control r:id="rId1184" w:name="Control 937" w:shapeid="_x0000_i1961"/>
        </w:object>
      </w:r>
    </w:p>
    <w:p w14:paraId="559D280C">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SPOOLing系统能实现设备管理的虚拟技术，即：将共享设备改造为独占设备。它由专门负责I/O的常驻内存的进程以及输入、输出井组成。</w:t>
      </w:r>
    </w:p>
    <w:p w14:paraId="6A7663F4">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30449ED8">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962" o:spt="201" alt="" type="#_x0000_t201" style="height:15.75pt;width:20.25pt;" o:ole="t" filled="f" o:preferrelative="t" stroked="f" coordsize="21600,21600">
            <v:path/>
            <v:fill on="f" focussize="0,0"/>
            <v:stroke on="f"/>
            <v:imagedata r:id="rId10" o:title=""/>
            <o:lock v:ext="edit" aspectratio="t"/>
            <w10:wrap type="none"/>
            <w10:anchorlock/>
          </v:shape>
          <w:control r:id="rId1186" w:name="Control 938" w:shapeid="_x0000_i1962"/>
        </w:object>
      </w:r>
      <w:r>
        <w:rPr>
          <w:rFonts w:hint="eastAsia" w:ascii="宋体" w:hAnsi="宋体" w:eastAsia="宋体" w:cs="宋体"/>
          <w:kern w:val="0"/>
          <w:sz w:val="24"/>
          <w:szCs w:val="24"/>
        </w:rPr>
        <w:t xml:space="preserve">对 </w:t>
      </w:r>
    </w:p>
    <w:p w14:paraId="417FD465">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963" o:spt="201" alt="" type="#_x0000_t201" style="height:15.75pt;width:20.25pt;" o:ole="t" filled="f" o:preferrelative="t" stroked="f" coordsize="21600,21600">
            <v:path/>
            <v:fill on="f" focussize="0,0"/>
            <v:stroke on="f"/>
            <v:imagedata r:id="rId10" o:title=""/>
            <o:lock v:ext="edit" aspectratio="t"/>
            <w10:wrap type="none"/>
            <w10:anchorlock/>
          </v:shape>
          <w:control r:id="rId1187" w:name="Control 939" w:shapeid="_x0000_i1963"/>
        </w:object>
      </w:r>
      <w:r>
        <w:rPr>
          <w:rFonts w:hint="eastAsia" w:ascii="宋体" w:hAnsi="宋体" w:eastAsia="宋体" w:cs="宋体"/>
          <w:kern w:val="0"/>
          <w:sz w:val="24"/>
          <w:szCs w:val="24"/>
        </w:rPr>
        <w:t xml:space="preserve">错 </w:t>
      </w:r>
    </w:p>
    <w:p w14:paraId="63DB3FB0">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【解析】这句话不正确。这句话的两头都是正确的，错在中间“将共享设备改造为独占设备”这部分，正好说反了，应是“将独占设备改造为共享设备”。</w:t>
      </w:r>
    </w:p>
    <w:p w14:paraId="3C015320">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正确的答案是“错”。</w:t>
      </w:r>
    </w:p>
    <w:p w14:paraId="3B7B5613">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"http://sichuan.ouchn.cn/mod/quiz/comment.php?attempt=15226542&amp;slot=27" </w:instrText>
      </w:r>
      <w:r>
        <w:rPr>
          <w:rFonts w:ascii="宋体" w:hAnsi="宋体" w:eastAsia="宋体" w:cs="宋体"/>
          <w:kern w:val="0"/>
          <w:sz w:val="24"/>
          <w:szCs w:val="24"/>
        </w:rPr>
        <w:fldChar w:fldCharType="separate"/>
      </w:r>
    </w:p>
    <w:p w14:paraId="24225824">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15B421E2">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题目26</w:t>
      </w:r>
    </w:p>
    <w:p w14:paraId="6D3293F2">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满分2.00</w:t>
      </w:r>
    </w:p>
    <w:p w14:paraId="0F0E7AA3">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204" name="图片 204"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图片 204"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022B972D">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964" o:spt="201" alt="" type="#_x0000_t201" style="height:18pt;width:72pt;" o:ole="t" filled="f" o:preferrelative="t" stroked="f" coordsize="21600,21600">
            <v:path/>
            <v:fill on="f" focussize="0,0"/>
            <v:stroke on="f"/>
            <v:imagedata r:id="rId1189" o:title=""/>
            <o:lock v:ext="edit" aspectratio="t"/>
            <w10:wrap type="none"/>
            <w10:anchorlock/>
          </v:shape>
          <w:control r:id="rId1188" w:name="Control 940" w:shapeid="_x0000_i1964"/>
        </w:object>
      </w:r>
    </w:p>
    <w:p w14:paraId="76F6EA8A">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采用SPOOLing技术情况下，可用1台计算机代替脱机技术需要的3台计算机。</w:t>
      </w:r>
    </w:p>
    <w:p w14:paraId="3A915159">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6F989961">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965" o:spt="201" alt="" type="#_x0000_t201" style="height:15.75pt;width:20.25pt;" o:ole="t" filled="f" o:preferrelative="t" stroked="f" coordsize="21600,21600">
            <v:path/>
            <v:fill on="f" focussize="0,0"/>
            <v:stroke on="f"/>
            <v:imagedata r:id="rId10" o:title=""/>
            <o:lock v:ext="edit" aspectratio="t"/>
            <w10:wrap type="none"/>
            <w10:anchorlock/>
          </v:shape>
          <w:control r:id="rId1190" w:name="Control 941" w:shapeid="_x0000_i1965"/>
        </w:object>
      </w:r>
      <w:r>
        <w:rPr>
          <w:rFonts w:hint="eastAsia" w:ascii="宋体" w:hAnsi="宋体" w:eastAsia="宋体" w:cs="宋体"/>
          <w:kern w:val="0"/>
          <w:sz w:val="24"/>
          <w:szCs w:val="24"/>
        </w:rPr>
        <w:t xml:space="preserve">对 </w:t>
      </w:r>
    </w:p>
    <w:p w14:paraId="0E9A826C">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966" o:spt="201" alt="" type="#_x0000_t201" style="height:15.75pt;width:20.25pt;" o:ole="t" filled="f" o:preferrelative="t" stroked="f" coordsize="21600,21600">
            <v:path/>
            <v:fill on="f" focussize="0,0"/>
            <v:stroke on="f"/>
            <v:imagedata r:id="rId10" o:title=""/>
            <o:lock v:ext="edit" aspectratio="t"/>
            <w10:wrap type="none"/>
            <w10:anchorlock/>
          </v:shape>
          <w:control r:id="rId1191" w:name="Control 942" w:shapeid="_x0000_i1966"/>
        </w:object>
      </w:r>
      <w:r>
        <w:rPr>
          <w:rFonts w:hint="eastAsia" w:ascii="宋体" w:hAnsi="宋体" w:eastAsia="宋体" w:cs="宋体"/>
          <w:kern w:val="0"/>
          <w:sz w:val="24"/>
          <w:szCs w:val="24"/>
        </w:rPr>
        <w:t xml:space="preserve">错 </w:t>
      </w:r>
    </w:p>
    <w:p w14:paraId="0EA624E3">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【解析】这句话是正确的。传统的脱机方式下需要3台计算机（1台主机和2台外围机），假脱机技术则只用1台计算机，利用I/O通道和常驻内存的进程模拟外围机来完成。</w:t>
      </w:r>
    </w:p>
    <w:p w14:paraId="6FFACA14">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正确的答案是“对”。</w:t>
      </w:r>
    </w:p>
    <w:p w14:paraId="063F14F2">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"http://sichuan.ouchn.cn/mod/quiz/comment.php?attempt=15226542&amp;slot=28" </w:instrText>
      </w:r>
      <w:r>
        <w:rPr>
          <w:rFonts w:ascii="宋体" w:hAnsi="宋体" w:eastAsia="宋体" w:cs="宋体"/>
          <w:kern w:val="0"/>
          <w:sz w:val="24"/>
          <w:szCs w:val="24"/>
        </w:rPr>
        <w:fldChar w:fldCharType="separate"/>
      </w:r>
    </w:p>
    <w:p w14:paraId="13F1C425">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41F40FEB">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203" name="图片 203"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图片 203"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6793A76A">
      <w:pPr>
        <w:widowControl/>
        <w:spacing w:before="100" w:beforeAutospacing="1" w:after="100" w:afterAutospacing="1"/>
        <w:jc w:val="left"/>
        <w:outlineLvl w:val="3"/>
        <w:rPr>
          <w:rFonts w:hint="eastAsia" w:ascii="宋体" w:hAnsi="宋体" w:eastAsia="宋体" w:cs="宋体"/>
          <w:b/>
          <w:bCs/>
          <w:kern w:val="0"/>
          <w:sz w:val="24"/>
          <w:szCs w:val="24"/>
        </w:rPr>
      </w:pPr>
      <w:r>
        <w:rPr>
          <w:rFonts w:hint="eastAsia" w:ascii="宋体" w:hAnsi="宋体" w:eastAsia="宋体" w:cs="宋体"/>
          <w:b/>
          <w:bCs/>
          <w:kern w:val="0"/>
          <w:sz w:val="24"/>
          <w:szCs w:val="24"/>
        </w:rPr>
        <w:t>信息文本</w:t>
      </w:r>
    </w:p>
    <w:p w14:paraId="625048CC">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967" o:spt="201" alt="" type="#_x0000_t201" style="height:18pt;width:72pt;" o:ole="t" filled="f" o:preferrelative="t" stroked="f" coordsize="21600,21600">
            <v:path/>
            <v:fill on="f" focussize="0,0"/>
            <v:stroke on="f"/>
            <v:imagedata r:id="rId1193" o:title=""/>
            <o:lock v:ext="edit" aspectratio="t"/>
            <w10:wrap type="none"/>
            <w10:anchorlock/>
          </v:shape>
          <w:control r:id="rId1192" w:name="Control 943" w:shapeid="_x0000_i1967"/>
        </w:object>
      </w:r>
    </w:p>
    <w:p w14:paraId="4EF209DA">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三、应用题，每小题10分</w:t>
      </w:r>
    </w:p>
    <w:p w14:paraId="5A88B452">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题目27</w:t>
      </w:r>
    </w:p>
    <w:p w14:paraId="72551E28">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202" name="图片 202"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图片 202"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74037448">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968" o:spt="201" alt="" type="#_x0000_t201" style="height:18pt;width:72pt;" o:ole="t" filled="f" o:preferrelative="t" stroked="f" coordsize="21600,21600">
            <v:path/>
            <v:fill on="f" focussize="0,0"/>
            <v:stroke on="f"/>
            <v:imagedata r:id="rId1195" o:title=""/>
            <o:lock v:ext="edit" aspectratio="t"/>
            <w10:wrap type="none"/>
            <w10:anchorlock/>
          </v:shape>
          <w:control r:id="rId1194" w:name="Control 944" w:shapeid="_x0000_i1968"/>
        </w:object>
      </w:r>
    </w:p>
    <w:p w14:paraId="5EA6FCDD">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（10分）假设一个磁盘有200个磁道，编号从0～199。当前磁头正在143道上服务，并且刚刚完成了125道的请求。如果寻道请求队列的顺序是：</w:t>
      </w:r>
    </w:p>
    <w:p w14:paraId="49110113">
      <w:pPr>
        <w:widowControl/>
        <w:spacing w:before="100" w:beforeAutospacing="1" w:after="100" w:afterAutospacing="1"/>
        <w:jc w:val="center"/>
        <w:rPr>
          <w:rFonts w:hint="eastAsia" w:ascii="宋体" w:hAnsi="宋体" w:eastAsia="宋体" w:cs="宋体"/>
          <w:kern w:val="0"/>
          <w:sz w:val="24"/>
          <w:szCs w:val="24"/>
        </w:rPr>
      </w:pPr>
      <w:r>
        <w:rPr>
          <w:rFonts w:hint="eastAsia" w:ascii="宋体" w:hAnsi="宋体" w:eastAsia="宋体" w:cs="宋体"/>
          <w:kern w:val="0"/>
          <w:sz w:val="24"/>
          <w:szCs w:val="24"/>
        </w:rPr>
        <w:t>86, 147, 91, 177, 94, 150, 102, 175, 130</w:t>
      </w:r>
    </w:p>
    <w:p w14:paraId="617806B7">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问：为完成上述请求，采用电梯磁盘调度算法时自磁头移动的总量是（    ）。</w:t>
      </w:r>
    </w:p>
    <w:p w14:paraId="25C7356A">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24D60D96">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969" o:spt="201" alt="" type="#_x0000_t201" style="height:15.75pt;width:20.25pt;" o:ole="t" filled="f" o:preferrelative="t" stroked="f" coordsize="21600,21600">
            <v:path/>
            <v:fill on="f" focussize="0,0"/>
            <v:stroke on="f"/>
            <v:imagedata r:id="rId10" o:title=""/>
            <o:lock v:ext="edit" aspectratio="t"/>
            <w10:wrap type="none"/>
            <w10:anchorlock/>
          </v:shape>
          <w:control r:id="rId1196" w:name="Control 945" w:shapeid="_x0000_i1969"/>
        </w:object>
      </w:r>
      <w:r>
        <w:rPr>
          <w:rFonts w:hint="eastAsia" w:ascii="宋体" w:hAnsi="宋体" w:eastAsia="宋体" w:cs="宋体"/>
          <w:kern w:val="0"/>
          <w:sz w:val="24"/>
          <w:szCs w:val="24"/>
        </w:rPr>
        <w:t xml:space="preserve">a. 565 </w:t>
      </w:r>
    </w:p>
    <w:p w14:paraId="18A89896">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970" o:spt="201" alt="" type="#_x0000_t201" style="height:15.75pt;width:20.25pt;" o:ole="t" filled="f" o:preferrelative="t" stroked="f" coordsize="21600,21600">
            <v:path/>
            <v:fill on="f" focussize="0,0"/>
            <v:stroke on="f"/>
            <v:imagedata r:id="rId10" o:title=""/>
            <o:lock v:ext="edit" aspectratio="t"/>
            <w10:wrap type="none"/>
            <w10:anchorlock/>
          </v:shape>
          <w:control r:id="rId1197" w:name="Control 946" w:shapeid="_x0000_i1970"/>
        </w:object>
      </w:r>
      <w:r>
        <w:rPr>
          <w:rFonts w:hint="eastAsia" w:ascii="宋体" w:hAnsi="宋体" w:eastAsia="宋体" w:cs="宋体"/>
          <w:kern w:val="0"/>
          <w:sz w:val="24"/>
          <w:szCs w:val="24"/>
        </w:rPr>
        <w:t xml:space="preserve">b. 576 </w:t>
      </w:r>
    </w:p>
    <w:p w14:paraId="66195EBC">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971" o:spt="201" alt="" type="#_x0000_t201" style="height:15.75pt;width:20.25pt;" o:ole="t" filled="f" o:preferrelative="t" stroked="f" coordsize="21600,21600">
            <v:path/>
            <v:fill on="f" focussize="0,0"/>
            <v:stroke on="f"/>
            <v:imagedata r:id="rId10" o:title=""/>
            <o:lock v:ext="edit" aspectratio="t"/>
            <w10:wrap type="none"/>
            <w10:anchorlock/>
          </v:shape>
          <w:control r:id="rId1198" w:name="Control 947" w:shapeid="_x0000_i1971"/>
        </w:object>
      </w:r>
      <w:r>
        <w:rPr>
          <w:rFonts w:hint="eastAsia" w:ascii="宋体" w:hAnsi="宋体" w:eastAsia="宋体" w:cs="宋体"/>
          <w:kern w:val="0"/>
          <w:sz w:val="24"/>
          <w:szCs w:val="24"/>
        </w:rPr>
        <w:t xml:space="preserve">c. 162 </w:t>
      </w:r>
    </w:p>
    <w:p w14:paraId="3719C1CF">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972" o:spt="201" alt="" type="#_x0000_t201" style="height:15.75pt;width:20.25pt;" o:ole="t" filled="f" o:preferrelative="t" stroked="f" coordsize="21600,21600">
            <v:path/>
            <v:fill on="f" focussize="0,0"/>
            <v:stroke on="f"/>
            <v:imagedata r:id="rId10" o:title=""/>
            <o:lock v:ext="edit" aspectratio="t"/>
            <w10:wrap type="none"/>
            <w10:anchorlock/>
          </v:shape>
          <w:control r:id="rId1199" w:name="Control 948" w:shapeid="_x0000_i1972"/>
        </w:object>
      </w:r>
      <w:r>
        <w:rPr>
          <w:rFonts w:hint="eastAsia" w:ascii="宋体" w:hAnsi="宋体" w:eastAsia="宋体" w:cs="宋体"/>
          <w:kern w:val="0"/>
          <w:sz w:val="24"/>
          <w:szCs w:val="24"/>
        </w:rPr>
        <w:t xml:space="preserve">d. 125 </w:t>
      </w:r>
    </w:p>
    <w:p w14:paraId="667F4612">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你的回答不正确</w:t>
      </w:r>
    </w:p>
    <w:p w14:paraId="578ABFAC">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正确答案是：125</w:t>
      </w:r>
    </w:p>
    <w:p w14:paraId="2246A4C3">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b/>
          <w:bCs/>
          <w:kern w:val="0"/>
          <w:sz w:val="24"/>
          <w:szCs w:val="24"/>
        </w:rPr>
        <w:t>一、单选题（每题4分，共计19题）</w:t>
      </w:r>
    </w:p>
    <w:p w14:paraId="639520F6">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题目1</w:t>
      </w:r>
    </w:p>
    <w:p w14:paraId="3DAEFB39">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259" name="图片 259"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 name="图片 259"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49B46121">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973" o:spt="201" alt="" type="#_x0000_t201" style="height:18pt;width:72pt;" o:ole="t" filled="f" o:preferrelative="t" stroked="f" coordsize="21600,21600">
            <v:path/>
            <v:fill on="f" focussize="0,0"/>
            <v:stroke on="f"/>
            <v:imagedata r:id="rId1201" o:title=""/>
            <o:lock v:ext="edit" aspectratio="t"/>
            <w10:wrap type="none"/>
            <w10:anchorlock/>
          </v:shape>
          <w:control r:id="rId1200" w:name="Control 949" w:shapeid="_x0000_i1973"/>
        </w:object>
      </w:r>
    </w:p>
    <w:p w14:paraId="6DC091E9">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当前目录是/usr/meng，其下属文件prog/file.c的绝对路径名是（    ）。</w:t>
      </w:r>
    </w:p>
    <w:p w14:paraId="2E59ED22">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6A7136DC">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974" o:spt="201" alt="" type="#_x0000_t201" style="height:15.75pt;width:20.25pt;" o:ole="t" filled="f" o:preferrelative="t" stroked="f" coordsize="21600,21600">
            <v:path/>
            <v:fill on="f" focussize="0,0"/>
            <v:stroke on="f"/>
            <v:imagedata r:id="rId10" o:title=""/>
            <o:lock v:ext="edit" aspectratio="t"/>
            <w10:wrap type="none"/>
            <w10:anchorlock/>
          </v:shape>
          <w:control r:id="rId1202" w:name="Control 950" w:shapeid="_x0000_i1974"/>
        </w:object>
      </w:r>
      <w:r>
        <w:rPr>
          <w:rFonts w:hint="eastAsia" w:ascii="宋体" w:hAnsi="宋体" w:eastAsia="宋体" w:cs="宋体"/>
          <w:kern w:val="0"/>
          <w:sz w:val="24"/>
          <w:szCs w:val="24"/>
        </w:rPr>
        <w:t xml:space="preserve">A. /prog/file.c  </w:t>
      </w:r>
    </w:p>
    <w:p w14:paraId="06E76135">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975" o:spt="201" alt="" type="#_x0000_t201" style="height:15.75pt;width:20.25pt;" o:ole="t" filled="f" o:preferrelative="t" stroked="f" coordsize="21600,21600">
            <v:path/>
            <v:fill on="f" focussize="0,0"/>
            <v:stroke on="f"/>
            <v:imagedata r:id="rId10" o:title=""/>
            <o:lock v:ext="edit" aspectratio="t"/>
            <w10:wrap type="none"/>
            <w10:anchorlock/>
          </v:shape>
          <w:control r:id="rId1203" w:name="Control 951" w:shapeid="_x0000_i1975"/>
        </w:object>
      </w:r>
      <w:r>
        <w:rPr>
          <w:rFonts w:hint="eastAsia" w:ascii="宋体" w:hAnsi="宋体" w:eastAsia="宋体" w:cs="宋体"/>
          <w:kern w:val="0"/>
          <w:sz w:val="24"/>
          <w:szCs w:val="24"/>
        </w:rPr>
        <w:t xml:space="preserve">B. /usr/meng/prog/file.c </w:t>
      </w:r>
    </w:p>
    <w:p w14:paraId="6FDED24C">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976" o:spt="201" alt="" type="#_x0000_t201" style="height:15.75pt;width:20.25pt;" o:ole="t" filled="f" o:preferrelative="t" stroked="f" coordsize="21600,21600">
            <v:path/>
            <v:fill on="f" focussize="0,0"/>
            <v:stroke on="f"/>
            <v:imagedata r:id="rId10" o:title=""/>
            <o:lock v:ext="edit" aspectratio="t"/>
            <w10:wrap type="none"/>
            <w10:anchorlock/>
          </v:shape>
          <w:control r:id="rId1204" w:name="Control 952" w:shapeid="_x0000_i1976"/>
        </w:object>
      </w:r>
      <w:r>
        <w:rPr>
          <w:rFonts w:hint="eastAsia" w:ascii="宋体" w:hAnsi="宋体" w:eastAsia="宋体" w:cs="宋体"/>
          <w:kern w:val="0"/>
          <w:sz w:val="24"/>
          <w:szCs w:val="24"/>
        </w:rPr>
        <w:t xml:space="preserve">C. /usr/file.c </w:t>
      </w:r>
    </w:p>
    <w:p w14:paraId="3C92B397">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977" o:spt="201" alt="" type="#_x0000_t201" style="height:15.75pt;width:20.25pt;" o:ole="t" filled="f" o:preferrelative="t" stroked="f" coordsize="21600,21600">
            <v:path/>
            <v:fill on="f" focussize="0,0"/>
            <v:stroke on="f"/>
            <v:imagedata r:id="rId10" o:title=""/>
            <o:lock v:ext="edit" aspectratio="t"/>
            <w10:wrap type="none"/>
            <w10:anchorlock/>
          </v:shape>
          <w:control r:id="rId1205" w:name="Control 953" w:shapeid="_x0000_i1977"/>
        </w:object>
      </w:r>
      <w:r>
        <w:rPr>
          <w:rFonts w:hint="eastAsia" w:ascii="宋体" w:hAnsi="宋体" w:eastAsia="宋体" w:cs="宋体"/>
          <w:kern w:val="0"/>
          <w:sz w:val="24"/>
          <w:szCs w:val="24"/>
        </w:rPr>
        <w:t xml:space="preserve">D. /usr/meng/file.c </w:t>
      </w:r>
    </w:p>
    <w:p w14:paraId="5D336205">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【解析】 /usr/meng/prog/file.c  正确。绝对路径名是从根目录（/）开始，沿着目录层次结构向下、直到指定文件的所有目录名连接而成的字符串。</w:t>
      </w:r>
    </w:p>
    <w:p w14:paraId="41660CD4">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正确答案是：/usr/meng/prog/file.c</w:t>
      </w:r>
    </w:p>
    <w:p w14:paraId="447E0733">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"http://sichuan.ouchn.cn/mod/quiz/comment.php?attempt=15226525&amp;slot=2" </w:instrText>
      </w:r>
      <w:r>
        <w:rPr>
          <w:rFonts w:ascii="宋体" w:hAnsi="宋体" w:eastAsia="宋体" w:cs="宋体"/>
          <w:kern w:val="0"/>
          <w:sz w:val="24"/>
          <w:szCs w:val="24"/>
        </w:rPr>
        <w:fldChar w:fldCharType="separate"/>
      </w:r>
    </w:p>
    <w:p w14:paraId="323207AF">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256036F2">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题目2</w:t>
      </w:r>
    </w:p>
    <w:p w14:paraId="01813204">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258" name="图片 258"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 name="图片 258"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3E1CCFE4">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978" o:spt="201" alt="" type="#_x0000_t201" style="height:18pt;width:72pt;" o:ole="t" filled="f" o:preferrelative="t" stroked="f" coordsize="21600,21600">
            <v:path/>
            <v:fill on="f" focussize="0,0"/>
            <v:stroke on="f"/>
            <v:imagedata r:id="rId1207" o:title=""/>
            <o:lock v:ext="edit" aspectratio="t"/>
            <w10:wrap type="none"/>
            <w10:anchorlock/>
          </v:shape>
          <w:control r:id="rId1206" w:name="Control 954" w:shapeid="_x0000_i1978"/>
        </w:object>
      </w:r>
    </w:p>
    <w:p w14:paraId="6197DDC2">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用ls命令以长格式列目录信息时，若某一文件的特征在文件列表中按如下顺序显示在屏幕上：drwxrw-r--    2 user    gk      3564     Oct 28 10:30  /user/asD.h  则同组用户的访问权限是（    ）。</w:t>
      </w:r>
    </w:p>
    <w:p w14:paraId="5A6D398C">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4C7D43F6">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979" o:spt="201" alt="" type="#_x0000_t201" style="height:15.75pt;width:20.25pt;" o:ole="t" filled="f" o:preferrelative="t" stroked="f" coordsize="21600,21600">
            <v:path/>
            <v:fill on="f" focussize="0,0"/>
            <v:stroke on="f"/>
            <v:imagedata r:id="rId10" o:title=""/>
            <o:lock v:ext="edit" aspectratio="t"/>
            <w10:wrap type="none"/>
            <w10:anchorlock/>
          </v:shape>
          <w:control r:id="rId1208" w:name="Control 955" w:shapeid="_x0000_i1979"/>
        </w:object>
      </w:r>
      <w:r>
        <w:rPr>
          <w:rFonts w:hint="eastAsia" w:ascii="宋体" w:hAnsi="宋体" w:eastAsia="宋体" w:cs="宋体"/>
          <w:kern w:val="0"/>
          <w:sz w:val="24"/>
          <w:szCs w:val="24"/>
        </w:rPr>
        <w:t xml:space="preserve">A. 读、写、执行 </w:t>
      </w:r>
    </w:p>
    <w:p w14:paraId="7227604E">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980" o:spt="201" alt="" type="#_x0000_t201" style="height:15.75pt;width:20.25pt;" o:ole="t" filled="f" o:preferrelative="t" stroked="f" coordsize="21600,21600">
            <v:path/>
            <v:fill on="f" focussize="0,0"/>
            <v:stroke on="f"/>
            <v:imagedata r:id="rId10" o:title=""/>
            <o:lock v:ext="edit" aspectratio="t"/>
            <w10:wrap type="none"/>
            <w10:anchorlock/>
          </v:shape>
          <w:control r:id="rId1209" w:name="Control 956" w:shapeid="_x0000_i1980"/>
        </w:object>
      </w:r>
      <w:r>
        <w:rPr>
          <w:rFonts w:hint="eastAsia" w:ascii="宋体" w:hAnsi="宋体" w:eastAsia="宋体" w:cs="宋体"/>
          <w:kern w:val="0"/>
          <w:sz w:val="24"/>
          <w:szCs w:val="24"/>
        </w:rPr>
        <w:t xml:space="preserve">B. 写和执行 </w:t>
      </w:r>
    </w:p>
    <w:p w14:paraId="253C8A70">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981" o:spt="201" alt="" type="#_x0000_t201" style="height:15.75pt;width:20.25pt;" o:ole="t" filled="f" o:preferrelative="t" stroked="f" coordsize="21600,21600">
            <v:path/>
            <v:fill on="f" focussize="0,0"/>
            <v:stroke on="f"/>
            <v:imagedata r:id="rId10" o:title=""/>
            <o:lock v:ext="edit" aspectratio="t"/>
            <w10:wrap type="none"/>
            <w10:anchorlock/>
          </v:shape>
          <w:control r:id="rId1210" w:name="Control 957" w:shapeid="_x0000_i1981"/>
        </w:object>
      </w:r>
      <w:r>
        <w:rPr>
          <w:rFonts w:hint="eastAsia" w:ascii="宋体" w:hAnsi="宋体" w:eastAsia="宋体" w:cs="宋体"/>
          <w:kern w:val="0"/>
          <w:sz w:val="24"/>
          <w:szCs w:val="24"/>
        </w:rPr>
        <w:t xml:space="preserve">C. 读和写 </w:t>
      </w:r>
    </w:p>
    <w:p w14:paraId="27C5970A">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982" o:spt="201" alt="" type="#_x0000_t201" style="height:15.75pt;width:20.25pt;" o:ole="t" filled="f" o:preferrelative="t" stroked="f" coordsize="21600,21600">
            <v:path/>
            <v:fill on="f" focussize="0,0"/>
            <v:stroke on="f"/>
            <v:imagedata r:id="rId10" o:title=""/>
            <o:lock v:ext="edit" aspectratio="t"/>
            <w10:wrap type="none"/>
            <w10:anchorlock/>
          </v:shape>
          <w:control r:id="rId1211" w:name="Control 958" w:shapeid="_x0000_i1982"/>
        </w:object>
      </w:r>
      <w:r>
        <w:rPr>
          <w:rFonts w:hint="eastAsia" w:ascii="宋体" w:hAnsi="宋体" w:eastAsia="宋体" w:cs="宋体"/>
          <w:kern w:val="0"/>
          <w:sz w:val="24"/>
          <w:szCs w:val="24"/>
        </w:rPr>
        <w:t xml:space="preserve">D. 读和执行 </w:t>
      </w:r>
    </w:p>
    <w:p w14:paraId="18B4D8FC">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【解析】读和写  正确。drwx</w:t>
      </w:r>
      <w:r>
        <w:rPr>
          <w:rFonts w:hint="eastAsia" w:ascii="宋体" w:hAnsi="宋体" w:eastAsia="宋体" w:cs="宋体"/>
          <w:b/>
          <w:bCs/>
          <w:kern w:val="0"/>
          <w:sz w:val="24"/>
          <w:szCs w:val="24"/>
        </w:rPr>
        <w:t>rw-</w:t>
      </w:r>
      <w:r>
        <w:rPr>
          <w:rFonts w:hint="eastAsia" w:ascii="宋体" w:hAnsi="宋体" w:eastAsia="宋体" w:cs="宋体"/>
          <w:kern w:val="0"/>
          <w:sz w:val="24"/>
          <w:szCs w:val="24"/>
        </w:rPr>
        <w:t>r—表示访问权限，其中红色部分表示同组用户的权限，r表示可读，w表示可写，-表示没有执行权限。</w:t>
      </w:r>
    </w:p>
    <w:p w14:paraId="367CFD3D">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正确答案是：读和写</w:t>
      </w:r>
    </w:p>
    <w:p w14:paraId="295D0744">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"http://sichuan.ouchn.cn/mod/quiz/comment.php?attempt=15226525&amp;slot=3" </w:instrText>
      </w:r>
      <w:r>
        <w:rPr>
          <w:rFonts w:ascii="宋体" w:hAnsi="宋体" w:eastAsia="宋体" w:cs="宋体"/>
          <w:kern w:val="0"/>
          <w:sz w:val="24"/>
          <w:szCs w:val="24"/>
        </w:rPr>
        <w:fldChar w:fldCharType="separate"/>
      </w:r>
    </w:p>
    <w:p w14:paraId="5D9F2289">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3AF1FB41">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题目3</w:t>
      </w:r>
    </w:p>
    <w:p w14:paraId="376F0407">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257" name="图片 257"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 name="图片 257"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1A1E20EA">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983" o:spt="201" alt="" type="#_x0000_t201" style="height:18pt;width:72pt;" o:ole="t" filled="f" o:preferrelative="t" stroked="f" coordsize="21600,21600">
            <v:path/>
            <v:fill on="f" focussize="0,0"/>
            <v:stroke on="f"/>
            <v:imagedata r:id="rId1213" o:title=""/>
            <o:lock v:ext="edit" aspectratio="t"/>
            <w10:wrap type="none"/>
            <w10:anchorlock/>
          </v:shape>
          <w:control r:id="rId1212" w:name="Control 959" w:shapeid="_x0000_i1983"/>
        </w:object>
      </w:r>
    </w:p>
    <w:p w14:paraId="3ED98C9E">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操作系统是通过（    ）来对文件进行编辑、修改、维护和检索。</w:t>
      </w:r>
    </w:p>
    <w:p w14:paraId="02786E45">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535663E3">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984" o:spt="201" alt="" type="#_x0000_t201" style="height:15.75pt;width:20.25pt;" o:ole="t" filled="f" o:preferrelative="t" stroked="f" coordsize="21600,21600">
            <v:path/>
            <v:fill on="f" focussize="0,0"/>
            <v:stroke on="f"/>
            <v:imagedata r:id="rId10" o:title=""/>
            <o:lock v:ext="edit" aspectratio="t"/>
            <w10:wrap type="none"/>
            <w10:anchorlock/>
          </v:shape>
          <w:control r:id="rId1214" w:name="Control 960" w:shapeid="_x0000_i1984"/>
        </w:object>
      </w:r>
      <w:r>
        <w:rPr>
          <w:rFonts w:hint="eastAsia" w:ascii="宋体" w:hAnsi="宋体" w:eastAsia="宋体" w:cs="宋体"/>
          <w:kern w:val="0"/>
          <w:sz w:val="24"/>
          <w:szCs w:val="24"/>
        </w:rPr>
        <w:t xml:space="preserve">A. 文件属性 </w:t>
      </w:r>
    </w:p>
    <w:p w14:paraId="1B71234F">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985" o:spt="201" alt="" type="#_x0000_t201" style="height:15.75pt;width:20.25pt;" o:ole="t" filled="f" o:preferrelative="t" stroked="f" coordsize="21600,21600">
            <v:path/>
            <v:fill on="f" focussize="0,0"/>
            <v:stroke on="f"/>
            <v:imagedata r:id="rId10" o:title=""/>
            <o:lock v:ext="edit" aspectratio="t"/>
            <w10:wrap type="none"/>
            <w10:anchorlock/>
          </v:shape>
          <w:control r:id="rId1215" w:name="Control 961" w:shapeid="_x0000_i1985"/>
        </w:object>
      </w:r>
      <w:r>
        <w:rPr>
          <w:rFonts w:hint="eastAsia" w:ascii="宋体" w:hAnsi="宋体" w:eastAsia="宋体" w:cs="宋体"/>
          <w:kern w:val="0"/>
          <w:sz w:val="24"/>
          <w:szCs w:val="24"/>
        </w:rPr>
        <w:t xml:space="preserve">B. 数据逻辑地址 </w:t>
      </w:r>
    </w:p>
    <w:p w14:paraId="5BB237DA">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986" o:spt="201" alt="" type="#_x0000_t201" style="height:15.75pt;width:20.25pt;" o:ole="t" filled="f" o:preferrelative="t" stroked="f" coordsize="21600,21600">
            <v:path/>
            <v:fill on="f" focussize="0,0"/>
            <v:stroke on="f"/>
            <v:imagedata r:id="rId10" o:title=""/>
            <o:lock v:ext="edit" aspectratio="t"/>
            <w10:wrap type="none"/>
            <w10:anchorlock/>
          </v:shape>
          <w:control r:id="rId1216" w:name="Control 962" w:shapeid="_x0000_i1986"/>
        </w:object>
      </w:r>
      <w:r>
        <w:rPr>
          <w:rFonts w:hint="eastAsia" w:ascii="宋体" w:hAnsi="宋体" w:eastAsia="宋体" w:cs="宋体"/>
          <w:kern w:val="0"/>
          <w:sz w:val="24"/>
          <w:szCs w:val="24"/>
        </w:rPr>
        <w:t xml:space="preserve">C. 按名存取 </w:t>
      </w:r>
    </w:p>
    <w:p w14:paraId="45943905">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987" o:spt="201" alt="" type="#_x0000_t201" style="height:15.75pt;width:20.25pt;" o:ole="t" filled="f" o:preferrelative="t" stroked="f" coordsize="21600,21600">
            <v:path/>
            <v:fill on="f" focussize="0,0"/>
            <v:stroke on="f"/>
            <v:imagedata r:id="rId10" o:title=""/>
            <o:lock v:ext="edit" aspectratio="t"/>
            <w10:wrap type="none"/>
            <w10:anchorlock/>
          </v:shape>
          <w:control r:id="rId1217" w:name="Control 963" w:shapeid="_x0000_i1987"/>
        </w:object>
      </w:r>
      <w:r>
        <w:rPr>
          <w:rFonts w:hint="eastAsia" w:ascii="宋体" w:hAnsi="宋体" w:eastAsia="宋体" w:cs="宋体"/>
          <w:kern w:val="0"/>
          <w:sz w:val="24"/>
          <w:szCs w:val="24"/>
        </w:rPr>
        <w:t xml:space="preserve">D. 数据物理地址 </w:t>
      </w:r>
    </w:p>
    <w:p w14:paraId="19DA7250">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【解析】按名存取   正确。操作系统是通过按名存取来对文件进行编辑、修改、维护和检索。</w:t>
      </w:r>
    </w:p>
    <w:p w14:paraId="38794F87">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正确答案是：按名存取</w:t>
      </w:r>
    </w:p>
    <w:p w14:paraId="369FD908">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"http://sichuan.ouchn.cn/mod/quiz/comment.php?attempt=15226525&amp;slot=4" </w:instrText>
      </w:r>
      <w:r>
        <w:rPr>
          <w:rFonts w:ascii="宋体" w:hAnsi="宋体" w:eastAsia="宋体" w:cs="宋体"/>
          <w:kern w:val="0"/>
          <w:sz w:val="24"/>
          <w:szCs w:val="24"/>
        </w:rPr>
        <w:fldChar w:fldCharType="separate"/>
      </w:r>
    </w:p>
    <w:p w14:paraId="5C5DB3BF">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34654974">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题目4</w:t>
      </w:r>
    </w:p>
    <w:p w14:paraId="26EA01BE">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256" name="图片 256"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 name="图片 256"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7D9BADA8">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988" o:spt="201" alt="" type="#_x0000_t201" style="height:18pt;width:72pt;" o:ole="t" filled="f" o:preferrelative="t" stroked="f" coordsize="21600,21600">
            <v:path/>
            <v:fill on="f" focussize="0,0"/>
            <v:stroke on="f"/>
            <v:imagedata r:id="rId1219" o:title=""/>
            <o:lock v:ext="edit" aspectratio="t"/>
            <w10:wrap type="none"/>
            <w10:anchorlock/>
          </v:shape>
          <w:control r:id="rId1218" w:name="Control 964" w:shapeid="_x0000_i1988"/>
        </w:object>
      </w:r>
    </w:p>
    <w:p w14:paraId="5ECD8B6D">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由一串字符序列组成，文件内的信息不再划分可独立的单位，这是指（    ）。</w:t>
      </w:r>
    </w:p>
    <w:p w14:paraId="02EA7293">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1060BB39">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989" o:spt="201" alt="" type="#_x0000_t201" style="height:15.75pt;width:20.25pt;" o:ole="t" filled="f" o:preferrelative="t" stroked="f" coordsize="21600,21600">
            <v:path/>
            <v:fill on="f" focussize="0,0"/>
            <v:stroke on="f"/>
            <v:imagedata r:id="rId10" o:title=""/>
            <o:lock v:ext="edit" aspectratio="t"/>
            <w10:wrap type="none"/>
            <w10:anchorlock/>
          </v:shape>
          <w:control r:id="rId1220" w:name="Control 965" w:shapeid="_x0000_i1989"/>
        </w:object>
      </w:r>
      <w:r>
        <w:rPr>
          <w:rFonts w:hint="eastAsia" w:ascii="宋体" w:hAnsi="宋体" w:eastAsia="宋体" w:cs="宋体"/>
          <w:kern w:val="0"/>
          <w:sz w:val="24"/>
          <w:szCs w:val="24"/>
        </w:rPr>
        <w:t xml:space="preserve">A. 顺序文件 </w:t>
      </w:r>
    </w:p>
    <w:p w14:paraId="1762547B">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990" o:spt="201" alt="" type="#_x0000_t201" style="height:15.75pt;width:20.25pt;" o:ole="t" filled="f" o:preferrelative="t" stroked="f" coordsize="21600,21600">
            <v:path/>
            <v:fill on="f" focussize="0,0"/>
            <v:stroke on="f"/>
            <v:imagedata r:id="rId10" o:title=""/>
            <o:lock v:ext="edit" aspectratio="t"/>
            <w10:wrap type="none"/>
            <w10:anchorlock/>
          </v:shape>
          <w:control r:id="rId1221" w:name="Control 966" w:shapeid="_x0000_i1990"/>
        </w:object>
      </w:r>
      <w:r>
        <w:rPr>
          <w:rFonts w:hint="eastAsia" w:ascii="宋体" w:hAnsi="宋体" w:eastAsia="宋体" w:cs="宋体"/>
          <w:kern w:val="0"/>
          <w:sz w:val="24"/>
          <w:szCs w:val="24"/>
        </w:rPr>
        <w:t xml:space="preserve">B. 记录式文件 </w:t>
      </w:r>
    </w:p>
    <w:p w14:paraId="77CEC036">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991" o:spt="201" alt="" type="#_x0000_t201" style="height:15.75pt;width:20.25pt;" o:ole="t" filled="f" o:preferrelative="t" stroked="f" coordsize="21600,21600">
            <v:path/>
            <v:fill on="f" focussize="0,0"/>
            <v:stroke on="f"/>
            <v:imagedata r:id="rId10" o:title=""/>
            <o:lock v:ext="edit" aspectratio="t"/>
            <w10:wrap type="none"/>
            <w10:anchorlock/>
          </v:shape>
          <w:control r:id="rId1222" w:name="Control 967" w:shapeid="_x0000_i1991"/>
        </w:object>
      </w:r>
      <w:r>
        <w:rPr>
          <w:rFonts w:hint="eastAsia" w:ascii="宋体" w:hAnsi="宋体" w:eastAsia="宋体" w:cs="宋体"/>
          <w:kern w:val="0"/>
          <w:sz w:val="24"/>
          <w:szCs w:val="24"/>
        </w:rPr>
        <w:t xml:space="preserve">C. 链接文件 </w:t>
      </w:r>
    </w:p>
    <w:p w14:paraId="1D2DC193">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992" o:spt="201" alt="" type="#_x0000_t201" style="height:15.75pt;width:20.25pt;" o:ole="t" filled="f" o:preferrelative="t" stroked="f" coordsize="21600,21600">
            <v:path/>
            <v:fill on="f" focussize="0,0"/>
            <v:stroke on="f"/>
            <v:imagedata r:id="rId10" o:title=""/>
            <o:lock v:ext="edit" aspectratio="t"/>
            <w10:wrap type="none"/>
            <w10:anchorlock/>
          </v:shape>
          <w:control r:id="rId1223" w:name="Control 968" w:shapeid="_x0000_i1992"/>
        </w:object>
      </w:r>
      <w:r>
        <w:rPr>
          <w:rFonts w:hint="eastAsia" w:ascii="宋体" w:hAnsi="宋体" w:eastAsia="宋体" w:cs="宋体"/>
          <w:kern w:val="0"/>
          <w:sz w:val="24"/>
          <w:szCs w:val="24"/>
        </w:rPr>
        <w:t xml:space="preserve">D. 流式文件 </w:t>
      </w:r>
    </w:p>
    <w:p w14:paraId="4A99119E">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【解析】流式文件  正确。一串字符序列就是字符流，为流式文件。</w:t>
      </w:r>
    </w:p>
    <w:p w14:paraId="7D66E4F4">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正确答案是：流式文件</w:t>
      </w:r>
    </w:p>
    <w:p w14:paraId="6F26701F">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"http://sichuan.ouchn.cn/mod/quiz/comment.php?attempt=15226525&amp;slot=5" </w:instrText>
      </w:r>
      <w:r>
        <w:rPr>
          <w:rFonts w:ascii="宋体" w:hAnsi="宋体" w:eastAsia="宋体" w:cs="宋体"/>
          <w:kern w:val="0"/>
          <w:sz w:val="24"/>
          <w:szCs w:val="24"/>
        </w:rPr>
        <w:fldChar w:fldCharType="separate"/>
      </w:r>
    </w:p>
    <w:p w14:paraId="02464273">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50607FDD">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题目5</w:t>
      </w:r>
    </w:p>
    <w:p w14:paraId="6EFD5E6D">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255" name="图片 255"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 name="图片 255"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499AE808">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993" o:spt="201" alt="" type="#_x0000_t201" style="height:18pt;width:72pt;" o:ole="t" filled="f" o:preferrelative="t" stroked="f" coordsize="21600,21600">
            <v:path/>
            <v:fill on="f" focussize="0,0"/>
            <v:stroke on="f"/>
            <v:imagedata r:id="rId1225" o:title=""/>
            <o:lock v:ext="edit" aspectratio="t"/>
            <w10:wrap type="none"/>
            <w10:anchorlock/>
          </v:shape>
          <w:control r:id="rId1224" w:name="Control 969" w:shapeid="_x0000_i1993"/>
        </w:object>
      </w:r>
    </w:p>
    <w:p w14:paraId="502A535F">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文件名与（    ）的转化是通过文件目录来实现的。</w:t>
      </w:r>
    </w:p>
    <w:p w14:paraId="690E047D">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1E18D2B2">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994" o:spt="201" alt="" type="#_x0000_t201" style="height:15.75pt;width:20.25pt;" o:ole="t" filled="f" o:preferrelative="t" stroked="f" coordsize="21600,21600">
            <v:path/>
            <v:fill on="f" focussize="0,0"/>
            <v:stroke on="f"/>
            <v:imagedata r:id="rId10" o:title=""/>
            <o:lock v:ext="edit" aspectratio="t"/>
            <w10:wrap type="none"/>
            <w10:anchorlock/>
          </v:shape>
          <w:control r:id="rId1226" w:name="Control 970" w:shapeid="_x0000_i1994"/>
        </w:object>
      </w:r>
      <w:r>
        <w:rPr>
          <w:rFonts w:hint="eastAsia" w:ascii="宋体" w:hAnsi="宋体" w:eastAsia="宋体" w:cs="宋体"/>
          <w:kern w:val="0"/>
          <w:sz w:val="24"/>
          <w:szCs w:val="24"/>
        </w:rPr>
        <w:t xml:space="preserve">A. 物理地址 </w:t>
      </w:r>
    </w:p>
    <w:p w14:paraId="32C2C517">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995" o:spt="201" alt="" type="#_x0000_t201" style="height:15.75pt;width:20.25pt;" o:ole="t" filled="f" o:preferrelative="t" stroked="f" coordsize="21600,21600">
            <v:path/>
            <v:fill on="f" focussize="0,0"/>
            <v:stroke on="f"/>
            <v:imagedata r:id="rId10" o:title=""/>
            <o:lock v:ext="edit" aspectratio="t"/>
            <w10:wrap type="none"/>
            <w10:anchorlock/>
          </v:shape>
          <w:control r:id="rId1227" w:name="Control 971" w:shapeid="_x0000_i1995"/>
        </w:object>
      </w:r>
      <w:r>
        <w:rPr>
          <w:rFonts w:hint="eastAsia" w:ascii="宋体" w:hAnsi="宋体" w:eastAsia="宋体" w:cs="宋体"/>
          <w:kern w:val="0"/>
          <w:sz w:val="24"/>
          <w:szCs w:val="24"/>
        </w:rPr>
        <w:t xml:space="preserve">B. 文件记录 </w:t>
      </w:r>
    </w:p>
    <w:p w14:paraId="28652BAB">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996" o:spt="201" alt="" type="#_x0000_t201" style="height:15.75pt;width:20.25pt;" o:ole="t" filled="f" o:preferrelative="t" stroked="f" coordsize="21600,21600">
            <v:path/>
            <v:fill on="f" focussize="0,0"/>
            <v:stroke on="f"/>
            <v:imagedata r:id="rId10" o:title=""/>
            <o:lock v:ext="edit" aspectratio="t"/>
            <w10:wrap type="none"/>
            <w10:anchorlock/>
          </v:shape>
          <w:control r:id="rId1228" w:name="Control 972" w:shapeid="_x0000_i1996"/>
        </w:object>
      </w:r>
      <w:r>
        <w:rPr>
          <w:rFonts w:hint="eastAsia" w:ascii="宋体" w:hAnsi="宋体" w:eastAsia="宋体" w:cs="宋体"/>
          <w:kern w:val="0"/>
          <w:sz w:val="24"/>
          <w:szCs w:val="24"/>
        </w:rPr>
        <w:t xml:space="preserve">C. 逻辑地址 </w:t>
      </w:r>
    </w:p>
    <w:p w14:paraId="065F7332">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997" o:spt="201" alt="" type="#_x0000_t201" style="height:15.75pt;width:20.25pt;" o:ole="t" filled="f" o:preferrelative="t" stroked="f" coordsize="21600,21600">
            <v:path/>
            <v:fill on="f" focussize="0,0"/>
            <v:stroke on="f"/>
            <v:imagedata r:id="rId10" o:title=""/>
            <o:lock v:ext="edit" aspectratio="t"/>
            <w10:wrap type="none"/>
            <w10:anchorlock/>
          </v:shape>
          <w:control r:id="rId1229" w:name="Control 973" w:shapeid="_x0000_i1997"/>
        </w:object>
      </w:r>
      <w:r>
        <w:rPr>
          <w:rFonts w:hint="eastAsia" w:ascii="宋体" w:hAnsi="宋体" w:eastAsia="宋体" w:cs="宋体"/>
          <w:kern w:val="0"/>
          <w:sz w:val="24"/>
          <w:szCs w:val="24"/>
        </w:rPr>
        <w:t xml:space="preserve">D. 文件内部名 </w:t>
      </w:r>
    </w:p>
    <w:p w14:paraId="4F590DED">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【解析】物理地址  正确。文件目录具有将文件名转换成该文件在外存的物理位置的功能。</w:t>
      </w:r>
    </w:p>
    <w:p w14:paraId="38529635">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正确答案是：物理地址</w:t>
      </w:r>
    </w:p>
    <w:p w14:paraId="09A2CC11">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"http://sichuan.ouchn.cn/mod/quiz/comment.php?attempt=15226525&amp;slot=6" </w:instrText>
      </w:r>
      <w:r>
        <w:rPr>
          <w:rFonts w:ascii="宋体" w:hAnsi="宋体" w:eastAsia="宋体" w:cs="宋体"/>
          <w:kern w:val="0"/>
          <w:sz w:val="24"/>
          <w:szCs w:val="24"/>
        </w:rPr>
        <w:fldChar w:fldCharType="separate"/>
      </w:r>
    </w:p>
    <w:p w14:paraId="324742A5">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450B5317">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题目6</w:t>
      </w:r>
    </w:p>
    <w:p w14:paraId="5D9C7291">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254" name="图片 254"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 name="图片 254"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6287592B">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998" o:spt="201" alt="" type="#_x0000_t201" style="height:18pt;width:72pt;" o:ole="t" filled="f" o:preferrelative="t" stroked="f" coordsize="21600,21600">
            <v:path/>
            <v:fill on="f" focussize="0,0"/>
            <v:stroke on="f"/>
            <v:imagedata r:id="rId1231" o:title=""/>
            <o:lock v:ext="edit" aspectratio="t"/>
            <w10:wrap type="none"/>
            <w10:anchorlock/>
          </v:shape>
          <w:control r:id="rId1230" w:name="Control 974" w:shapeid="_x0000_i1998"/>
        </w:object>
      </w:r>
    </w:p>
    <w:p w14:paraId="31C9B985">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文件系统为每个文件另建立一张指示逻辑记录和物理记录之间的对应关系表，由此表和文件本身构成的文件是（    ）。</w:t>
      </w:r>
    </w:p>
    <w:p w14:paraId="3B1DC649">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0F40F4D7">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1999" o:spt="201" alt="" type="#_x0000_t201" style="height:15.75pt;width:20.25pt;" o:ole="t" filled="f" o:preferrelative="t" stroked="f" coordsize="21600,21600">
            <v:path/>
            <v:fill on="f" focussize="0,0"/>
            <v:stroke on="f"/>
            <v:imagedata r:id="rId10" o:title=""/>
            <o:lock v:ext="edit" aspectratio="t"/>
            <w10:wrap type="none"/>
            <w10:anchorlock/>
          </v:shape>
          <w:control r:id="rId1232" w:name="Control 975" w:shapeid="_x0000_i1999"/>
        </w:object>
      </w:r>
      <w:r>
        <w:rPr>
          <w:rFonts w:hint="eastAsia" w:ascii="宋体" w:hAnsi="宋体" w:eastAsia="宋体" w:cs="宋体"/>
          <w:kern w:val="0"/>
          <w:sz w:val="24"/>
          <w:szCs w:val="24"/>
        </w:rPr>
        <w:t xml:space="preserve">A. 链接文件 </w:t>
      </w:r>
    </w:p>
    <w:p w14:paraId="696D998F">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2000" o:spt="201" alt="" type="#_x0000_t201" style="height:15.75pt;width:20.25pt;" o:ole="t" filled="f" o:preferrelative="t" stroked="f" coordsize="21600,21600">
            <v:path/>
            <v:fill on="f" focussize="0,0"/>
            <v:stroke on="f"/>
            <v:imagedata r:id="rId10" o:title=""/>
            <o:lock v:ext="edit" aspectratio="t"/>
            <w10:wrap type="none"/>
            <w10:anchorlock/>
          </v:shape>
          <w:control r:id="rId1233" w:name="Control 976" w:shapeid="_x0000_i2000"/>
        </w:object>
      </w:r>
      <w:r>
        <w:rPr>
          <w:rFonts w:hint="eastAsia" w:ascii="宋体" w:hAnsi="宋体" w:eastAsia="宋体" w:cs="宋体"/>
          <w:kern w:val="0"/>
          <w:sz w:val="24"/>
          <w:szCs w:val="24"/>
        </w:rPr>
        <w:t xml:space="preserve">B. 连续文件 </w:t>
      </w:r>
    </w:p>
    <w:p w14:paraId="7C606292">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2001" o:spt="201" alt="" type="#_x0000_t201" style="height:15.75pt;width:20.25pt;" o:ole="t" filled="f" o:preferrelative="t" stroked="f" coordsize="21600,21600">
            <v:path/>
            <v:fill on="f" focussize="0,0"/>
            <v:stroke on="f"/>
            <v:imagedata r:id="rId10" o:title=""/>
            <o:lock v:ext="edit" aspectratio="t"/>
            <w10:wrap type="none"/>
            <w10:anchorlock/>
          </v:shape>
          <w:control r:id="rId1234" w:name="Control 977" w:shapeid="_x0000_i2001"/>
        </w:object>
      </w:r>
      <w:r>
        <w:rPr>
          <w:rFonts w:hint="eastAsia" w:ascii="宋体" w:hAnsi="宋体" w:eastAsia="宋体" w:cs="宋体"/>
          <w:kern w:val="0"/>
          <w:sz w:val="24"/>
          <w:szCs w:val="24"/>
        </w:rPr>
        <w:t xml:space="preserve">C. 逻辑文件 </w:t>
      </w:r>
    </w:p>
    <w:p w14:paraId="234AF96A">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2002" o:spt="201" alt="" type="#_x0000_t201" style="height:15.75pt;width:20.25pt;" o:ole="t" filled="f" o:preferrelative="t" stroked="f" coordsize="21600,21600">
            <v:path/>
            <v:fill on="f" focussize="0,0"/>
            <v:stroke on="f"/>
            <v:imagedata r:id="rId10" o:title=""/>
            <o:lock v:ext="edit" aspectratio="t"/>
            <w10:wrap type="none"/>
            <w10:anchorlock/>
          </v:shape>
          <w:control r:id="rId1235" w:name="Control 978" w:shapeid="_x0000_i2002"/>
        </w:object>
      </w:r>
      <w:r>
        <w:rPr>
          <w:rFonts w:hint="eastAsia" w:ascii="宋体" w:hAnsi="宋体" w:eastAsia="宋体" w:cs="宋体"/>
          <w:kern w:val="0"/>
          <w:sz w:val="24"/>
          <w:szCs w:val="24"/>
        </w:rPr>
        <w:t xml:space="preserve">D. 索引文件 </w:t>
      </w:r>
    </w:p>
    <w:p w14:paraId="61AAEEC2">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【解析】索引文件  正确。指示逻辑记录和物理记录之间的对应关系的表就是索引表。</w:t>
      </w:r>
    </w:p>
    <w:p w14:paraId="2C470EE2">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正确答案是：索引文件</w:t>
      </w:r>
    </w:p>
    <w:p w14:paraId="08178EF8">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"http://sichuan.ouchn.cn/mod/quiz/comment.php?attempt=15226525&amp;slot=7" </w:instrText>
      </w:r>
      <w:r>
        <w:rPr>
          <w:rFonts w:ascii="宋体" w:hAnsi="宋体" w:eastAsia="宋体" w:cs="宋体"/>
          <w:kern w:val="0"/>
          <w:sz w:val="24"/>
          <w:szCs w:val="24"/>
        </w:rPr>
        <w:fldChar w:fldCharType="separate"/>
      </w:r>
    </w:p>
    <w:p w14:paraId="56447F99">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4E832B81">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题目7</w:t>
      </w:r>
    </w:p>
    <w:p w14:paraId="309ABB10">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253" name="图片 253"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 name="图片 253"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709BCA5A">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2003" o:spt="201" alt="" type="#_x0000_t201" style="height:18pt;width:72pt;" o:ole="t" filled="f" o:preferrelative="t" stroked="f" coordsize="21600,21600">
            <v:path/>
            <v:fill on="f" focussize="0,0"/>
            <v:stroke on="f"/>
            <v:imagedata r:id="rId1237" o:title=""/>
            <o:lock v:ext="edit" aspectratio="t"/>
            <w10:wrap type="none"/>
            <w10:anchorlock/>
          </v:shape>
          <w:control r:id="rId1236" w:name="Control 979" w:shapeid="_x0000_i2003"/>
        </w:object>
      </w:r>
    </w:p>
    <w:p w14:paraId="1E3FB86F">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数据库文件的逻辑结构形式是（    ）。</w:t>
      </w:r>
    </w:p>
    <w:p w14:paraId="6654C39D">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73469273">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2004" o:spt="201" alt="" type="#_x0000_t201" style="height:15.75pt;width:20.25pt;" o:ole="t" filled="f" o:preferrelative="t" stroked="f" coordsize="21600,21600">
            <v:path/>
            <v:fill on="f" focussize="0,0"/>
            <v:stroke on="f"/>
            <v:imagedata r:id="rId10" o:title=""/>
            <o:lock v:ext="edit" aspectratio="t"/>
            <w10:wrap type="none"/>
            <w10:anchorlock/>
          </v:shape>
          <w:control r:id="rId1238" w:name="Control 980" w:shapeid="_x0000_i2004"/>
        </w:object>
      </w:r>
      <w:r>
        <w:rPr>
          <w:rFonts w:hint="eastAsia" w:ascii="宋体" w:hAnsi="宋体" w:eastAsia="宋体" w:cs="宋体"/>
          <w:kern w:val="0"/>
          <w:sz w:val="24"/>
          <w:szCs w:val="24"/>
        </w:rPr>
        <w:t xml:space="preserve">A. 只读文件 </w:t>
      </w:r>
    </w:p>
    <w:p w14:paraId="0E65F190">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2005" o:spt="201" alt="" type="#_x0000_t201" style="height:15.75pt;width:20.25pt;" o:ole="t" filled="f" o:preferrelative="t" stroked="f" coordsize="21600,21600">
            <v:path/>
            <v:fill on="f" focussize="0,0"/>
            <v:stroke on="f"/>
            <v:imagedata r:id="rId10" o:title=""/>
            <o:lock v:ext="edit" aspectratio="t"/>
            <w10:wrap type="none"/>
            <w10:anchorlock/>
          </v:shape>
          <w:control r:id="rId1239" w:name="Control 981" w:shapeid="_x0000_i2005"/>
        </w:object>
      </w:r>
      <w:r>
        <w:rPr>
          <w:rFonts w:hint="eastAsia" w:ascii="宋体" w:hAnsi="宋体" w:eastAsia="宋体" w:cs="宋体"/>
          <w:kern w:val="0"/>
          <w:sz w:val="24"/>
          <w:szCs w:val="24"/>
        </w:rPr>
        <w:t xml:space="preserve">B. 档案文件 </w:t>
      </w:r>
    </w:p>
    <w:p w14:paraId="27D5C421">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2006" o:spt="201" alt="" type="#_x0000_t201" style="height:15.75pt;width:20.25pt;" o:ole="t" filled="f" o:preferrelative="t" stroked="f" coordsize="21600,21600">
            <v:path/>
            <v:fill on="f" focussize="0,0"/>
            <v:stroke on="f"/>
            <v:imagedata r:id="rId10" o:title=""/>
            <o:lock v:ext="edit" aspectratio="t"/>
            <w10:wrap type="none"/>
            <w10:anchorlock/>
          </v:shape>
          <w:control r:id="rId1240" w:name="Control 982" w:shapeid="_x0000_i2006"/>
        </w:object>
      </w:r>
      <w:r>
        <w:rPr>
          <w:rFonts w:hint="eastAsia" w:ascii="宋体" w:hAnsi="宋体" w:eastAsia="宋体" w:cs="宋体"/>
          <w:kern w:val="0"/>
          <w:sz w:val="24"/>
          <w:szCs w:val="24"/>
        </w:rPr>
        <w:t xml:space="preserve">C. 记录式文件 </w:t>
      </w:r>
    </w:p>
    <w:p w14:paraId="26D0A2D1">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2007" o:spt="201" alt="" type="#_x0000_t201" style="height:15.75pt;width:20.25pt;" o:ole="t" filled="f" o:preferrelative="t" stroked="f" coordsize="21600,21600">
            <v:path/>
            <v:fill on="f" focussize="0,0"/>
            <v:stroke on="f"/>
            <v:imagedata r:id="rId10" o:title=""/>
            <o:lock v:ext="edit" aspectratio="t"/>
            <w10:wrap type="none"/>
            <w10:anchorlock/>
          </v:shape>
          <w:control r:id="rId1241" w:name="Control 983" w:shapeid="_x0000_i2007"/>
        </w:object>
      </w:r>
      <w:r>
        <w:rPr>
          <w:rFonts w:hint="eastAsia" w:ascii="宋体" w:hAnsi="宋体" w:eastAsia="宋体" w:cs="宋体"/>
          <w:kern w:val="0"/>
          <w:sz w:val="24"/>
          <w:szCs w:val="24"/>
        </w:rPr>
        <w:t xml:space="preserve">D. 流式文件 </w:t>
      </w:r>
    </w:p>
    <w:p w14:paraId="546BC468">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【解析】记录式文件  正确。数据库文件的内部是按照记录组织的，为记录式文件。</w:t>
      </w:r>
    </w:p>
    <w:p w14:paraId="6E3E2880">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正确答案是：记录式文件</w:t>
      </w:r>
    </w:p>
    <w:p w14:paraId="25FD73B1">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"http://sichuan.ouchn.cn/mod/quiz/comment.php?attempt=15226525&amp;slot=8" </w:instrText>
      </w:r>
      <w:r>
        <w:rPr>
          <w:rFonts w:ascii="宋体" w:hAnsi="宋体" w:eastAsia="宋体" w:cs="宋体"/>
          <w:kern w:val="0"/>
          <w:sz w:val="24"/>
          <w:szCs w:val="24"/>
        </w:rPr>
        <w:fldChar w:fldCharType="separate"/>
      </w:r>
    </w:p>
    <w:p w14:paraId="00AA696F">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7AE79A87">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题目8</w:t>
      </w:r>
    </w:p>
    <w:p w14:paraId="37C759C8">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252" name="图片 252"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 name="图片 252"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70ED8330">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2008" o:spt="201" alt="" type="#_x0000_t201" style="height:18pt;width:72pt;" o:ole="t" filled="f" o:preferrelative="t" stroked="f" coordsize="21600,21600">
            <v:path/>
            <v:fill on="f" focussize="0,0"/>
            <v:stroke on="f"/>
            <v:imagedata r:id="rId1243" o:title=""/>
            <o:lock v:ext="edit" aspectratio="t"/>
            <w10:wrap type="none"/>
            <w10:anchorlock/>
          </v:shape>
          <w:control r:id="rId1242" w:name="Control 984" w:shapeid="_x0000_i2008"/>
        </w:object>
      </w:r>
    </w:p>
    <w:p w14:paraId="70248D9F">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下列描述不属于文件系统功能的是（    ）。</w:t>
      </w:r>
    </w:p>
    <w:p w14:paraId="0B4B42D1">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461BF953">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2009" o:spt="201" alt="" type="#_x0000_t201" style="height:15.75pt;width:20.25pt;" o:ole="t" filled="f" o:preferrelative="t" stroked="f" coordsize="21600,21600">
            <v:path/>
            <v:fill on="f" focussize="0,0"/>
            <v:stroke on="f"/>
            <v:imagedata r:id="rId10" o:title=""/>
            <o:lock v:ext="edit" aspectratio="t"/>
            <w10:wrap type="none"/>
            <w10:anchorlock/>
          </v:shape>
          <w:control r:id="rId1244" w:name="Control 985" w:shapeid="_x0000_i2009"/>
        </w:object>
      </w:r>
      <w:r>
        <w:rPr>
          <w:rFonts w:hint="eastAsia" w:ascii="宋体" w:hAnsi="宋体" w:eastAsia="宋体" w:cs="宋体"/>
          <w:kern w:val="0"/>
          <w:sz w:val="24"/>
          <w:szCs w:val="24"/>
        </w:rPr>
        <w:t xml:space="preserve">A. 管理文件存储空间 </w:t>
      </w:r>
    </w:p>
    <w:p w14:paraId="7228CD1B">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2010" o:spt="201" alt="" type="#_x0000_t201" style="height:15.75pt;width:20.25pt;" o:ole="t" filled="f" o:preferrelative="t" stroked="f" coordsize="21600,21600">
            <v:path/>
            <v:fill on="f" focussize="0,0"/>
            <v:stroke on="f"/>
            <v:imagedata r:id="rId10" o:title=""/>
            <o:lock v:ext="edit" aspectratio="t"/>
            <w10:wrap type="none"/>
            <w10:anchorlock/>
          </v:shape>
          <w:control r:id="rId1245" w:name="Control 986" w:shapeid="_x0000_i2010"/>
        </w:object>
      </w:r>
      <w:r>
        <w:rPr>
          <w:rFonts w:hint="eastAsia" w:ascii="宋体" w:hAnsi="宋体" w:eastAsia="宋体" w:cs="宋体"/>
          <w:kern w:val="0"/>
          <w:sz w:val="24"/>
          <w:szCs w:val="24"/>
        </w:rPr>
        <w:t xml:space="preserve">B. 提供一组文件操作 </w:t>
      </w:r>
    </w:p>
    <w:p w14:paraId="36A6A093">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2011" o:spt="201" alt="" type="#_x0000_t201" style="height:15.75pt;width:20.25pt;" o:ole="t" filled="f" o:preferrelative="t" stroked="f" coordsize="21600,21600">
            <v:path/>
            <v:fill on="f" focussize="0,0"/>
            <v:stroke on="f"/>
            <v:imagedata r:id="rId10" o:title=""/>
            <o:lock v:ext="edit" aspectratio="t"/>
            <w10:wrap type="none"/>
            <w10:anchorlock/>
          </v:shape>
          <w:control r:id="rId1246" w:name="Control 987" w:shapeid="_x0000_i2011"/>
        </w:object>
      </w:r>
      <w:r>
        <w:rPr>
          <w:rFonts w:hint="eastAsia" w:ascii="宋体" w:hAnsi="宋体" w:eastAsia="宋体" w:cs="宋体"/>
          <w:kern w:val="0"/>
          <w:sz w:val="24"/>
          <w:szCs w:val="24"/>
        </w:rPr>
        <w:t xml:space="preserve">C. 建立文件目录 </w:t>
      </w:r>
    </w:p>
    <w:p w14:paraId="31D403BA">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2012" o:spt="201" alt="" type="#_x0000_t201" style="height:15.75pt;width:20.25pt;" o:ole="t" filled="f" o:preferrelative="t" stroked="f" coordsize="21600,21600">
            <v:path/>
            <v:fill on="f" focussize="0,0"/>
            <v:stroke on="f"/>
            <v:imagedata r:id="rId10" o:title=""/>
            <o:lock v:ext="edit" aspectratio="t"/>
            <w10:wrap type="none"/>
            <w10:anchorlock/>
          </v:shape>
          <w:control r:id="rId1247" w:name="Control 988" w:shapeid="_x0000_i2012"/>
        </w:object>
      </w:r>
      <w:r>
        <w:rPr>
          <w:rFonts w:hint="eastAsia" w:ascii="宋体" w:hAnsi="宋体" w:eastAsia="宋体" w:cs="宋体"/>
          <w:kern w:val="0"/>
          <w:sz w:val="24"/>
          <w:szCs w:val="24"/>
        </w:rPr>
        <w:t xml:space="preserve">D. 实现对磁盘的驱动调度 </w:t>
      </w:r>
    </w:p>
    <w:p w14:paraId="68D56BEA">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【解析】文件虽然存储在磁盘上，但对磁盘的驱动调度属于设备管理的内容，因此选  实现对磁盘的驱动调度。</w:t>
      </w:r>
    </w:p>
    <w:p w14:paraId="1EDA6B70">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正确答案是：实现对磁盘的驱动调度</w:t>
      </w:r>
    </w:p>
    <w:p w14:paraId="1627379F">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"http://sichuan.ouchn.cn/mod/quiz/comment.php?attempt=15226525&amp;slot=9" </w:instrText>
      </w:r>
      <w:r>
        <w:rPr>
          <w:rFonts w:ascii="宋体" w:hAnsi="宋体" w:eastAsia="宋体" w:cs="宋体"/>
          <w:kern w:val="0"/>
          <w:sz w:val="24"/>
          <w:szCs w:val="24"/>
        </w:rPr>
        <w:fldChar w:fldCharType="separate"/>
      </w:r>
    </w:p>
    <w:p w14:paraId="4F5FFD16">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76863AC3">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题目9</w:t>
      </w:r>
    </w:p>
    <w:p w14:paraId="44FF6355">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251" name="图片 251"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 name="图片 251"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15F97D3D">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2013" o:spt="201" alt="" type="#_x0000_t201" style="height:18pt;width:72pt;" o:ole="t" filled="f" o:preferrelative="t" stroked="f" coordsize="21600,21600">
            <v:path/>
            <v:fill on="f" focussize="0,0"/>
            <v:stroke on="f"/>
            <v:imagedata r:id="rId1249" o:title=""/>
            <o:lock v:ext="edit" aspectratio="t"/>
            <w10:wrap type="none"/>
            <w10:anchorlock/>
          </v:shape>
          <w:control r:id="rId1248" w:name="Control 989" w:shapeid="_x0000_i2013"/>
        </w:object>
      </w:r>
    </w:p>
    <w:p w14:paraId="520A97D0">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在以下的文件物理存储组织形式中，常用于存放大型系统文件的是（    ）。</w:t>
      </w:r>
    </w:p>
    <w:p w14:paraId="744C00EE">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7DF86EA2">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2014" o:spt="201" alt="" type="#_x0000_t201" style="height:15.75pt;width:20.25pt;" o:ole="t" filled="f" o:preferrelative="t" stroked="f" coordsize="21600,21600">
            <v:path/>
            <v:fill on="f" focussize="0,0"/>
            <v:stroke on="f"/>
            <v:imagedata r:id="rId10" o:title=""/>
            <o:lock v:ext="edit" aspectratio="t"/>
            <w10:wrap type="none"/>
            <w10:anchorlock/>
          </v:shape>
          <w:control r:id="rId1250" w:name="Control 990" w:shapeid="_x0000_i2014"/>
        </w:object>
      </w:r>
      <w:r>
        <w:rPr>
          <w:rFonts w:hint="eastAsia" w:ascii="宋体" w:hAnsi="宋体" w:eastAsia="宋体" w:cs="宋体"/>
          <w:kern w:val="0"/>
          <w:sz w:val="24"/>
          <w:szCs w:val="24"/>
        </w:rPr>
        <w:t xml:space="preserve">A. 索引文件 </w:t>
      </w:r>
    </w:p>
    <w:p w14:paraId="4AF327CE">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2015" o:spt="201" alt="" type="#_x0000_t201" style="height:15.75pt;width:20.25pt;" o:ole="t" filled="f" o:preferrelative="t" stroked="f" coordsize="21600,21600">
            <v:path/>
            <v:fill on="f" focussize="0,0"/>
            <v:stroke on="f"/>
            <v:imagedata r:id="rId10" o:title=""/>
            <o:lock v:ext="edit" aspectratio="t"/>
            <w10:wrap type="none"/>
            <w10:anchorlock/>
          </v:shape>
          <w:control r:id="rId1251" w:name="Control 991" w:shapeid="_x0000_i2015"/>
        </w:object>
      </w:r>
      <w:r>
        <w:rPr>
          <w:rFonts w:hint="eastAsia" w:ascii="宋体" w:hAnsi="宋体" w:eastAsia="宋体" w:cs="宋体"/>
          <w:kern w:val="0"/>
          <w:sz w:val="24"/>
          <w:szCs w:val="24"/>
        </w:rPr>
        <w:t xml:space="preserve">B. 多重索引文件 </w:t>
      </w:r>
    </w:p>
    <w:p w14:paraId="53BEF96E">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2016" o:spt="201" alt="" type="#_x0000_t201" style="height:15.75pt;width:20.25pt;" o:ole="t" filled="f" o:preferrelative="t" stroked="f" coordsize="21600,21600">
            <v:path/>
            <v:fill on="f" focussize="0,0"/>
            <v:stroke on="f"/>
            <v:imagedata r:id="rId10" o:title=""/>
            <o:lock v:ext="edit" aspectratio="t"/>
            <w10:wrap type="none"/>
            <w10:anchorlock/>
          </v:shape>
          <w:control r:id="rId1252" w:name="Control 992" w:shapeid="_x0000_i2016"/>
        </w:object>
      </w:r>
      <w:r>
        <w:rPr>
          <w:rFonts w:hint="eastAsia" w:ascii="宋体" w:hAnsi="宋体" w:eastAsia="宋体" w:cs="宋体"/>
          <w:kern w:val="0"/>
          <w:sz w:val="24"/>
          <w:szCs w:val="24"/>
        </w:rPr>
        <w:t xml:space="preserve">C. 连续文件 </w:t>
      </w:r>
    </w:p>
    <w:p w14:paraId="4D08AAAC">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2017" o:spt="201" alt="" type="#_x0000_t201" style="height:15.75pt;width:20.25pt;" o:ole="t" filled="f" o:preferrelative="t" stroked="f" coordsize="21600,21600">
            <v:path/>
            <v:fill on="f" focussize="0,0"/>
            <v:stroke on="f"/>
            <v:imagedata r:id="rId10" o:title=""/>
            <o:lock v:ext="edit" aspectratio="t"/>
            <w10:wrap type="none"/>
            <w10:anchorlock/>
          </v:shape>
          <w:control r:id="rId1253" w:name="Control 993" w:shapeid="_x0000_i2017"/>
        </w:object>
      </w:r>
      <w:r>
        <w:rPr>
          <w:rFonts w:hint="eastAsia" w:ascii="宋体" w:hAnsi="宋体" w:eastAsia="宋体" w:cs="宋体"/>
          <w:kern w:val="0"/>
          <w:sz w:val="24"/>
          <w:szCs w:val="24"/>
        </w:rPr>
        <w:t xml:space="preserve">D. 链接文件 </w:t>
      </w:r>
    </w:p>
    <w:p w14:paraId="46F90AC9">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【解析】连续文件  正确。连续文件顺序存取速度较快，因此常用于存放大型系统文件。</w:t>
      </w:r>
    </w:p>
    <w:p w14:paraId="1FBEB5BC">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正确答案是：连续文件</w:t>
      </w:r>
    </w:p>
    <w:p w14:paraId="4593279F">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"http://sichuan.ouchn.cn/mod/quiz/comment.php?attempt=15226525&amp;slot=10" </w:instrText>
      </w:r>
      <w:r>
        <w:rPr>
          <w:rFonts w:ascii="宋体" w:hAnsi="宋体" w:eastAsia="宋体" w:cs="宋体"/>
          <w:kern w:val="0"/>
          <w:sz w:val="24"/>
          <w:szCs w:val="24"/>
        </w:rPr>
        <w:fldChar w:fldCharType="separate"/>
      </w:r>
    </w:p>
    <w:p w14:paraId="4F3C1F44">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3358F64F">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题目10</w:t>
      </w:r>
    </w:p>
    <w:p w14:paraId="2FC2AB73">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250" name="图片 250"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 name="图片 250"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394289ED">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2018" o:spt="201" alt="" type="#_x0000_t201" style="height:18pt;width:72pt;" o:ole="t" filled="f" o:preferrelative="t" stroked="f" coordsize="21600,21600">
            <v:path/>
            <v:fill on="f" focussize="0,0"/>
            <v:stroke on="f"/>
            <v:imagedata r:id="rId1255" o:title=""/>
            <o:lock v:ext="edit" aspectratio="t"/>
            <w10:wrap type="none"/>
            <w10:anchorlock/>
          </v:shape>
          <w:control r:id="rId1254" w:name="Control 994" w:shapeid="_x0000_i2018"/>
        </w:object>
      </w:r>
    </w:p>
    <w:p w14:paraId="1177E6B3">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下列设备中，不属于独占设备的是（ ）。</w:t>
      </w:r>
    </w:p>
    <w:p w14:paraId="402AF86A">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684E4605">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2019" o:spt="201" alt="" type="#_x0000_t201" style="height:15.75pt;width:20.25pt;" o:ole="t" filled="f" o:preferrelative="t" stroked="f" coordsize="21600,21600">
            <v:path/>
            <v:fill on="f" focussize="0,0"/>
            <v:stroke on="f"/>
            <v:imagedata r:id="rId10" o:title=""/>
            <o:lock v:ext="edit" aspectratio="t"/>
            <w10:wrap type="none"/>
            <w10:anchorlock/>
          </v:shape>
          <w:control r:id="rId1256" w:name="Control 995" w:shapeid="_x0000_i2019"/>
        </w:object>
      </w:r>
      <w:r>
        <w:rPr>
          <w:rFonts w:hint="eastAsia" w:ascii="宋体" w:hAnsi="宋体" w:eastAsia="宋体" w:cs="宋体"/>
          <w:kern w:val="0"/>
          <w:sz w:val="24"/>
          <w:szCs w:val="24"/>
        </w:rPr>
        <w:t xml:space="preserve">A. 打印机 </w:t>
      </w:r>
    </w:p>
    <w:p w14:paraId="79EA9AAB">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2020" o:spt="201" alt="" type="#_x0000_t201" style="height:15.75pt;width:20.25pt;" o:ole="t" filled="f" o:preferrelative="t" stroked="f" coordsize="21600,21600">
            <v:path/>
            <v:fill on="f" focussize="0,0"/>
            <v:stroke on="f"/>
            <v:imagedata r:id="rId10" o:title=""/>
            <o:lock v:ext="edit" aspectratio="t"/>
            <w10:wrap type="none"/>
            <w10:anchorlock/>
          </v:shape>
          <w:control r:id="rId1257" w:name="Control 996" w:shapeid="_x0000_i2020"/>
        </w:object>
      </w:r>
      <w:r>
        <w:rPr>
          <w:rFonts w:hint="eastAsia" w:ascii="宋体" w:hAnsi="宋体" w:eastAsia="宋体" w:cs="宋体"/>
          <w:kern w:val="0"/>
          <w:sz w:val="24"/>
          <w:szCs w:val="24"/>
        </w:rPr>
        <w:t xml:space="preserve">B. 终端 </w:t>
      </w:r>
    </w:p>
    <w:p w14:paraId="0BD1C907">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2021" o:spt="201" alt="" type="#_x0000_t201" style="height:15.75pt;width:20.25pt;" o:ole="t" filled="f" o:preferrelative="t" stroked="f" coordsize="21600,21600">
            <v:path/>
            <v:fill on="f" focussize="0,0"/>
            <v:stroke on="f"/>
            <v:imagedata r:id="rId10" o:title=""/>
            <o:lock v:ext="edit" aspectratio="t"/>
            <w10:wrap type="none"/>
            <w10:anchorlock/>
          </v:shape>
          <w:control r:id="rId1258" w:name="Control 997" w:shapeid="_x0000_i2021"/>
        </w:object>
      </w:r>
      <w:r>
        <w:rPr>
          <w:rFonts w:hint="eastAsia" w:ascii="宋体" w:hAnsi="宋体" w:eastAsia="宋体" w:cs="宋体"/>
          <w:kern w:val="0"/>
          <w:sz w:val="24"/>
          <w:szCs w:val="24"/>
        </w:rPr>
        <w:t xml:space="preserve">C. 磁带 </w:t>
      </w:r>
    </w:p>
    <w:p w14:paraId="77BECCCA">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2022" o:spt="201" alt="" type="#_x0000_t201" style="height:15.75pt;width:20.25pt;" o:ole="t" filled="f" o:preferrelative="t" stroked="f" coordsize="21600,21600">
            <v:path/>
            <v:fill on="f" focussize="0,0"/>
            <v:stroke on="f"/>
            <v:imagedata r:id="rId10" o:title=""/>
            <o:lock v:ext="edit" aspectratio="t"/>
            <w10:wrap type="none"/>
            <w10:anchorlock/>
          </v:shape>
          <w:control r:id="rId1259" w:name="Control 998" w:shapeid="_x0000_i2022"/>
        </w:object>
      </w:r>
      <w:r>
        <w:rPr>
          <w:rFonts w:hint="eastAsia" w:ascii="宋体" w:hAnsi="宋体" w:eastAsia="宋体" w:cs="宋体"/>
          <w:kern w:val="0"/>
          <w:sz w:val="24"/>
          <w:szCs w:val="24"/>
        </w:rPr>
        <w:t xml:space="preserve">D. 磁盘 </w:t>
      </w:r>
    </w:p>
    <w:p w14:paraId="2DD3C0AF">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【解析】磁盘  正确。独占设备是多个进程不能同时共用的设备。选项中的打印机、终端和磁带都属于独占设备，只有磁盘是共享设备，因此选磁盘。</w:t>
      </w:r>
    </w:p>
    <w:p w14:paraId="3EA3F4B7">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正确答案是：磁盘</w:t>
      </w:r>
    </w:p>
    <w:p w14:paraId="33A11588">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"http://sichuan.ouchn.cn/mod/quiz/comment.php?attempt=15226525&amp;slot=11" </w:instrText>
      </w:r>
      <w:r>
        <w:rPr>
          <w:rFonts w:ascii="宋体" w:hAnsi="宋体" w:eastAsia="宋体" w:cs="宋体"/>
          <w:kern w:val="0"/>
          <w:sz w:val="24"/>
          <w:szCs w:val="24"/>
        </w:rPr>
        <w:fldChar w:fldCharType="separate"/>
      </w:r>
    </w:p>
    <w:p w14:paraId="5C800BB9">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3A9CC2D4">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题目11</w:t>
      </w:r>
    </w:p>
    <w:p w14:paraId="0D1C90AC">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249" name="图片 249"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 name="图片 249"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62B1DA9B">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2023" o:spt="201" alt="" type="#_x0000_t201" style="height:18pt;width:72pt;" o:ole="t" filled="f" o:preferrelative="t" stroked="f" coordsize="21600,21600">
            <v:path/>
            <v:fill on="f" focussize="0,0"/>
            <v:stroke on="f"/>
            <v:imagedata r:id="rId1261" o:title=""/>
            <o:lock v:ext="edit" aspectratio="t"/>
            <w10:wrap type="none"/>
            <w10:anchorlock/>
          </v:shape>
          <w:control r:id="rId1260" w:name="Control 999" w:shapeid="_x0000_i2023"/>
        </w:object>
      </w:r>
    </w:p>
    <w:p w14:paraId="2FBBFF60">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下列不属于设备分配技术的是（    ）。</w:t>
      </w:r>
    </w:p>
    <w:p w14:paraId="1EE94C50">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47C19E6C">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2024" o:spt="201" alt="" type="#_x0000_t201" style="height:15.75pt;width:20.25pt;" o:ole="t" filled="f" o:preferrelative="t" stroked="f" coordsize="21600,21600">
            <v:path/>
            <v:fill on="f" focussize="0,0"/>
            <v:stroke on="f"/>
            <v:imagedata r:id="rId10" o:title=""/>
            <o:lock v:ext="edit" aspectratio="t"/>
            <w10:wrap type="none"/>
            <w10:anchorlock/>
          </v:shape>
          <w:control r:id="rId1262" w:name="Control 1000" w:shapeid="_x0000_i2024"/>
        </w:object>
      </w:r>
      <w:r>
        <w:rPr>
          <w:rFonts w:hint="eastAsia" w:ascii="宋体" w:hAnsi="宋体" w:eastAsia="宋体" w:cs="宋体"/>
          <w:kern w:val="0"/>
          <w:sz w:val="24"/>
          <w:szCs w:val="24"/>
        </w:rPr>
        <w:t xml:space="preserve">A. 共享分配技术 </w:t>
      </w:r>
    </w:p>
    <w:p w14:paraId="44F6C871">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2025" o:spt="201" alt="" type="#_x0000_t201" style="height:15.75pt;width:20.25pt;" o:ole="t" filled="f" o:preferrelative="t" stroked="f" coordsize="21600,21600">
            <v:path/>
            <v:fill on="f" focussize="0,0"/>
            <v:stroke on="f"/>
            <v:imagedata r:id="rId10" o:title=""/>
            <o:lock v:ext="edit" aspectratio="t"/>
            <w10:wrap type="none"/>
            <w10:anchorlock/>
          </v:shape>
          <w:control r:id="rId1263" w:name="Control 1001" w:shapeid="_x0000_i2025"/>
        </w:object>
      </w:r>
      <w:r>
        <w:rPr>
          <w:rFonts w:hint="eastAsia" w:ascii="宋体" w:hAnsi="宋体" w:eastAsia="宋体" w:cs="宋体"/>
          <w:kern w:val="0"/>
          <w:sz w:val="24"/>
          <w:szCs w:val="24"/>
        </w:rPr>
        <w:t xml:space="preserve">B. 独占分配技术 </w:t>
      </w:r>
    </w:p>
    <w:p w14:paraId="13FABD6B">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2026" o:spt="201" alt="" type="#_x0000_t201" style="height:15.75pt;width:20.25pt;" o:ole="t" filled="f" o:preferrelative="t" stroked="f" coordsize="21600,21600">
            <v:path/>
            <v:fill on="f" focussize="0,0"/>
            <v:stroke on="f"/>
            <v:imagedata r:id="rId10" o:title=""/>
            <o:lock v:ext="edit" aspectratio="t"/>
            <w10:wrap type="none"/>
            <w10:anchorlock/>
          </v:shape>
          <w:control r:id="rId1264" w:name="Control 1002" w:shapeid="_x0000_i2026"/>
        </w:object>
      </w:r>
      <w:r>
        <w:rPr>
          <w:rFonts w:hint="eastAsia" w:ascii="宋体" w:hAnsi="宋体" w:eastAsia="宋体" w:cs="宋体"/>
          <w:kern w:val="0"/>
          <w:sz w:val="24"/>
          <w:szCs w:val="24"/>
        </w:rPr>
        <w:t xml:space="preserve">C. 通道分配技术 </w:t>
      </w:r>
    </w:p>
    <w:p w14:paraId="67B3D841">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2027" o:spt="201" alt="" type="#_x0000_t201" style="height:15.75pt;width:20.25pt;" o:ole="t" filled="f" o:preferrelative="t" stroked="f" coordsize="21600,21600">
            <v:path/>
            <v:fill on="f" focussize="0,0"/>
            <v:stroke on="f"/>
            <v:imagedata r:id="rId10" o:title=""/>
            <o:lock v:ext="edit" aspectratio="t"/>
            <w10:wrap type="none"/>
            <w10:anchorlock/>
          </v:shape>
          <w:control r:id="rId1265" w:name="Control 1003" w:shapeid="_x0000_i2027"/>
        </w:object>
      </w:r>
      <w:r>
        <w:rPr>
          <w:rFonts w:hint="eastAsia" w:ascii="宋体" w:hAnsi="宋体" w:eastAsia="宋体" w:cs="宋体"/>
          <w:kern w:val="0"/>
          <w:sz w:val="24"/>
          <w:szCs w:val="24"/>
        </w:rPr>
        <w:t xml:space="preserve">D. 虚拟分配技术 </w:t>
      </w:r>
    </w:p>
    <w:p w14:paraId="79F80EA2">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【解析】通道分配技术  正确。独占、共享和虚拟属于三种设备分配技术，通道作为专门用于I/O的小型处理机，不属于设备分配技术。</w:t>
      </w:r>
    </w:p>
    <w:p w14:paraId="79DF23F4">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正确答案是：通道分配技术</w:t>
      </w:r>
    </w:p>
    <w:p w14:paraId="47432632">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"http://sichuan.ouchn.cn/mod/quiz/comment.php?attempt=15226525&amp;slot=12" </w:instrText>
      </w:r>
      <w:r>
        <w:rPr>
          <w:rFonts w:ascii="宋体" w:hAnsi="宋体" w:eastAsia="宋体" w:cs="宋体"/>
          <w:kern w:val="0"/>
          <w:sz w:val="24"/>
          <w:szCs w:val="24"/>
        </w:rPr>
        <w:fldChar w:fldCharType="separate"/>
      </w:r>
    </w:p>
    <w:p w14:paraId="361D1C5F">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6D9C4A23">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题目12</w:t>
      </w:r>
    </w:p>
    <w:p w14:paraId="4ADA5258">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248" name="图片 248"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 name="图片 248"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6EDC1F2E">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2028" o:spt="201" alt="" type="#_x0000_t201" style="height:18pt;width:72pt;" o:ole="t" filled="f" o:preferrelative="t" stroked="f" coordsize="21600,21600">
            <v:path/>
            <v:fill on="f" focussize="0,0"/>
            <v:stroke on="f"/>
            <v:imagedata r:id="rId1267" o:title=""/>
            <o:lock v:ext="edit" aspectratio="t"/>
            <w10:wrap type="none"/>
            <w10:anchorlock/>
          </v:shape>
          <w:control r:id="rId1266" w:name="Control 1004" w:shapeid="_x0000_i2028"/>
        </w:object>
      </w:r>
    </w:p>
    <w:p w14:paraId="46EFA138">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下列描述中，不是设备管理的功能的是（）。</w:t>
      </w:r>
    </w:p>
    <w:p w14:paraId="55FC534D">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7F8002C6">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2029" o:spt="201" alt="" type="#_x0000_t201" style="height:15.75pt;width:20.25pt;" o:ole="t" filled="f" o:preferrelative="t" stroked="f" coordsize="21600,21600">
            <v:path/>
            <v:fill on="f" focussize="0,0"/>
            <v:stroke on="f"/>
            <v:imagedata r:id="rId10" o:title=""/>
            <o:lock v:ext="edit" aspectratio="t"/>
            <w10:wrap type="none"/>
            <w10:anchorlock/>
          </v:shape>
          <w:control r:id="rId1268" w:name="Control 1005" w:shapeid="_x0000_i2029"/>
        </w:object>
      </w:r>
      <w:r>
        <w:rPr>
          <w:rFonts w:hint="eastAsia" w:ascii="宋体" w:hAnsi="宋体" w:eastAsia="宋体" w:cs="宋体"/>
          <w:kern w:val="0"/>
          <w:sz w:val="24"/>
          <w:szCs w:val="24"/>
        </w:rPr>
        <w:t xml:space="preserve">A. 进行设备分配 </w:t>
      </w:r>
    </w:p>
    <w:p w14:paraId="09343082">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2030" o:spt="201" alt="" type="#_x0000_t201" style="height:15.75pt;width:20.25pt;" o:ole="t" filled="f" o:preferrelative="t" stroked="f" coordsize="21600,21600">
            <v:path/>
            <v:fill on="f" focussize="0,0"/>
            <v:stroke on="f"/>
            <v:imagedata r:id="rId10" o:title=""/>
            <o:lock v:ext="edit" aspectratio="t"/>
            <w10:wrap type="none"/>
            <w10:anchorlock/>
          </v:shape>
          <w:control r:id="rId1269" w:name="Control 1006" w:shapeid="_x0000_i2030"/>
        </w:object>
      </w:r>
      <w:r>
        <w:rPr>
          <w:rFonts w:hint="eastAsia" w:ascii="宋体" w:hAnsi="宋体" w:eastAsia="宋体" w:cs="宋体"/>
          <w:kern w:val="0"/>
          <w:sz w:val="24"/>
          <w:szCs w:val="24"/>
        </w:rPr>
        <w:t xml:space="preserve">B. 实现缓冲区管理  </w:t>
      </w:r>
    </w:p>
    <w:p w14:paraId="72AA85B0">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2031" o:spt="201" alt="" type="#_x0000_t201" style="height:15.75pt;width:20.25pt;" o:ole="t" filled="f" o:preferrelative="t" stroked="f" coordsize="21600,21600">
            <v:path/>
            <v:fill on="f" focussize="0,0"/>
            <v:stroke on="f"/>
            <v:imagedata r:id="rId10" o:title=""/>
            <o:lock v:ext="edit" aspectratio="t"/>
            <w10:wrap type="none"/>
            <w10:anchorlock/>
          </v:shape>
          <w:control r:id="rId1270" w:name="Control 1007" w:shapeid="_x0000_i2031"/>
        </w:object>
      </w:r>
      <w:r>
        <w:rPr>
          <w:rFonts w:hint="eastAsia" w:ascii="宋体" w:hAnsi="宋体" w:eastAsia="宋体" w:cs="宋体"/>
          <w:kern w:val="0"/>
          <w:sz w:val="24"/>
          <w:szCs w:val="24"/>
        </w:rPr>
        <w:t xml:space="preserve">C. 完成I/O操作 </w:t>
      </w:r>
    </w:p>
    <w:p w14:paraId="5986572B">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2032" o:spt="201" alt="" type="#_x0000_t201" style="height:15.75pt;width:20.25pt;" o:ole="t" filled="f" o:preferrelative="t" stroked="f" coordsize="21600,21600">
            <v:path/>
            <v:fill on="f" focussize="0,0"/>
            <v:stroke on="f"/>
            <v:imagedata r:id="rId10" o:title=""/>
            <o:lock v:ext="edit" aspectratio="t"/>
            <w10:wrap type="none"/>
            <w10:anchorlock/>
          </v:shape>
          <w:control r:id="rId1271" w:name="Control 1008" w:shapeid="_x0000_i2032"/>
        </w:object>
      </w:r>
      <w:r>
        <w:rPr>
          <w:rFonts w:hint="eastAsia" w:ascii="宋体" w:hAnsi="宋体" w:eastAsia="宋体" w:cs="宋体"/>
          <w:kern w:val="0"/>
          <w:sz w:val="24"/>
          <w:szCs w:val="24"/>
        </w:rPr>
        <w:t xml:space="preserve">D. 实现中断处理 </w:t>
      </w:r>
    </w:p>
    <w:p w14:paraId="5E1E6685">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【解析】实现中断处理  正确。设备管理主要有4个功能，监视设备、分配设备、完成I/O操作、缓冲管理与地址转换。可见选项C不是设备管理的功能，中断是处理机调度的功能之一。</w:t>
      </w:r>
    </w:p>
    <w:p w14:paraId="4B29B5BF">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正确答案是：实现中断处理</w:t>
      </w:r>
    </w:p>
    <w:p w14:paraId="7431B38B">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"http://sichuan.ouchn.cn/mod/quiz/comment.php?attempt=15226525&amp;slot=13" </w:instrText>
      </w:r>
      <w:r>
        <w:rPr>
          <w:rFonts w:ascii="宋体" w:hAnsi="宋体" w:eastAsia="宋体" w:cs="宋体"/>
          <w:kern w:val="0"/>
          <w:sz w:val="24"/>
          <w:szCs w:val="24"/>
        </w:rPr>
        <w:fldChar w:fldCharType="separate"/>
      </w:r>
    </w:p>
    <w:p w14:paraId="73978179">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532D6D1B">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题目13</w:t>
      </w:r>
    </w:p>
    <w:p w14:paraId="050CCC6E">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247" name="图片 247"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 name="图片 247"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72BA5D5D">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2033" o:spt="201" alt="" type="#_x0000_t201" style="height:18pt;width:72pt;" o:ole="t" filled="f" o:preferrelative="t" stroked="f" coordsize="21600,21600">
            <v:path/>
            <v:fill on="f" focussize="0,0"/>
            <v:stroke on="f"/>
            <v:imagedata r:id="rId1273" o:title=""/>
            <o:lock v:ext="edit" aspectratio="t"/>
            <w10:wrap type="none"/>
            <w10:anchorlock/>
          </v:shape>
          <w:control r:id="rId1272" w:name="Control 1009" w:shapeid="_x0000_i2033"/>
        </w:object>
      </w:r>
    </w:p>
    <w:p w14:paraId="56484224">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下列关于磁盘的描述中，正确的是（）。</w:t>
      </w:r>
    </w:p>
    <w:p w14:paraId="49F8A31D">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162BD846">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2034" o:spt="201" alt="" type="#_x0000_t201" style="height:15.75pt;width:20.25pt;" o:ole="t" filled="f" o:preferrelative="t" stroked="f" coordsize="21600,21600">
            <v:path/>
            <v:fill on="f" focussize="0,0"/>
            <v:stroke on="f"/>
            <v:imagedata r:id="rId10" o:title=""/>
            <o:lock v:ext="edit" aspectratio="t"/>
            <w10:wrap type="none"/>
            <w10:anchorlock/>
          </v:shape>
          <w:control r:id="rId1274" w:name="Control 1010" w:shapeid="_x0000_i2034"/>
        </w:object>
      </w:r>
      <w:r>
        <w:rPr>
          <w:rFonts w:hint="eastAsia" w:ascii="宋体" w:hAnsi="宋体" w:eastAsia="宋体" w:cs="宋体"/>
          <w:kern w:val="0"/>
          <w:sz w:val="24"/>
          <w:szCs w:val="24"/>
        </w:rPr>
        <w:t xml:space="preserve">A. 磁盘属于字符设备 </w:t>
      </w:r>
    </w:p>
    <w:p w14:paraId="4AF86857">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2035" o:spt="201" alt="" type="#_x0000_t201" style="height:15.75pt;width:20.25pt;" o:ole="t" filled="f" o:preferrelative="t" stroked="f" coordsize="21600,21600">
            <v:path/>
            <v:fill on="f" focussize="0,0"/>
            <v:stroke on="f"/>
            <v:imagedata r:id="rId10" o:title=""/>
            <o:lock v:ext="edit" aspectratio="t"/>
            <w10:wrap type="none"/>
            <w10:anchorlock/>
          </v:shape>
          <w:control r:id="rId1275" w:name="Control 1011" w:shapeid="_x0000_i2035"/>
        </w:object>
      </w:r>
      <w:r>
        <w:rPr>
          <w:rFonts w:hint="eastAsia" w:ascii="宋体" w:hAnsi="宋体" w:eastAsia="宋体" w:cs="宋体"/>
          <w:kern w:val="0"/>
          <w:sz w:val="24"/>
          <w:szCs w:val="24"/>
        </w:rPr>
        <w:t xml:space="preserve">B. 减少磁盘的寻道时间可以显著改善系统性能 </w:t>
      </w:r>
    </w:p>
    <w:p w14:paraId="2434DF2E">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2036" o:spt="201" alt="" type="#_x0000_t201" style="height:15.75pt;width:20.25pt;" o:ole="t" filled="f" o:preferrelative="t" stroked="f" coordsize="21600,21600">
            <v:path/>
            <v:fill on="f" focussize="0,0"/>
            <v:stroke on="f"/>
            <v:imagedata r:id="rId10" o:title=""/>
            <o:lock v:ext="edit" aspectratio="t"/>
            <w10:wrap type="none"/>
            <w10:anchorlock/>
          </v:shape>
          <w:control r:id="rId1276" w:name="Control 1012" w:shapeid="_x0000_i2036"/>
        </w:object>
      </w:r>
      <w:r>
        <w:rPr>
          <w:rFonts w:hint="eastAsia" w:ascii="宋体" w:hAnsi="宋体" w:eastAsia="宋体" w:cs="宋体"/>
          <w:kern w:val="0"/>
          <w:sz w:val="24"/>
          <w:szCs w:val="24"/>
        </w:rPr>
        <w:t xml:space="preserve">C. 磁盘的动作不局限于机械运动，可以无限快 </w:t>
      </w:r>
    </w:p>
    <w:p w14:paraId="5961DD5C">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2037" o:spt="201" alt="" type="#_x0000_t201" style="height:15.75pt;width:20.25pt;" o:ole="t" filled="f" o:preferrelative="t" stroked="f" coordsize="21600,21600">
            <v:path/>
            <v:fill on="f" focussize="0,0"/>
            <v:stroke on="f"/>
            <v:imagedata r:id="rId10" o:title=""/>
            <o:lock v:ext="edit" aspectratio="t"/>
            <w10:wrap type="none"/>
            <w10:anchorlock/>
          </v:shape>
          <w:control r:id="rId1277" w:name="Control 1013" w:shapeid="_x0000_i2037"/>
        </w:object>
      </w:r>
      <w:r>
        <w:rPr>
          <w:rFonts w:hint="eastAsia" w:ascii="宋体" w:hAnsi="宋体" w:eastAsia="宋体" w:cs="宋体"/>
          <w:kern w:val="0"/>
          <w:sz w:val="24"/>
          <w:szCs w:val="24"/>
        </w:rPr>
        <w:t xml:space="preserve">D. 当关掉电源后，磁盘存储的内容丢失 </w:t>
      </w:r>
    </w:p>
    <w:p w14:paraId="63D47235">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【解析】减少磁盘的寻道时间可以显著改善系统性能  正确。磁盘在关掉电源后，存储的内容不会丢失；磁盘的动作是机械运动，不可能无限快；磁盘属于块设备，不是字符设备；因此只有A是正确的。</w:t>
      </w:r>
    </w:p>
    <w:p w14:paraId="635CBC6D">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正确答案是：减少磁盘的寻道时间可以显著改善系统性能</w:t>
      </w:r>
    </w:p>
    <w:p w14:paraId="7F60542D">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"http://sichuan.ouchn.cn/mod/quiz/comment.php?attempt=15226525&amp;slot=14" </w:instrText>
      </w:r>
      <w:r>
        <w:rPr>
          <w:rFonts w:ascii="宋体" w:hAnsi="宋体" w:eastAsia="宋体" w:cs="宋体"/>
          <w:kern w:val="0"/>
          <w:sz w:val="24"/>
          <w:szCs w:val="24"/>
        </w:rPr>
        <w:fldChar w:fldCharType="separate"/>
      </w:r>
    </w:p>
    <w:p w14:paraId="09687756">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4623FE6A">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题目14</w:t>
      </w:r>
    </w:p>
    <w:p w14:paraId="4991E69D">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246" name="图片 246"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 name="图片 246"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309680FD">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2038" o:spt="201" alt="" type="#_x0000_t201" style="height:18pt;width:72pt;" o:ole="t" filled="f" o:preferrelative="t" stroked="f" coordsize="21600,21600">
            <v:path/>
            <v:fill on="f" focussize="0,0"/>
            <v:stroke on="f"/>
            <v:imagedata r:id="rId1279" o:title=""/>
            <o:lock v:ext="edit" aspectratio="t"/>
            <w10:wrap type="none"/>
            <w10:anchorlock/>
          </v:shape>
          <w:control r:id="rId1278" w:name="Control 1014" w:shapeid="_x0000_i2038"/>
        </w:object>
      </w:r>
    </w:p>
    <w:p w14:paraId="6334D492">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采用SPOOLing技术的目的是（）。</w:t>
      </w:r>
    </w:p>
    <w:p w14:paraId="5F23B343">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683B7250">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2039" o:spt="201" alt="" type="#_x0000_t201" style="height:15.75pt;width:20.25pt;" o:ole="t" filled="f" o:preferrelative="t" stroked="f" coordsize="21600,21600">
            <v:path/>
            <v:fill on="f" focussize="0,0"/>
            <v:stroke on="f"/>
            <v:imagedata r:id="rId10" o:title=""/>
            <o:lock v:ext="edit" aspectratio="t"/>
            <w10:wrap type="none"/>
            <w10:anchorlock/>
          </v:shape>
          <w:control r:id="rId1280" w:name="Control 1015" w:shapeid="_x0000_i2039"/>
        </w:object>
      </w:r>
      <w:r>
        <w:rPr>
          <w:rFonts w:hint="eastAsia" w:ascii="宋体" w:hAnsi="宋体" w:eastAsia="宋体" w:cs="宋体"/>
          <w:kern w:val="0"/>
          <w:sz w:val="24"/>
          <w:szCs w:val="24"/>
        </w:rPr>
        <w:t xml:space="preserve">A. 提高主机效率 </w:t>
      </w:r>
    </w:p>
    <w:p w14:paraId="0BCA8849">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2040" o:spt="201" alt="" type="#_x0000_t201" style="height:15.75pt;width:20.25pt;" o:ole="t" filled="f" o:preferrelative="t" stroked="f" coordsize="21600,21600">
            <v:path/>
            <v:fill on="f" focussize="0,0"/>
            <v:stroke on="f"/>
            <v:imagedata r:id="rId10" o:title=""/>
            <o:lock v:ext="edit" aspectratio="t"/>
            <w10:wrap type="none"/>
            <w10:anchorlock/>
          </v:shape>
          <w:control r:id="rId1281" w:name="Control 1016" w:shapeid="_x0000_i2040"/>
        </w:object>
      </w:r>
      <w:r>
        <w:rPr>
          <w:rFonts w:hint="eastAsia" w:ascii="宋体" w:hAnsi="宋体" w:eastAsia="宋体" w:cs="宋体"/>
          <w:kern w:val="0"/>
          <w:sz w:val="24"/>
          <w:szCs w:val="24"/>
        </w:rPr>
        <w:t xml:space="preserve">B. 减轻用户编程负担 </w:t>
      </w:r>
    </w:p>
    <w:p w14:paraId="69BE2164">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2041" o:spt="201" alt="" type="#_x0000_t201" style="height:15.75pt;width:20.25pt;" o:ole="t" filled="f" o:preferrelative="t" stroked="f" coordsize="21600,21600">
            <v:path/>
            <v:fill on="f" focussize="0,0"/>
            <v:stroke on="f"/>
            <v:imagedata r:id="rId10" o:title=""/>
            <o:lock v:ext="edit" aspectratio="t"/>
            <w10:wrap type="none"/>
            <w10:anchorlock/>
          </v:shape>
          <w:control r:id="rId1282" w:name="Control 1017" w:shapeid="_x0000_i2041"/>
        </w:object>
      </w:r>
      <w:r>
        <w:rPr>
          <w:rFonts w:hint="eastAsia" w:ascii="宋体" w:hAnsi="宋体" w:eastAsia="宋体" w:cs="宋体"/>
          <w:kern w:val="0"/>
          <w:sz w:val="24"/>
          <w:szCs w:val="24"/>
        </w:rPr>
        <w:t xml:space="preserve">C. 提高程序的运行速度 </w:t>
      </w:r>
    </w:p>
    <w:p w14:paraId="173696D3">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2042" o:spt="201" alt="" type="#_x0000_t201" style="height:15.75pt;width:20.25pt;" o:ole="t" filled="f" o:preferrelative="t" stroked="f" coordsize="21600,21600">
            <v:path/>
            <v:fill on="f" focussize="0,0"/>
            <v:stroke on="f"/>
            <v:imagedata r:id="rId10" o:title=""/>
            <o:lock v:ext="edit" aspectratio="t"/>
            <w10:wrap type="none"/>
            <w10:anchorlock/>
          </v:shape>
          <w:control r:id="rId1283" w:name="Control 1018" w:shapeid="_x0000_i2042"/>
        </w:object>
      </w:r>
      <w:r>
        <w:rPr>
          <w:rFonts w:hint="eastAsia" w:ascii="宋体" w:hAnsi="宋体" w:eastAsia="宋体" w:cs="宋体"/>
          <w:kern w:val="0"/>
          <w:sz w:val="24"/>
          <w:szCs w:val="24"/>
        </w:rPr>
        <w:t xml:space="preserve">D. 提高独占设备的利用率 </w:t>
      </w:r>
    </w:p>
    <w:p w14:paraId="62D1956F">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【解析】提高独占设备的利用率  正确。SPOOLing技术把打印机等独占设备改造为可共享的设备，进而提高了独占设备的利用率。</w:t>
      </w:r>
    </w:p>
    <w:p w14:paraId="634735D6">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正确答案是：提高独占设备的利用率</w:t>
      </w:r>
    </w:p>
    <w:p w14:paraId="384426A7">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"http://sichuan.ouchn.cn/mod/quiz/comment.php?attempt=15226525&amp;slot=15" </w:instrText>
      </w:r>
      <w:r>
        <w:rPr>
          <w:rFonts w:ascii="宋体" w:hAnsi="宋体" w:eastAsia="宋体" w:cs="宋体"/>
          <w:kern w:val="0"/>
          <w:sz w:val="24"/>
          <w:szCs w:val="24"/>
        </w:rPr>
        <w:fldChar w:fldCharType="separate"/>
      </w:r>
    </w:p>
    <w:p w14:paraId="73F55FE4">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41A66185">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题目15</w:t>
      </w:r>
    </w:p>
    <w:p w14:paraId="62FB42A4">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245" name="图片 245"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 name="图片 245"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6CA0E5D5">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2043" o:spt="201" alt="" type="#_x0000_t201" style="height:18pt;width:72pt;" o:ole="t" filled="f" o:preferrelative="t" stroked="f" coordsize="21600,21600">
            <v:path/>
            <v:fill on="f" focussize="0,0"/>
            <v:stroke on="f"/>
            <v:imagedata r:id="rId1285" o:title=""/>
            <o:lock v:ext="edit" aspectratio="t"/>
            <w10:wrap type="none"/>
            <w10:anchorlock/>
          </v:shape>
          <w:control r:id="rId1284" w:name="Control 1019" w:shapeid="_x0000_i2043"/>
        </w:object>
      </w:r>
    </w:p>
    <w:p w14:paraId="09F1C46E">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引入缓冲技术的主要目的是（    ）。</w:t>
      </w:r>
    </w:p>
    <w:p w14:paraId="2CEAAC31">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6C05A8C4">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2044" o:spt="201" alt="" type="#_x0000_t201" style="height:15.75pt;width:20.25pt;" o:ole="t" filled="f" o:preferrelative="t" stroked="f" coordsize="21600,21600">
            <v:path/>
            <v:fill on="f" focussize="0,0"/>
            <v:stroke on="f"/>
            <v:imagedata r:id="rId10" o:title=""/>
            <o:lock v:ext="edit" aspectratio="t"/>
            <w10:wrap type="none"/>
            <w10:anchorlock/>
          </v:shape>
          <w:control r:id="rId1286" w:name="Control 1020" w:shapeid="_x0000_i2044"/>
        </w:object>
      </w:r>
      <w:r>
        <w:rPr>
          <w:rFonts w:hint="eastAsia" w:ascii="宋体" w:hAnsi="宋体" w:eastAsia="宋体" w:cs="宋体"/>
          <w:kern w:val="0"/>
          <w:sz w:val="24"/>
          <w:szCs w:val="24"/>
        </w:rPr>
        <w:t xml:space="preserve">A. 提高CPU的处理速度 </w:t>
      </w:r>
    </w:p>
    <w:p w14:paraId="683C6824">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2045" o:spt="201" alt="" type="#_x0000_t201" style="height:15.75pt;width:20.25pt;" o:ole="t" filled="f" o:preferrelative="t" stroked="f" coordsize="21600,21600">
            <v:path/>
            <v:fill on="f" focussize="0,0"/>
            <v:stroke on="f"/>
            <v:imagedata r:id="rId10" o:title=""/>
            <o:lock v:ext="edit" aspectratio="t"/>
            <w10:wrap type="none"/>
            <w10:anchorlock/>
          </v:shape>
          <w:control r:id="rId1287" w:name="Control 1021" w:shapeid="_x0000_i2045"/>
        </w:object>
      </w:r>
      <w:r>
        <w:rPr>
          <w:rFonts w:hint="eastAsia" w:ascii="宋体" w:hAnsi="宋体" w:eastAsia="宋体" w:cs="宋体"/>
          <w:kern w:val="0"/>
          <w:sz w:val="24"/>
          <w:szCs w:val="24"/>
        </w:rPr>
        <w:t xml:space="preserve">B. 改善用户编程环境 </w:t>
      </w:r>
    </w:p>
    <w:p w14:paraId="3BC771CF">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2046" o:spt="201" alt="" type="#_x0000_t201" style="height:15.75pt;width:20.25pt;" o:ole="t" filled="f" o:preferrelative="t" stroked="f" coordsize="21600,21600">
            <v:path/>
            <v:fill on="f" focussize="0,0"/>
            <v:stroke on="f"/>
            <v:imagedata r:id="rId10" o:title=""/>
            <o:lock v:ext="edit" aspectratio="t"/>
            <w10:wrap type="none"/>
            <w10:anchorlock/>
          </v:shape>
          <w:control r:id="rId1288" w:name="Control 1022" w:shapeid="_x0000_i2046"/>
        </w:object>
      </w:r>
      <w:r>
        <w:rPr>
          <w:rFonts w:hint="eastAsia" w:ascii="宋体" w:hAnsi="宋体" w:eastAsia="宋体" w:cs="宋体"/>
          <w:kern w:val="0"/>
          <w:sz w:val="24"/>
          <w:szCs w:val="24"/>
        </w:rPr>
        <w:t xml:space="preserve">C. 降低计算机的硬件成本 </w:t>
      </w:r>
    </w:p>
    <w:p w14:paraId="075A7182">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2047" o:spt="201" alt="" type="#_x0000_t201" style="height:15.75pt;width:20.25pt;" o:ole="t" filled="f" o:preferrelative="t" stroked="f" coordsize="21600,21600">
            <v:path/>
            <v:fill on="f" focussize="0,0"/>
            <v:stroke on="f"/>
            <v:imagedata r:id="rId10" o:title=""/>
            <o:lock v:ext="edit" aspectratio="t"/>
            <w10:wrap type="none"/>
            <w10:anchorlock/>
          </v:shape>
          <w:control r:id="rId1289" w:name="Control 1023" w:shapeid="_x0000_i2047"/>
        </w:object>
      </w:r>
      <w:r>
        <w:rPr>
          <w:rFonts w:hint="eastAsia" w:ascii="宋体" w:hAnsi="宋体" w:eastAsia="宋体" w:cs="宋体"/>
          <w:kern w:val="0"/>
          <w:sz w:val="24"/>
          <w:szCs w:val="24"/>
        </w:rPr>
        <w:t xml:space="preserve">D. 提高CPU与设备之间的并行程度 </w:t>
      </w:r>
    </w:p>
    <w:p w14:paraId="1B2A90A1">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【解析】提高CPU与设备之间的并行程度  正确。引入缓冲技术的主要目的就是缓和CPU与I/O设备之间速度不匹配的矛盾，提供它们之间的并行性。</w:t>
      </w:r>
    </w:p>
    <w:p w14:paraId="47A95CBC">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正确答案是：提高CPU与设备之间的并行程度</w:t>
      </w:r>
    </w:p>
    <w:p w14:paraId="3BD64306">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"http://sichuan.ouchn.cn/mod/quiz/comment.php?attempt=15226525&amp;slot=16" </w:instrText>
      </w:r>
      <w:r>
        <w:rPr>
          <w:rFonts w:ascii="宋体" w:hAnsi="宋体" w:eastAsia="宋体" w:cs="宋体"/>
          <w:kern w:val="0"/>
          <w:sz w:val="24"/>
          <w:szCs w:val="24"/>
        </w:rPr>
        <w:fldChar w:fldCharType="separate"/>
      </w:r>
    </w:p>
    <w:p w14:paraId="4C91C188">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4B859637">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题目16</w:t>
      </w:r>
    </w:p>
    <w:p w14:paraId="1CF3822C">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244" name="图片 244"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 name="图片 244"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35F1A6C3">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2048" o:spt="201" alt="" type="#_x0000_t201" style="height:18pt;width:72pt;" o:ole="t" filled="f" o:preferrelative="t" stroked="f" coordsize="21600,21600">
            <v:path/>
            <v:fill on="f" focussize="0,0"/>
            <v:stroke on="f"/>
            <v:imagedata r:id="rId1291" o:title=""/>
            <o:lock v:ext="edit" aspectratio="t"/>
            <w10:wrap type="none"/>
            <w10:anchorlock/>
          </v:shape>
          <w:control r:id="rId1290" w:name="Control 1024" w:shapeid="_x0000_i2048"/>
        </w:object>
      </w:r>
    </w:p>
    <w:p w14:paraId="48CB9B3B">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CPU启动通道后，设备的控制工作由（）。</w:t>
      </w:r>
    </w:p>
    <w:p w14:paraId="5A5B368B">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033EC882">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2049" o:spt="201" alt="" type="#_x0000_t201" style="height:15.75pt;width:20.25pt;" o:ole="t" filled="f" o:preferrelative="t" stroked="f" coordsize="21600,21600">
            <v:path/>
            <v:fill on="f" focussize="0,0"/>
            <v:stroke on="f"/>
            <v:imagedata r:id="rId10" o:title=""/>
            <o:lock v:ext="edit" aspectratio="t"/>
            <w10:wrap type="none"/>
            <w10:anchorlock/>
          </v:shape>
          <w:control r:id="rId1292" w:name="Control 1025" w:shapeid="_x0000_i2049"/>
        </w:object>
      </w:r>
      <w:r>
        <w:rPr>
          <w:rFonts w:hint="eastAsia" w:ascii="宋体" w:hAnsi="宋体" w:eastAsia="宋体" w:cs="宋体"/>
          <w:kern w:val="0"/>
          <w:sz w:val="24"/>
          <w:szCs w:val="24"/>
        </w:rPr>
        <w:t xml:space="preserve">A. 通道执行用户程序来控制 </w:t>
      </w:r>
    </w:p>
    <w:p w14:paraId="247A3DD3">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2050" o:spt="201" alt="" type="#_x0000_t201" style="height:15.75pt;width:20.25pt;" o:ole="t" filled="f" o:preferrelative="t" stroked="f" coordsize="21600,21600">
            <v:path/>
            <v:fill on="f" focussize="0,0"/>
            <v:stroke on="f"/>
            <v:imagedata r:id="rId10" o:title=""/>
            <o:lock v:ext="edit" aspectratio="t"/>
            <w10:wrap type="none"/>
            <w10:anchorlock/>
          </v:shape>
          <w:control r:id="rId1293" w:name="Control 1026" w:shapeid="_x0000_i2050"/>
        </w:object>
      </w:r>
      <w:r>
        <w:rPr>
          <w:rFonts w:hint="eastAsia" w:ascii="宋体" w:hAnsi="宋体" w:eastAsia="宋体" w:cs="宋体"/>
          <w:kern w:val="0"/>
          <w:sz w:val="24"/>
          <w:szCs w:val="24"/>
        </w:rPr>
        <w:t xml:space="preserve">B. CPU执行通道程序来控制 </w:t>
      </w:r>
    </w:p>
    <w:p w14:paraId="417B2426">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2051" o:spt="201" alt="" type="#_x0000_t201" style="height:15.75pt;width:20.25pt;" o:ole="t" filled="f" o:preferrelative="t" stroked="f" coordsize="21600,21600">
            <v:path/>
            <v:fill on="f" focussize="0,0"/>
            <v:stroke on="f"/>
            <v:imagedata r:id="rId10" o:title=""/>
            <o:lock v:ext="edit" aspectratio="t"/>
            <w10:wrap type="none"/>
            <w10:anchorlock/>
          </v:shape>
          <w:control r:id="rId1294" w:name="Control 1027" w:shapeid="_x0000_i2051"/>
        </w:object>
      </w:r>
      <w:r>
        <w:rPr>
          <w:rFonts w:hint="eastAsia" w:ascii="宋体" w:hAnsi="宋体" w:eastAsia="宋体" w:cs="宋体"/>
          <w:kern w:val="0"/>
          <w:sz w:val="24"/>
          <w:szCs w:val="24"/>
        </w:rPr>
        <w:t xml:space="preserve">C. 通道独立执行预先编好的通道程序来控制 </w:t>
      </w:r>
    </w:p>
    <w:p w14:paraId="21B94BA8">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2052" o:spt="201" alt="" type="#_x0000_t201" style="height:15.75pt;width:20.25pt;" o:ole="t" filled="f" o:preferrelative="t" stroked="f" coordsize="21600,21600">
            <v:path/>
            <v:fill on="f" focussize="0,0"/>
            <v:stroke on="f"/>
            <v:imagedata r:id="rId10" o:title=""/>
            <o:lock v:ext="edit" aspectratio="t"/>
            <w10:wrap type="none"/>
            <w10:anchorlock/>
          </v:shape>
          <w:control r:id="rId1295" w:name="Control 1028" w:shapeid="_x0000_i2052"/>
        </w:object>
      </w:r>
      <w:r>
        <w:rPr>
          <w:rFonts w:hint="eastAsia" w:ascii="宋体" w:hAnsi="宋体" w:eastAsia="宋体" w:cs="宋体"/>
          <w:kern w:val="0"/>
          <w:sz w:val="24"/>
          <w:szCs w:val="24"/>
        </w:rPr>
        <w:t xml:space="preserve">D. CPU执行程序来控制 </w:t>
      </w:r>
    </w:p>
    <w:p w14:paraId="3B5FA44E">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【解析】通道独立执行预先编好的通道程序来控制  正确。通道接受CPU委托，独立地执行通道程序完成I/O操作。</w:t>
      </w:r>
    </w:p>
    <w:p w14:paraId="20986111">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正确答案是：通道独立执行预先编好的通道程序来控制</w:t>
      </w:r>
    </w:p>
    <w:p w14:paraId="33252416">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"http://sichuan.ouchn.cn/mod/quiz/comment.php?attempt=15226525&amp;slot=17" </w:instrText>
      </w:r>
      <w:r>
        <w:rPr>
          <w:rFonts w:ascii="宋体" w:hAnsi="宋体" w:eastAsia="宋体" w:cs="宋体"/>
          <w:kern w:val="0"/>
          <w:sz w:val="24"/>
          <w:szCs w:val="24"/>
        </w:rPr>
        <w:fldChar w:fldCharType="separate"/>
      </w:r>
    </w:p>
    <w:p w14:paraId="6C1BDD4E">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6A5ABA01">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题目17</w:t>
      </w:r>
    </w:p>
    <w:p w14:paraId="0AADBC3B">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243" name="图片 243"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 name="图片 243"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16C505B4">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2053" o:spt="201" alt="" type="#_x0000_t201" style="height:18pt;width:72pt;" o:ole="t" filled="f" o:preferrelative="t" stroked="f" coordsize="21600,21600">
            <v:path/>
            <v:fill on="f" focussize="0,0"/>
            <v:stroke on="f"/>
            <v:imagedata r:id="rId1297" o:title=""/>
            <o:lock v:ext="edit" aspectratio="t"/>
            <w10:wrap type="none"/>
            <w10:anchorlock/>
          </v:shape>
          <w:control r:id="rId1296" w:name="Control 1029" w:shapeid="_x0000_i2053"/>
        </w:object>
      </w:r>
    </w:p>
    <w:p w14:paraId="6F5BBB84">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为了使多个进程能有效地同时处理阵发性的输入和输出，最好使用（）结构的缓冲技术。</w:t>
      </w:r>
    </w:p>
    <w:p w14:paraId="0C80E68D">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57B962E8">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2054" o:spt="201" alt="" type="#_x0000_t201" style="height:15.75pt;width:20.25pt;" o:ole="t" filled="f" o:preferrelative="t" stroked="f" coordsize="21600,21600">
            <v:path/>
            <v:fill on="f" focussize="0,0"/>
            <v:stroke on="f"/>
            <v:imagedata r:id="rId10" o:title=""/>
            <o:lock v:ext="edit" aspectratio="t"/>
            <w10:wrap type="none"/>
            <w10:anchorlock/>
          </v:shape>
          <w:control r:id="rId1298" w:name="Control 1030" w:shapeid="_x0000_i2054"/>
        </w:object>
      </w:r>
      <w:r>
        <w:rPr>
          <w:rFonts w:hint="eastAsia" w:ascii="宋体" w:hAnsi="宋体" w:eastAsia="宋体" w:cs="宋体"/>
          <w:kern w:val="0"/>
          <w:sz w:val="24"/>
          <w:szCs w:val="24"/>
        </w:rPr>
        <w:t xml:space="preserve">A. 多缓冲 </w:t>
      </w:r>
    </w:p>
    <w:p w14:paraId="06B1DC48">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2055" o:spt="201" alt="" type="#_x0000_t201" style="height:15.75pt;width:20.25pt;" o:ole="t" filled="f" o:preferrelative="t" stroked="f" coordsize="21600,21600">
            <v:path/>
            <v:fill on="f" focussize="0,0"/>
            <v:stroke on="f"/>
            <v:imagedata r:id="rId10" o:title=""/>
            <o:lock v:ext="edit" aspectratio="t"/>
            <w10:wrap type="none"/>
            <w10:anchorlock/>
          </v:shape>
          <w:control r:id="rId1299" w:name="Control 1031" w:shapeid="_x0000_i2055"/>
        </w:object>
      </w:r>
      <w:r>
        <w:rPr>
          <w:rFonts w:hint="eastAsia" w:ascii="宋体" w:hAnsi="宋体" w:eastAsia="宋体" w:cs="宋体"/>
          <w:kern w:val="0"/>
          <w:sz w:val="24"/>
          <w:szCs w:val="24"/>
        </w:rPr>
        <w:t xml:space="preserve">B. SPOOLing </w:t>
      </w:r>
    </w:p>
    <w:p w14:paraId="44CB3687">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2056" o:spt="201" alt="" type="#_x0000_t201" style="height:15.75pt;width:20.25pt;" o:ole="t" filled="f" o:preferrelative="t" stroked="f" coordsize="21600,21600">
            <v:path/>
            <v:fill on="f" focussize="0,0"/>
            <v:stroke on="f"/>
            <v:imagedata r:id="rId10" o:title=""/>
            <o:lock v:ext="edit" aspectratio="t"/>
            <w10:wrap type="none"/>
            <w10:anchorlock/>
          </v:shape>
          <w:control r:id="rId1300" w:name="Control 1032" w:shapeid="_x0000_i2056"/>
        </w:object>
      </w:r>
      <w:r>
        <w:rPr>
          <w:rFonts w:hint="eastAsia" w:ascii="宋体" w:hAnsi="宋体" w:eastAsia="宋体" w:cs="宋体"/>
          <w:kern w:val="0"/>
          <w:sz w:val="24"/>
          <w:szCs w:val="24"/>
        </w:rPr>
        <w:t xml:space="preserve">C. 双缓冲区 </w:t>
      </w:r>
    </w:p>
    <w:p w14:paraId="4888005F">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2057" o:spt="201" alt="" type="#_x0000_t201" style="height:15.75pt;width:20.25pt;" o:ole="t" filled="f" o:preferrelative="t" stroked="f" coordsize="21600,21600">
            <v:path/>
            <v:fill on="f" focussize="0,0"/>
            <v:stroke on="f"/>
            <v:imagedata r:id="rId10" o:title=""/>
            <o:lock v:ext="edit" aspectratio="t"/>
            <w10:wrap type="none"/>
            <w10:anchorlock/>
          </v:shape>
          <w:control r:id="rId1301" w:name="Control 1033" w:shapeid="_x0000_i2057"/>
        </w:object>
      </w:r>
      <w:r>
        <w:rPr>
          <w:rFonts w:hint="eastAsia" w:ascii="宋体" w:hAnsi="宋体" w:eastAsia="宋体" w:cs="宋体"/>
          <w:kern w:val="0"/>
          <w:sz w:val="24"/>
          <w:szCs w:val="24"/>
        </w:rPr>
        <w:t xml:space="preserve">D. 单缓冲区 </w:t>
      </w:r>
    </w:p>
    <w:p w14:paraId="7EC69059">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【解析】多缓冲  正确。对于阵发性的输入输出，双缓冲区就不够用了，这时要设立多个缓冲区。</w:t>
      </w:r>
    </w:p>
    <w:p w14:paraId="70359675">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正确答案是：多缓冲</w:t>
      </w:r>
    </w:p>
    <w:p w14:paraId="61121889">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"http://sichuan.ouchn.cn/mod/quiz/comment.php?attempt=15226525&amp;slot=18" </w:instrText>
      </w:r>
      <w:r>
        <w:rPr>
          <w:rFonts w:ascii="宋体" w:hAnsi="宋体" w:eastAsia="宋体" w:cs="宋体"/>
          <w:kern w:val="0"/>
          <w:sz w:val="24"/>
          <w:szCs w:val="24"/>
        </w:rPr>
        <w:fldChar w:fldCharType="separate"/>
      </w:r>
    </w:p>
    <w:p w14:paraId="2BF6AE73">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6E7A7299">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题目18</w:t>
      </w:r>
    </w:p>
    <w:p w14:paraId="58E52AA8">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242" name="图片 242"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 name="图片 242"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41B9E74C">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2058" o:spt="201" alt="" type="#_x0000_t201" style="height:18pt;width:72pt;" o:ole="t" filled="f" o:preferrelative="t" stroked="f" coordsize="21600,21600">
            <v:path/>
            <v:fill on="f" focussize="0,0"/>
            <v:stroke on="f"/>
            <v:imagedata r:id="rId1303" o:title=""/>
            <o:lock v:ext="edit" aspectratio="t"/>
            <w10:wrap type="none"/>
            <w10:anchorlock/>
          </v:shape>
          <w:control r:id="rId1302" w:name="Control 1034" w:shapeid="_x0000_i2058"/>
        </w:object>
      </w:r>
    </w:p>
    <w:p w14:paraId="54503E8E">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在操作系统中，用户在使用I/O设备时，通常采用（）。</w:t>
      </w:r>
    </w:p>
    <w:p w14:paraId="7F5CACAF">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07765065">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2059" o:spt="201" alt="" type="#_x0000_t201" style="height:15.75pt;width:20.25pt;" o:ole="t" filled="f" o:preferrelative="t" stroked="f" coordsize="21600,21600">
            <v:path/>
            <v:fill on="f" focussize="0,0"/>
            <v:stroke on="f"/>
            <v:imagedata r:id="rId10" o:title=""/>
            <o:lock v:ext="edit" aspectratio="t"/>
            <w10:wrap type="none"/>
            <w10:anchorlock/>
          </v:shape>
          <w:control r:id="rId1304" w:name="Control 1035" w:shapeid="_x0000_i2059"/>
        </w:object>
      </w:r>
      <w:r>
        <w:rPr>
          <w:rFonts w:hint="eastAsia" w:ascii="宋体" w:hAnsi="宋体" w:eastAsia="宋体" w:cs="宋体"/>
          <w:kern w:val="0"/>
          <w:sz w:val="24"/>
          <w:szCs w:val="24"/>
        </w:rPr>
        <w:t xml:space="preserve">A. 设备的绝对号 </w:t>
      </w:r>
    </w:p>
    <w:p w14:paraId="217C783F">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2060" o:spt="201" alt="" type="#_x0000_t201" style="height:15.75pt;width:20.25pt;" o:ole="t" filled="f" o:preferrelative="t" stroked="f" coordsize="21600,21600">
            <v:path/>
            <v:fill on="f" focussize="0,0"/>
            <v:stroke on="f"/>
            <v:imagedata r:id="rId10" o:title=""/>
            <o:lock v:ext="edit" aspectratio="t"/>
            <w10:wrap type="none"/>
            <w10:anchorlock/>
          </v:shape>
          <w:control r:id="rId1305" w:name="Control 1036" w:shapeid="_x0000_i2060"/>
        </w:object>
      </w:r>
      <w:r>
        <w:rPr>
          <w:rFonts w:hint="eastAsia" w:ascii="宋体" w:hAnsi="宋体" w:eastAsia="宋体" w:cs="宋体"/>
          <w:kern w:val="0"/>
          <w:sz w:val="24"/>
          <w:szCs w:val="24"/>
        </w:rPr>
        <w:t xml:space="preserve">B. 虚拟设备号 </w:t>
      </w:r>
    </w:p>
    <w:p w14:paraId="41946F49">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2061" o:spt="201" alt="" type="#_x0000_t201" style="height:15.75pt;width:20.25pt;" o:ole="t" filled="f" o:preferrelative="t" stroked="f" coordsize="21600,21600">
            <v:path/>
            <v:fill on="f" focussize="0,0"/>
            <v:stroke on="f"/>
            <v:imagedata r:id="rId10" o:title=""/>
            <o:lock v:ext="edit" aspectratio="t"/>
            <w10:wrap type="none"/>
            <w10:anchorlock/>
          </v:shape>
          <w:control r:id="rId1306" w:name="Control 1037" w:shapeid="_x0000_i2061"/>
        </w:object>
      </w:r>
      <w:r>
        <w:rPr>
          <w:rFonts w:hint="eastAsia" w:ascii="宋体" w:hAnsi="宋体" w:eastAsia="宋体" w:cs="宋体"/>
          <w:kern w:val="0"/>
          <w:sz w:val="24"/>
          <w:szCs w:val="24"/>
        </w:rPr>
        <w:t xml:space="preserve">C. 设备名 </w:t>
      </w:r>
    </w:p>
    <w:p w14:paraId="482722FD">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2062" o:spt="201" alt="" type="#_x0000_t201" style="height:15.75pt;width:20.25pt;" o:ole="t" filled="f" o:preferrelative="t" stroked="f" coordsize="21600,21600">
            <v:path/>
            <v:fill on="f" focussize="0,0"/>
            <v:stroke on="f"/>
            <v:imagedata r:id="rId10" o:title=""/>
            <o:lock v:ext="edit" aspectratio="t"/>
            <w10:wrap type="none"/>
            <w10:anchorlock/>
          </v:shape>
          <w:control r:id="rId1307" w:name="Control 1038" w:shapeid="_x0000_i2062"/>
        </w:object>
      </w:r>
      <w:r>
        <w:rPr>
          <w:rFonts w:hint="eastAsia" w:ascii="宋体" w:hAnsi="宋体" w:eastAsia="宋体" w:cs="宋体"/>
          <w:kern w:val="0"/>
          <w:sz w:val="24"/>
          <w:szCs w:val="24"/>
        </w:rPr>
        <w:t xml:space="preserve">D. 设备的相对号 </w:t>
      </w:r>
    </w:p>
    <w:p w14:paraId="1F4A36F4">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【解析】设备的相对号  正确。用户使用的是设备的相对号，再由操作系统转换为设备的绝对号。</w:t>
      </w:r>
    </w:p>
    <w:p w14:paraId="5ED1FCCD">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正确答案是：设备的相对号</w:t>
      </w:r>
    </w:p>
    <w:p w14:paraId="076EC2F1">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"http://sichuan.ouchn.cn/mod/quiz/comment.php?attempt=15226525&amp;slot=19" </w:instrText>
      </w:r>
      <w:r>
        <w:rPr>
          <w:rFonts w:ascii="宋体" w:hAnsi="宋体" w:eastAsia="宋体" w:cs="宋体"/>
          <w:kern w:val="0"/>
          <w:sz w:val="24"/>
          <w:szCs w:val="24"/>
        </w:rPr>
        <w:fldChar w:fldCharType="separate"/>
      </w:r>
    </w:p>
    <w:p w14:paraId="40113A28">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0281338D">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题目19</w:t>
      </w:r>
    </w:p>
    <w:p w14:paraId="7AD0C218">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241" name="图片 241"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 name="图片 241"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6761FD17">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2063" o:spt="201" alt="" type="#_x0000_t201" style="height:18pt;width:72pt;" o:ole="t" filled="f" o:preferrelative="t" stroked="f" coordsize="21600,21600">
            <v:path/>
            <v:fill on="f" focussize="0,0"/>
            <v:stroke on="f"/>
            <v:imagedata r:id="rId1309" o:title=""/>
            <o:lock v:ext="edit" aspectratio="t"/>
            <w10:wrap type="none"/>
            <w10:anchorlock/>
          </v:shape>
          <w:control r:id="rId1308" w:name="Control 1039" w:shapeid="_x0000_i2063"/>
        </w:object>
      </w:r>
    </w:p>
    <w:p w14:paraId="2BB853F4">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以下不属于分布式操作系统基本功能的是（）。</w:t>
      </w:r>
    </w:p>
    <w:p w14:paraId="1DD61DDA">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2294D944">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2064" o:spt="201" alt="" type="#_x0000_t201" style="height:15.75pt;width:20.25pt;" o:ole="t" filled="f" o:preferrelative="t" stroked="f" coordsize="21600,21600">
            <v:path/>
            <v:fill on="f" focussize="0,0"/>
            <v:stroke on="f"/>
            <v:imagedata r:id="rId10" o:title=""/>
            <o:lock v:ext="edit" aspectratio="t"/>
            <w10:wrap type="none"/>
            <w10:anchorlock/>
          </v:shape>
          <w:control r:id="rId1310" w:name="Control 1040" w:shapeid="_x0000_i2064"/>
        </w:object>
      </w:r>
      <w:r>
        <w:rPr>
          <w:rFonts w:hint="eastAsia" w:ascii="宋体" w:hAnsi="宋体" w:eastAsia="宋体" w:cs="宋体"/>
          <w:kern w:val="0"/>
          <w:sz w:val="24"/>
          <w:szCs w:val="24"/>
        </w:rPr>
        <w:t xml:space="preserve">A. 进程管理 </w:t>
      </w:r>
    </w:p>
    <w:p w14:paraId="4AC1E6EF">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2065" o:spt="201" alt="" type="#_x0000_t201" style="height:15.75pt;width:20.25pt;" o:ole="t" filled="f" o:preferrelative="t" stroked="f" coordsize="21600,21600">
            <v:path/>
            <v:fill on="f" focussize="0,0"/>
            <v:stroke on="f"/>
            <v:imagedata r:id="rId10" o:title=""/>
            <o:lock v:ext="edit" aspectratio="t"/>
            <w10:wrap type="none"/>
            <w10:anchorlock/>
          </v:shape>
          <w:control r:id="rId1311" w:name="Control 1041" w:shapeid="_x0000_i2065"/>
        </w:object>
      </w:r>
      <w:r>
        <w:rPr>
          <w:rFonts w:hint="eastAsia" w:ascii="宋体" w:hAnsi="宋体" w:eastAsia="宋体" w:cs="宋体"/>
          <w:kern w:val="0"/>
          <w:sz w:val="24"/>
          <w:szCs w:val="24"/>
        </w:rPr>
        <w:t xml:space="preserve">B. 通信管理 </w:t>
      </w:r>
    </w:p>
    <w:p w14:paraId="1423E908">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2066" o:spt="201" alt="" type="#_x0000_t201" style="height:15.75pt;width:20.25pt;" o:ole="t" filled="f" o:preferrelative="t" stroked="f" coordsize="21600,21600">
            <v:path/>
            <v:fill on="f" focussize="0,0"/>
            <v:stroke on="f"/>
            <v:imagedata r:id="rId10" o:title=""/>
            <o:lock v:ext="edit" aspectratio="t"/>
            <w10:wrap type="none"/>
            <w10:anchorlock/>
          </v:shape>
          <w:control r:id="rId1312" w:name="Control 1042" w:shapeid="_x0000_i2066"/>
        </w:object>
      </w:r>
      <w:r>
        <w:rPr>
          <w:rFonts w:hint="eastAsia" w:ascii="宋体" w:hAnsi="宋体" w:eastAsia="宋体" w:cs="宋体"/>
          <w:kern w:val="0"/>
          <w:sz w:val="24"/>
          <w:szCs w:val="24"/>
        </w:rPr>
        <w:t xml:space="preserve">C. 用户界面管理 </w:t>
      </w:r>
    </w:p>
    <w:p w14:paraId="634ED8EE">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2067" o:spt="201" alt="" type="#_x0000_t201" style="height:15.75pt;width:20.25pt;" o:ole="t" filled="f" o:preferrelative="t" stroked="f" coordsize="21600,21600">
            <v:path/>
            <v:fill on="f" focussize="0,0"/>
            <v:stroke on="f"/>
            <v:imagedata r:id="rId10" o:title=""/>
            <o:lock v:ext="edit" aspectratio="t"/>
            <w10:wrap type="none"/>
            <w10:anchorlock/>
          </v:shape>
          <w:control r:id="rId1313" w:name="Control 1043" w:shapeid="_x0000_i2067"/>
        </w:object>
      </w:r>
      <w:r>
        <w:rPr>
          <w:rFonts w:hint="eastAsia" w:ascii="宋体" w:hAnsi="宋体" w:eastAsia="宋体" w:cs="宋体"/>
          <w:kern w:val="0"/>
          <w:sz w:val="24"/>
          <w:szCs w:val="24"/>
        </w:rPr>
        <w:t xml:space="preserve">D. 资源管理 </w:t>
      </w:r>
    </w:p>
    <w:p w14:paraId="7B434BAE">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【解析】分布式操作系统有三个基本功能：进程管理、通信管理和资源管理。用户界面管理不是分布式系统的基本功能，因此应选  用户界面管理。</w:t>
      </w:r>
    </w:p>
    <w:p w14:paraId="0F9A0D55">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正确答案是：用户界面管理</w:t>
      </w:r>
    </w:p>
    <w:p w14:paraId="3D9E5BC6">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"http://sichuan.ouchn.cn/mod/quiz/comment.php?attempt=15226525&amp;slot=20" </w:instrText>
      </w:r>
      <w:r>
        <w:rPr>
          <w:rFonts w:ascii="宋体" w:hAnsi="宋体" w:eastAsia="宋体" w:cs="宋体"/>
          <w:kern w:val="0"/>
          <w:sz w:val="24"/>
          <w:szCs w:val="24"/>
        </w:rPr>
        <w:fldChar w:fldCharType="separate"/>
      </w:r>
    </w:p>
    <w:p w14:paraId="62D51C13">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61A23AEE">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240" name="图片 240"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 name="图片 240"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55FEC253">
      <w:pPr>
        <w:widowControl/>
        <w:spacing w:before="100" w:beforeAutospacing="1" w:after="100" w:afterAutospacing="1"/>
        <w:jc w:val="left"/>
        <w:outlineLvl w:val="3"/>
        <w:rPr>
          <w:rFonts w:hint="eastAsia" w:ascii="宋体" w:hAnsi="宋体" w:eastAsia="宋体" w:cs="宋体"/>
          <w:b/>
          <w:bCs/>
          <w:kern w:val="0"/>
          <w:sz w:val="24"/>
          <w:szCs w:val="24"/>
        </w:rPr>
      </w:pPr>
      <w:r>
        <w:rPr>
          <w:rFonts w:hint="eastAsia" w:ascii="宋体" w:hAnsi="宋体" w:eastAsia="宋体" w:cs="宋体"/>
          <w:b/>
          <w:bCs/>
          <w:kern w:val="0"/>
          <w:sz w:val="24"/>
          <w:szCs w:val="24"/>
        </w:rPr>
        <w:t>信息文本</w:t>
      </w:r>
    </w:p>
    <w:p w14:paraId="7B54AEAE">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2068" o:spt="201" alt="" type="#_x0000_t201" style="height:18pt;width:72pt;" o:ole="t" filled="f" o:preferrelative="t" stroked="f" coordsize="21600,21600">
            <v:path/>
            <v:fill on="f" focussize="0,0"/>
            <v:stroke on="f"/>
            <v:imagedata r:id="rId1315" o:title=""/>
            <o:lock v:ext="edit" aspectratio="t"/>
            <w10:wrap type="none"/>
            <w10:anchorlock/>
          </v:shape>
          <w:control r:id="rId1314" w:name="Control 1044" w:shapeid="_x0000_i2068"/>
        </w:object>
      </w:r>
    </w:p>
    <w:p w14:paraId="323BF14A">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b/>
          <w:bCs/>
          <w:kern w:val="0"/>
          <w:sz w:val="24"/>
          <w:szCs w:val="24"/>
        </w:rPr>
        <w:t>二、判断题（每题2分，共计7题）</w:t>
      </w:r>
    </w:p>
    <w:p w14:paraId="64C2AFD2">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题目20</w:t>
      </w:r>
    </w:p>
    <w:p w14:paraId="4A241C81">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满分2.00</w:t>
      </w:r>
    </w:p>
    <w:p w14:paraId="1E209B50">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239" name="图片 239"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 name="图片 239"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0D627F0D">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2069" o:spt="201" alt="" type="#_x0000_t201" style="height:18pt;width:72pt;" o:ole="t" filled="f" o:preferrelative="t" stroked="f" coordsize="21600,21600">
            <v:path/>
            <v:fill on="f" focussize="0,0"/>
            <v:stroke on="f"/>
            <v:imagedata r:id="rId1317" o:title=""/>
            <o:lock v:ext="edit" aspectratio="t"/>
            <w10:wrap type="none"/>
            <w10:anchorlock/>
          </v:shape>
          <w:control r:id="rId1316" w:name="Control 1045" w:shapeid="_x0000_i2069"/>
        </w:object>
      </w:r>
    </w:p>
    <w:p w14:paraId="081D67BD">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可顺序存取的文件不一定能随机存取；但可随机存取的文件都可以顺序存取。（  ）</w:t>
      </w:r>
    </w:p>
    <w:p w14:paraId="2DE7FAB6">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3D6D0FFD">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2070" o:spt="201" alt="" type="#_x0000_t201" style="height:15.75pt;width:20.25pt;" o:ole="t" filled="f" o:preferrelative="t" stroked="f" coordsize="21600,21600">
            <v:path/>
            <v:fill on="f" focussize="0,0"/>
            <v:stroke on="f"/>
            <v:imagedata r:id="rId10" o:title=""/>
            <o:lock v:ext="edit" aspectratio="t"/>
            <w10:wrap type="none"/>
            <w10:anchorlock/>
          </v:shape>
          <w:control r:id="rId1318" w:name="Control 1046" w:shapeid="_x0000_i2070"/>
        </w:object>
      </w:r>
      <w:r>
        <w:rPr>
          <w:rFonts w:hint="eastAsia" w:ascii="宋体" w:hAnsi="宋体" w:eastAsia="宋体" w:cs="宋体"/>
          <w:kern w:val="0"/>
          <w:sz w:val="24"/>
          <w:szCs w:val="24"/>
        </w:rPr>
        <w:t xml:space="preserve">对 </w:t>
      </w:r>
    </w:p>
    <w:p w14:paraId="2BC4ACFB">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2071" o:spt="201" alt="" type="#_x0000_t201" style="height:15.75pt;width:20.25pt;" o:ole="t" filled="f" o:preferrelative="t" stroked="f" coordsize="21600,21600">
            <v:path/>
            <v:fill on="f" focussize="0,0"/>
            <v:stroke on="f"/>
            <v:imagedata r:id="rId10" o:title=""/>
            <o:lock v:ext="edit" aspectratio="t"/>
            <w10:wrap type="none"/>
            <w10:anchorlock/>
          </v:shape>
          <w:control r:id="rId1319" w:name="Control 1047" w:shapeid="_x0000_i2071"/>
        </w:object>
      </w:r>
      <w:r>
        <w:rPr>
          <w:rFonts w:hint="eastAsia" w:ascii="宋体" w:hAnsi="宋体" w:eastAsia="宋体" w:cs="宋体"/>
          <w:kern w:val="0"/>
          <w:sz w:val="24"/>
          <w:szCs w:val="24"/>
        </w:rPr>
        <w:t xml:space="preserve">错 </w:t>
      </w:r>
    </w:p>
    <w:p w14:paraId="033019AF">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【解析】这句话是正确的。随机存取方式能以任意顺序读取文件中的信息。当可随机存取文件按照文件排列的先后次序存取时，就相当于顺序存取。</w:t>
      </w:r>
    </w:p>
    <w:p w14:paraId="62CC7F19">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正确的答案是“对”。</w:t>
      </w:r>
    </w:p>
    <w:p w14:paraId="73B0575C">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"http://sichuan.ouchn.cn/mod/quiz/comment.php?attempt=15226525&amp;slot=22" </w:instrText>
      </w:r>
      <w:r>
        <w:rPr>
          <w:rFonts w:ascii="宋体" w:hAnsi="宋体" w:eastAsia="宋体" w:cs="宋体"/>
          <w:kern w:val="0"/>
          <w:sz w:val="24"/>
          <w:szCs w:val="24"/>
        </w:rPr>
        <w:fldChar w:fldCharType="separate"/>
      </w:r>
    </w:p>
    <w:p w14:paraId="3DBCC84A">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34BFA3A7">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题目21</w:t>
      </w:r>
    </w:p>
    <w:p w14:paraId="677ECBF9">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满分2.00</w:t>
      </w:r>
    </w:p>
    <w:p w14:paraId="6C206DA1">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238" name="图片 238"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图片 238"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7C29AB58">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2072" o:spt="201" alt="" type="#_x0000_t201" style="height:18pt;width:72pt;" o:ole="t" filled="f" o:preferrelative="t" stroked="f" coordsize="21600,21600">
            <v:path/>
            <v:fill on="f" focussize="0,0"/>
            <v:stroke on="f"/>
            <v:imagedata r:id="rId1321" o:title=""/>
            <o:lock v:ext="edit" aspectratio="t"/>
            <w10:wrap type="none"/>
            <w10:anchorlock/>
          </v:shape>
          <w:control r:id="rId1320" w:name="Control 1048" w:shapeid="_x0000_i2072"/>
        </w:object>
      </w:r>
    </w:p>
    <w:p w14:paraId="7621C5E1">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在Linux系统中，常采用单空闲块链接法来实施存储空间的分配与回收。（   ）</w:t>
      </w:r>
    </w:p>
    <w:p w14:paraId="3ABAC1DF">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14E0A09F">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2073" o:spt="201" alt="" type="#_x0000_t201" style="height:15.75pt;width:20.25pt;" o:ole="t" filled="f" o:preferrelative="t" stroked="f" coordsize="21600,21600">
            <v:path/>
            <v:fill on="f" focussize="0,0"/>
            <v:stroke on="f"/>
            <v:imagedata r:id="rId10" o:title=""/>
            <o:lock v:ext="edit" aspectratio="t"/>
            <w10:wrap type="none"/>
            <w10:anchorlock/>
          </v:shape>
          <w:control r:id="rId1322" w:name="Control 1049" w:shapeid="_x0000_i2073"/>
        </w:object>
      </w:r>
      <w:r>
        <w:rPr>
          <w:rFonts w:hint="eastAsia" w:ascii="宋体" w:hAnsi="宋体" w:eastAsia="宋体" w:cs="宋体"/>
          <w:kern w:val="0"/>
          <w:sz w:val="24"/>
          <w:szCs w:val="24"/>
        </w:rPr>
        <w:t xml:space="preserve">对 </w:t>
      </w:r>
    </w:p>
    <w:p w14:paraId="4ADCB2EA">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2074" o:spt="201" alt="" type="#_x0000_t201" style="height:15.75pt;width:20.25pt;" o:ole="t" filled="f" o:preferrelative="t" stroked="f" coordsize="21600,21600">
            <v:path/>
            <v:fill on="f" focussize="0,0"/>
            <v:stroke on="f"/>
            <v:imagedata r:id="rId10" o:title=""/>
            <o:lock v:ext="edit" aspectratio="t"/>
            <w10:wrap type="none"/>
            <w10:anchorlock/>
          </v:shape>
          <w:control r:id="rId1323" w:name="Control 1050" w:shapeid="_x0000_i2074"/>
        </w:object>
      </w:r>
      <w:r>
        <w:rPr>
          <w:rFonts w:hint="eastAsia" w:ascii="宋体" w:hAnsi="宋体" w:eastAsia="宋体" w:cs="宋体"/>
          <w:kern w:val="0"/>
          <w:sz w:val="24"/>
          <w:szCs w:val="24"/>
        </w:rPr>
        <w:t xml:space="preserve">错 </w:t>
      </w:r>
    </w:p>
    <w:p w14:paraId="0163E3DA">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【解析】这句话不正确。在Linux系统中，采用空闲块成组链接法来实施存储空间的分配与回收。</w:t>
      </w:r>
    </w:p>
    <w:p w14:paraId="6422C252">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正确的答案是“错”。</w:t>
      </w:r>
    </w:p>
    <w:p w14:paraId="1166B973">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"http://sichuan.ouchn.cn/mod/quiz/comment.php?attempt=15226525&amp;slot=23" </w:instrText>
      </w:r>
      <w:r>
        <w:rPr>
          <w:rFonts w:ascii="宋体" w:hAnsi="宋体" w:eastAsia="宋体" w:cs="宋体"/>
          <w:kern w:val="0"/>
          <w:sz w:val="24"/>
          <w:szCs w:val="24"/>
        </w:rPr>
        <w:fldChar w:fldCharType="separate"/>
      </w:r>
    </w:p>
    <w:p w14:paraId="2167945D">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0C248B64">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题目22</w:t>
      </w:r>
    </w:p>
    <w:p w14:paraId="5DA50815">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满分2.00</w:t>
      </w:r>
    </w:p>
    <w:p w14:paraId="341A7FA8">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237" name="图片 237"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 name="图片 237"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46C8B701">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2075" o:spt="201" alt="" type="#_x0000_t201" style="height:18pt;width:72pt;" o:ole="t" filled="f" o:preferrelative="t" stroked="f" coordsize="21600,21600">
            <v:path/>
            <v:fill on="f" focussize="0,0"/>
            <v:stroke on="f"/>
            <v:imagedata r:id="rId1325" o:title=""/>
            <o:lock v:ext="edit" aspectratio="t"/>
            <w10:wrap type="none"/>
            <w10:anchorlock/>
          </v:shape>
          <w:control r:id="rId1324" w:name="Control 1051" w:shapeid="_x0000_i2075"/>
        </w:object>
      </w:r>
    </w:p>
    <w:p w14:paraId="0DCD5724">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一般的文件系统都是基于磁盘设备的，而磁带设备可以作为转储设备使用，以提高系统的可靠性。（  ）</w:t>
      </w:r>
    </w:p>
    <w:p w14:paraId="671789DA">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4916CD80">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2076" o:spt="201" alt="" type="#_x0000_t201" style="height:15.75pt;width:20.25pt;" o:ole="t" filled="f" o:preferrelative="t" stroked="f" coordsize="21600,21600">
            <v:path/>
            <v:fill on="f" focussize="0,0"/>
            <v:stroke on="f"/>
            <v:imagedata r:id="rId10" o:title=""/>
            <o:lock v:ext="edit" aspectratio="t"/>
            <w10:wrap type="none"/>
            <w10:anchorlock/>
          </v:shape>
          <w:control r:id="rId1326" w:name="Control 1052" w:shapeid="_x0000_i2076"/>
        </w:object>
      </w:r>
      <w:r>
        <w:rPr>
          <w:rFonts w:hint="eastAsia" w:ascii="宋体" w:hAnsi="宋体" w:eastAsia="宋体" w:cs="宋体"/>
          <w:kern w:val="0"/>
          <w:sz w:val="24"/>
          <w:szCs w:val="24"/>
        </w:rPr>
        <w:t xml:space="preserve">对 </w:t>
      </w:r>
    </w:p>
    <w:p w14:paraId="42B387C6">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2077" o:spt="201" alt="" type="#_x0000_t201" style="height:15.75pt;width:20.25pt;" o:ole="t" filled="f" o:preferrelative="t" stroked="f" coordsize="21600,21600">
            <v:path/>
            <v:fill on="f" focussize="0,0"/>
            <v:stroke on="f"/>
            <v:imagedata r:id="rId10" o:title=""/>
            <o:lock v:ext="edit" aspectratio="t"/>
            <w10:wrap type="none"/>
            <w10:anchorlock/>
          </v:shape>
          <w:control r:id="rId1327" w:name="Control 1053" w:shapeid="_x0000_i2077"/>
        </w:object>
      </w:r>
      <w:r>
        <w:rPr>
          <w:rFonts w:hint="eastAsia" w:ascii="宋体" w:hAnsi="宋体" w:eastAsia="宋体" w:cs="宋体"/>
          <w:kern w:val="0"/>
          <w:sz w:val="24"/>
          <w:szCs w:val="24"/>
        </w:rPr>
        <w:t xml:space="preserve">错 </w:t>
      </w:r>
    </w:p>
    <w:p w14:paraId="1A7EB394">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【解析】这句话是正确的。基于磁盘设备的文件系统支持随机存取方式，使用方便；基于磁带设备的文件系统在顺序存取时速度较快，一般用于文件转储。</w:t>
      </w:r>
    </w:p>
    <w:p w14:paraId="3F7FFC07">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正确的答案是“对”。</w:t>
      </w:r>
    </w:p>
    <w:p w14:paraId="1D7834FF">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"http://sichuan.ouchn.cn/mod/quiz/comment.php?attempt=15226525&amp;slot=24" </w:instrText>
      </w:r>
      <w:r>
        <w:rPr>
          <w:rFonts w:ascii="宋体" w:hAnsi="宋体" w:eastAsia="宋体" w:cs="宋体"/>
          <w:kern w:val="0"/>
          <w:sz w:val="24"/>
          <w:szCs w:val="24"/>
        </w:rPr>
        <w:fldChar w:fldCharType="separate"/>
      </w:r>
    </w:p>
    <w:p w14:paraId="7B22615B">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148D82FE">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题目23</w:t>
      </w:r>
    </w:p>
    <w:p w14:paraId="16B48B82">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满分2.00</w:t>
      </w:r>
    </w:p>
    <w:p w14:paraId="227B95AA">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236" name="图片 236"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图片 236"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469152AA">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2078" o:spt="201" alt="" type="#_x0000_t201" style="height:18pt;width:72pt;" o:ole="t" filled="f" o:preferrelative="t" stroked="f" coordsize="21600,21600">
            <v:path/>
            <v:fill on="f" focussize="0,0"/>
            <v:stroke on="f"/>
            <v:imagedata r:id="rId1329" o:title=""/>
            <o:lock v:ext="edit" aspectratio="t"/>
            <w10:wrap type="none"/>
            <w10:anchorlock/>
          </v:shape>
          <w:control r:id="rId1328" w:name="Control 1054" w:shapeid="_x0000_i2078"/>
        </w:object>
      </w:r>
    </w:p>
    <w:p w14:paraId="17EB2673">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实现设备虚拟分配最成功的技术是SPOOLing。</w:t>
      </w:r>
    </w:p>
    <w:p w14:paraId="0EA48A6D">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584FBCBC">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2079" o:spt="201" alt="" type="#_x0000_t201" style="height:15.75pt;width:20.25pt;" o:ole="t" filled="f" o:preferrelative="t" stroked="f" coordsize="21600,21600">
            <v:path/>
            <v:fill on="f" focussize="0,0"/>
            <v:stroke on="f"/>
            <v:imagedata r:id="rId10" o:title=""/>
            <o:lock v:ext="edit" aspectratio="t"/>
            <w10:wrap type="none"/>
            <w10:anchorlock/>
          </v:shape>
          <w:control r:id="rId1330" w:name="Control 1055" w:shapeid="_x0000_i2079"/>
        </w:object>
      </w:r>
      <w:r>
        <w:rPr>
          <w:rFonts w:hint="eastAsia" w:ascii="宋体" w:hAnsi="宋体" w:eastAsia="宋体" w:cs="宋体"/>
          <w:kern w:val="0"/>
          <w:sz w:val="24"/>
          <w:szCs w:val="24"/>
        </w:rPr>
        <w:t xml:space="preserve">对 </w:t>
      </w:r>
    </w:p>
    <w:p w14:paraId="7E307BDB">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2080" o:spt="201" alt="" type="#_x0000_t201" style="height:15.75pt;width:20.25pt;" o:ole="t" filled="f" o:preferrelative="t" stroked="f" coordsize="21600,21600">
            <v:path/>
            <v:fill on="f" focussize="0,0"/>
            <v:stroke on="f"/>
            <v:imagedata r:id="rId10" o:title=""/>
            <o:lock v:ext="edit" aspectratio="t"/>
            <w10:wrap type="none"/>
            <w10:anchorlock/>
          </v:shape>
          <w:control r:id="rId1331" w:name="Control 1056" w:shapeid="_x0000_i2080"/>
        </w:object>
      </w:r>
      <w:r>
        <w:rPr>
          <w:rFonts w:hint="eastAsia" w:ascii="宋体" w:hAnsi="宋体" w:eastAsia="宋体" w:cs="宋体"/>
          <w:kern w:val="0"/>
          <w:sz w:val="24"/>
          <w:szCs w:val="24"/>
        </w:rPr>
        <w:t xml:space="preserve">错 </w:t>
      </w:r>
    </w:p>
    <w:p w14:paraId="1B6572C2">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【解析】这句话是正确的。SPOOLing为假脱机技术，把打印机等独占设备改造为可共享的设备，体现了虚拟分配技术。</w:t>
      </w:r>
    </w:p>
    <w:p w14:paraId="55EA0500">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正确的答案是“对”。</w:t>
      </w:r>
    </w:p>
    <w:p w14:paraId="4DD2A25F">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"http://sichuan.ouchn.cn/mod/quiz/comment.php?attempt=15226525&amp;slot=25" </w:instrText>
      </w:r>
      <w:r>
        <w:rPr>
          <w:rFonts w:ascii="宋体" w:hAnsi="宋体" w:eastAsia="宋体" w:cs="宋体"/>
          <w:kern w:val="0"/>
          <w:sz w:val="24"/>
          <w:szCs w:val="24"/>
        </w:rPr>
        <w:fldChar w:fldCharType="separate"/>
      </w:r>
    </w:p>
    <w:p w14:paraId="0AE64EFD">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7E21C110">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题目24</w:t>
      </w:r>
    </w:p>
    <w:p w14:paraId="19BB5EF5">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满分2.00</w:t>
      </w:r>
    </w:p>
    <w:p w14:paraId="0DD0CF25">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235" name="图片 235"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 name="图片 235"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3D991C91">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2081" o:spt="201" alt="" type="#_x0000_t201" style="height:18pt;width:72pt;" o:ole="t" filled="f" o:preferrelative="t" stroked="f" coordsize="21600,21600">
            <v:path/>
            <v:fill on="f" focussize="0,0"/>
            <v:stroke on="f"/>
            <v:imagedata r:id="rId1333" o:title=""/>
            <o:lock v:ext="edit" aspectratio="t"/>
            <w10:wrap type="none"/>
            <w10:anchorlock/>
          </v:shape>
          <w:control r:id="rId1332" w:name="Control 1057" w:shapeid="_x0000_i2081"/>
        </w:object>
      </w:r>
    </w:p>
    <w:p w14:paraId="52DBBCC0">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一个设备驱动程序可以控制同一类型的多个物理设备。</w:t>
      </w:r>
    </w:p>
    <w:p w14:paraId="54A82945">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2D035915">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2082" o:spt="201" alt="" type="#_x0000_t201" style="height:15.75pt;width:20.25pt;" o:ole="t" filled="f" o:preferrelative="t" stroked="f" coordsize="21600,21600">
            <v:path/>
            <v:fill on="f" focussize="0,0"/>
            <v:stroke on="f"/>
            <v:imagedata r:id="rId10" o:title=""/>
            <o:lock v:ext="edit" aspectratio="t"/>
            <w10:wrap type="none"/>
            <w10:anchorlock/>
          </v:shape>
          <w:control r:id="rId1334" w:name="Control 1058" w:shapeid="_x0000_i2082"/>
        </w:object>
      </w:r>
      <w:r>
        <w:rPr>
          <w:rFonts w:hint="eastAsia" w:ascii="宋体" w:hAnsi="宋体" w:eastAsia="宋体" w:cs="宋体"/>
          <w:kern w:val="0"/>
          <w:sz w:val="24"/>
          <w:szCs w:val="24"/>
        </w:rPr>
        <w:t xml:space="preserve">对 </w:t>
      </w:r>
    </w:p>
    <w:p w14:paraId="50CE4BE8">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2083" o:spt="201" alt="" type="#_x0000_t201" style="height:15.75pt;width:20.25pt;" o:ole="t" filled="f" o:preferrelative="t" stroked="f" coordsize="21600,21600">
            <v:path/>
            <v:fill on="f" focussize="0,0"/>
            <v:stroke on="f"/>
            <v:imagedata r:id="rId10" o:title=""/>
            <o:lock v:ext="edit" aspectratio="t"/>
            <w10:wrap type="none"/>
            <w10:anchorlock/>
          </v:shape>
          <w:control r:id="rId1335" w:name="Control 1059" w:shapeid="_x0000_i2083"/>
        </w:object>
      </w:r>
      <w:r>
        <w:rPr>
          <w:rFonts w:hint="eastAsia" w:ascii="宋体" w:hAnsi="宋体" w:eastAsia="宋体" w:cs="宋体"/>
          <w:kern w:val="0"/>
          <w:sz w:val="24"/>
          <w:szCs w:val="24"/>
        </w:rPr>
        <w:t xml:space="preserve">错 </w:t>
      </w:r>
    </w:p>
    <w:p w14:paraId="0724288D">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【解析】这句话是正确的。通常，设备驱动程序与设备类型是一一对应的，也就是说，对于一个类型的多个设备，需要一个驱动程序即可。</w:t>
      </w:r>
    </w:p>
    <w:p w14:paraId="5B2AE859">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正确的答案是“对”。</w:t>
      </w:r>
    </w:p>
    <w:p w14:paraId="5CD0AF6A">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"http://sichuan.ouchn.cn/mod/quiz/comment.php?attempt=15226525&amp;slot=26" </w:instrText>
      </w:r>
      <w:r>
        <w:rPr>
          <w:rFonts w:ascii="宋体" w:hAnsi="宋体" w:eastAsia="宋体" w:cs="宋体"/>
          <w:kern w:val="0"/>
          <w:sz w:val="24"/>
          <w:szCs w:val="24"/>
        </w:rPr>
        <w:fldChar w:fldCharType="separate"/>
      </w:r>
    </w:p>
    <w:p w14:paraId="023D0E01">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608F444D">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题目25</w:t>
      </w:r>
    </w:p>
    <w:p w14:paraId="286F0FC2">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满分2.00</w:t>
      </w:r>
    </w:p>
    <w:p w14:paraId="7ABD7C47">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234" name="图片 234"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图片 234"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21CA8BEA">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2084" o:spt="201" alt="" type="#_x0000_t201" style="height:18pt;width:72pt;" o:ole="t" filled="f" o:preferrelative="t" stroked="f" coordsize="21600,21600">
            <v:path/>
            <v:fill on="f" focussize="0,0"/>
            <v:stroke on="f"/>
            <v:imagedata r:id="rId1337" o:title=""/>
            <o:lock v:ext="edit" aspectratio="t"/>
            <w10:wrap type="none"/>
            <w10:anchorlock/>
          </v:shape>
          <w:control r:id="rId1336" w:name="Control 1060" w:shapeid="_x0000_i2084"/>
        </w:object>
      </w:r>
    </w:p>
    <w:p w14:paraId="7A091B8F">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SPOOLing系统能实现设备管理的虚拟技术，即：将共享设备改造为独占设备。它由专门负责I/O的常驻内存的进程以及输入、输出井组成。</w:t>
      </w:r>
    </w:p>
    <w:p w14:paraId="59A9261A">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52DE483A">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2085" o:spt="201" alt="" type="#_x0000_t201" style="height:15.75pt;width:20.25pt;" o:ole="t" filled="f" o:preferrelative="t" stroked="f" coordsize="21600,21600">
            <v:path/>
            <v:fill on="f" focussize="0,0"/>
            <v:stroke on="f"/>
            <v:imagedata r:id="rId10" o:title=""/>
            <o:lock v:ext="edit" aspectratio="t"/>
            <w10:wrap type="none"/>
            <w10:anchorlock/>
          </v:shape>
          <w:control r:id="rId1338" w:name="Control 1061" w:shapeid="_x0000_i2085"/>
        </w:object>
      </w:r>
      <w:r>
        <w:rPr>
          <w:rFonts w:hint="eastAsia" w:ascii="宋体" w:hAnsi="宋体" w:eastAsia="宋体" w:cs="宋体"/>
          <w:kern w:val="0"/>
          <w:sz w:val="24"/>
          <w:szCs w:val="24"/>
        </w:rPr>
        <w:t xml:space="preserve">对 </w:t>
      </w:r>
    </w:p>
    <w:p w14:paraId="2481DB3D">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2086" o:spt="201" alt="" type="#_x0000_t201" style="height:15.75pt;width:20.25pt;" o:ole="t" filled="f" o:preferrelative="t" stroked="f" coordsize="21600,21600">
            <v:path/>
            <v:fill on="f" focussize="0,0"/>
            <v:stroke on="f"/>
            <v:imagedata r:id="rId10" o:title=""/>
            <o:lock v:ext="edit" aspectratio="t"/>
            <w10:wrap type="none"/>
            <w10:anchorlock/>
          </v:shape>
          <w:control r:id="rId1339" w:name="Control 1062" w:shapeid="_x0000_i2086"/>
        </w:object>
      </w:r>
      <w:r>
        <w:rPr>
          <w:rFonts w:hint="eastAsia" w:ascii="宋体" w:hAnsi="宋体" w:eastAsia="宋体" w:cs="宋体"/>
          <w:kern w:val="0"/>
          <w:sz w:val="24"/>
          <w:szCs w:val="24"/>
        </w:rPr>
        <w:t xml:space="preserve">错 </w:t>
      </w:r>
    </w:p>
    <w:p w14:paraId="4DC05CC9">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【解析】这句话不正确。这句话的两头都是正确的，错在中间“将共享设备改造为独占设备”这部分，正好说反了，应是“将独占设备改造为共享设备”。</w:t>
      </w:r>
    </w:p>
    <w:p w14:paraId="0C9CE3C8">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正确的答案是“错”。</w:t>
      </w:r>
    </w:p>
    <w:p w14:paraId="26319A88">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"http://sichuan.ouchn.cn/mod/quiz/comment.php?attempt=15226525&amp;slot=27" </w:instrText>
      </w:r>
      <w:r>
        <w:rPr>
          <w:rFonts w:ascii="宋体" w:hAnsi="宋体" w:eastAsia="宋体" w:cs="宋体"/>
          <w:kern w:val="0"/>
          <w:sz w:val="24"/>
          <w:szCs w:val="24"/>
        </w:rPr>
        <w:fldChar w:fldCharType="separate"/>
      </w:r>
    </w:p>
    <w:p w14:paraId="7A5E989E">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7EBC8228">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题目26</w:t>
      </w:r>
    </w:p>
    <w:p w14:paraId="16E4771A">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满分2.00</w:t>
      </w:r>
    </w:p>
    <w:p w14:paraId="42FA023F">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233" name="图片 233"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 name="图片 233"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5EFF5CAA">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2087" o:spt="201" alt="" type="#_x0000_t201" style="height:18pt;width:72pt;" o:ole="t" filled="f" o:preferrelative="t" stroked="f" coordsize="21600,21600">
            <v:path/>
            <v:fill on="f" focussize="0,0"/>
            <v:stroke on="f"/>
            <v:imagedata r:id="rId1341" o:title=""/>
            <o:lock v:ext="edit" aspectratio="t"/>
            <w10:wrap type="none"/>
            <w10:anchorlock/>
          </v:shape>
          <w:control r:id="rId1340" w:name="Control 1063" w:shapeid="_x0000_i2087"/>
        </w:object>
      </w:r>
    </w:p>
    <w:p w14:paraId="10DFE6EC">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现代计算机系统中，外围设备的启动工作都是由系统和用户共同来做的。</w:t>
      </w:r>
    </w:p>
    <w:p w14:paraId="7D5C64B0">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35A013B3">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2088" o:spt="201" alt="" type="#_x0000_t201" style="height:15.75pt;width:20.25pt;" o:ole="t" filled="f" o:preferrelative="t" stroked="f" coordsize="21600,21600">
            <v:path/>
            <v:fill on="f" focussize="0,0"/>
            <v:stroke on="f"/>
            <v:imagedata r:id="rId10" o:title=""/>
            <o:lock v:ext="edit" aspectratio="t"/>
            <w10:wrap type="none"/>
            <w10:anchorlock/>
          </v:shape>
          <w:control r:id="rId1342" w:name="Control 1064" w:shapeid="_x0000_i2088"/>
        </w:object>
      </w:r>
      <w:r>
        <w:rPr>
          <w:rFonts w:hint="eastAsia" w:ascii="宋体" w:hAnsi="宋体" w:eastAsia="宋体" w:cs="宋体"/>
          <w:kern w:val="0"/>
          <w:sz w:val="24"/>
          <w:szCs w:val="24"/>
        </w:rPr>
        <w:t xml:space="preserve">对 </w:t>
      </w:r>
    </w:p>
    <w:p w14:paraId="7F750B9D">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2089" o:spt="201" alt="" type="#_x0000_t201" style="height:15.75pt;width:20.25pt;" o:ole="t" filled="f" o:preferrelative="t" stroked="f" coordsize="21600,21600">
            <v:path/>
            <v:fill on="f" focussize="0,0"/>
            <v:stroke on="f"/>
            <v:imagedata r:id="rId10" o:title=""/>
            <o:lock v:ext="edit" aspectratio="t"/>
            <w10:wrap type="none"/>
            <w10:anchorlock/>
          </v:shape>
          <w:control r:id="rId1343" w:name="Control 1065" w:shapeid="_x0000_i2089"/>
        </w:object>
      </w:r>
      <w:r>
        <w:rPr>
          <w:rFonts w:hint="eastAsia" w:ascii="宋体" w:hAnsi="宋体" w:eastAsia="宋体" w:cs="宋体"/>
          <w:kern w:val="0"/>
          <w:sz w:val="24"/>
          <w:szCs w:val="24"/>
        </w:rPr>
        <w:t xml:space="preserve">错 </w:t>
      </w:r>
    </w:p>
    <w:p w14:paraId="704D82C7">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【解析】这句话不正确。现代计算机系统中，外围设备的启动工作由系统自行完成，无需用户干预。</w:t>
      </w:r>
    </w:p>
    <w:p w14:paraId="041D9AE9">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正确的答案是“错”。</w:t>
      </w:r>
    </w:p>
    <w:p w14:paraId="5B736C3C">
      <w:pPr>
        <w:widowControl/>
        <w:jc w:val="left"/>
        <w:rPr>
          <w:rFonts w:hint="eastAsia" w:ascii="宋体" w:hAnsi="宋体" w:eastAsia="宋体" w:cs="宋体"/>
          <w:color w:val="0000FF"/>
          <w:kern w:val="0"/>
          <w:sz w:val="24"/>
          <w:szCs w:val="24"/>
          <w:u w:val="single"/>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HYPERLINK "http://sichuan.ouchn.cn/mod/quiz/comment.php?attempt=15226525&amp;slot=28" </w:instrText>
      </w:r>
      <w:r>
        <w:rPr>
          <w:rFonts w:ascii="宋体" w:hAnsi="宋体" w:eastAsia="宋体" w:cs="宋体"/>
          <w:kern w:val="0"/>
          <w:sz w:val="24"/>
          <w:szCs w:val="24"/>
        </w:rPr>
        <w:fldChar w:fldCharType="separate"/>
      </w:r>
    </w:p>
    <w:p w14:paraId="10651937">
      <w:pPr>
        <w:widowControl/>
        <w:jc w:val="left"/>
        <w:rPr>
          <w:rFonts w:hint="eastAsia" w:ascii="宋体" w:hAnsi="宋体" w:eastAsia="宋体" w:cs="宋体"/>
          <w:kern w:val="0"/>
          <w:sz w:val="24"/>
          <w:szCs w:val="24"/>
        </w:rPr>
      </w:pPr>
      <w:r>
        <w:rPr>
          <w:rFonts w:ascii="宋体" w:hAnsi="宋体" w:eastAsia="宋体" w:cs="宋体"/>
          <w:kern w:val="0"/>
          <w:sz w:val="24"/>
          <w:szCs w:val="24"/>
        </w:rPr>
        <w:fldChar w:fldCharType="end"/>
      </w:r>
    </w:p>
    <w:p w14:paraId="18C387A1">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232" name="图片 232"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图片 232"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46557745">
      <w:pPr>
        <w:widowControl/>
        <w:spacing w:before="100" w:beforeAutospacing="1" w:after="100" w:afterAutospacing="1"/>
        <w:jc w:val="left"/>
        <w:outlineLvl w:val="3"/>
        <w:rPr>
          <w:rFonts w:hint="eastAsia" w:ascii="宋体" w:hAnsi="宋体" w:eastAsia="宋体" w:cs="宋体"/>
          <w:b/>
          <w:bCs/>
          <w:kern w:val="0"/>
          <w:sz w:val="24"/>
          <w:szCs w:val="24"/>
        </w:rPr>
      </w:pPr>
      <w:r>
        <w:rPr>
          <w:rFonts w:hint="eastAsia" w:ascii="宋体" w:hAnsi="宋体" w:eastAsia="宋体" w:cs="宋体"/>
          <w:b/>
          <w:bCs/>
          <w:kern w:val="0"/>
          <w:sz w:val="24"/>
          <w:szCs w:val="24"/>
        </w:rPr>
        <w:t>信息文本</w:t>
      </w:r>
    </w:p>
    <w:p w14:paraId="60044F41">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2090" o:spt="201" alt="" type="#_x0000_t201" style="height:18pt;width:72pt;" o:ole="t" filled="f" o:preferrelative="t" stroked="f" coordsize="21600,21600">
            <v:path/>
            <v:fill on="f" focussize="0,0"/>
            <v:stroke on="f"/>
            <v:imagedata r:id="rId1345" o:title=""/>
            <o:lock v:ext="edit" aspectratio="t"/>
            <w10:wrap type="none"/>
            <w10:anchorlock/>
          </v:shape>
          <w:control r:id="rId1344" w:name="Control 1066" w:shapeid="_x0000_i2090"/>
        </w:object>
      </w:r>
    </w:p>
    <w:p w14:paraId="0FF83E54">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三、应用题，每小题10分</w:t>
      </w:r>
    </w:p>
    <w:p w14:paraId="31AD4A27">
      <w:pPr>
        <w:widowControl/>
        <w:spacing w:before="100" w:beforeAutospacing="1" w:after="100" w:afterAutospacing="1"/>
        <w:jc w:val="left"/>
        <w:outlineLvl w:val="2"/>
        <w:rPr>
          <w:rFonts w:hint="eastAsia" w:ascii="宋体" w:hAnsi="宋体" w:eastAsia="宋体" w:cs="宋体"/>
          <w:b/>
          <w:bCs/>
          <w:kern w:val="0"/>
          <w:sz w:val="27"/>
          <w:szCs w:val="27"/>
        </w:rPr>
      </w:pPr>
      <w:r>
        <w:rPr>
          <w:rFonts w:hint="eastAsia" w:ascii="宋体" w:hAnsi="宋体" w:eastAsia="宋体" w:cs="宋体"/>
          <w:b/>
          <w:bCs/>
          <w:kern w:val="0"/>
          <w:sz w:val="27"/>
          <w:szCs w:val="27"/>
        </w:rPr>
        <w:t>题目27</w:t>
      </w:r>
    </w:p>
    <w:p w14:paraId="7B3FEE14">
      <w:pPr>
        <w:widowControl/>
        <w:jc w:val="left"/>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152400" cy="152400"/>
            <wp:effectExtent l="0" t="0" r="0" b="0"/>
            <wp:docPr id="231" name="图片 231" descr="未标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图片 231" descr="未标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p>
    <w:p w14:paraId="26BC1319">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2091" o:spt="201" alt="" type="#_x0000_t201" style="height:18pt;width:72pt;" o:ole="t" filled="f" o:preferrelative="t" stroked="f" coordsize="21600,21600">
            <v:path/>
            <v:fill on="f" focussize="0,0"/>
            <v:stroke on="f"/>
            <v:imagedata r:id="rId1347" o:title=""/>
            <o:lock v:ext="edit" aspectratio="t"/>
            <w10:wrap type="none"/>
            <w10:anchorlock/>
          </v:shape>
          <w:control r:id="rId1346" w:name="Control 1067" w:shapeid="_x0000_i2091"/>
        </w:object>
      </w:r>
    </w:p>
    <w:p w14:paraId="70358CFD">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（10分）假设一个磁盘有200个磁道，编号从0～199。当前磁头正在143道上服务，并且刚刚完成了125道的请求。如果寻道请求队列的顺序是：</w:t>
      </w:r>
    </w:p>
    <w:p w14:paraId="39A55356">
      <w:pPr>
        <w:widowControl/>
        <w:spacing w:before="100" w:beforeAutospacing="1" w:after="100" w:afterAutospacing="1"/>
        <w:jc w:val="center"/>
        <w:rPr>
          <w:rFonts w:hint="eastAsia" w:ascii="宋体" w:hAnsi="宋体" w:eastAsia="宋体" w:cs="宋体"/>
          <w:kern w:val="0"/>
          <w:sz w:val="24"/>
          <w:szCs w:val="24"/>
        </w:rPr>
      </w:pPr>
      <w:r>
        <w:rPr>
          <w:rFonts w:hint="eastAsia" w:ascii="宋体" w:hAnsi="宋体" w:eastAsia="宋体" w:cs="宋体"/>
          <w:kern w:val="0"/>
          <w:sz w:val="24"/>
          <w:szCs w:val="24"/>
        </w:rPr>
        <w:t>86, 147, 91, 177, 94, 150, 102, 175, 130</w:t>
      </w:r>
    </w:p>
    <w:p w14:paraId="24EFC9EE">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问：为完成上述请求，采用最短寻道时间优先磁盘调度算法（SSTF）时磁头移动的总量是（   ）。</w:t>
      </w:r>
    </w:p>
    <w:p w14:paraId="6C08B424">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选择一项：</w:t>
      </w:r>
    </w:p>
    <w:p w14:paraId="71B1AB1F">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2092" o:spt="201" alt="" type="#_x0000_t201" style="height:15.75pt;width:20.25pt;" o:ole="t" filled="f" o:preferrelative="t" stroked="f" coordsize="21600,21600">
            <v:path/>
            <v:fill on="f" focussize="0,0"/>
            <v:stroke on="f"/>
            <v:imagedata r:id="rId10" o:title=""/>
            <o:lock v:ext="edit" aspectratio="t"/>
            <w10:wrap type="none"/>
            <w10:anchorlock/>
          </v:shape>
          <w:control r:id="rId1348" w:name="Control 1068" w:shapeid="_x0000_i2092"/>
        </w:object>
      </w:r>
      <w:r>
        <w:rPr>
          <w:rFonts w:hint="eastAsia" w:ascii="宋体" w:hAnsi="宋体" w:eastAsia="宋体" w:cs="宋体"/>
          <w:kern w:val="0"/>
          <w:sz w:val="24"/>
          <w:szCs w:val="24"/>
        </w:rPr>
        <w:t xml:space="preserve">A. 162 </w:t>
      </w:r>
    </w:p>
    <w:p w14:paraId="11F72A2F">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2093" o:spt="201" alt="" type="#_x0000_t201" style="height:15.75pt;width:20.25pt;" o:ole="t" filled="f" o:preferrelative="t" stroked="f" coordsize="21600,21600">
            <v:path/>
            <v:fill on="f" focussize="0,0"/>
            <v:stroke on="f"/>
            <v:imagedata r:id="rId10" o:title=""/>
            <o:lock v:ext="edit" aspectratio="t"/>
            <w10:wrap type="none"/>
            <w10:anchorlock/>
          </v:shape>
          <w:control r:id="rId1349" w:name="Control 1069" w:shapeid="_x0000_i2093"/>
        </w:object>
      </w:r>
      <w:r>
        <w:rPr>
          <w:rFonts w:hint="eastAsia" w:ascii="宋体" w:hAnsi="宋体" w:eastAsia="宋体" w:cs="宋体"/>
          <w:kern w:val="0"/>
          <w:sz w:val="24"/>
          <w:szCs w:val="24"/>
        </w:rPr>
        <w:t xml:space="preserve">B. 576 </w:t>
      </w:r>
    </w:p>
    <w:p w14:paraId="5BB2DFE3">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2094" o:spt="201" alt="" type="#_x0000_t201" style="height:15.75pt;width:20.25pt;" o:ole="t" filled="f" o:preferrelative="t" stroked="f" coordsize="21600,21600">
            <v:path/>
            <v:fill on="f" focussize="0,0"/>
            <v:stroke on="f"/>
            <v:imagedata r:id="rId10" o:title=""/>
            <o:lock v:ext="edit" aspectratio="t"/>
            <w10:wrap type="none"/>
            <w10:anchorlock/>
          </v:shape>
          <w:control r:id="rId1350" w:name="Control 1070" w:shapeid="_x0000_i2094"/>
        </w:object>
      </w:r>
      <w:r>
        <w:rPr>
          <w:rFonts w:hint="eastAsia" w:ascii="宋体" w:hAnsi="宋体" w:eastAsia="宋体" w:cs="宋体"/>
          <w:kern w:val="0"/>
          <w:sz w:val="24"/>
          <w:szCs w:val="24"/>
        </w:rPr>
        <w:t xml:space="preserve">C. 125 </w:t>
      </w:r>
    </w:p>
    <w:p w14:paraId="7B2A36EA">
      <w:pPr>
        <w:widowControl/>
        <w:jc w:val="left"/>
        <w:rPr>
          <w:rFonts w:hint="eastAsia" w:ascii="宋体" w:hAnsi="宋体" w:eastAsia="宋体" w:cs="宋体"/>
          <w:kern w:val="0"/>
          <w:sz w:val="24"/>
          <w:szCs w:val="24"/>
        </w:rPr>
      </w:pPr>
      <w:r>
        <w:rPr>
          <w:rFonts w:ascii="宋体" w:hAnsi="宋体" w:eastAsia="宋体" w:cs="宋体"/>
          <w:kern w:val="0"/>
          <w:sz w:val="24"/>
          <w:szCs w:val="24"/>
        </w:rPr>
        <w:object>
          <v:shape id="_x0000_i2095" o:spt="201" alt="" type="#_x0000_t201" style="height:15.75pt;width:20.25pt;" o:ole="t" filled="f" o:preferrelative="t" stroked="f" coordsize="21600,21600">
            <v:path/>
            <v:fill on="f" focussize="0,0"/>
            <v:stroke on="f"/>
            <v:imagedata r:id="rId10" o:title=""/>
            <o:lock v:ext="edit" aspectratio="t"/>
            <w10:wrap type="none"/>
            <w10:anchorlock/>
          </v:shape>
          <w:control r:id="rId1351" w:name="Control 1071" w:shapeid="_x0000_i2095"/>
        </w:object>
      </w:r>
      <w:r>
        <w:rPr>
          <w:rFonts w:hint="eastAsia" w:ascii="宋体" w:hAnsi="宋体" w:eastAsia="宋体" w:cs="宋体"/>
          <w:kern w:val="0"/>
          <w:sz w:val="24"/>
          <w:szCs w:val="24"/>
        </w:rPr>
        <w:t xml:space="preserve">D. 565 </w:t>
      </w:r>
    </w:p>
    <w:p w14:paraId="204B00FB">
      <w:pPr>
        <w:widowControl/>
        <w:spacing w:before="100" w:beforeAutospacing="1" w:after="100" w:afterAutospacing="1"/>
        <w:jc w:val="left"/>
        <w:rPr>
          <w:rFonts w:hint="eastAsia" w:ascii="宋体" w:hAnsi="宋体" w:eastAsia="宋体" w:cs="宋体"/>
          <w:kern w:val="0"/>
          <w:sz w:val="24"/>
          <w:szCs w:val="24"/>
        </w:rPr>
      </w:pPr>
      <w:r>
        <w:rPr>
          <w:rFonts w:hint="eastAsia" w:ascii="宋体" w:hAnsi="宋体" w:eastAsia="宋体" w:cs="宋体"/>
          <w:kern w:val="0"/>
          <w:sz w:val="24"/>
          <w:szCs w:val="24"/>
        </w:rPr>
        <w:t>你的回答不正确</w:t>
      </w:r>
    </w:p>
    <w:p w14:paraId="4FF98841">
      <w:pPr>
        <w:widowControl/>
        <w:jc w:val="left"/>
        <w:rPr>
          <w:rFonts w:hint="eastAsia" w:ascii="宋体" w:hAnsi="宋体" w:eastAsia="宋体" w:cs="宋体"/>
          <w:kern w:val="0"/>
          <w:sz w:val="24"/>
          <w:szCs w:val="24"/>
        </w:rPr>
      </w:pPr>
      <w:r>
        <w:rPr>
          <w:rFonts w:hint="eastAsia" w:ascii="宋体" w:hAnsi="宋体" w:eastAsia="宋体" w:cs="宋体"/>
          <w:kern w:val="0"/>
          <w:sz w:val="24"/>
          <w:szCs w:val="24"/>
        </w:rPr>
        <w:t>正确答案是：162</w:t>
      </w:r>
    </w:p>
    <w:p w14:paraId="5B9D9ED1"/>
    <w:p w14:paraId="5ED124E7">
      <w:pPr>
        <w:jc w:val="center"/>
      </w:pPr>
      <w:r>
        <w:rPr>
          <w:b/>
          <w:sz w:val="30"/>
        </w:rPr>
        <w:br w:type="textWrapping"/>
      </w:r>
      <w:r>
        <w:rPr>
          <w:sz w:val="30"/>
        </w:rPr>
        <w:t>操作系统 · 形考作业1</w:t>
      </w:r>
    </w:p>
    <w:p w14:paraId="7FA48EBE">
      <w:pPr>
        <w:pBdr>
          <w:bottom w:val="single" w:color="auto" w:sz="10" w:space="2"/>
        </w:pBdr>
        <w:jc w:val="left"/>
      </w:pPr>
      <w:r>
        <w:rPr>
          <w:sz w:val="20"/>
        </w:rPr>
        <w:t>此次作业共27道题，100分，核算在形成性考核成绩中为20分。</w:t>
      </w:r>
      <w:r>
        <w:rPr>
          <w:sz w:val="20"/>
        </w:rPr>
        <w:br w:type="textWrapping"/>
      </w:r>
      <w:r>
        <w:rPr>
          <w:sz w:val="20"/>
        </w:rPr>
        <w:t>本次形考作业的题型有：</w:t>
      </w:r>
      <w:r>
        <w:rPr>
          <w:sz w:val="20"/>
        </w:rPr>
        <w:br w:type="textWrapping"/>
      </w:r>
      <w:r>
        <w:rPr>
          <w:sz w:val="20"/>
        </w:rPr>
        <w:t>一、单选题（共64分，16道题，每题4分）；</w:t>
      </w:r>
      <w:r>
        <w:rPr>
          <w:sz w:val="20"/>
        </w:rPr>
        <w:br w:type="textWrapping"/>
      </w:r>
      <w:r>
        <w:rPr>
          <w:sz w:val="20"/>
        </w:rPr>
        <w:t>二、判断题（共20分，10道题，每题2分）；</w:t>
      </w:r>
      <w:r>
        <w:rPr>
          <w:sz w:val="20"/>
        </w:rPr>
        <w:br w:type="textWrapping"/>
      </w:r>
      <w:r>
        <w:rPr>
          <w:sz w:val="20"/>
        </w:rPr>
        <w:t>三、应用题（共16分，1道题）。</w:t>
      </w:r>
      <w:r>
        <w:rPr>
          <w:sz w:val="20"/>
        </w:rPr>
        <w:br w:type="textWrapping"/>
      </w:r>
      <w:r>
        <w:rPr>
          <w:sz w:val="20"/>
        </w:rPr>
        <w:t xml:space="preserve">操作提示： </w:t>
      </w:r>
      <w:r>
        <w:rPr>
          <w:sz w:val="20"/>
        </w:rPr>
        <w:br w:type="textWrapping"/>
      </w:r>
      <w:r>
        <w:rPr>
          <w:sz w:val="20"/>
        </w:rPr>
        <w:t>本次测验你能回答多次，我们取最高成绩计入最终形考成绩。若无法一次答完，请点击左侧边栏的“测验导航”下的“结束答题”按钮（如下图所示），保存本次已答内容。若不点击此按钮本次答题记录将不保存，下次您需要重新答题。形考作业题目从题库随机抽取，所以你每次回答的题目，可能不一样。</w:t>
      </w:r>
      <w:r>
        <w:rPr>
          <w:sz w:val="20"/>
        </w:rPr>
        <w:br w:type="textWrapping"/>
      </w:r>
      <w:r>
        <w:br w:type="textWrapping"/>
      </w:r>
      <w:r>
        <w:br w:type="textWrapping"/>
      </w:r>
    </w:p>
    <w:p w14:paraId="35E14A0D">
      <w:pPr>
        <w:spacing w:before="400" w:after="0" w:line="240" w:lineRule="auto"/>
        <w:jc w:val="left"/>
      </w:pPr>
      <w:r>
        <w:rPr>
          <w:sz w:val="24"/>
        </w:rPr>
        <w:t xml:space="preserve">    一、单选题（每题4分，共计16题）</w:t>
      </w:r>
      <w:r>
        <w:rPr>
          <w:sz w:val="24"/>
        </w:rPr>
        <w:br w:type="textWrapping"/>
      </w:r>
    </w:p>
    <w:p w14:paraId="52CC5BB0">
      <w:pPr>
        <w:spacing w:line="240" w:lineRule="auto"/>
        <w:jc w:val="left"/>
      </w:pPr>
      <w:r>
        <w:rPr>
          <w:color w:val="494949"/>
          <w:sz w:val="18"/>
        </w:rPr>
        <w:t>（难易度:中）</w:t>
      </w:r>
    </w:p>
    <w:p w14:paraId="643A4BB8">
      <w:pPr>
        <w:spacing w:line="240" w:lineRule="auto"/>
        <w:jc w:val="left"/>
      </w:pPr>
    </w:p>
    <w:p w14:paraId="45E41255">
      <w:pPr>
        <w:spacing w:before="400" w:after="0" w:line="240" w:lineRule="auto"/>
        <w:jc w:val="left"/>
      </w:pPr>
      <w:r>
        <w:rPr>
          <w:sz w:val="24"/>
        </w:rPr>
        <w:t>2.    在计算机系统中，操作系统是（    ）。</w:t>
      </w:r>
      <w:r>
        <w:rPr>
          <w:sz w:val="24"/>
        </w:rPr>
        <w:br w:type="textWrapping"/>
      </w:r>
    </w:p>
    <w:p w14:paraId="470179F8">
      <w:pPr>
        <w:spacing w:line="240" w:lineRule="auto"/>
        <w:jc w:val="left"/>
      </w:pPr>
      <w:r>
        <w:rPr>
          <w:color w:val="494949"/>
          <w:sz w:val="18"/>
        </w:rPr>
        <w:t>单选题(4.0分)（难易度:中）</w:t>
      </w:r>
    </w:p>
    <w:p w14:paraId="0EFC1808">
      <w:pPr>
        <w:spacing w:line="240" w:lineRule="auto"/>
        <w:jc w:val="left"/>
      </w:pPr>
      <w:r>
        <w:rPr>
          <w:sz w:val="16"/>
        </w:rPr>
        <w:t>A.    处于裸机之上的第一层软件</w:t>
      </w:r>
      <w:r>
        <w:rPr>
          <w:sz w:val="16"/>
        </w:rPr>
        <w:br w:type="textWrapping"/>
      </w:r>
      <w:r>
        <w:rPr>
          <w:sz w:val="16"/>
        </w:rPr>
        <w:br w:type="textWrapping"/>
      </w:r>
      <w:r>
        <w:rPr>
          <w:sz w:val="16"/>
        </w:rPr>
        <w:t>B.    处于硬件之下的低层软件</w:t>
      </w:r>
      <w:r>
        <w:rPr>
          <w:sz w:val="16"/>
        </w:rPr>
        <w:br w:type="textWrapping"/>
      </w:r>
      <w:r>
        <w:rPr>
          <w:sz w:val="16"/>
        </w:rPr>
        <w:br w:type="textWrapping"/>
      </w:r>
      <w:r>
        <w:rPr>
          <w:sz w:val="16"/>
        </w:rPr>
        <w:t>C.    处于应用软件之上的系统软件</w:t>
      </w:r>
      <w:r>
        <w:rPr>
          <w:sz w:val="16"/>
        </w:rPr>
        <w:br w:type="textWrapping"/>
      </w:r>
      <w:r>
        <w:rPr>
          <w:sz w:val="16"/>
        </w:rPr>
        <w:br w:type="textWrapping"/>
      </w:r>
      <w:r>
        <w:rPr>
          <w:sz w:val="16"/>
        </w:rPr>
        <w:t>D.    处于系统软件之上的用户软件</w:t>
      </w:r>
      <w:r>
        <w:rPr>
          <w:sz w:val="16"/>
        </w:rPr>
        <w:br w:type="textWrapping"/>
      </w:r>
      <w:r>
        <w:rPr>
          <w:sz w:val="16"/>
        </w:rPr>
        <w:br w:type="textWrapping"/>
      </w:r>
      <w:r>
        <w:rPr>
          <w:sz w:val="16"/>
        </w:rPr>
        <w:br w:type="textWrapping"/>
      </w:r>
      <w:r>
        <w:rPr>
          <w:sz w:val="16"/>
        </w:rPr>
        <w:t>正确答案：A</w:t>
      </w:r>
      <w:r>
        <w:rPr>
          <w:sz w:val="16"/>
        </w:rPr>
        <w:br w:type="textWrapping"/>
      </w:r>
      <w:r>
        <w:rPr>
          <w:sz w:val="16"/>
        </w:rPr>
        <w:t>答案解释：暂无</w:t>
      </w:r>
    </w:p>
    <w:p w14:paraId="2C562F16">
      <w:pPr>
        <w:spacing w:before="400" w:after="0" w:line="240" w:lineRule="auto"/>
        <w:jc w:val="left"/>
      </w:pPr>
      <w:r>
        <w:rPr>
          <w:sz w:val="24"/>
        </w:rPr>
        <w:t>3.    在分时系统中，时间片一定，则（    ），响应时间越长。</w:t>
      </w:r>
      <w:r>
        <w:rPr>
          <w:sz w:val="24"/>
        </w:rPr>
        <w:br w:type="textWrapping"/>
      </w:r>
    </w:p>
    <w:p w14:paraId="660E7039">
      <w:pPr>
        <w:spacing w:line="240" w:lineRule="auto"/>
        <w:jc w:val="left"/>
      </w:pPr>
      <w:r>
        <w:rPr>
          <w:color w:val="494949"/>
          <w:sz w:val="18"/>
        </w:rPr>
        <w:t>单选题(4.0分)（难易度:中）</w:t>
      </w:r>
    </w:p>
    <w:p w14:paraId="68CE0AD1">
      <w:pPr>
        <w:spacing w:line="240" w:lineRule="auto"/>
        <w:jc w:val="left"/>
      </w:pPr>
      <w:r>
        <w:rPr>
          <w:sz w:val="16"/>
        </w:rPr>
        <w:t>A.    内存越大</w:t>
      </w:r>
      <w:r>
        <w:rPr>
          <w:sz w:val="16"/>
        </w:rPr>
        <w:br w:type="textWrapping"/>
      </w:r>
      <w:r>
        <w:rPr>
          <w:sz w:val="16"/>
        </w:rPr>
        <w:br w:type="textWrapping"/>
      </w:r>
      <w:r>
        <w:rPr>
          <w:sz w:val="16"/>
        </w:rPr>
        <w:t>B.    用户数越多</w:t>
      </w:r>
      <w:r>
        <w:rPr>
          <w:sz w:val="16"/>
        </w:rPr>
        <w:br w:type="textWrapping"/>
      </w:r>
      <w:r>
        <w:rPr>
          <w:sz w:val="16"/>
        </w:rPr>
        <w:br w:type="textWrapping"/>
      </w:r>
      <w:r>
        <w:rPr>
          <w:sz w:val="16"/>
        </w:rPr>
        <w:t>C.    后备队列越短</w:t>
      </w:r>
      <w:r>
        <w:rPr>
          <w:sz w:val="16"/>
        </w:rPr>
        <w:br w:type="textWrapping"/>
      </w:r>
      <w:r>
        <w:rPr>
          <w:sz w:val="16"/>
        </w:rPr>
        <w:br w:type="textWrapping"/>
      </w:r>
      <w:r>
        <w:rPr>
          <w:sz w:val="16"/>
        </w:rPr>
        <w:t>D.    用户数越少</w:t>
      </w:r>
      <w:r>
        <w:rPr>
          <w:sz w:val="16"/>
        </w:rPr>
        <w:br w:type="textWrapping"/>
      </w:r>
      <w:r>
        <w:rPr>
          <w:sz w:val="16"/>
        </w:rPr>
        <w:br w:type="textWrapping"/>
      </w:r>
      <w:r>
        <w:rPr>
          <w:sz w:val="16"/>
        </w:rPr>
        <w:br w:type="textWrapping"/>
      </w:r>
      <w:r>
        <w:rPr>
          <w:sz w:val="16"/>
        </w:rPr>
        <w:t>正确答案：B</w:t>
      </w:r>
      <w:r>
        <w:rPr>
          <w:sz w:val="16"/>
        </w:rPr>
        <w:br w:type="textWrapping"/>
      </w:r>
      <w:r>
        <w:rPr>
          <w:sz w:val="16"/>
        </w:rPr>
        <w:t>答案解释：暂无</w:t>
      </w:r>
    </w:p>
    <w:p w14:paraId="77D25F18">
      <w:pPr>
        <w:spacing w:before="400" w:after="0" w:line="240" w:lineRule="auto"/>
        <w:jc w:val="left"/>
      </w:pPr>
      <w:r>
        <w:rPr>
          <w:sz w:val="24"/>
        </w:rPr>
        <w:t>4.    为了使系统中所有的用户都能得到及时的响应，该操作系统应该是（    ）。</w:t>
      </w:r>
      <w:r>
        <w:rPr>
          <w:sz w:val="24"/>
        </w:rPr>
        <w:br w:type="textWrapping"/>
      </w:r>
    </w:p>
    <w:p w14:paraId="27AB37E9">
      <w:pPr>
        <w:spacing w:line="240" w:lineRule="auto"/>
        <w:jc w:val="left"/>
      </w:pPr>
      <w:r>
        <w:rPr>
          <w:color w:val="494949"/>
          <w:sz w:val="18"/>
        </w:rPr>
        <w:t>单选题(4.0分)（难易度:中）</w:t>
      </w:r>
    </w:p>
    <w:p w14:paraId="2C8D541C">
      <w:pPr>
        <w:spacing w:line="240" w:lineRule="auto"/>
        <w:jc w:val="left"/>
      </w:pPr>
      <w:r>
        <w:rPr>
          <w:sz w:val="16"/>
        </w:rPr>
        <w:t>A.    多道批处理系统</w:t>
      </w:r>
      <w:r>
        <w:rPr>
          <w:sz w:val="16"/>
        </w:rPr>
        <w:br w:type="textWrapping"/>
      </w:r>
      <w:r>
        <w:rPr>
          <w:sz w:val="16"/>
        </w:rPr>
        <w:br w:type="textWrapping"/>
      </w:r>
      <w:r>
        <w:rPr>
          <w:sz w:val="16"/>
        </w:rPr>
        <w:t>B.    分时系统 </w:t>
      </w:r>
      <w:r>
        <w:rPr>
          <w:sz w:val="16"/>
        </w:rPr>
        <w:br w:type="textWrapping"/>
      </w:r>
      <w:r>
        <w:rPr>
          <w:sz w:val="16"/>
        </w:rPr>
        <w:br w:type="textWrapping"/>
      </w:r>
      <w:r>
        <w:rPr>
          <w:sz w:val="16"/>
        </w:rPr>
        <w:t>C.    实时系统</w:t>
      </w:r>
      <w:r>
        <w:rPr>
          <w:sz w:val="16"/>
        </w:rPr>
        <w:br w:type="textWrapping"/>
      </w:r>
      <w:r>
        <w:rPr>
          <w:sz w:val="16"/>
        </w:rPr>
        <w:br w:type="textWrapping"/>
      </w:r>
      <w:r>
        <w:rPr>
          <w:sz w:val="16"/>
        </w:rPr>
        <w:t>D.    网络系统</w:t>
      </w:r>
      <w:r>
        <w:rPr>
          <w:sz w:val="16"/>
        </w:rPr>
        <w:br w:type="textWrapping"/>
      </w:r>
      <w:r>
        <w:rPr>
          <w:sz w:val="16"/>
        </w:rPr>
        <w:br w:type="textWrapping"/>
      </w:r>
      <w:r>
        <w:rPr>
          <w:sz w:val="16"/>
        </w:rPr>
        <w:br w:type="textWrapping"/>
      </w:r>
      <w:r>
        <w:rPr>
          <w:sz w:val="16"/>
        </w:rPr>
        <w:t>正确答案：B</w:t>
      </w:r>
      <w:r>
        <w:rPr>
          <w:sz w:val="16"/>
        </w:rPr>
        <w:br w:type="textWrapping"/>
      </w:r>
      <w:r>
        <w:rPr>
          <w:sz w:val="16"/>
        </w:rPr>
        <w:t>答案解释：暂无</w:t>
      </w:r>
    </w:p>
    <w:p w14:paraId="1BD80C47">
      <w:pPr>
        <w:spacing w:before="400" w:after="0" w:line="240" w:lineRule="auto"/>
        <w:jc w:val="left"/>
      </w:pPr>
      <w:r>
        <w:rPr>
          <w:sz w:val="24"/>
        </w:rPr>
        <w:t>5.    现代操作系统的基本特征是（    ）、资源共享和操作的异步性。</w:t>
      </w:r>
      <w:r>
        <w:rPr>
          <w:sz w:val="24"/>
        </w:rPr>
        <w:br w:type="textWrapping"/>
      </w:r>
    </w:p>
    <w:p w14:paraId="35BEF951">
      <w:pPr>
        <w:spacing w:line="240" w:lineRule="auto"/>
        <w:jc w:val="left"/>
      </w:pPr>
      <w:r>
        <w:rPr>
          <w:color w:val="494949"/>
          <w:sz w:val="18"/>
        </w:rPr>
        <w:t>单选题(4.0分)（难易度:中）</w:t>
      </w:r>
    </w:p>
    <w:p w14:paraId="027355B6">
      <w:pPr>
        <w:spacing w:line="240" w:lineRule="auto"/>
        <w:jc w:val="left"/>
      </w:pPr>
      <w:r>
        <w:rPr>
          <w:sz w:val="16"/>
        </w:rPr>
        <w:t>A.    多道程序设计</w:t>
      </w:r>
      <w:r>
        <w:rPr>
          <w:sz w:val="16"/>
        </w:rPr>
        <w:br w:type="textWrapping"/>
      </w:r>
      <w:r>
        <w:rPr>
          <w:sz w:val="16"/>
        </w:rPr>
        <w:br w:type="textWrapping"/>
      </w:r>
      <w:r>
        <w:rPr>
          <w:sz w:val="16"/>
        </w:rPr>
        <w:t>B.    中断处理</w:t>
      </w:r>
      <w:r>
        <w:rPr>
          <w:sz w:val="16"/>
        </w:rPr>
        <w:br w:type="textWrapping"/>
      </w:r>
      <w:r>
        <w:rPr>
          <w:sz w:val="16"/>
        </w:rPr>
        <w:br w:type="textWrapping"/>
      </w:r>
      <w:r>
        <w:rPr>
          <w:sz w:val="16"/>
        </w:rPr>
        <w:t>C.    程序的并发执行</w:t>
      </w:r>
      <w:r>
        <w:rPr>
          <w:sz w:val="16"/>
        </w:rPr>
        <w:br w:type="textWrapping"/>
      </w:r>
      <w:r>
        <w:rPr>
          <w:sz w:val="16"/>
        </w:rPr>
        <w:br w:type="textWrapping"/>
      </w:r>
      <w:r>
        <w:rPr>
          <w:sz w:val="16"/>
        </w:rPr>
        <w:t>D.    实现分时与实时处理</w:t>
      </w:r>
      <w:r>
        <w:rPr>
          <w:sz w:val="16"/>
        </w:rPr>
        <w:br w:type="textWrapping"/>
      </w:r>
      <w:r>
        <w:rPr>
          <w:sz w:val="16"/>
        </w:rPr>
        <w:br w:type="textWrapping"/>
      </w:r>
      <w:r>
        <w:rPr>
          <w:sz w:val="16"/>
        </w:rPr>
        <w:br w:type="textWrapping"/>
      </w:r>
      <w:r>
        <w:rPr>
          <w:sz w:val="16"/>
        </w:rPr>
        <w:t>正确答案：C</w:t>
      </w:r>
      <w:r>
        <w:rPr>
          <w:sz w:val="16"/>
        </w:rPr>
        <w:br w:type="textWrapping"/>
      </w:r>
      <w:r>
        <w:rPr>
          <w:sz w:val="16"/>
        </w:rPr>
        <w:t>答案解释：暂无</w:t>
      </w:r>
    </w:p>
    <w:p w14:paraId="69C93BCE">
      <w:pPr>
        <w:spacing w:before="400" w:after="0" w:line="240" w:lineRule="auto"/>
        <w:jc w:val="left"/>
      </w:pPr>
      <w:r>
        <w:rPr>
          <w:sz w:val="24"/>
        </w:rPr>
        <w:t>6.    为用户分配主存空间，保护主存中的程序和数据不被破坏，提高主存空间的利用率。这属于（    ）。</w:t>
      </w:r>
      <w:r>
        <w:rPr>
          <w:sz w:val="24"/>
        </w:rPr>
        <w:br w:type="textWrapping"/>
      </w:r>
    </w:p>
    <w:p w14:paraId="530B9C4B">
      <w:pPr>
        <w:spacing w:line="240" w:lineRule="auto"/>
        <w:jc w:val="left"/>
      </w:pPr>
      <w:r>
        <w:rPr>
          <w:color w:val="494949"/>
          <w:sz w:val="18"/>
        </w:rPr>
        <w:t>单选题(4.0分)（难易度:中）</w:t>
      </w:r>
    </w:p>
    <w:p w14:paraId="3FD4C3BD">
      <w:pPr>
        <w:spacing w:line="240" w:lineRule="auto"/>
        <w:jc w:val="left"/>
      </w:pPr>
      <w:r>
        <w:rPr>
          <w:sz w:val="16"/>
        </w:rPr>
        <w:t>A.    处理器管理</w:t>
      </w:r>
      <w:r>
        <w:rPr>
          <w:sz w:val="16"/>
        </w:rPr>
        <w:br w:type="textWrapping"/>
      </w:r>
      <w:r>
        <w:rPr>
          <w:sz w:val="16"/>
        </w:rPr>
        <w:br w:type="textWrapping"/>
      </w:r>
      <w:r>
        <w:rPr>
          <w:sz w:val="16"/>
        </w:rPr>
        <w:t>B.    存储管理</w:t>
      </w:r>
      <w:r>
        <w:rPr>
          <w:sz w:val="16"/>
        </w:rPr>
        <w:br w:type="textWrapping"/>
      </w:r>
      <w:r>
        <w:rPr>
          <w:sz w:val="16"/>
        </w:rPr>
        <w:br w:type="textWrapping"/>
      </w:r>
      <w:r>
        <w:rPr>
          <w:sz w:val="16"/>
        </w:rPr>
        <w:t>C.    文件管理</w:t>
      </w:r>
      <w:r>
        <w:rPr>
          <w:sz w:val="16"/>
        </w:rPr>
        <w:br w:type="textWrapping"/>
      </w:r>
      <w:r>
        <w:rPr>
          <w:sz w:val="16"/>
        </w:rPr>
        <w:br w:type="textWrapping"/>
      </w:r>
      <w:r>
        <w:rPr>
          <w:sz w:val="16"/>
        </w:rPr>
        <w:t>D.    作业管理</w:t>
      </w:r>
      <w:r>
        <w:rPr>
          <w:sz w:val="16"/>
        </w:rPr>
        <w:br w:type="textWrapping"/>
      </w:r>
      <w:r>
        <w:rPr>
          <w:sz w:val="16"/>
        </w:rPr>
        <w:br w:type="textWrapping"/>
      </w:r>
      <w:r>
        <w:rPr>
          <w:sz w:val="16"/>
        </w:rPr>
        <w:br w:type="textWrapping"/>
      </w:r>
      <w:r>
        <w:rPr>
          <w:sz w:val="16"/>
        </w:rPr>
        <w:t>正确答案：B</w:t>
      </w:r>
      <w:r>
        <w:rPr>
          <w:sz w:val="16"/>
        </w:rPr>
        <w:br w:type="textWrapping"/>
      </w:r>
      <w:r>
        <w:rPr>
          <w:sz w:val="16"/>
        </w:rPr>
        <w:t>答案解释：暂无</w:t>
      </w:r>
    </w:p>
    <w:p w14:paraId="3DDC0F45">
      <w:pPr>
        <w:spacing w:before="400" w:after="0" w:line="240" w:lineRule="auto"/>
        <w:jc w:val="left"/>
      </w:pPr>
      <w:r>
        <w:rPr>
          <w:sz w:val="24"/>
        </w:rPr>
        <w:t>7.    以下著名的操作系统中，属于多用户、分时系统的是（    ）。</w:t>
      </w:r>
      <w:r>
        <w:rPr>
          <w:sz w:val="24"/>
        </w:rPr>
        <w:br w:type="textWrapping"/>
      </w:r>
    </w:p>
    <w:p w14:paraId="6F0FE5B0">
      <w:pPr>
        <w:spacing w:line="240" w:lineRule="auto"/>
        <w:jc w:val="left"/>
      </w:pPr>
      <w:r>
        <w:rPr>
          <w:color w:val="494949"/>
          <w:sz w:val="18"/>
        </w:rPr>
        <w:t>单选题(4.0分)（难易度:中）</w:t>
      </w:r>
    </w:p>
    <w:p w14:paraId="2C05ECE4">
      <w:pPr>
        <w:spacing w:line="240" w:lineRule="auto"/>
        <w:jc w:val="left"/>
      </w:pPr>
      <w:r>
        <w:rPr>
          <w:sz w:val="16"/>
        </w:rPr>
        <w:t>A.    DOS系统</w:t>
      </w:r>
      <w:r>
        <w:rPr>
          <w:sz w:val="16"/>
        </w:rPr>
        <w:br w:type="textWrapping"/>
      </w:r>
      <w:r>
        <w:rPr>
          <w:sz w:val="16"/>
        </w:rPr>
        <w:br w:type="textWrapping"/>
      </w:r>
      <w:r>
        <w:rPr>
          <w:sz w:val="16"/>
        </w:rPr>
        <w:t>B.    Windows NT系统</w:t>
      </w:r>
      <w:r>
        <w:rPr>
          <w:sz w:val="16"/>
        </w:rPr>
        <w:br w:type="textWrapping"/>
      </w:r>
      <w:r>
        <w:rPr>
          <w:sz w:val="16"/>
        </w:rPr>
        <w:br w:type="textWrapping"/>
      </w:r>
      <w:r>
        <w:rPr>
          <w:sz w:val="16"/>
        </w:rPr>
        <w:t>C.    UNIX系统</w:t>
      </w:r>
      <w:r>
        <w:rPr>
          <w:sz w:val="16"/>
        </w:rPr>
        <w:br w:type="textWrapping"/>
      </w:r>
      <w:r>
        <w:rPr>
          <w:sz w:val="16"/>
        </w:rPr>
        <w:br w:type="textWrapping"/>
      </w:r>
      <w:r>
        <w:rPr>
          <w:sz w:val="16"/>
        </w:rPr>
        <w:t>D.    OS/2系统</w:t>
      </w:r>
      <w:r>
        <w:rPr>
          <w:sz w:val="16"/>
        </w:rPr>
        <w:br w:type="textWrapping"/>
      </w:r>
      <w:r>
        <w:rPr>
          <w:sz w:val="16"/>
        </w:rPr>
        <w:br w:type="textWrapping"/>
      </w:r>
      <w:r>
        <w:rPr>
          <w:sz w:val="16"/>
        </w:rPr>
        <w:br w:type="textWrapping"/>
      </w:r>
      <w:r>
        <w:rPr>
          <w:sz w:val="16"/>
        </w:rPr>
        <w:t>正确答案：C</w:t>
      </w:r>
      <w:r>
        <w:rPr>
          <w:sz w:val="16"/>
        </w:rPr>
        <w:br w:type="textWrapping"/>
      </w:r>
      <w:r>
        <w:rPr>
          <w:sz w:val="16"/>
        </w:rPr>
        <w:t>答案解释：暂无</w:t>
      </w:r>
    </w:p>
    <w:p w14:paraId="1A8C5057">
      <w:pPr>
        <w:spacing w:before="400" w:after="0" w:line="240" w:lineRule="auto"/>
        <w:jc w:val="left"/>
      </w:pPr>
      <w:r>
        <w:rPr>
          <w:sz w:val="24"/>
        </w:rPr>
        <w:t>8.    操作系统内核与用户程序、应用程序之间的接口是（    ）。</w:t>
      </w:r>
      <w:r>
        <w:rPr>
          <w:sz w:val="24"/>
        </w:rPr>
        <w:br w:type="textWrapping"/>
      </w:r>
    </w:p>
    <w:p w14:paraId="603A0603">
      <w:pPr>
        <w:spacing w:line="240" w:lineRule="auto"/>
        <w:jc w:val="left"/>
      </w:pPr>
      <w:r>
        <w:rPr>
          <w:color w:val="494949"/>
          <w:sz w:val="18"/>
        </w:rPr>
        <w:t>单选题(4.0分)（难易度:中）</w:t>
      </w:r>
    </w:p>
    <w:p w14:paraId="1F69075A">
      <w:pPr>
        <w:spacing w:line="240" w:lineRule="auto"/>
        <w:jc w:val="left"/>
      </w:pPr>
      <w:r>
        <w:rPr>
          <w:sz w:val="16"/>
        </w:rPr>
        <w:t>A.    shell命令</w:t>
      </w:r>
      <w:r>
        <w:rPr>
          <w:sz w:val="16"/>
        </w:rPr>
        <w:br w:type="textWrapping"/>
      </w:r>
      <w:r>
        <w:rPr>
          <w:sz w:val="16"/>
        </w:rPr>
        <w:br w:type="textWrapping"/>
      </w:r>
      <w:r>
        <w:rPr>
          <w:sz w:val="16"/>
        </w:rPr>
        <w:t>B.    图形界面</w:t>
      </w:r>
      <w:r>
        <w:rPr>
          <w:sz w:val="16"/>
        </w:rPr>
        <w:br w:type="textWrapping"/>
      </w:r>
      <w:r>
        <w:rPr>
          <w:sz w:val="16"/>
        </w:rPr>
        <w:br w:type="textWrapping"/>
      </w:r>
      <w:r>
        <w:rPr>
          <w:sz w:val="16"/>
        </w:rPr>
        <w:t>C.    系统调用</w:t>
      </w:r>
      <w:r>
        <w:rPr>
          <w:sz w:val="16"/>
        </w:rPr>
        <w:br w:type="textWrapping"/>
      </w:r>
      <w:r>
        <w:rPr>
          <w:sz w:val="16"/>
        </w:rPr>
        <w:br w:type="textWrapping"/>
      </w:r>
      <w:r>
        <w:rPr>
          <w:sz w:val="16"/>
        </w:rPr>
        <w:t>D.    C语言函数</w:t>
      </w:r>
      <w:r>
        <w:rPr>
          <w:sz w:val="16"/>
        </w:rPr>
        <w:br w:type="textWrapping"/>
      </w:r>
      <w:r>
        <w:rPr>
          <w:sz w:val="16"/>
        </w:rPr>
        <w:br w:type="textWrapping"/>
      </w:r>
      <w:r>
        <w:rPr>
          <w:sz w:val="16"/>
        </w:rPr>
        <w:br w:type="textWrapping"/>
      </w:r>
      <w:r>
        <w:rPr>
          <w:sz w:val="16"/>
        </w:rPr>
        <w:t>正确答案：C</w:t>
      </w:r>
      <w:r>
        <w:rPr>
          <w:sz w:val="16"/>
        </w:rPr>
        <w:br w:type="textWrapping"/>
      </w:r>
      <w:r>
        <w:rPr>
          <w:sz w:val="16"/>
        </w:rPr>
        <w:t>答案解释：暂无</w:t>
      </w:r>
    </w:p>
    <w:p w14:paraId="7BB0638A">
      <w:pPr>
        <w:spacing w:before="400" w:after="0" w:line="240" w:lineRule="auto"/>
        <w:jc w:val="left"/>
      </w:pPr>
      <w:r>
        <w:rPr>
          <w:sz w:val="24"/>
        </w:rPr>
        <w:t>9.    以下不属于操作系统具备的主要功能的是（    ）。</w:t>
      </w:r>
      <w:r>
        <w:rPr>
          <w:sz w:val="24"/>
        </w:rPr>
        <w:br w:type="textWrapping"/>
      </w:r>
    </w:p>
    <w:p w14:paraId="3AC12E6F">
      <w:pPr>
        <w:spacing w:line="240" w:lineRule="auto"/>
        <w:jc w:val="left"/>
      </w:pPr>
      <w:r>
        <w:rPr>
          <w:color w:val="494949"/>
          <w:sz w:val="18"/>
        </w:rPr>
        <w:t>单选题(4.0分)（难易度:中）</w:t>
      </w:r>
    </w:p>
    <w:p w14:paraId="405930B2">
      <w:pPr>
        <w:spacing w:line="240" w:lineRule="auto"/>
        <w:jc w:val="left"/>
      </w:pPr>
      <w:r>
        <w:rPr>
          <w:sz w:val="16"/>
        </w:rPr>
        <w:t>A.    内存管理</w:t>
      </w:r>
      <w:r>
        <w:rPr>
          <w:sz w:val="16"/>
        </w:rPr>
        <w:br w:type="textWrapping"/>
      </w:r>
      <w:r>
        <w:rPr>
          <w:sz w:val="16"/>
        </w:rPr>
        <w:br w:type="textWrapping"/>
      </w:r>
      <w:r>
        <w:rPr>
          <w:sz w:val="16"/>
        </w:rPr>
        <w:t>B.    中断处理  </w:t>
      </w:r>
      <w:r>
        <w:rPr>
          <w:sz w:val="16"/>
        </w:rPr>
        <w:br w:type="textWrapping"/>
      </w:r>
      <w:r>
        <w:rPr>
          <w:sz w:val="16"/>
        </w:rPr>
        <w:br w:type="textWrapping"/>
      </w:r>
      <w:r>
        <w:rPr>
          <w:sz w:val="16"/>
        </w:rPr>
        <w:t>C.    文档编辑</w:t>
      </w:r>
      <w:r>
        <w:rPr>
          <w:sz w:val="16"/>
        </w:rPr>
        <w:br w:type="textWrapping"/>
      </w:r>
      <w:r>
        <w:rPr>
          <w:sz w:val="16"/>
        </w:rPr>
        <w:br w:type="textWrapping"/>
      </w:r>
      <w:r>
        <w:rPr>
          <w:sz w:val="16"/>
        </w:rPr>
        <w:t>D.    CPU调度</w:t>
      </w:r>
      <w:r>
        <w:rPr>
          <w:sz w:val="16"/>
        </w:rPr>
        <w:br w:type="textWrapping"/>
      </w:r>
      <w:r>
        <w:rPr>
          <w:sz w:val="16"/>
        </w:rPr>
        <w:br w:type="textWrapping"/>
      </w:r>
      <w:r>
        <w:rPr>
          <w:sz w:val="16"/>
        </w:rPr>
        <w:br w:type="textWrapping"/>
      </w:r>
      <w:r>
        <w:rPr>
          <w:sz w:val="16"/>
        </w:rPr>
        <w:t>正确答案：C</w:t>
      </w:r>
      <w:r>
        <w:rPr>
          <w:sz w:val="16"/>
        </w:rPr>
        <w:br w:type="textWrapping"/>
      </w:r>
      <w:r>
        <w:rPr>
          <w:sz w:val="16"/>
        </w:rPr>
        <w:t>答案解释：暂无</w:t>
      </w:r>
    </w:p>
    <w:p w14:paraId="2B388DF3">
      <w:pPr>
        <w:spacing w:before="400" w:after="0" w:line="240" w:lineRule="auto"/>
        <w:jc w:val="left"/>
      </w:pPr>
      <w:r>
        <w:rPr>
          <w:sz w:val="24"/>
        </w:rPr>
        <w:t>10.    进程控制块是描述进程状态和特性的数据结构，一个进程（    ）。</w:t>
      </w:r>
      <w:r>
        <w:rPr>
          <w:sz w:val="24"/>
        </w:rPr>
        <w:br w:type="textWrapping"/>
      </w:r>
    </w:p>
    <w:p w14:paraId="2850293E">
      <w:pPr>
        <w:spacing w:line="240" w:lineRule="auto"/>
        <w:jc w:val="left"/>
      </w:pPr>
      <w:r>
        <w:rPr>
          <w:color w:val="494949"/>
          <w:sz w:val="18"/>
        </w:rPr>
        <w:t>单选题(4.0分)（难易度:中）</w:t>
      </w:r>
    </w:p>
    <w:p w14:paraId="619D415E">
      <w:pPr>
        <w:spacing w:line="240" w:lineRule="auto"/>
        <w:jc w:val="left"/>
      </w:pPr>
      <w:r>
        <w:rPr>
          <w:sz w:val="16"/>
        </w:rPr>
        <w:t>A.    可以有多个进程控制块 </w:t>
      </w:r>
      <w:r>
        <w:rPr>
          <w:sz w:val="16"/>
        </w:rPr>
        <w:br w:type="textWrapping"/>
      </w:r>
      <w:r>
        <w:rPr>
          <w:sz w:val="16"/>
        </w:rPr>
        <w:br w:type="textWrapping"/>
      </w:r>
      <w:r>
        <w:rPr>
          <w:sz w:val="16"/>
        </w:rPr>
        <w:t>B.    可以和其他进程共用一个进程控制块</w:t>
      </w:r>
      <w:r>
        <w:rPr>
          <w:sz w:val="16"/>
        </w:rPr>
        <w:br w:type="textWrapping"/>
      </w:r>
      <w:r>
        <w:rPr>
          <w:sz w:val="16"/>
        </w:rPr>
        <w:br w:type="textWrapping"/>
      </w:r>
      <w:r>
        <w:rPr>
          <w:sz w:val="16"/>
        </w:rPr>
        <w:t>C.    可以没有进程控制块</w:t>
      </w:r>
      <w:r>
        <w:rPr>
          <w:sz w:val="16"/>
        </w:rPr>
        <w:br w:type="textWrapping"/>
      </w:r>
      <w:r>
        <w:rPr>
          <w:sz w:val="16"/>
        </w:rPr>
        <w:br w:type="textWrapping"/>
      </w:r>
      <w:r>
        <w:rPr>
          <w:sz w:val="16"/>
        </w:rPr>
        <w:t>D.    只能有唯一的进程控制块</w:t>
      </w:r>
      <w:r>
        <w:rPr>
          <w:sz w:val="16"/>
        </w:rPr>
        <w:br w:type="textWrapping"/>
      </w:r>
      <w:r>
        <w:rPr>
          <w:sz w:val="16"/>
        </w:rPr>
        <w:br w:type="textWrapping"/>
      </w:r>
      <w:r>
        <w:rPr>
          <w:sz w:val="16"/>
        </w:rPr>
        <w:br w:type="textWrapping"/>
      </w:r>
      <w:r>
        <w:rPr>
          <w:sz w:val="16"/>
        </w:rPr>
        <w:t>正确答案：D</w:t>
      </w:r>
      <w:r>
        <w:rPr>
          <w:sz w:val="16"/>
        </w:rPr>
        <w:br w:type="textWrapping"/>
      </w:r>
      <w:r>
        <w:rPr>
          <w:sz w:val="16"/>
        </w:rPr>
        <w:t>答案解释：暂无</w:t>
      </w:r>
    </w:p>
    <w:p w14:paraId="08142F0F">
      <w:pPr>
        <w:spacing w:before="400" w:after="0" w:line="240" w:lineRule="auto"/>
        <w:jc w:val="left"/>
      </w:pPr>
      <w:r>
        <w:rPr>
          <w:sz w:val="24"/>
        </w:rPr>
        <w:t>11.    如果信号量S的值是0 , 此时进程A执行P（S）操作，那么，进程A会（  ）。</w:t>
      </w:r>
      <w:r>
        <w:rPr>
          <w:sz w:val="24"/>
        </w:rPr>
        <w:br w:type="textWrapping"/>
      </w:r>
    </w:p>
    <w:p w14:paraId="70A64D20">
      <w:pPr>
        <w:spacing w:line="240" w:lineRule="auto"/>
        <w:jc w:val="left"/>
      </w:pPr>
      <w:r>
        <w:rPr>
          <w:color w:val="494949"/>
          <w:sz w:val="18"/>
        </w:rPr>
        <w:t>单选题(4.0分)（难易度:中）</w:t>
      </w:r>
    </w:p>
    <w:p w14:paraId="51941F7E">
      <w:pPr>
        <w:spacing w:line="240" w:lineRule="auto"/>
        <w:jc w:val="left"/>
      </w:pPr>
      <w:r>
        <w:rPr>
          <w:sz w:val="16"/>
        </w:rPr>
        <w:t>A.    继续运行</w:t>
      </w:r>
      <w:r>
        <w:rPr>
          <w:sz w:val="16"/>
        </w:rPr>
        <w:br w:type="textWrapping"/>
      </w:r>
      <w:r>
        <w:rPr>
          <w:sz w:val="16"/>
        </w:rPr>
        <w:br w:type="textWrapping"/>
      </w:r>
      <w:r>
        <w:rPr>
          <w:sz w:val="16"/>
        </w:rPr>
        <w:t>B.    进入阻塞态，让出CPU</w:t>
      </w:r>
      <w:r>
        <w:rPr>
          <w:sz w:val="16"/>
        </w:rPr>
        <w:br w:type="textWrapping"/>
      </w:r>
      <w:r>
        <w:rPr>
          <w:sz w:val="16"/>
        </w:rPr>
        <w:br w:type="textWrapping"/>
      </w:r>
      <w:r>
        <w:rPr>
          <w:sz w:val="16"/>
        </w:rPr>
        <w:t>C.    进入就绪态，让出CPU   </w:t>
      </w:r>
      <w:r>
        <w:rPr>
          <w:sz w:val="16"/>
        </w:rPr>
        <w:br w:type="textWrapping"/>
      </w:r>
      <w:r>
        <w:rPr>
          <w:sz w:val="16"/>
        </w:rPr>
        <w:br w:type="textWrapping"/>
      </w:r>
      <w:r>
        <w:rPr>
          <w:sz w:val="16"/>
        </w:rPr>
        <w:t>D.    继续运行，并唤醒S队列头上的等待进程</w:t>
      </w:r>
      <w:r>
        <w:rPr>
          <w:sz w:val="16"/>
        </w:rPr>
        <w:br w:type="textWrapping"/>
      </w:r>
      <w:r>
        <w:rPr>
          <w:sz w:val="16"/>
        </w:rPr>
        <w:br w:type="textWrapping"/>
      </w:r>
      <w:r>
        <w:rPr>
          <w:sz w:val="16"/>
        </w:rPr>
        <w:br w:type="textWrapping"/>
      </w:r>
      <w:r>
        <w:rPr>
          <w:sz w:val="16"/>
        </w:rPr>
        <w:t>正确答案：B</w:t>
      </w:r>
      <w:r>
        <w:rPr>
          <w:sz w:val="16"/>
        </w:rPr>
        <w:br w:type="textWrapping"/>
      </w:r>
      <w:r>
        <w:rPr>
          <w:sz w:val="16"/>
        </w:rPr>
        <w:t>答案解释：暂无</w:t>
      </w:r>
    </w:p>
    <w:p w14:paraId="2245ECD2">
      <w:pPr>
        <w:spacing w:before="400" w:after="0" w:line="240" w:lineRule="auto"/>
        <w:jc w:val="left"/>
      </w:pPr>
      <w:r>
        <w:rPr>
          <w:sz w:val="24"/>
        </w:rPr>
        <w:t>12.    在一段时间内，只允许一个进程访问的资源称为（    ）。</w:t>
      </w:r>
      <w:r>
        <w:rPr>
          <w:sz w:val="24"/>
        </w:rPr>
        <w:br w:type="textWrapping"/>
      </w:r>
    </w:p>
    <w:p w14:paraId="03698344">
      <w:pPr>
        <w:spacing w:line="240" w:lineRule="auto"/>
        <w:jc w:val="left"/>
      </w:pPr>
      <w:r>
        <w:rPr>
          <w:color w:val="494949"/>
          <w:sz w:val="18"/>
        </w:rPr>
        <w:t>单选题(4.0分)（难易度:中）</w:t>
      </w:r>
    </w:p>
    <w:p w14:paraId="561851C4">
      <w:pPr>
        <w:spacing w:line="240" w:lineRule="auto"/>
        <w:jc w:val="left"/>
      </w:pPr>
      <w:r>
        <w:rPr>
          <w:sz w:val="16"/>
        </w:rPr>
        <w:t>A.    共享资源</w:t>
      </w:r>
      <w:r>
        <w:rPr>
          <w:sz w:val="16"/>
        </w:rPr>
        <w:br w:type="textWrapping"/>
      </w:r>
      <w:r>
        <w:rPr>
          <w:sz w:val="16"/>
        </w:rPr>
        <w:br w:type="textWrapping"/>
      </w:r>
      <w:r>
        <w:rPr>
          <w:sz w:val="16"/>
        </w:rPr>
        <w:t>B.    临界区 </w:t>
      </w:r>
      <w:r>
        <w:rPr>
          <w:sz w:val="16"/>
        </w:rPr>
        <w:br w:type="textWrapping"/>
      </w:r>
      <w:r>
        <w:rPr>
          <w:sz w:val="16"/>
        </w:rPr>
        <w:br w:type="textWrapping"/>
      </w:r>
      <w:r>
        <w:rPr>
          <w:sz w:val="16"/>
        </w:rPr>
        <w:t>C.    临界资源</w:t>
      </w:r>
      <w:r>
        <w:rPr>
          <w:sz w:val="16"/>
        </w:rPr>
        <w:br w:type="textWrapping"/>
      </w:r>
      <w:r>
        <w:rPr>
          <w:sz w:val="16"/>
        </w:rPr>
        <w:br w:type="textWrapping"/>
      </w:r>
      <w:r>
        <w:rPr>
          <w:sz w:val="16"/>
        </w:rPr>
        <w:t>D.    共享区</w:t>
      </w:r>
      <w:r>
        <w:rPr>
          <w:sz w:val="16"/>
        </w:rPr>
        <w:br w:type="textWrapping"/>
      </w:r>
      <w:r>
        <w:rPr>
          <w:sz w:val="16"/>
        </w:rPr>
        <w:br w:type="textWrapping"/>
      </w:r>
      <w:r>
        <w:rPr>
          <w:sz w:val="16"/>
        </w:rPr>
        <w:br w:type="textWrapping"/>
      </w:r>
      <w:r>
        <w:rPr>
          <w:sz w:val="16"/>
        </w:rPr>
        <w:t>正确答案：C</w:t>
      </w:r>
      <w:r>
        <w:rPr>
          <w:sz w:val="16"/>
        </w:rPr>
        <w:br w:type="textWrapping"/>
      </w:r>
      <w:r>
        <w:rPr>
          <w:sz w:val="16"/>
        </w:rPr>
        <w:t>答案解释：暂无</w:t>
      </w:r>
    </w:p>
    <w:p w14:paraId="75A32529">
      <w:pPr>
        <w:spacing w:before="400" w:after="0" w:line="240" w:lineRule="auto"/>
        <w:jc w:val="left"/>
      </w:pPr>
      <w:r>
        <w:rPr>
          <w:sz w:val="24"/>
        </w:rPr>
        <w:t>13.    在进程通信中，使用信箱方式交换信息的是（    ）。</w:t>
      </w:r>
      <w:r>
        <w:rPr>
          <w:sz w:val="24"/>
        </w:rPr>
        <w:br w:type="textWrapping"/>
      </w:r>
    </w:p>
    <w:p w14:paraId="7BCD06D9">
      <w:pPr>
        <w:spacing w:line="240" w:lineRule="auto"/>
        <w:jc w:val="left"/>
      </w:pPr>
      <w:r>
        <w:rPr>
          <w:color w:val="494949"/>
          <w:sz w:val="18"/>
        </w:rPr>
        <w:t>单选题(4.0分)（难易度:中）</w:t>
      </w:r>
    </w:p>
    <w:p w14:paraId="1CEEA156">
      <w:pPr>
        <w:spacing w:line="240" w:lineRule="auto"/>
        <w:jc w:val="left"/>
      </w:pPr>
      <w:r>
        <w:rPr>
          <w:sz w:val="16"/>
        </w:rPr>
        <w:t>A.    低级进程通信 </w:t>
      </w:r>
      <w:r>
        <w:rPr>
          <w:sz w:val="16"/>
        </w:rPr>
        <w:br w:type="textWrapping"/>
      </w:r>
      <w:r>
        <w:rPr>
          <w:sz w:val="16"/>
        </w:rPr>
        <w:br w:type="textWrapping"/>
      </w:r>
      <w:r>
        <w:rPr>
          <w:sz w:val="16"/>
        </w:rPr>
        <w:t>B.    消息传递方式</w:t>
      </w:r>
      <w:r>
        <w:rPr>
          <w:sz w:val="16"/>
        </w:rPr>
        <w:br w:type="textWrapping"/>
      </w:r>
      <w:r>
        <w:rPr>
          <w:sz w:val="16"/>
        </w:rPr>
        <w:br w:type="textWrapping"/>
      </w:r>
      <w:r>
        <w:rPr>
          <w:sz w:val="16"/>
        </w:rPr>
        <w:t>C.    共享内存方式</w:t>
      </w:r>
      <w:r>
        <w:rPr>
          <w:sz w:val="16"/>
        </w:rPr>
        <w:br w:type="textWrapping"/>
      </w:r>
      <w:r>
        <w:rPr>
          <w:sz w:val="16"/>
        </w:rPr>
        <w:br w:type="textWrapping"/>
      </w:r>
      <w:r>
        <w:rPr>
          <w:sz w:val="16"/>
        </w:rPr>
        <w:t>D.    管道文件方式</w:t>
      </w:r>
      <w:r>
        <w:rPr>
          <w:sz w:val="16"/>
        </w:rPr>
        <w:br w:type="textWrapping"/>
      </w:r>
      <w:r>
        <w:rPr>
          <w:sz w:val="16"/>
        </w:rPr>
        <w:br w:type="textWrapping"/>
      </w:r>
      <w:r>
        <w:rPr>
          <w:sz w:val="16"/>
        </w:rPr>
        <w:br w:type="textWrapping"/>
      </w:r>
      <w:r>
        <w:rPr>
          <w:sz w:val="16"/>
        </w:rPr>
        <w:t>正确答案：B</w:t>
      </w:r>
      <w:r>
        <w:rPr>
          <w:sz w:val="16"/>
        </w:rPr>
        <w:br w:type="textWrapping"/>
      </w:r>
      <w:r>
        <w:rPr>
          <w:sz w:val="16"/>
        </w:rPr>
        <w:t>答案解释：暂无</w:t>
      </w:r>
    </w:p>
    <w:p w14:paraId="075A1431">
      <w:pPr>
        <w:spacing w:before="400" w:after="0" w:line="240" w:lineRule="auto"/>
        <w:jc w:val="left"/>
      </w:pPr>
      <w:r>
        <w:rPr>
          <w:sz w:val="24"/>
        </w:rPr>
        <w:t>14.    下列进程状态的转换中，不正确的是（    ）。</w:t>
      </w:r>
      <w:r>
        <w:rPr>
          <w:sz w:val="24"/>
        </w:rPr>
        <w:br w:type="textWrapping"/>
      </w:r>
    </w:p>
    <w:p w14:paraId="2B933D2C">
      <w:pPr>
        <w:spacing w:line="240" w:lineRule="auto"/>
        <w:jc w:val="left"/>
      </w:pPr>
      <w:r>
        <w:rPr>
          <w:color w:val="494949"/>
          <w:sz w:val="18"/>
        </w:rPr>
        <w:t>单选题(4.0分)（难易度:中）</w:t>
      </w:r>
    </w:p>
    <w:p w14:paraId="4294407B">
      <w:pPr>
        <w:spacing w:line="240" w:lineRule="auto"/>
        <w:jc w:val="left"/>
      </w:pPr>
      <w:r>
        <w:rPr>
          <w:sz w:val="16"/>
        </w:rPr>
        <w:t>A.    从就绪到阻塞 </w:t>
      </w:r>
      <w:r>
        <w:rPr>
          <w:sz w:val="16"/>
        </w:rPr>
        <w:br w:type="textWrapping"/>
      </w:r>
      <w:r>
        <w:rPr>
          <w:sz w:val="16"/>
        </w:rPr>
        <w:br w:type="textWrapping"/>
      </w:r>
      <w:r>
        <w:rPr>
          <w:sz w:val="16"/>
        </w:rPr>
        <w:t>B.    从运行到就绪</w:t>
      </w:r>
      <w:r>
        <w:rPr>
          <w:sz w:val="16"/>
        </w:rPr>
        <w:br w:type="textWrapping"/>
      </w:r>
      <w:r>
        <w:rPr>
          <w:sz w:val="16"/>
        </w:rPr>
        <w:br w:type="textWrapping"/>
      </w:r>
      <w:r>
        <w:rPr>
          <w:sz w:val="16"/>
        </w:rPr>
        <w:t>C.    从就绪到运行</w:t>
      </w:r>
      <w:r>
        <w:rPr>
          <w:sz w:val="16"/>
        </w:rPr>
        <w:br w:type="textWrapping"/>
      </w:r>
      <w:r>
        <w:rPr>
          <w:sz w:val="16"/>
        </w:rPr>
        <w:br w:type="textWrapping"/>
      </w:r>
      <w:r>
        <w:rPr>
          <w:sz w:val="16"/>
        </w:rPr>
        <w:t>D.    从阻塞到就绪</w:t>
      </w:r>
      <w:r>
        <w:rPr>
          <w:sz w:val="16"/>
        </w:rPr>
        <w:br w:type="textWrapping"/>
      </w:r>
      <w:r>
        <w:rPr>
          <w:sz w:val="16"/>
        </w:rPr>
        <w:br w:type="textWrapping"/>
      </w:r>
      <w:r>
        <w:rPr>
          <w:sz w:val="16"/>
        </w:rPr>
        <w:br w:type="textWrapping"/>
      </w:r>
      <w:r>
        <w:rPr>
          <w:sz w:val="16"/>
        </w:rPr>
        <w:t>正确答案：A</w:t>
      </w:r>
      <w:r>
        <w:rPr>
          <w:sz w:val="16"/>
        </w:rPr>
        <w:br w:type="textWrapping"/>
      </w:r>
      <w:r>
        <w:rPr>
          <w:sz w:val="16"/>
        </w:rPr>
        <w:t>答案解释：暂无</w:t>
      </w:r>
    </w:p>
    <w:p w14:paraId="371F2347">
      <w:pPr>
        <w:spacing w:before="400" w:after="0" w:line="240" w:lineRule="auto"/>
        <w:jc w:val="left"/>
      </w:pPr>
      <w:r>
        <w:rPr>
          <w:sz w:val="24"/>
        </w:rPr>
        <w:t>15.    在执行V操作时，当信号量的值（    ），应释放一个等待该信号量的进程。</w:t>
      </w:r>
      <w:r>
        <w:rPr>
          <w:sz w:val="24"/>
        </w:rPr>
        <w:br w:type="textWrapping"/>
      </w:r>
    </w:p>
    <w:p w14:paraId="4A43057A">
      <w:pPr>
        <w:spacing w:line="240" w:lineRule="auto"/>
        <w:jc w:val="left"/>
      </w:pPr>
      <w:r>
        <w:rPr>
          <w:color w:val="494949"/>
          <w:sz w:val="18"/>
        </w:rPr>
        <w:t>单选题(4.0分)（难易度:中）</w:t>
      </w:r>
    </w:p>
    <w:p w14:paraId="736CEAA9">
      <w:pPr>
        <w:spacing w:line="240" w:lineRule="auto"/>
        <w:jc w:val="left"/>
      </w:pPr>
      <w:r>
        <w:rPr>
          <w:sz w:val="16"/>
        </w:rPr>
        <w:t>A.    小于0 </w:t>
      </w:r>
      <w:r>
        <w:rPr>
          <w:sz w:val="16"/>
        </w:rPr>
        <w:br w:type="textWrapping"/>
      </w:r>
      <w:r>
        <w:rPr>
          <w:sz w:val="16"/>
        </w:rPr>
        <w:br w:type="textWrapping"/>
      </w:r>
      <w:r>
        <w:rPr>
          <w:sz w:val="16"/>
        </w:rPr>
        <w:t>B.    大于0 </w:t>
      </w:r>
      <w:r>
        <w:rPr>
          <w:sz w:val="16"/>
        </w:rPr>
        <w:br w:type="textWrapping"/>
      </w:r>
      <w:r>
        <w:rPr>
          <w:sz w:val="16"/>
        </w:rPr>
        <w:br w:type="textWrapping"/>
      </w:r>
      <w:r>
        <w:rPr>
          <w:sz w:val="16"/>
        </w:rPr>
        <w:t>C.    小于等于0</w:t>
      </w:r>
      <w:r>
        <w:rPr>
          <w:sz w:val="16"/>
        </w:rPr>
        <w:br w:type="textWrapping"/>
      </w:r>
      <w:r>
        <w:rPr>
          <w:sz w:val="16"/>
        </w:rPr>
        <w:br w:type="textWrapping"/>
      </w:r>
      <w:r>
        <w:rPr>
          <w:sz w:val="16"/>
        </w:rPr>
        <w:t>D.    大于等于0</w:t>
      </w:r>
      <w:r>
        <w:rPr>
          <w:sz w:val="16"/>
        </w:rPr>
        <w:br w:type="textWrapping"/>
      </w:r>
      <w:r>
        <w:rPr>
          <w:sz w:val="16"/>
        </w:rPr>
        <w:br w:type="textWrapping"/>
      </w:r>
      <w:r>
        <w:rPr>
          <w:sz w:val="16"/>
        </w:rPr>
        <w:br w:type="textWrapping"/>
      </w:r>
      <w:r>
        <w:rPr>
          <w:sz w:val="16"/>
        </w:rPr>
        <w:t>正确答案：C</w:t>
      </w:r>
      <w:r>
        <w:rPr>
          <w:sz w:val="16"/>
        </w:rPr>
        <w:br w:type="textWrapping"/>
      </w:r>
      <w:r>
        <w:rPr>
          <w:sz w:val="16"/>
        </w:rPr>
        <w:t>答案解释：暂无</w:t>
      </w:r>
    </w:p>
    <w:p w14:paraId="1B6DBE1E">
      <w:pPr>
        <w:spacing w:before="400" w:after="0" w:line="240" w:lineRule="auto"/>
        <w:jc w:val="left"/>
      </w:pPr>
      <w:r>
        <w:rPr>
          <w:sz w:val="24"/>
        </w:rPr>
        <w:t>16.    下列关于进程和线程的叙述中，正确的是（   ）。</w:t>
      </w:r>
      <w:r>
        <w:rPr>
          <w:sz w:val="24"/>
        </w:rPr>
        <w:br w:type="textWrapping"/>
      </w:r>
    </w:p>
    <w:p w14:paraId="25027F00">
      <w:pPr>
        <w:spacing w:line="240" w:lineRule="auto"/>
        <w:jc w:val="left"/>
      </w:pPr>
      <w:r>
        <w:rPr>
          <w:color w:val="494949"/>
          <w:sz w:val="18"/>
        </w:rPr>
        <w:t>单选题(4.0分)（难易度:中）</w:t>
      </w:r>
    </w:p>
    <w:p w14:paraId="4134737C">
      <w:pPr>
        <w:spacing w:line="240" w:lineRule="auto"/>
        <w:jc w:val="left"/>
      </w:pPr>
      <w:r>
        <w:rPr>
          <w:sz w:val="16"/>
        </w:rPr>
        <w:t>A.    一个进程只可拥有一个线程</w:t>
      </w:r>
      <w:r>
        <w:rPr>
          <w:sz w:val="16"/>
        </w:rPr>
        <w:br w:type="textWrapping"/>
      </w:r>
      <w:r>
        <w:rPr>
          <w:sz w:val="16"/>
        </w:rPr>
        <w:br w:type="textWrapping"/>
      </w:r>
      <w:r>
        <w:rPr>
          <w:sz w:val="16"/>
        </w:rPr>
        <w:t>B.    资源分配给线程，处理机分配给进程</w:t>
      </w:r>
      <w:r>
        <w:rPr>
          <w:sz w:val="16"/>
        </w:rPr>
        <w:br w:type="textWrapping"/>
      </w:r>
      <w:r>
        <w:rPr>
          <w:sz w:val="16"/>
        </w:rPr>
        <w:br w:type="textWrapping"/>
      </w:r>
      <w:r>
        <w:rPr>
          <w:sz w:val="16"/>
        </w:rPr>
        <w:t>C.    一个进程可拥有若干个线程</w:t>
      </w:r>
      <w:r>
        <w:rPr>
          <w:sz w:val="16"/>
        </w:rPr>
        <w:br w:type="textWrapping"/>
      </w:r>
      <w:r>
        <w:rPr>
          <w:sz w:val="16"/>
        </w:rPr>
        <w:br w:type="textWrapping"/>
      </w:r>
      <w:r>
        <w:rPr>
          <w:sz w:val="16"/>
        </w:rPr>
        <w:t>D.    一个线程可在若干个进程地址空间活动</w:t>
      </w:r>
      <w:r>
        <w:rPr>
          <w:sz w:val="16"/>
        </w:rPr>
        <w:br w:type="textWrapping"/>
      </w:r>
      <w:r>
        <w:rPr>
          <w:sz w:val="16"/>
        </w:rPr>
        <w:br w:type="textWrapping"/>
      </w:r>
      <w:r>
        <w:rPr>
          <w:sz w:val="16"/>
        </w:rPr>
        <w:br w:type="textWrapping"/>
      </w:r>
      <w:r>
        <w:rPr>
          <w:sz w:val="16"/>
        </w:rPr>
        <w:t>正确答案：C</w:t>
      </w:r>
      <w:r>
        <w:rPr>
          <w:sz w:val="16"/>
        </w:rPr>
        <w:br w:type="textWrapping"/>
      </w:r>
      <w:r>
        <w:rPr>
          <w:sz w:val="16"/>
        </w:rPr>
        <w:t>答案解释：暂无</w:t>
      </w:r>
    </w:p>
    <w:p w14:paraId="07B72A3D">
      <w:pPr>
        <w:spacing w:before="400" w:after="0" w:line="240" w:lineRule="auto"/>
        <w:jc w:val="left"/>
      </w:pPr>
      <w:r>
        <w:rPr>
          <w:sz w:val="24"/>
        </w:rPr>
        <w:t>17.    进程从运行状态变为阻塞状态的原因是（    ）。</w:t>
      </w:r>
      <w:r>
        <w:rPr>
          <w:sz w:val="24"/>
        </w:rPr>
        <w:br w:type="textWrapping"/>
      </w:r>
    </w:p>
    <w:p w14:paraId="15446E81">
      <w:pPr>
        <w:spacing w:line="240" w:lineRule="auto"/>
        <w:jc w:val="left"/>
      </w:pPr>
      <w:r>
        <w:rPr>
          <w:color w:val="494949"/>
          <w:sz w:val="18"/>
        </w:rPr>
        <w:t>单选题(4.0分)（难易度:中）</w:t>
      </w:r>
    </w:p>
    <w:p w14:paraId="3D8DFE79">
      <w:pPr>
        <w:spacing w:line="240" w:lineRule="auto"/>
        <w:jc w:val="left"/>
      </w:pPr>
      <w:r>
        <w:rPr>
          <w:sz w:val="16"/>
        </w:rPr>
        <w:t>A.    输入或输出事件发生</w:t>
      </w:r>
      <w:r>
        <w:rPr>
          <w:sz w:val="16"/>
        </w:rPr>
        <w:br w:type="textWrapping"/>
      </w:r>
      <w:r>
        <w:rPr>
          <w:sz w:val="16"/>
        </w:rPr>
        <w:br w:type="textWrapping"/>
      </w:r>
      <w:r>
        <w:rPr>
          <w:sz w:val="16"/>
        </w:rPr>
        <w:t>B.    时间片到</w:t>
      </w:r>
      <w:r>
        <w:rPr>
          <w:sz w:val="16"/>
        </w:rPr>
        <w:br w:type="textWrapping"/>
      </w:r>
      <w:r>
        <w:rPr>
          <w:sz w:val="16"/>
        </w:rPr>
        <w:br w:type="textWrapping"/>
      </w:r>
      <w:r>
        <w:rPr>
          <w:sz w:val="16"/>
        </w:rPr>
        <w:t>C.    输入或输出事件完成 </w:t>
      </w:r>
      <w:r>
        <w:rPr>
          <w:sz w:val="16"/>
        </w:rPr>
        <w:br w:type="textWrapping"/>
      </w:r>
      <w:r>
        <w:rPr>
          <w:sz w:val="16"/>
        </w:rPr>
        <w:br w:type="textWrapping"/>
      </w:r>
      <w:r>
        <w:rPr>
          <w:sz w:val="16"/>
        </w:rPr>
        <w:t>D.    某个进程被唤醒</w:t>
      </w:r>
      <w:r>
        <w:rPr>
          <w:sz w:val="16"/>
        </w:rPr>
        <w:br w:type="textWrapping"/>
      </w:r>
      <w:r>
        <w:rPr>
          <w:sz w:val="16"/>
        </w:rPr>
        <w:br w:type="textWrapping"/>
      </w:r>
      <w:r>
        <w:rPr>
          <w:sz w:val="16"/>
        </w:rPr>
        <w:br w:type="textWrapping"/>
      </w:r>
      <w:r>
        <w:rPr>
          <w:sz w:val="16"/>
        </w:rPr>
        <w:t>正确答案：A</w:t>
      </w:r>
      <w:r>
        <w:rPr>
          <w:sz w:val="16"/>
        </w:rPr>
        <w:br w:type="textWrapping"/>
      </w:r>
      <w:r>
        <w:rPr>
          <w:sz w:val="16"/>
        </w:rPr>
        <w:t>答案解释：暂无</w:t>
      </w:r>
    </w:p>
    <w:p w14:paraId="581E6AB1">
      <w:pPr>
        <w:spacing w:before="400" w:after="0" w:line="240" w:lineRule="auto"/>
        <w:jc w:val="left"/>
      </w:pPr>
      <w:r>
        <w:rPr>
          <w:sz w:val="24"/>
        </w:rPr>
        <w:t xml:space="preserve">    二、判断题（每题2分，共计10题）</w:t>
      </w:r>
      <w:r>
        <w:rPr>
          <w:sz w:val="24"/>
        </w:rPr>
        <w:br w:type="textWrapping"/>
      </w:r>
    </w:p>
    <w:p w14:paraId="7EAB787B">
      <w:pPr>
        <w:spacing w:line="240" w:lineRule="auto"/>
        <w:jc w:val="left"/>
      </w:pPr>
      <w:r>
        <w:rPr>
          <w:color w:val="494949"/>
          <w:sz w:val="18"/>
        </w:rPr>
        <w:t>（难易度:中）</w:t>
      </w:r>
    </w:p>
    <w:p w14:paraId="2393C279">
      <w:pPr>
        <w:spacing w:line="240" w:lineRule="auto"/>
        <w:jc w:val="left"/>
      </w:pPr>
    </w:p>
    <w:p w14:paraId="28C2030B">
      <w:pPr>
        <w:spacing w:before="400" w:after="0" w:line="240" w:lineRule="auto"/>
        <w:jc w:val="left"/>
      </w:pPr>
      <w:r>
        <w:rPr>
          <w:sz w:val="24"/>
        </w:rPr>
        <w:t>19.    虽然分时系统也要求系统可靠，但实时系统对可靠性的要求更高。（     ）</w:t>
      </w:r>
      <w:r>
        <w:rPr>
          <w:sz w:val="24"/>
        </w:rPr>
        <w:br w:type="textWrapping"/>
      </w:r>
    </w:p>
    <w:p w14:paraId="26522E0D">
      <w:pPr>
        <w:spacing w:line="240" w:lineRule="auto"/>
        <w:jc w:val="left"/>
      </w:pPr>
      <w:r>
        <w:rPr>
          <w:color w:val="494949"/>
          <w:sz w:val="18"/>
        </w:rPr>
        <w:t>判断题(2.0分)（难易度:中）</w:t>
      </w:r>
    </w:p>
    <w:p w14:paraId="3583381E">
      <w:pPr>
        <w:spacing w:line="240" w:lineRule="auto"/>
        <w:jc w:val="left"/>
      </w:pPr>
      <w:r>
        <w:rPr>
          <w:sz w:val="16"/>
        </w:rPr>
        <w:t>A.    对</w:t>
      </w:r>
      <w:r>
        <w:rPr>
          <w:sz w:val="16"/>
        </w:rPr>
        <w:br w:type="textWrapping"/>
      </w:r>
      <w:r>
        <w:rPr>
          <w:sz w:val="16"/>
        </w:rPr>
        <w:t>B.    错</w:t>
      </w:r>
      <w:r>
        <w:rPr>
          <w:sz w:val="16"/>
        </w:rPr>
        <w:br w:type="textWrapping"/>
      </w:r>
      <w:r>
        <w:rPr>
          <w:sz w:val="16"/>
        </w:rPr>
        <w:br w:type="textWrapping"/>
      </w:r>
      <w:r>
        <w:rPr>
          <w:sz w:val="16"/>
        </w:rPr>
        <w:t>正确答案：A</w:t>
      </w:r>
      <w:r>
        <w:rPr>
          <w:sz w:val="16"/>
        </w:rPr>
        <w:br w:type="textWrapping"/>
      </w:r>
      <w:r>
        <w:rPr>
          <w:sz w:val="16"/>
        </w:rPr>
        <w:t>答案解释：暂无</w:t>
      </w:r>
    </w:p>
    <w:p w14:paraId="68B7E428">
      <w:pPr>
        <w:spacing w:before="400" w:after="0" w:line="240" w:lineRule="auto"/>
        <w:jc w:val="left"/>
      </w:pPr>
      <w:r>
        <w:rPr>
          <w:sz w:val="24"/>
        </w:rPr>
        <w:t>20.    操作系统是用户与计算机之间的接口。 （    ）</w:t>
      </w:r>
      <w:r>
        <w:rPr>
          <w:sz w:val="24"/>
        </w:rPr>
        <w:br w:type="textWrapping"/>
      </w:r>
    </w:p>
    <w:p w14:paraId="04BEAD5F">
      <w:pPr>
        <w:spacing w:line="240" w:lineRule="auto"/>
        <w:jc w:val="left"/>
      </w:pPr>
      <w:r>
        <w:rPr>
          <w:color w:val="494949"/>
          <w:sz w:val="18"/>
        </w:rPr>
        <w:t>判断题(2.0分)（难易度:中）</w:t>
      </w:r>
    </w:p>
    <w:p w14:paraId="64936897">
      <w:pPr>
        <w:spacing w:line="240" w:lineRule="auto"/>
        <w:jc w:val="left"/>
      </w:pPr>
      <w:r>
        <w:rPr>
          <w:sz w:val="16"/>
        </w:rPr>
        <w:t>A.    对</w:t>
      </w:r>
      <w:r>
        <w:rPr>
          <w:sz w:val="16"/>
        </w:rPr>
        <w:br w:type="textWrapping"/>
      </w:r>
      <w:r>
        <w:rPr>
          <w:sz w:val="16"/>
        </w:rPr>
        <w:t>B.    错</w:t>
      </w:r>
      <w:r>
        <w:rPr>
          <w:sz w:val="16"/>
        </w:rPr>
        <w:br w:type="textWrapping"/>
      </w:r>
      <w:r>
        <w:rPr>
          <w:sz w:val="16"/>
        </w:rPr>
        <w:br w:type="textWrapping"/>
      </w:r>
      <w:r>
        <w:rPr>
          <w:sz w:val="16"/>
        </w:rPr>
        <w:t>正确答案：A</w:t>
      </w:r>
      <w:r>
        <w:rPr>
          <w:sz w:val="16"/>
        </w:rPr>
        <w:br w:type="textWrapping"/>
      </w:r>
      <w:r>
        <w:rPr>
          <w:sz w:val="16"/>
        </w:rPr>
        <w:t>答案解释：暂无</w:t>
      </w:r>
    </w:p>
    <w:p w14:paraId="7A8A8712">
      <w:pPr>
        <w:spacing w:before="400" w:after="0" w:line="240" w:lineRule="auto"/>
        <w:jc w:val="left"/>
      </w:pPr>
      <w:r>
        <w:rPr>
          <w:sz w:val="24"/>
        </w:rPr>
        <w:t>21.    进程A和进程B都要使用系统中同一台打印机，为了保证打印结果的正确性，两个进程要先后分别使用打印机，这属于进程的同步关系。（    ）</w:t>
      </w:r>
      <w:r>
        <w:rPr>
          <w:sz w:val="24"/>
        </w:rPr>
        <w:br w:type="textWrapping"/>
      </w:r>
    </w:p>
    <w:p w14:paraId="0106E36E">
      <w:pPr>
        <w:spacing w:line="240" w:lineRule="auto"/>
        <w:jc w:val="left"/>
      </w:pPr>
      <w:r>
        <w:rPr>
          <w:color w:val="494949"/>
          <w:sz w:val="18"/>
        </w:rPr>
        <w:t>判断题(2.0分)（难易度:中）</w:t>
      </w:r>
    </w:p>
    <w:p w14:paraId="257F4362">
      <w:pPr>
        <w:spacing w:line="240" w:lineRule="auto"/>
        <w:jc w:val="left"/>
      </w:pPr>
      <w:r>
        <w:rPr>
          <w:sz w:val="16"/>
        </w:rPr>
        <w:t>A.    对</w:t>
      </w:r>
      <w:r>
        <w:rPr>
          <w:sz w:val="16"/>
        </w:rPr>
        <w:br w:type="textWrapping"/>
      </w:r>
      <w:r>
        <w:rPr>
          <w:sz w:val="16"/>
        </w:rPr>
        <w:t>B.    错</w:t>
      </w:r>
      <w:r>
        <w:rPr>
          <w:sz w:val="16"/>
        </w:rPr>
        <w:br w:type="textWrapping"/>
      </w:r>
      <w:r>
        <w:rPr>
          <w:sz w:val="16"/>
        </w:rPr>
        <w:br w:type="textWrapping"/>
      </w:r>
      <w:r>
        <w:rPr>
          <w:sz w:val="16"/>
        </w:rPr>
        <w:t>正确答案：B</w:t>
      </w:r>
      <w:r>
        <w:rPr>
          <w:sz w:val="16"/>
        </w:rPr>
        <w:br w:type="textWrapping"/>
      </w:r>
      <w:r>
        <w:rPr>
          <w:sz w:val="16"/>
        </w:rPr>
        <w:t>答案解释：暂无</w:t>
      </w:r>
    </w:p>
    <w:p w14:paraId="7032481C">
      <w:pPr>
        <w:spacing w:before="400" w:after="0" w:line="240" w:lineRule="auto"/>
        <w:jc w:val="left"/>
      </w:pPr>
      <w:r>
        <w:rPr>
          <w:sz w:val="24"/>
        </w:rPr>
        <w:t>22.    V操作是对信号量执行加1操作，意味着释放一个单位资源，如果加1后信号量的值小于等于零，则从等待队列中唤醒一个进程，现进程变为阻塞状态，否则现进程继续进行。（   ）</w:t>
      </w:r>
      <w:r>
        <w:rPr>
          <w:sz w:val="24"/>
        </w:rPr>
        <w:br w:type="textWrapping"/>
      </w:r>
    </w:p>
    <w:p w14:paraId="4FDDA8D3">
      <w:pPr>
        <w:spacing w:line="240" w:lineRule="auto"/>
        <w:jc w:val="left"/>
      </w:pPr>
      <w:r>
        <w:rPr>
          <w:color w:val="494949"/>
          <w:sz w:val="18"/>
        </w:rPr>
        <w:t>判断题(2.0分)（难易度:中）</w:t>
      </w:r>
    </w:p>
    <w:p w14:paraId="402B9DE7">
      <w:pPr>
        <w:spacing w:line="240" w:lineRule="auto"/>
        <w:jc w:val="left"/>
      </w:pPr>
      <w:r>
        <w:rPr>
          <w:sz w:val="16"/>
        </w:rPr>
        <w:t>A.    对</w:t>
      </w:r>
      <w:r>
        <w:rPr>
          <w:sz w:val="16"/>
        </w:rPr>
        <w:br w:type="textWrapping"/>
      </w:r>
      <w:r>
        <w:rPr>
          <w:sz w:val="16"/>
        </w:rPr>
        <w:t>B.    错</w:t>
      </w:r>
      <w:r>
        <w:rPr>
          <w:sz w:val="16"/>
        </w:rPr>
        <w:br w:type="textWrapping"/>
      </w:r>
      <w:r>
        <w:rPr>
          <w:sz w:val="16"/>
        </w:rPr>
        <w:br w:type="textWrapping"/>
      </w:r>
      <w:r>
        <w:rPr>
          <w:sz w:val="16"/>
        </w:rPr>
        <w:t>正确答案：B</w:t>
      </w:r>
      <w:r>
        <w:rPr>
          <w:sz w:val="16"/>
        </w:rPr>
        <w:br w:type="textWrapping"/>
      </w:r>
      <w:r>
        <w:rPr>
          <w:sz w:val="16"/>
        </w:rPr>
        <w:t>答案解释：暂无</w:t>
      </w:r>
    </w:p>
    <w:p w14:paraId="77BAD16E">
      <w:pPr>
        <w:spacing w:before="400" w:after="0" w:line="240" w:lineRule="auto"/>
        <w:jc w:val="left"/>
      </w:pPr>
      <w:r>
        <w:rPr>
          <w:sz w:val="24"/>
        </w:rPr>
        <w:t>23.    管道文件方式属于进程的高级通信。（   ）</w:t>
      </w:r>
      <w:r>
        <w:rPr>
          <w:sz w:val="24"/>
        </w:rPr>
        <w:br w:type="textWrapping"/>
      </w:r>
    </w:p>
    <w:p w14:paraId="573A47D8">
      <w:pPr>
        <w:spacing w:line="240" w:lineRule="auto"/>
        <w:jc w:val="left"/>
      </w:pPr>
      <w:r>
        <w:rPr>
          <w:color w:val="494949"/>
          <w:sz w:val="18"/>
        </w:rPr>
        <w:t>判断题(2.0分)（难易度:中）</w:t>
      </w:r>
    </w:p>
    <w:p w14:paraId="1C38446E">
      <w:pPr>
        <w:spacing w:line="240" w:lineRule="auto"/>
        <w:jc w:val="left"/>
      </w:pPr>
      <w:r>
        <w:rPr>
          <w:sz w:val="16"/>
        </w:rPr>
        <w:t>A.    对</w:t>
      </w:r>
      <w:r>
        <w:rPr>
          <w:sz w:val="16"/>
        </w:rPr>
        <w:br w:type="textWrapping"/>
      </w:r>
      <w:r>
        <w:rPr>
          <w:sz w:val="16"/>
        </w:rPr>
        <w:t>B.    错</w:t>
      </w:r>
      <w:r>
        <w:rPr>
          <w:sz w:val="16"/>
        </w:rPr>
        <w:br w:type="textWrapping"/>
      </w:r>
      <w:r>
        <w:rPr>
          <w:sz w:val="16"/>
        </w:rPr>
        <w:br w:type="textWrapping"/>
      </w:r>
      <w:r>
        <w:rPr>
          <w:sz w:val="16"/>
        </w:rPr>
        <w:t>正确答案：A</w:t>
      </w:r>
      <w:r>
        <w:rPr>
          <w:sz w:val="16"/>
        </w:rPr>
        <w:br w:type="textWrapping"/>
      </w:r>
      <w:r>
        <w:rPr>
          <w:sz w:val="16"/>
        </w:rPr>
        <w:t>答案解释：暂无</w:t>
      </w:r>
    </w:p>
    <w:p w14:paraId="5724A7AA">
      <w:pPr>
        <w:spacing w:before="400" w:after="0" w:line="240" w:lineRule="auto"/>
        <w:jc w:val="left"/>
      </w:pPr>
      <w:r>
        <w:rPr>
          <w:sz w:val="24"/>
        </w:rPr>
        <w:t>24.    进程从运行状态变为阻塞状态的原因是输入或输出事件发生。（    ）</w:t>
      </w:r>
      <w:r>
        <w:rPr>
          <w:sz w:val="24"/>
        </w:rPr>
        <w:br w:type="textWrapping"/>
      </w:r>
    </w:p>
    <w:p w14:paraId="0F815BCC">
      <w:pPr>
        <w:spacing w:line="240" w:lineRule="auto"/>
        <w:jc w:val="left"/>
      </w:pPr>
      <w:r>
        <w:rPr>
          <w:color w:val="494949"/>
          <w:sz w:val="18"/>
        </w:rPr>
        <w:t>判断题(2.0分)（难易度:中）</w:t>
      </w:r>
    </w:p>
    <w:p w14:paraId="7D694B41">
      <w:pPr>
        <w:spacing w:line="240" w:lineRule="auto"/>
        <w:jc w:val="left"/>
      </w:pPr>
      <w:r>
        <w:rPr>
          <w:sz w:val="16"/>
        </w:rPr>
        <w:t>A.    对</w:t>
      </w:r>
      <w:r>
        <w:rPr>
          <w:sz w:val="16"/>
        </w:rPr>
        <w:br w:type="textWrapping"/>
      </w:r>
      <w:r>
        <w:rPr>
          <w:sz w:val="16"/>
        </w:rPr>
        <w:t>B.    错</w:t>
      </w:r>
      <w:r>
        <w:rPr>
          <w:sz w:val="16"/>
        </w:rPr>
        <w:br w:type="textWrapping"/>
      </w:r>
      <w:r>
        <w:rPr>
          <w:sz w:val="16"/>
        </w:rPr>
        <w:br w:type="textWrapping"/>
      </w:r>
      <w:r>
        <w:rPr>
          <w:sz w:val="16"/>
        </w:rPr>
        <w:t>正确答案：A</w:t>
      </w:r>
      <w:r>
        <w:rPr>
          <w:sz w:val="16"/>
        </w:rPr>
        <w:br w:type="textWrapping"/>
      </w:r>
      <w:r>
        <w:rPr>
          <w:sz w:val="16"/>
        </w:rPr>
        <w:t>答案解释：暂无</w:t>
      </w:r>
    </w:p>
    <w:p w14:paraId="171D6558">
      <w:pPr>
        <w:spacing w:before="400" w:after="0" w:line="240" w:lineRule="auto"/>
        <w:jc w:val="left"/>
      </w:pPr>
      <w:r>
        <w:rPr>
          <w:sz w:val="24"/>
        </w:rPr>
        <w:t>25.    解决死锁的方法有死锁的预防、死锁的避免、死锁的检测与恢复。（    ）</w:t>
      </w:r>
      <w:r>
        <w:rPr>
          <w:sz w:val="24"/>
        </w:rPr>
        <w:br w:type="textWrapping"/>
      </w:r>
    </w:p>
    <w:p w14:paraId="324651B2">
      <w:pPr>
        <w:spacing w:line="240" w:lineRule="auto"/>
        <w:jc w:val="left"/>
      </w:pPr>
      <w:r>
        <w:rPr>
          <w:color w:val="494949"/>
          <w:sz w:val="18"/>
        </w:rPr>
        <w:t>判断题(2.0分)（难易度:中）</w:t>
      </w:r>
    </w:p>
    <w:p w14:paraId="36485A38">
      <w:pPr>
        <w:spacing w:line="240" w:lineRule="auto"/>
        <w:jc w:val="left"/>
      </w:pPr>
      <w:r>
        <w:rPr>
          <w:sz w:val="16"/>
        </w:rPr>
        <w:t>A.    对</w:t>
      </w:r>
      <w:r>
        <w:rPr>
          <w:sz w:val="16"/>
        </w:rPr>
        <w:br w:type="textWrapping"/>
      </w:r>
      <w:r>
        <w:rPr>
          <w:sz w:val="16"/>
        </w:rPr>
        <w:t>B.    错</w:t>
      </w:r>
      <w:r>
        <w:rPr>
          <w:sz w:val="16"/>
        </w:rPr>
        <w:br w:type="textWrapping"/>
      </w:r>
      <w:r>
        <w:rPr>
          <w:sz w:val="16"/>
        </w:rPr>
        <w:br w:type="textWrapping"/>
      </w:r>
      <w:r>
        <w:rPr>
          <w:sz w:val="16"/>
        </w:rPr>
        <w:t>正确答案：A</w:t>
      </w:r>
      <w:r>
        <w:rPr>
          <w:sz w:val="16"/>
        </w:rPr>
        <w:br w:type="textWrapping"/>
      </w:r>
      <w:r>
        <w:rPr>
          <w:sz w:val="16"/>
        </w:rPr>
        <w:t>答案解释：暂无</w:t>
      </w:r>
    </w:p>
    <w:p w14:paraId="280EBADD">
      <w:pPr>
        <w:spacing w:before="400" w:after="0" w:line="240" w:lineRule="auto"/>
        <w:jc w:val="left"/>
      </w:pPr>
      <w:r>
        <w:rPr>
          <w:sz w:val="24"/>
        </w:rPr>
        <w:t>26.    进程控制块（PCB）是专为用户进程设置的私有数据结构，每个进程仅有一个PCB。（    ）  </w:t>
      </w:r>
      <w:r>
        <w:rPr>
          <w:sz w:val="24"/>
        </w:rPr>
        <w:br w:type="textWrapping"/>
      </w:r>
    </w:p>
    <w:p w14:paraId="27C860DD">
      <w:pPr>
        <w:spacing w:line="240" w:lineRule="auto"/>
        <w:jc w:val="left"/>
      </w:pPr>
      <w:r>
        <w:rPr>
          <w:color w:val="494949"/>
          <w:sz w:val="18"/>
        </w:rPr>
        <w:t>判断题(2.0分)（难易度:中）</w:t>
      </w:r>
    </w:p>
    <w:p w14:paraId="195B54A5">
      <w:pPr>
        <w:spacing w:line="240" w:lineRule="auto"/>
        <w:jc w:val="left"/>
      </w:pPr>
      <w:r>
        <w:rPr>
          <w:sz w:val="16"/>
        </w:rPr>
        <w:t>A.    对</w:t>
      </w:r>
      <w:r>
        <w:rPr>
          <w:sz w:val="16"/>
        </w:rPr>
        <w:br w:type="textWrapping"/>
      </w:r>
      <w:r>
        <w:rPr>
          <w:sz w:val="16"/>
        </w:rPr>
        <w:t>B.    错</w:t>
      </w:r>
      <w:r>
        <w:rPr>
          <w:sz w:val="16"/>
        </w:rPr>
        <w:br w:type="textWrapping"/>
      </w:r>
      <w:r>
        <w:rPr>
          <w:sz w:val="16"/>
        </w:rPr>
        <w:br w:type="textWrapping"/>
      </w:r>
      <w:r>
        <w:rPr>
          <w:sz w:val="16"/>
        </w:rPr>
        <w:t>正确答案：B</w:t>
      </w:r>
      <w:r>
        <w:rPr>
          <w:sz w:val="16"/>
        </w:rPr>
        <w:br w:type="textWrapping"/>
      </w:r>
      <w:r>
        <w:rPr>
          <w:sz w:val="16"/>
        </w:rPr>
        <w:t>答案解释：暂无</w:t>
      </w:r>
    </w:p>
    <w:p w14:paraId="4D457C50">
      <w:pPr>
        <w:spacing w:before="400" w:after="0" w:line="240" w:lineRule="auto"/>
        <w:jc w:val="left"/>
      </w:pPr>
      <w:r>
        <w:rPr>
          <w:sz w:val="24"/>
        </w:rPr>
        <w:t>27.    系统产生死锁的根本原因是资源有限且操作不当。因此，当系统提供的资源少于并发进程的需求时，系统就产生死锁。（    ）</w:t>
      </w:r>
      <w:r>
        <w:rPr>
          <w:sz w:val="24"/>
        </w:rPr>
        <w:br w:type="textWrapping"/>
      </w:r>
    </w:p>
    <w:p w14:paraId="17A505AE">
      <w:pPr>
        <w:spacing w:line="240" w:lineRule="auto"/>
        <w:jc w:val="left"/>
      </w:pPr>
      <w:r>
        <w:rPr>
          <w:color w:val="494949"/>
          <w:sz w:val="18"/>
        </w:rPr>
        <w:t>判断题(2.0分)（难易度:中）</w:t>
      </w:r>
    </w:p>
    <w:p w14:paraId="58F75078">
      <w:pPr>
        <w:spacing w:line="240" w:lineRule="auto"/>
        <w:jc w:val="left"/>
      </w:pPr>
      <w:r>
        <w:rPr>
          <w:sz w:val="16"/>
        </w:rPr>
        <w:t>A.    对</w:t>
      </w:r>
      <w:r>
        <w:rPr>
          <w:sz w:val="16"/>
        </w:rPr>
        <w:br w:type="textWrapping"/>
      </w:r>
      <w:r>
        <w:rPr>
          <w:sz w:val="16"/>
        </w:rPr>
        <w:t>B.    错</w:t>
      </w:r>
      <w:r>
        <w:rPr>
          <w:sz w:val="16"/>
        </w:rPr>
        <w:br w:type="textWrapping"/>
      </w:r>
      <w:r>
        <w:rPr>
          <w:sz w:val="16"/>
        </w:rPr>
        <w:br w:type="textWrapping"/>
      </w:r>
      <w:r>
        <w:rPr>
          <w:sz w:val="16"/>
        </w:rPr>
        <w:t>正确答案：B</w:t>
      </w:r>
      <w:r>
        <w:rPr>
          <w:sz w:val="16"/>
        </w:rPr>
        <w:br w:type="textWrapping"/>
      </w:r>
      <w:r>
        <w:rPr>
          <w:sz w:val="16"/>
        </w:rPr>
        <w:t>答案解释：暂无</w:t>
      </w:r>
    </w:p>
    <w:p w14:paraId="70087387">
      <w:pPr>
        <w:spacing w:before="400" w:after="0" w:line="240" w:lineRule="auto"/>
        <w:jc w:val="left"/>
      </w:pPr>
      <w:r>
        <w:rPr>
          <w:sz w:val="24"/>
        </w:rPr>
        <w:t>28.    如同人类的族系一样，操作系统中众多的进程也存在族系关系，并构成一棵树形的进程族系图。（    ）</w:t>
      </w:r>
      <w:r>
        <w:rPr>
          <w:sz w:val="24"/>
        </w:rPr>
        <w:br w:type="textWrapping"/>
      </w:r>
    </w:p>
    <w:p w14:paraId="0DD4496E">
      <w:pPr>
        <w:spacing w:line="240" w:lineRule="auto"/>
        <w:jc w:val="left"/>
      </w:pPr>
      <w:r>
        <w:rPr>
          <w:color w:val="494949"/>
          <w:sz w:val="18"/>
        </w:rPr>
        <w:t>判断题(2.0分)（难易度:中）</w:t>
      </w:r>
    </w:p>
    <w:p w14:paraId="5F83866E">
      <w:pPr>
        <w:spacing w:line="240" w:lineRule="auto"/>
        <w:jc w:val="left"/>
      </w:pPr>
      <w:r>
        <w:rPr>
          <w:sz w:val="16"/>
        </w:rPr>
        <w:t>A.    对</w:t>
      </w:r>
      <w:r>
        <w:rPr>
          <w:sz w:val="16"/>
        </w:rPr>
        <w:br w:type="textWrapping"/>
      </w:r>
      <w:r>
        <w:rPr>
          <w:sz w:val="16"/>
        </w:rPr>
        <w:t>B.    错</w:t>
      </w:r>
      <w:r>
        <w:rPr>
          <w:sz w:val="16"/>
        </w:rPr>
        <w:br w:type="textWrapping"/>
      </w:r>
      <w:r>
        <w:rPr>
          <w:sz w:val="16"/>
        </w:rPr>
        <w:br w:type="textWrapping"/>
      </w:r>
      <w:r>
        <w:rPr>
          <w:sz w:val="16"/>
        </w:rPr>
        <w:t>正确答案：A</w:t>
      </w:r>
      <w:r>
        <w:rPr>
          <w:sz w:val="16"/>
        </w:rPr>
        <w:br w:type="textWrapping"/>
      </w:r>
      <w:r>
        <w:rPr>
          <w:sz w:val="16"/>
        </w:rPr>
        <w:t>答案解释：暂无</w:t>
      </w:r>
    </w:p>
    <w:p w14:paraId="25E7DD37">
      <w:pPr>
        <w:spacing w:before="400" w:after="0" w:line="240" w:lineRule="auto"/>
        <w:jc w:val="left"/>
      </w:pPr>
      <w:r>
        <w:rPr>
          <w:sz w:val="24"/>
        </w:rPr>
        <w:t xml:space="preserve">    三、应用题，每小题16分</w:t>
      </w:r>
      <w:r>
        <w:rPr>
          <w:sz w:val="24"/>
        </w:rPr>
        <w:br w:type="textWrapping"/>
      </w:r>
    </w:p>
    <w:p w14:paraId="05EB6ECE">
      <w:pPr>
        <w:spacing w:line="240" w:lineRule="auto"/>
        <w:jc w:val="left"/>
      </w:pPr>
      <w:r>
        <w:rPr>
          <w:color w:val="494949"/>
          <w:sz w:val="18"/>
        </w:rPr>
        <w:t>（难易度:中）</w:t>
      </w:r>
    </w:p>
    <w:p w14:paraId="47582477">
      <w:pPr>
        <w:spacing w:line="240" w:lineRule="auto"/>
        <w:jc w:val="left"/>
      </w:pPr>
    </w:p>
    <w:p w14:paraId="59FD3980">
      <w:pPr>
        <w:spacing w:before="400" w:after="0" w:line="240" w:lineRule="auto"/>
        <w:jc w:val="left"/>
      </w:pPr>
      <w:r>
        <w:rPr>
          <w:sz w:val="24"/>
        </w:rPr>
        <w:t>30.    （每小题2分，共16分）设有无穷多个信息，输入进程把信息逐个写入缓冲区，输出进程逐个从缓冲区中取出信息。设缓冲区是环形的，编号为0～n-1，in和out分别是输入进程和输出进程使用的指针，初值都是0。为使两类进程实行同步操作，设置三个信号量：两个计数信号量full和empty，一个互斥信号量mutex。full表示放有信息的缓冲区数，其初值为0。empty表示可供使用的缓冲区数，其初值为n。mutex互斥信号量，初值为1。 根据下面输入、输出进程的同步算法，填写相应的P、V操作。</w:t>
      </w:r>
      <w:r>
        <w:rPr>
          <w:sz w:val="24"/>
        </w:rPr>
        <w:br w:type="textWrapping"/>
      </w:r>
      <w:r>
        <w:rPr>
          <w:sz w:val="24"/>
        </w:rPr>
        <w:t>输入进程Input：</w:t>
      </w:r>
      <w:r>
        <w:rPr>
          <w:sz w:val="24"/>
        </w:rPr>
        <w:br w:type="textWrapping"/>
      </w:r>
      <w:r>
        <w:rPr>
          <w:sz w:val="24"/>
        </w:rPr>
        <w:t>while (TRUE) {</w:t>
      </w:r>
      <w:r>
        <w:rPr>
          <w:sz w:val="24"/>
        </w:rPr>
        <w:br w:type="textWrapping"/>
      </w:r>
      <w:r>
        <w:rPr>
          <w:sz w:val="24"/>
        </w:rPr>
        <w:t>__(1)__;</w:t>
      </w:r>
      <w:r>
        <w:rPr>
          <w:sz w:val="24"/>
        </w:rPr>
        <w:br w:type="textWrapping"/>
      </w:r>
      <w:r>
        <w:rPr>
          <w:sz w:val="24"/>
        </w:rPr>
        <w:t>_</w:t>
      </w:r>
      <w:r>
        <w:rPr>
          <w:color w:val="333333"/>
          <w:sz w:val="24"/>
        </w:rPr>
        <w:t>P(mutex)</w:t>
      </w:r>
      <w:r>
        <w:rPr>
          <w:sz w:val="24"/>
        </w:rPr>
        <w:t>__;</w:t>
      </w:r>
      <w:r>
        <w:rPr>
          <w:sz w:val="24"/>
        </w:rPr>
        <w:br w:type="textWrapping"/>
      </w:r>
      <w:r>
        <w:rPr>
          <w:sz w:val="24"/>
        </w:rPr>
        <w:t>信息送往buffer(in); </w:t>
      </w:r>
      <w:r>
        <w:rPr>
          <w:sz w:val="24"/>
        </w:rPr>
        <w:br w:type="textWrapping"/>
      </w:r>
      <w:r>
        <w:rPr>
          <w:sz w:val="24"/>
        </w:rPr>
        <w:t>in=(in+1) mod n;    /*以n为模*/</w:t>
      </w:r>
      <w:r>
        <w:rPr>
          <w:sz w:val="24"/>
        </w:rPr>
        <w:br w:type="textWrapping"/>
      </w:r>
      <w:r>
        <w:rPr>
          <w:sz w:val="24"/>
        </w:rPr>
        <w:t>__(2)__;</w:t>
      </w:r>
      <w:r>
        <w:rPr>
          <w:sz w:val="24"/>
        </w:rPr>
        <w:br w:type="textWrapping"/>
      </w:r>
      <w:r>
        <w:rPr>
          <w:sz w:val="24"/>
        </w:rPr>
        <w:t>__(3)__;</w:t>
      </w:r>
      <w:r>
        <w:rPr>
          <w:sz w:val="24"/>
        </w:rPr>
        <w:br w:type="textWrapping"/>
      </w:r>
      <w:r>
        <w:rPr>
          <w:sz w:val="24"/>
        </w:rPr>
        <w:t>}  </w:t>
      </w:r>
      <w:r>
        <w:rPr>
          <w:sz w:val="24"/>
        </w:rPr>
        <w:br w:type="textWrapping"/>
      </w:r>
      <w:r>
        <w:rPr>
          <w:sz w:val="24"/>
        </w:rPr>
        <w:t>输出进程Output：</w:t>
      </w:r>
      <w:r>
        <w:rPr>
          <w:sz w:val="24"/>
        </w:rPr>
        <w:br w:type="textWrapping"/>
      </w:r>
      <w:r>
        <w:rPr>
          <w:sz w:val="24"/>
        </w:rPr>
        <w:t>while (TRUE){</w:t>
      </w:r>
      <w:r>
        <w:rPr>
          <w:sz w:val="24"/>
        </w:rPr>
        <w:br w:type="textWrapping"/>
      </w:r>
      <w:r>
        <w:rPr>
          <w:sz w:val="24"/>
        </w:rPr>
        <w:t>__(4)__;</w:t>
      </w:r>
      <w:r>
        <w:rPr>
          <w:sz w:val="24"/>
        </w:rPr>
        <w:br w:type="textWrapping"/>
      </w:r>
      <w:r>
        <w:rPr>
          <w:sz w:val="24"/>
        </w:rPr>
        <w:t>__(5)__;</w:t>
      </w:r>
      <w:r>
        <w:rPr>
          <w:sz w:val="24"/>
        </w:rPr>
        <w:br w:type="textWrapping"/>
      </w:r>
      <w:r>
        <w:rPr>
          <w:sz w:val="24"/>
        </w:rPr>
        <w:t>从buffer(out)中取出信息; </w:t>
      </w:r>
      <w:r>
        <w:rPr>
          <w:sz w:val="24"/>
        </w:rPr>
        <w:br w:type="textWrapping"/>
      </w:r>
      <w:r>
        <w:rPr>
          <w:sz w:val="24"/>
        </w:rPr>
        <w:t>out=(out+1) mod n;   /*以n为模*/</w:t>
      </w:r>
      <w:r>
        <w:rPr>
          <w:sz w:val="24"/>
        </w:rPr>
        <w:br w:type="textWrapping"/>
      </w:r>
      <w:r>
        <w:rPr>
          <w:sz w:val="24"/>
        </w:rPr>
        <w:t>_</w:t>
      </w:r>
      <w:r>
        <w:rPr>
          <w:color w:val="333333"/>
          <w:sz w:val="24"/>
        </w:rPr>
        <w:t>V(mutex)</w:t>
      </w:r>
      <w:r>
        <w:rPr>
          <w:sz w:val="24"/>
        </w:rPr>
        <w:t>_;</w:t>
      </w:r>
      <w:r>
        <w:rPr>
          <w:sz w:val="24"/>
        </w:rPr>
        <w:br w:type="textWrapping"/>
      </w:r>
      <w:r>
        <w:rPr>
          <w:sz w:val="24"/>
        </w:rPr>
        <w:t>__(6)__;</w:t>
      </w:r>
      <w:r>
        <w:rPr>
          <w:sz w:val="24"/>
        </w:rPr>
        <w:br w:type="textWrapping"/>
      </w:r>
      <w:r>
        <w:rPr>
          <w:sz w:val="24"/>
        </w:rPr>
        <w:t>}</w:t>
      </w:r>
      <w:r>
        <w:rPr>
          <w:sz w:val="24"/>
        </w:rPr>
        <w:br w:type="textWrapping"/>
      </w:r>
    </w:p>
    <w:p w14:paraId="1B15DD5F">
      <w:pPr>
        <w:spacing w:line="240" w:lineRule="auto"/>
        <w:jc w:val="left"/>
      </w:pPr>
      <w:r>
        <w:rPr>
          <w:color w:val="494949"/>
          <w:sz w:val="18"/>
        </w:rPr>
        <w:t xml:space="preserve"> 匹配题(16.0分)(计分规则:按匹配正确项计分)（难易度:中）</w:t>
      </w:r>
    </w:p>
    <w:p w14:paraId="2257C348">
      <w:pPr>
        <w:spacing w:line="240" w:lineRule="auto"/>
        <w:jc w:val="left"/>
      </w:pPr>
    </w:p>
    <w:tbl>
      <w:tblPr>
        <w:tblStyle w:val="3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80"/>
        <w:gridCol w:w="2880"/>
        <w:gridCol w:w="2880"/>
      </w:tblGrid>
      <w:tr w14:paraId="4D8B4AB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80" w:type="dxa"/>
          </w:tcPr>
          <w:p w14:paraId="638A6875">
            <w:pPr>
              <w:spacing w:after="0" w:line="240" w:lineRule="auto"/>
            </w:pPr>
            <w:r>
              <w:rPr>
                <w:sz w:val="16"/>
              </w:rPr>
              <w:t>提示</w:t>
            </w:r>
          </w:p>
        </w:tc>
        <w:tc>
          <w:tcPr>
            <w:tcW w:w="2880" w:type="dxa"/>
          </w:tcPr>
          <w:p w14:paraId="01FE0BA4">
            <w:pPr>
              <w:spacing w:after="0" w:line="240" w:lineRule="auto"/>
            </w:pPr>
            <w:r>
              <w:rPr>
                <w:sz w:val="16"/>
              </w:rPr>
              <w:t>答案</w:t>
            </w:r>
          </w:p>
        </w:tc>
        <w:tc>
          <w:tcPr>
            <w:tcW w:w="2880" w:type="dxa"/>
          </w:tcPr>
          <w:p w14:paraId="772B9002">
            <w:pPr>
              <w:spacing w:after="0" w:line="240" w:lineRule="auto"/>
            </w:pPr>
            <w:r>
              <w:rPr>
                <w:sz w:val="16"/>
              </w:rPr>
              <w:t>答案池</w:t>
            </w:r>
          </w:p>
        </w:tc>
      </w:tr>
      <w:tr w14:paraId="4ABBD35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80" w:type="dxa"/>
          </w:tcPr>
          <w:p w14:paraId="774559A7">
            <w:pPr>
              <w:spacing w:after="0" w:line="240" w:lineRule="auto"/>
            </w:pPr>
            <w:r>
              <w:rPr>
                <w:sz w:val="16"/>
              </w:rPr>
              <w:t>选项1</w:t>
            </w:r>
          </w:p>
        </w:tc>
        <w:tc>
          <w:tcPr>
            <w:tcW w:w="2880" w:type="dxa"/>
          </w:tcPr>
          <w:p w14:paraId="601F95CF">
            <w:pPr>
              <w:spacing w:after="0" w:line="240" w:lineRule="auto"/>
            </w:pPr>
          </w:p>
        </w:tc>
        <w:tc>
          <w:tcPr>
            <w:tcW w:w="2880" w:type="dxa"/>
          </w:tcPr>
          <w:p w14:paraId="572342EC">
            <w:pPr>
              <w:spacing w:after="0" w:line="240" w:lineRule="auto"/>
            </w:pPr>
            <w:r>
              <w:rPr>
                <w:sz w:val="16"/>
              </w:rPr>
              <w:t>P(empty)</w:t>
            </w:r>
          </w:p>
        </w:tc>
      </w:tr>
      <w:tr w14:paraId="136875A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80" w:type="dxa"/>
          </w:tcPr>
          <w:p w14:paraId="644C680A">
            <w:pPr>
              <w:spacing w:after="0" w:line="240" w:lineRule="auto"/>
            </w:pPr>
            <w:r>
              <w:rPr>
                <w:sz w:val="16"/>
              </w:rPr>
              <w:t>选项2</w:t>
            </w:r>
            <w:r>
              <w:rPr>
                <w:sz w:val="16"/>
              </w:rPr>
              <w:br w:type="textWrapping"/>
            </w:r>
          </w:p>
        </w:tc>
        <w:tc>
          <w:tcPr>
            <w:tcW w:w="2880" w:type="dxa"/>
          </w:tcPr>
          <w:p w14:paraId="36E64BBD">
            <w:pPr>
              <w:spacing w:after="0" w:line="240" w:lineRule="auto"/>
            </w:pPr>
          </w:p>
        </w:tc>
        <w:tc>
          <w:tcPr>
            <w:tcW w:w="2880" w:type="dxa"/>
          </w:tcPr>
          <w:p w14:paraId="56E64EA3">
            <w:pPr>
              <w:spacing w:after="0" w:line="240" w:lineRule="auto"/>
            </w:pPr>
            <w:r>
              <w:rPr>
                <w:sz w:val="16"/>
              </w:rPr>
              <w:t>P(full)</w:t>
            </w:r>
            <w:r>
              <w:rPr>
                <w:sz w:val="16"/>
              </w:rPr>
              <w:br w:type="textWrapping"/>
            </w:r>
          </w:p>
        </w:tc>
      </w:tr>
      <w:tr w14:paraId="517ED6E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80" w:type="dxa"/>
          </w:tcPr>
          <w:p w14:paraId="0FA9DBC8">
            <w:pPr>
              <w:spacing w:after="0" w:line="240" w:lineRule="auto"/>
            </w:pPr>
            <w:r>
              <w:rPr>
                <w:sz w:val="16"/>
              </w:rPr>
              <w:t>选项3</w:t>
            </w:r>
            <w:r>
              <w:rPr>
                <w:sz w:val="16"/>
              </w:rPr>
              <w:br w:type="textWrapping"/>
            </w:r>
          </w:p>
        </w:tc>
        <w:tc>
          <w:tcPr>
            <w:tcW w:w="2880" w:type="dxa"/>
          </w:tcPr>
          <w:p w14:paraId="6D9CDD9B">
            <w:pPr>
              <w:spacing w:after="0" w:line="240" w:lineRule="auto"/>
            </w:pPr>
          </w:p>
        </w:tc>
        <w:tc>
          <w:tcPr>
            <w:tcW w:w="2880" w:type="dxa"/>
          </w:tcPr>
          <w:p w14:paraId="60D13095">
            <w:pPr>
              <w:spacing w:after="0" w:line="240" w:lineRule="auto"/>
            </w:pPr>
            <w:r>
              <w:rPr>
                <w:sz w:val="16"/>
              </w:rPr>
              <w:t>V(mutex)</w:t>
            </w:r>
            <w:r>
              <w:rPr>
                <w:sz w:val="16"/>
              </w:rPr>
              <w:br w:type="textWrapping"/>
            </w:r>
          </w:p>
        </w:tc>
      </w:tr>
      <w:tr w14:paraId="2958EDD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80" w:type="dxa"/>
          </w:tcPr>
          <w:p w14:paraId="6B5E7708">
            <w:pPr>
              <w:spacing w:after="0" w:line="240" w:lineRule="auto"/>
            </w:pPr>
            <w:r>
              <w:rPr>
                <w:sz w:val="16"/>
              </w:rPr>
              <w:t>选项4</w:t>
            </w:r>
            <w:r>
              <w:rPr>
                <w:sz w:val="16"/>
              </w:rPr>
              <w:br w:type="textWrapping"/>
            </w:r>
          </w:p>
        </w:tc>
        <w:tc>
          <w:tcPr>
            <w:tcW w:w="2880" w:type="dxa"/>
          </w:tcPr>
          <w:p w14:paraId="37BD2F21">
            <w:pPr>
              <w:spacing w:after="0" w:line="240" w:lineRule="auto"/>
            </w:pPr>
          </w:p>
        </w:tc>
        <w:tc>
          <w:tcPr>
            <w:tcW w:w="2880" w:type="dxa"/>
          </w:tcPr>
          <w:p w14:paraId="6F3E248E">
            <w:pPr>
              <w:spacing w:after="0" w:line="240" w:lineRule="auto"/>
            </w:pPr>
            <w:r>
              <w:rPr>
                <w:sz w:val="16"/>
              </w:rPr>
              <w:t>V(full)</w:t>
            </w:r>
            <w:r>
              <w:rPr>
                <w:sz w:val="16"/>
              </w:rPr>
              <w:br w:type="textWrapping"/>
            </w:r>
          </w:p>
        </w:tc>
      </w:tr>
      <w:tr w14:paraId="246E5EE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80" w:type="dxa"/>
          </w:tcPr>
          <w:p w14:paraId="0D45D98F">
            <w:pPr>
              <w:spacing w:after="0" w:line="240" w:lineRule="auto"/>
            </w:pPr>
            <w:r>
              <w:rPr>
                <w:sz w:val="16"/>
              </w:rPr>
              <w:t>选项5</w:t>
            </w:r>
            <w:r>
              <w:rPr>
                <w:sz w:val="16"/>
              </w:rPr>
              <w:br w:type="textWrapping"/>
            </w:r>
          </w:p>
        </w:tc>
        <w:tc>
          <w:tcPr>
            <w:tcW w:w="2880" w:type="dxa"/>
          </w:tcPr>
          <w:p w14:paraId="4C625684">
            <w:pPr>
              <w:spacing w:after="0" w:line="240" w:lineRule="auto"/>
            </w:pPr>
          </w:p>
        </w:tc>
        <w:tc>
          <w:tcPr>
            <w:tcW w:w="2880" w:type="dxa"/>
          </w:tcPr>
          <w:p w14:paraId="7E7DA618">
            <w:pPr>
              <w:spacing w:after="0" w:line="240" w:lineRule="auto"/>
            </w:pPr>
            <w:r>
              <w:rPr>
                <w:sz w:val="16"/>
              </w:rPr>
              <w:t>P(mutex)</w:t>
            </w:r>
            <w:r>
              <w:rPr>
                <w:sz w:val="16"/>
              </w:rPr>
              <w:br w:type="textWrapping"/>
            </w:r>
          </w:p>
        </w:tc>
      </w:tr>
      <w:tr w14:paraId="5308701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80" w:type="dxa"/>
          </w:tcPr>
          <w:p w14:paraId="23101AC1">
            <w:pPr>
              <w:spacing w:after="0" w:line="240" w:lineRule="auto"/>
            </w:pPr>
            <w:r>
              <w:rPr>
                <w:sz w:val="16"/>
              </w:rPr>
              <w:t>选项6</w:t>
            </w:r>
            <w:r>
              <w:rPr>
                <w:sz w:val="16"/>
              </w:rPr>
              <w:br w:type="textWrapping"/>
            </w:r>
          </w:p>
        </w:tc>
        <w:tc>
          <w:tcPr>
            <w:tcW w:w="2880" w:type="dxa"/>
          </w:tcPr>
          <w:p w14:paraId="10E1288E">
            <w:pPr>
              <w:spacing w:after="0" w:line="240" w:lineRule="auto"/>
            </w:pPr>
          </w:p>
        </w:tc>
        <w:tc>
          <w:tcPr>
            <w:tcW w:w="2880" w:type="dxa"/>
          </w:tcPr>
          <w:p w14:paraId="17324BB6">
            <w:pPr>
              <w:spacing w:after="0" w:line="240" w:lineRule="auto"/>
            </w:pPr>
            <w:r>
              <w:rPr>
                <w:sz w:val="16"/>
              </w:rPr>
              <w:t>V(empty)</w:t>
            </w:r>
            <w:r>
              <w:rPr>
                <w:sz w:val="16"/>
              </w:rPr>
              <w:br w:type="textWrapping"/>
            </w:r>
          </w:p>
        </w:tc>
      </w:tr>
    </w:tbl>
    <w:p w14:paraId="017D2DFA">
      <w:r>
        <w:rPr>
          <w:sz w:val="16"/>
        </w:rPr>
        <w:t>正确答案:</w:t>
      </w:r>
    </w:p>
    <w:tbl>
      <w:tblPr>
        <w:tblStyle w:val="3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320"/>
        <w:gridCol w:w="4320"/>
      </w:tblGrid>
      <w:tr w14:paraId="1519C6F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20" w:type="dxa"/>
          </w:tcPr>
          <w:p w14:paraId="6B60C225">
            <w:pPr>
              <w:spacing w:after="0" w:line="240" w:lineRule="auto"/>
            </w:pPr>
            <w:r>
              <w:rPr>
                <w:sz w:val="16"/>
              </w:rPr>
              <w:t>选项1</w:t>
            </w:r>
          </w:p>
        </w:tc>
        <w:tc>
          <w:tcPr>
            <w:tcW w:w="4320" w:type="dxa"/>
          </w:tcPr>
          <w:p w14:paraId="20CE2473">
            <w:pPr>
              <w:spacing w:after="0" w:line="240" w:lineRule="auto"/>
            </w:pPr>
            <w:r>
              <w:rPr>
                <w:sz w:val="16"/>
              </w:rPr>
              <w:t>P(empty)</w:t>
            </w:r>
          </w:p>
        </w:tc>
      </w:tr>
      <w:tr w14:paraId="5E4A219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20" w:type="dxa"/>
          </w:tcPr>
          <w:p w14:paraId="72A14E86">
            <w:pPr>
              <w:spacing w:after="0" w:line="240" w:lineRule="auto"/>
            </w:pPr>
            <w:r>
              <w:rPr>
                <w:sz w:val="16"/>
              </w:rPr>
              <w:t>选项2</w:t>
            </w:r>
            <w:r>
              <w:rPr>
                <w:sz w:val="16"/>
              </w:rPr>
              <w:br w:type="textWrapping"/>
            </w:r>
          </w:p>
        </w:tc>
        <w:tc>
          <w:tcPr>
            <w:tcW w:w="4320" w:type="dxa"/>
          </w:tcPr>
          <w:p w14:paraId="3ECCB4A9">
            <w:pPr>
              <w:spacing w:after="0" w:line="240" w:lineRule="auto"/>
            </w:pPr>
            <w:r>
              <w:rPr>
                <w:sz w:val="16"/>
              </w:rPr>
              <w:t>V(mutex)</w:t>
            </w:r>
            <w:r>
              <w:rPr>
                <w:sz w:val="16"/>
              </w:rPr>
              <w:br w:type="textWrapping"/>
            </w:r>
          </w:p>
        </w:tc>
      </w:tr>
      <w:tr w14:paraId="395B51C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20" w:type="dxa"/>
          </w:tcPr>
          <w:p w14:paraId="700B95B7">
            <w:pPr>
              <w:spacing w:after="0" w:line="240" w:lineRule="auto"/>
            </w:pPr>
            <w:r>
              <w:rPr>
                <w:sz w:val="16"/>
              </w:rPr>
              <w:t>选项3</w:t>
            </w:r>
            <w:r>
              <w:rPr>
                <w:sz w:val="16"/>
              </w:rPr>
              <w:br w:type="textWrapping"/>
            </w:r>
          </w:p>
        </w:tc>
        <w:tc>
          <w:tcPr>
            <w:tcW w:w="4320" w:type="dxa"/>
          </w:tcPr>
          <w:p w14:paraId="5FD702C8">
            <w:pPr>
              <w:spacing w:after="0" w:line="240" w:lineRule="auto"/>
            </w:pPr>
            <w:r>
              <w:rPr>
                <w:sz w:val="16"/>
              </w:rPr>
              <w:t>V(full)</w:t>
            </w:r>
            <w:r>
              <w:rPr>
                <w:sz w:val="16"/>
              </w:rPr>
              <w:br w:type="textWrapping"/>
            </w:r>
          </w:p>
        </w:tc>
      </w:tr>
      <w:tr w14:paraId="664C236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20" w:type="dxa"/>
          </w:tcPr>
          <w:p w14:paraId="7040B5DD">
            <w:pPr>
              <w:spacing w:after="0" w:line="240" w:lineRule="auto"/>
            </w:pPr>
            <w:r>
              <w:rPr>
                <w:sz w:val="16"/>
              </w:rPr>
              <w:t>选项4</w:t>
            </w:r>
            <w:r>
              <w:rPr>
                <w:sz w:val="16"/>
              </w:rPr>
              <w:br w:type="textWrapping"/>
            </w:r>
          </w:p>
        </w:tc>
        <w:tc>
          <w:tcPr>
            <w:tcW w:w="4320" w:type="dxa"/>
          </w:tcPr>
          <w:p w14:paraId="3B718122">
            <w:pPr>
              <w:spacing w:after="0" w:line="240" w:lineRule="auto"/>
            </w:pPr>
            <w:r>
              <w:rPr>
                <w:sz w:val="16"/>
              </w:rPr>
              <w:t>P(full)</w:t>
            </w:r>
            <w:r>
              <w:rPr>
                <w:sz w:val="16"/>
              </w:rPr>
              <w:br w:type="textWrapping"/>
            </w:r>
          </w:p>
        </w:tc>
      </w:tr>
      <w:tr w14:paraId="5F4DD0A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20" w:type="dxa"/>
          </w:tcPr>
          <w:p w14:paraId="79E44612">
            <w:pPr>
              <w:spacing w:after="0" w:line="240" w:lineRule="auto"/>
            </w:pPr>
            <w:r>
              <w:rPr>
                <w:sz w:val="16"/>
              </w:rPr>
              <w:t>选项5</w:t>
            </w:r>
            <w:r>
              <w:rPr>
                <w:sz w:val="16"/>
              </w:rPr>
              <w:br w:type="textWrapping"/>
            </w:r>
          </w:p>
        </w:tc>
        <w:tc>
          <w:tcPr>
            <w:tcW w:w="4320" w:type="dxa"/>
          </w:tcPr>
          <w:p w14:paraId="54BAA66F">
            <w:pPr>
              <w:spacing w:after="0" w:line="240" w:lineRule="auto"/>
            </w:pPr>
            <w:r>
              <w:rPr>
                <w:sz w:val="16"/>
              </w:rPr>
              <w:t>P(mutex)</w:t>
            </w:r>
            <w:r>
              <w:rPr>
                <w:sz w:val="16"/>
              </w:rPr>
              <w:br w:type="textWrapping"/>
            </w:r>
          </w:p>
        </w:tc>
      </w:tr>
      <w:tr w14:paraId="1AF1D2F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20" w:type="dxa"/>
          </w:tcPr>
          <w:p w14:paraId="716E8538">
            <w:pPr>
              <w:spacing w:after="0" w:line="240" w:lineRule="auto"/>
            </w:pPr>
            <w:r>
              <w:rPr>
                <w:sz w:val="16"/>
              </w:rPr>
              <w:t>选项6</w:t>
            </w:r>
            <w:r>
              <w:rPr>
                <w:sz w:val="16"/>
              </w:rPr>
              <w:br w:type="textWrapping"/>
            </w:r>
          </w:p>
        </w:tc>
        <w:tc>
          <w:tcPr>
            <w:tcW w:w="4320" w:type="dxa"/>
          </w:tcPr>
          <w:p w14:paraId="218B4715">
            <w:pPr>
              <w:spacing w:after="0" w:line="240" w:lineRule="auto"/>
            </w:pPr>
            <w:r>
              <w:rPr>
                <w:sz w:val="16"/>
              </w:rPr>
              <w:t>V(empty)</w:t>
            </w:r>
            <w:r>
              <w:rPr>
                <w:sz w:val="16"/>
              </w:rPr>
              <w:br w:type="textWrapping"/>
            </w:r>
          </w:p>
        </w:tc>
      </w:tr>
    </w:tbl>
    <w:p w14:paraId="3490CF91">
      <w:r>
        <w:rPr>
          <w:sz w:val="16"/>
        </w:rPr>
        <w:t xml:space="preserve">答案解释:暂无        </w:t>
      </w:r>
    </w:p>
    <w:sectPr>
      <w:pgSz w:w="12240" w:h="15840"/>
      <w:pgMar w:top="1440" w:right="1800" w:bottom="1440" w:left="180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Cambria">
    <w:panose1 w:val="02040503050406030204"/>
    <w:charset w:val="00"/>
    <w:family w:val="auto"/>
    <w:pitch w:val="default"/>
    <w:sig w:usb0="E00002FF" w:usb1="400004FF" w:usb2="00000000" w:usb3="00000000" w:csb0="2000019F" w:csb1="00000000"/>
  </w:font>
  <w:font w:name="MS Mincho">
    <w:panose1 w:val="02020609040205080304"/>
    <w:charset w:val="80"/>
    <w:family w:val="auto"/>
    <w:pitch w:val="default"/>
    <w:sig w:usb0="E00002FF" w:usb1="6AC7FDFB" w:usb2="00000012" w:usb3="00000000" w:csb0="4002009F" w:csb1="DFD70000"/>
  </w:font>
  <w:font w:name="MS Gothic">
    <w:panose1 w:val="020B0609070205080204"/>
    <w:charset w:val="80"/>
    <w:family w:val="auto"/>
    <w:pitch w:val="default"/>
    <w:sig w:usb0="E00002FF" w:usb1="6AC7FDFB" w:usb2="00000012" w:usb3="00000000" w:csb0="4002009F" w:csb1="DFD70000"/>
  </w:font>
  <w:font w:name="Courier">
    <w:altName w:val="Courier New"/>
    <w:panose1 w:val="02000500000000000000"/>
    <w:charset w:val="00"/>
    <w:family w:val="auto"/>
    <w:pitch w:val="default"/>
    <w:sig w:usb0="00000000" w:usb1="00000000" w:usb2="00000000" w:usb3="00000000" w:csb0="00000001" w:csb1="00000000"/>
  </w:font>
  <w:font w:name="Tahoma">
    <w:panose1 w:val="020B0604030504040204"/>
    <w:charset w:val="00"/>
    <w:family w:val="swiss"/>
    <w:pitch w:val="default"/>
    <w:sig w:usb0="E1002EFF" w:usb1="C000605B" w:usb2="00000029" w:usb3="00000000" w:csb0="200101FF" w:csb1="2028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FFFFF7E"/>
    <w:multiLevelType w:val="singleLevel"/>
    <w:tmpl w:val="FFFFFF7E"/>
    <w:lvl w:ilvl="0" w:tentative="0">
      <w:start w:val="1"/>
      <w:numFmt w:val="decimal"/>
      <w:pStyle w:val="20"/>
      <w:lvlText w:val="%1."/>
      <w:lvlJc w:val="left"/>
      <w:pPr>
        <w:tabs>
          <w:tab w:val="left" w:pos="1080"/>
        </w:tabs>
        <w:ind w:left="1080" w:hanging="360"/>
      </w:pPr>
    </w:lvl>
  </w:abstractNum>
  <w:abstractNum w:abstractNumId="1">
    <w:nsid w:val="FFFFFF7F"/>
    <w:multiLevelType w:val="singleLevel"/>
    <w:tmpl w:val="FFFFFF7F"/>
    <w:lvl w:ilvl="0" w:tentative="0">
      <w:start w:val="1"/>
      <w:numFmt w:val="decimal"/>
      <w:pStyle w:val="13"/>
      <w:lvlText w:val="%1."/>
      <w:lvlJc w:val="left"/>
      <w:pPr>
        <w:tabs>
          <w:tab w:val="left" w:pos="720"/>
        </w:tabs>
        <w:ind w:left="720" w:hanging="360"/>
      </w:pPr>
    </w:lvl>
  </w:abstractNum>
  <w:abstractNum w:abstractNumId="2">
    <w:nsid w:val="FFFFFF82"/>
    <w:multiLevelType w:val="singleLevel"/>
    <w:tmpl w:val="FFFFFF82"/>
    <w:lvl w:ilvl="0" w:tentative="0">
      <w:start w:val="1"/>
      <w:numFmt w:val="bullet"/>
      <w:pStyle w:val="18"/>
      <w:lvlText w:val=""/>
      <w:lvlJc w:val="left"/>
      <w:pPr>
        <w:tabs>
          <w:tab w:val="left" w:pos="1080"/>
        </w:tabs>
        <w:ind w:left="1080" w:hanging="360"/>
      </w:pPr>
      <w:rPr>
        <w:rFonts w:hint="default" w:ascii="Symbol" w:hAnsi="Symbol"/>
      </w:rPr>
    </w:lvl>
  </w:abstractNum>
  <w:abstractNum w:abstractNumId="3">
    <w:nsid w:val="FFFFFF83"/>
    <w:multiLevelType w:val="singleLevel"/>
    <w:tmpl w:val="FFFFFF83"/>
    <w:lvl w:ilvl="0" w:tentative="0">
      <w:start w:val="1"/>
      <w:numFmt w:val="bullet"/>
      <w:pStyle w:val="23"/>
      <w:lvlText w:val=""/>
      <w:lvlJc w:val="left"/>
      <w:pPr>
        <w:tabs>
          <w:tab w:val="left" w:pos="720"/>
        </w:tabs>
        <w:ind w:left="720" w:hanging="360"/>
      </w:pPr>
      <w:rPr>
        <w:rFonts w:hint="default" w:ascii="Symbol" w:hAnsi="Symbol"/>
      </w:rPr>
    </w:lvl>
  </w:abstractNum>
  <w:abstractNum w:abstractNumId="4">
    <w:nsid w:val="FFFFFF88"/>
    <w:multiLevelType w:val="singleLevel"/>
    <w:tmpl w:val="FFFFFF88"/>
    <w:lvl w:ilvl="0" w:tentative="0">
      <w:start w:val="1"/>
      <w:numFmt w:val="decimal"/>
      <w:pStyle w:val="14"/>
      <w:lvlText w:val="%1."/>
      <w:lvlJc w:val="left"/>
      <w:pPr>
        <w:tabs>
          <w:tab w:val="left" w:pos="360"/>
        </w:tabs>
        <w:ind w:left="360" w:hanging="360"/>
      </w:pPr>
    </w:lvl>
  </w:abstractNum>
  <w:abstractNum w:abstractNumId="5">
    <w:nsid w:val="FFFFFF89"/>
    <w:multiLevelType w:val="singleLevel"/>
    <w:tmpl w:val="FFFFFF89"/>
    <w:lvl w:ilvl="0" w:tentative="0">
      <w:start w:val="1"/>
      <w:numFmt w:val="bullet"/>
      <w:pStyle w:val="16"/>
      <w:lvlText w:val=""/>
      <w:lvlJc w:val="left"/>
      <w:pPr>
        <w:tabs>
          <w:tab w:val="left" w:pos="360"/>
        </w:tabs>
        <w:ind w:left="360" w:hanging="360"/>
      </w:pPr>
      <w:rPr>
        <w:rFonts w:hint="default" w:ascii="Symbol" w:hAnsi="Symbol"/>
      </w:rPr>
    </w:lvl>
  </w:abstractNum>
  <w:num w:numId="1">
    <w:abstractNumId w:val="1"/>
  </w:num>
  <w:num w:numId="2">
    <w:abstractNumId w:val="4"/>
  </w:num>
  <w:num w:numId="3">
    <w:abstractNumId w:val="5"/>
  </w:num>
  <w:num w:numId="4">
    <w:abstractNumId w:val="2"/>
  </w:num>
  <w:num w:numId="5">
    <w:abstractNumId w:val="0"/>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documentProtection w:enforcement="0"/>
  <w:defaultTabStop w:val="720"/>
  <w:characterSpacingControl w:val="doNotCompress"/>
  <w:footnotePr>
    <w:footnote w:id="0"/>
    <w:footnote w:id="1"/>
  </w:footnotePr>
  <w:endnotePr>
    <w:endnote w:id="0"/>
    <w:endnote w:id="1"/>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 w:val="22DB7240"/>
    <w:rsid w:val="43901868"/>
    <w:rsid w:val="633D4B19"/>
  </w:rsids>
  <m:mathPr>
    <m:mathFont m:val="Cambria Math"/>
    <m:brkBin m:val="before"/>
    <m:brkBinSub m:val="--"/>
    <m:smallFrac m:val="0"/>
    <m:dispDef/>
    <m:lMargin m:val="0"/>
    <m:rMargin m:val="0"/>
    <m:defJc m:val="centerGroup"/>
    <m:wrapIndent m:val="1440"/>
    <m:intLim m:val="subSup"/>
    <m:naryLim m:val="undOvr"/>
  </m:mathPr>
  <w:doNotAutoCompressPictur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14:defaultImageDpi w14:val="300"/>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qFormat="1" w:uiPriority="99" w:semiHidden="0" w:name="macro"/>
    <w:lsdException w:uiPriority="99" w:name="toa heading"/>
    <w:lsdException w:qFormat="1" w:uiPriority="99" w:semiHidden="0" w:name="List"/>
    <w:lsdException w:qFormat="1" w:uiPriority="99" w:semiHidden="0" w:name="List Bullet"/>
    <w:lsdException w:qFormat="1" w:uiPriority="99" w:semiHidden="0" w:name="List Number"/>
    <w:lsdException w:qFormat="1" w:uiPriority="99" w:semiHidden="0" w:name="List 2"/>
    <w:lsdException w:qFormat="1" w:uiPriority="99" w:semiHidden="0" w:name="List 3"/>
    <w:lsdException w:uiPriority="99" w:name="List 4"/>
    <w:lsdException w:uiPriority="99" w:name="List 5"/>
    <w:lsdException w:qFormat="1" w:uiPriority="99" w:semiHidden="0" w:name="List Bullet 2"/>
    <w:lsdException w:qFormat="1" w:uiPriority="99" w:semiHidden="0" w:name="List Bullet 3"/>
    <w:lsdException w:uiPriority="99" w:name="List Bullet 4"/>
    <w:lsdException w:uiPriority="99" w:name="List Bullet 5"/>
    <w:lsdException w:qFormat="1" w:uiPriority="99" w:semiHidden="0" w:name="List Number 2"/>
    <w:lsdException w:qFormat="1" w:uiPriority="99" w:semiHidden="0"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iPriority="99" w:semiHidden="0" w:name="Body Text"/>
    <w:lsdException w:uiPriority="99" w:name="Body Text Indent"/>
    <w:lsdException w:qFormat="1" w:uiPriority="99" w:semiHidden="0" w:name="List Continue"/>
    <w:lsdException w:qFormat="1" w:uiPriority="99" w:semiHidden="0" w:name="List Continue 2"/>
    <w:lsdException w:qFormat="1" w:uiPriority="99" w:semiHidden="0"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qFormat="1" w:uiPriority="99" w:semiHidden="0" w:name="Body Text 2"/>
    <w:lsdException w:qFormat="1" w:uiPriority="99" w:semiHidden="0"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59" w:semiHidden="0" w:name="Table Grid"/>
    <w:lsdException w:uiPriority="99" w:name="Table Theme"/>
    <w:lsdException w:qFormat="1" w:unhideWhenUsed="0" w:uiPriority="1" w:semiHidden="0" w:name="No Spacing"/>
    <w:lsdException w:qFormat="1" w:unhideWhenUsed="0" w:uiPriority="60" w:semiHidden="0" w:name="Light Shading"/>
    <w:lsdException w:qFormat="1" w:unhideWhenUsed="0" w:uiPriority="61" w:semiHidden="0" w:name="Light List"/>
    <w:lsdException w:qFormat="1" w:unhideWhenUsed="0" w:uiPriority="62" w:semiHidden="0" w:name="Light Grid"/>
    <w:lsdException w:qFormat="1" w:unhideWhenUsed="0" w:uiPriority="63" w:semiHidden="0" w:name="Medium Shading 1"/>
    <w:lsdException w:qFormat="1" w:unhideWhenUsed="0" w:uiPriority="64" w:semiHidden="0" w:name="Medium Shading 2"/>
    <w:lsdException w:qFormat="1" w:unhideWhenUsed="0" w:uiPriority="65" w:semiHidden="0" w:name="Medium List 1"/>
    <w:lsdException w:qFormat="1" w:unhideWhenUsed="0" w:uiPriority="66" w:semiHidden="0" w:name="Medium List 2"/>
    <w:lsdException w:qFormat="1" w:unhideWhenUsed="0" w:uiPriority="67" w:semiHidden="0" w:name="Medium Grid 1"/>
    <w:lsdException w:qFormat="1" w:unhideWhenUsed="0" w:uiPriority="68" w:semiHidden="0" w:name="Medium Grid 2"/>
    <w:lsdException w:qFormat="1" w:unhideWhenUsed="0" w:uiPriority="69" w:semiHidden="0" w:name="Medium Grid 3"/>
    <w:lsdException w:qFormat="1" w:unhideWhenUsed="0" w:uiPriority="70" w:semiHidden="0" w:name="Dark List"/>
    <w:lsdException w:qFormat="1" w:unhideWhenUsed="0" w:uiPriority="71" w:semiHidden="0" w:name="Colorful Shading"/>
    <w:lsdException w:qFormat="1" w:unhideWhenUsed="0" w:uiPriority="72" w:semiHidden="0" w:name="Colorful List"/>
    <w:lsdException w:qFormat="1" w:unhideWhenUsed="0" w:uiPriority="73" w:semiHidden="0" w:name="Colorful Grid"/>
    <w:lsdException w:qFormat="1" w:unhideWhenUsed="0" w:uiPriority="60" w:semiHidden="0" w:name="Light Shading Accent 1"/>
    <w:lsdException w:qFormat="1" w:unhideWhenUsed="0" w:uiPriority="61" w:semiHidden="0" w:name="Light List Accent 1"/>
    <w:lsdException w:qFormat="1" w:unhideWhenUsed="0" w:uiPriority="62" w:semiHidden="0" w:name="Light Grid Accent 1"/>
    <w:lsdException w:qFormat="1" w:unhideWhenUsed="0" w:uiPriority="63" w:semiHidden="0" w:name="Medium Shading 1 Accent 1"/>
    <w:lsdException w:qFormat="1" w:unhideWhenUsed="0" w:uiPriority="64" w:semiHidden="0" w:name="Medium Shading 2 Accent 1"/>
    <w:lsdException w:qFormat="1"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qFormat="1" w:unhideWhenUsed="0" w:uiPriority="66" w:semiHidden="0" w:name="Medium List 2 Accent 1"/>
    <w:lsdException w:qFormat="1" w:unhideWhenUsed="0" w:uiPriority="67" w:semiHidden="0" w:name="Medium Grid 1 Accent 1"/>
    <w:lsdException w:qFormat="1" w:unhideWhenUsed="0" w:uiPriority="68" w:semiHidden="0" w:name="Medium Grid 2 Accent 1"/>
    <w:lsdException w:qFormat="1" w:unhideWhenUsed="0" w:uiPriority="69" w:semiHidden="0" w:name="Medium Grid 3 Accent 1"/>
    <w:lsdException w:qFormat="1" w:unhideWhenUsed="0" w:uiPriority="70" w:semiHidden="0" w:name="Dark List Accent 1"/>
    <w:lsdException w:qFormat="1" w:unhideWhenUsed="0" w:uiPriority="71" w:semiHidden="0" w:name="Colorful Shading Accent 1"/>
    <w:lsdException w:qFormat="1" w:unhideWhenUsed="0" w:uiPriority="72" w:semiHidden="0" w:name="Colorful List Accent 1"/>
    <w:lsdException w:qFormat="1" w:unhideWhenUsed="0" w:uiPriority="73" w:semiHidden="0" w:name="Colorful Grid Accent 1"/>
    <w:lsdException w:qFormat="1" w:unhideWhenUsed="0" w:uiPriority="60" w:semiHidden="0" w:name="Light Shading Accent 2"/>
    <w:lsdException w:qFormat="1" w:unhideWhenUsed="0" w:uiPriority="61" w:semiHidden="0" w:name="Light List Accent 2"/>
    <w:lsdException w:qFormat="1" w:unhideWhenUsed="0" w:uiPriority="62" w:semiHidden="0" w:name="Light Grid Accent 2"/>
    <w:lsdException w:qFormat="1" w:unhideWhenUsed="0" w:uiPriority="63" w:semiHidden="0" w:name="Medium Shading 1 Accent 2"/>
    <w:lsdException w:qFormat="1" w:unhideWhenUsed="0" w:uiPriority="64" w:semiHidden="0" w:name="Medium Shading 2 Accent 2"/>
    <w:lsdException w:qFormat="1" w:unhideWhenUsed="0" w:uiPriority="65" w:semiHidden="0" w:name="Medium List 1 Accent 2"/>
    <w:lsdException w:qFormat="1" w:unhideWhenUsed="0" w:uiPriority="66" w:semiHidden="0" w:name="Medium List 2 Accent 2"/>
    <w:lsdException w:qFormat="1" w:unhideWhenUsed="0" w:uiPriority="67" w:semiHidden="0" w:name="Medium Grid 1 Accent 2"/>
    <w:lsdException w:qFormat="1" w:unhideWhenUsed="0" w:uiPriority="68" w:semiHidden="0" w:name="Medium Grid 2 Accent 2"/>
    <w:lsdException w:qFormat="1" w:unhideWhenUsed="0" w:uiPriority="69" w:semiHidden="0" w:name="Medium Grid 3 Accent 2"/>
    <w:lsdException w:qFormat="1" w:unhideWhenUsed="0" w:uiPriority="70" w:semiHidden="0" w:name="Dark List Accent 2"/>
    <w:lsdException w:qFormat="1" w:unhideWhenUsed="0" w:uiPriority="71" w:semiHidden="0" w:name="Colorful Shading Accent 2"/>
    <w:lsdException w:qFormat="1" w:unhideWhenUsed="0" w:uiPriority="72" w:semiHidden="0" w:name="Colorful List Accent 2"/>
    <w:lsdException w:qFormat="1" w:unhideWhenUsed="0" w:uiPriority="73" w:semiHidden="0" w:name="Colorful Grid Accent 2"/>
    <w:lsdException w:qFormat="1" w:unhideWhenUsed="0" w:uiPriority="60" w:semiHidden="0" w:name="Light Shading Accent 3"/>
    <w:lsdException w:qFormat="1" w:unhideWhenUsed="0" w:uiPriority="61" w:semiHidden="0" w:name="Light List Accent 3"/>
    <w:lsdException w:qFormat="1" w:unhideWhenUsed="0" w:uiPriority="62" w:semiHidden="0" w:name="Light Grid Accent 3"/>
    <w:lsdException w:qFormat="1" w:unhideWhenUsed="0" w:uiPriority="63" w:semiHidden="0" w:name="Medium Shading 1 Accent 3"/>
    <w:lsdException w:qFormat="1" w:unhideWhenUsed="0" w:uiPriority="64" w:semiHidden="0" w:name="Medium Shading 2 Accent 3"/>
    <w:lsdException w:qFormat="1" w:unhideWhenUsed="0" w:uiPriority="65" w:semiHidden="0" w:name="Medium List 1 Accent 3"/>
    <w:lsdException w:qFormat="1" w:unhideWhenUsed="0" w:uiPriority="66" w:semiHidden="0" w:name="Medium List 2 Accent 3"/>
    <w:lsdException w:qFormat="1" w:unhideWhenUsed="0" w:uiPriority="67" w:semiHidden="0" w:name="Medium Grid 1 Accent 3"/>
    <w:lsdException w:qFormat="1" w:unhideWhenUsed="0" w:uiPriority="68" w:semiHidden="0" w:name="Medium Grid 2 Accent 3"/>
    <w:lsdException w:qFormat="1" w:unhideWhenUsed="0" w:uiPriority="69" w:semiHidden="0" w:name="Medium Grid 3 Accent 3"/>
    <w:lsdException w:qFormat="1" w:unhideWhenUsed="0" w:uiPriority="70" w:semiHidden="0" w:name="Dark List Accent 3"/>
    <w:lsdException w:qFormat="1" w:unhideWhenUsed="0" w:uiPriority="71" w:semiHidden="0" w:name="Colorful Shading Accent 3"/>
    <w:lsdException w:qFormat="1" w:unhideWhenUsed="0" w:uiPriority="72" w:semiHidden="0" w:name="Colorful List Accent 3"/>
    <w:lsdException w:qFormat="1" w:unhideWhenUsed="0" w:uiPriority="73" w:semiHidden="0" w:name="Colorful Grid Accent 3"/>
    <w:lsdException w:qFormat="1" w:unhideWhenUsed="0" w:uiPriority="60" w:semiHidden="0" w:name="Light Shading Accent 4"/>
    <w:lsdException w:qFormat="1" w:unhideWhenUsed="0" w:uiPriority="61" w:semiHidden="0" w:name="Light List Accent 4"/>
    <w:lsdException w:qFormat="1" w:unhideWhenUsed="0" w:uiPriority="62" w:semiHidden="0" w:name="Light Grid Accent 4"/>
    <w:lsdException w:qFormat="1" w:unhideWhenUsed="0" w:uiPriority="63" w:semiHidden="0" w:name="Medium Shading 1 Accent 4"/>
    <w:lsdException w:qFormat="1" w:unhideWhenUsed="0" w:uiPriority="64" w:semiHidden="0" w:name="Medium Shading 2 Accent 4"/>
    <w:lsdException w:qFormat="1" w:unhideWhenUsed="0" w:uiPriority="65" w:semiHidden="0" w:name="Medium List 1 Accent 4"/>
    <w:lsdException w:qFormat="1" w:unhideWhenUsed="0" w:uiPriority="66" w:semiHidden="0" w:name="Medium List 2 Accent 4"/>
    <w:lsdException w:qFormat="1" w:unhideWhenUsed="0" w:uiPriority="67" w:semiHidden="0" w:name="Medium Grid 1 Accent 4"/>
    <w:lsdException w:qFormat="1" w:unhideWhenUsed="0" w:uiPriority="68" w:semiHidden="0" w:name="Medium Grid 2 Accent 4"/>
    <w:lsdException w:qFormat="1" w:unhideWhenUsed="0" w:uiPriority="69" w:semiHidden="0" w:name="Medium Grid 3 Accent 4"/>
    <w:lsdException w:qFormat="1" w:unhideWhenUsed="0" w:uiPriority="70" w:semiHidden="0" w:name="Dark List Accent 4"/>
    <w:lsdException w:qFormat="1" w:unhideWhenUsed="0" w:uiPriority="71" w:semiHidden="0" w:name="Colorful Shading Accent 4"/>
    <w:lsdException w:qFormat="1" w:unhideWhenUsed="0" w:uiPriority="72" w:semiHidden="0" w:name="Colorful List Accent 4"/>
    <w:lsdException w:qFormat="1" w:unhideWhenUsed="0" w:uiPriority="73" w:semiHidden="0" w:name="Colorful Grid Accent 4"/>
    <w:lsdException w:qFormat="1" w:unhideWhenUsed="0" w:uiPriority="60" w:semiHidden="0" w:name="Light Shading Accent 5"/>
    <w:lsdException w:qFormat="1" w:unhideWhenUsed="0" w:uiPriority="61" w:semiHidden="0" w:name="Light List Accent 5"/>
    <w:lsdException w:qFormat="1" w:unhideWhenUsed="0" w:uiPriority="62" w:semiHidden="0" w:name="Light Grid Accent 5"/>
    <w:lsdException w:qFormat="1" w:unhideWhenUsed="0" w:uiPriority="63" w:semiHidden="0" w:name="Medium Shading 1 Accent 5"/>
    <w:lsdException w:qFormat="1" w:unhideWhenUsed="0" w:uiPriority="64" w:semiHidden="0" w:name="Medium Shading 2 Accent 5"/>
    <w:lsdException w:qFormat="1" w:unhideWhenUsed="0" w:uiPriority="65" w:semiHidden="0" w:name="Medium List 1 Accent 5"/>
    <w:lsdException w:qFormat="1" w:unhideWhenUsed="0" w:uiPriority="66" w:semiHidden="0" w:name="Medium List 2 Accent 5"/>
    <w:lsdException w:qFormat="1" w:unhideWhenUsed="0" w:uiPriority="67" w:semiHidden="0" w:name="Medium Grid 1 Accent 5"/>
    <w:lsdException w:qFormat="1" w:unhideWhenUsed="0" w:uiPriority="68" w:semiHidden="0" w:name="Medium Grid 2 Accent 5"/>
    <w:lsdException w:qFormat="1" w:unhideWhenUsed="0" w:uiPriority="69" w:semiHidden="0" w:name="Medium Grid 3 Accent 5"/>
    <w:lsdException w:qFormat="1" w:unhideWhenUsed="0" w:uiPriority="70" w:semiHidden="0" w:name="Dark List Accent 5"/>
    <w:lsdException w:qFormat="1" w:unhideWhenUsed="0" w:uiPriority="71" w:semiHidden="0" w:name="Colorful Shading Accent 5"/>
    <w:lsdException w:qFormat="1" w:unhideWhenUsed="0" w:uiPriority="72" w:semiHidden="0" w:name="Colorful List Accent 5"/>
    <w:lsdException w:qFormat="1" w:unhideWhenUsed="0" w:uiPriority="73" w:semiHidden="0" w:name="Colorful Grid Accent 5"/>
    <w:lsdException w:qFormat="1" w:unhideWhenUsed="0" w:uiPriority="60" w:semiHidden="0" w:name="Light Shading Accent 6"/>
    <w:lsdException w:qFormat="1" w:unhideWhenUsed="0" w:uiPriority="61" w:semiHidden="0" w:name="Light List Accent 6"/>
    <w:lsdException w:qFormat="1" w:unhideWhenUsed="0" w:uiPriority="62" w:semiHidden="0" w:name="Light Grid Accent 6"/>
    <w:lsdException w:qFormat="1" w:unhideWhenUsed="0" w:uiPriority="63" w:semiHidden="0" w:name="Medium Shading 1 Accent 6"/>
    <w:lsdException w:qFormat="1" w:unhideWhenUsed="0" w:uiPriority="64" w:semiHidden="0" w:name="Medium Shading 2 Accent 6"/>
    <w:lsdException w:qFormat="1" w:unhideWhenUsed="0" w:uiPriority="65" w:semiHidden="0" w:name="Medium List 1 Accent 6"/>
    <w:lsdException w:qFormat="1" w:unhideWhenUsed="0" w:uiPriority="66" w:semiHidden="0" w:name="Medium List 2 Accent 6"/>
    <w:lsdException w:qFormat="1" w:unhideWhenUsed="0" w:uiPriority="67" w:semiHidden="0" w:name="Medium Grid 1 Accent 6"/>
    <w:lsdException w:qFormat="1" w:unhideWhenUsed="0" w:uiPriority="68" w:semiHidden="0" w:name="Medium Grid 2 Accent 6"/>
    <w:lsdException w:qFormat="1" w:unhideWhenUsed="0" w:uiPriority="69" w:semiHidden="0" w:name="Medium Grid 3 Accent 6"/>
    <w:lsdException w:qFormat="1" w:unhideWhenUsed="0" w:uiPriority="70" w:semiHidden="0" w:name="Dark List Accent 6"/>
    <w:lsdException w:qFormat="1" w:unhideWhenUsed="0" w:uiPriority="71" w:semiHidden="0" w:name="Colorful Shading Accent 6"/>
    <w:lsdException w:qFormat="1" w:unhideWhenUsed="0" w:uiPriority="72" w:semiHidden="0" w:name="Colorful List Accent 6"/>
    <w:lsdException w:qFormat="1" w:unhideWhenUsed="0" w:uiPriority="73" w:semiHidden="0" w:name="Colorful Grid Accent 6"/>
  </w:latentStyles>
  <w:style w:type="paragraph" w:default="1" w:styleId="1">
    <w:name w:val="Normal"/>
    <w:qFormat/>
    <w:uiPriority w:val="0"/>
    <w:pPr>
      <w:spacing w:after="200" w:line="276" w:lineRule="auto"/>
    </w:pPr>
    <w:rPr>
      <w:rFonts w:ascii="宋体" w:hAnsi="宋体" w:eastAsia="宋体" w:cstheme="minorBidi"/>
      <w:sz w:val="20"/>
      <w:szCs w:val="22"/>
      <w:lang w:val="en-US" w:eastAsia="en-US" w:bidi="ar-SA"/>
    </w:rPr>
  </w:style>
  <w:style w:type="paragraph" w:styleId="3">
    <w:name w:val="heading 1"/>
    <w:basedOn w:val="1"/>
    <w:next w:val="1"/>
    <w:link w:val="134"/>
    <w:qFormat/>
    <w:uiPriority w:val="9"/>
    <w:pPr>
      <w:keepNext/>
      <w:keepLines/>
      <w:spacing w:before="480" w:after="0"/>
      <w:outlineLvl w:val="0"/>
    </w:pPr>
    <w:rPr>
      <w:rFonts w:asciiTheme="majorHAnsi" w:hAnsiTheme="majorHAnsi" w:eastAsiaTheme="majorEastAsia" w:cstheme="majorBidi"/>
      <w:b/>
      <w:bCs/>
      <w:color w:val="376092" w:themeColor="accent1" w:themeShade="BF"/>
      <w:sz w:val="28"/>
      <w:szCs w:val="28"/>
    </w:rPr>
  </w:style>
  <w:style w:type="paragraph" w:styleId="4">
    <w:name w:val="heading 2"/>
    <w:basedOn w:val="1"/>
    <w:next w:val="1"/>
    <w:link w:val="135"/>
    <w:unhideWhenUsed/>
    <w:qFormat/>
    <w:uiPriority w:val="9"/>
    <w:pPr>
      <w:keepNext/>
      <w:keepLines/>
      <w:spacing w:before="200" w:after="0"/>
      <w:outlineLvl w:val="1"/>
    </w:pPr>
    <w:rPr>
      <w:rFonts w:asciiTheme="majorHAnsi" w:hAnsiTheme="majorHAnsi" w:eastAsiaTheme="majorEastAsia" w:cstheme="majorBidi"/>
      <w:b/>
      <w:bCs/>
      <w:color w:val="4F81BD" w:themeColor="accent1"/>
      <w:sz w:val="26"/>
      <w:szCs w:val="26"/>
      <w14:textFill>
        <w14:solidFill>
          <w14:schemeClr w14:val="accent1"/>
        </w14:solidFill>
      </w14:textFill>
    </w:rPr>
  </w:style>
  <w:style w:type="paragraph" w:styleId="5">
    <w:name w:val="heading 3"/>
    <w:basedOn w:val="1"/>
    <w:next w:val="1"/>
    <w:link w:val="136"/>
    <w:unhideWhenUsed/>
    <w:qFormat/>
    <w:uiPriority w:val="9"/>
    <w:pPr>
      <w:keepNext/>
      <w:keepLines/>
      <w:spacing w:before="200" w:after="0"/>
      <w:outlineLvl w:val="2"/>
    </w:pPr>
    <w:rPr>
      <w:rFonts w:asciiTheme="majorHAnsi" w:hAnsiTheme="majorHAnsi" w:eastAsiaTheme="majorEastAsia" w:cstheme="majorBidi"/>
      <w:b/>
      <w:bCs/>
      <w:color w:val="4F81BD" w:themeColor="accent1"/>
      <w14:textFill>
        <w14:solidFill>
          <w14:schemeClr w14:val="accent1"/>
        </w14:solidFill>
      </w14:textFill>
    </w:rPr>
  </w:style>
  <w:style w:type="paragraph" w:styleId="6">
    <w:name w:val="heading 4"/>
    <w:basedOn w:val="1"/>
    <w:next w:val="1"/>
    <w:link w:val="146"/>
    <w:semiHidden/>
    <w:unhideWhenUsed/>
    <w:qFormat/>
    <w:uiPriority w:val="9"/>
    <w:pPr>
      <w:keepNext/>
      <w:keepLines/>
      <w:spacing w:before="200" w:after="0"/>
      <w:outlineLvl w:val="3"/>
    </w:pPr>
    <w:rPr>
      <w:rFonts w:asciiTheme="majorHAnsi" w:hAnsiTheme="majorHAnsi" w:eastAsiaTheme="majorEastAsia" w:cstheme="majorBidi"/>
      <w:b/>
      <w:bCs/>
      <w:i/>
      <w:iCs/>
      <w:color w:val="4F81BD" w:themeColor="accent1"/>
      <w14:textFill>
        <w14:solidFill>
          <w14:schemeClr w14:val="accent1"/>
        </w14:solidFill>
      </w14:textFill>
    </w:rPr>
  </w:style>
  <w:style w:type="paragraph" w:styleId="7">
    <w:name w:val="heading 5"/>
    <w:basedOn w:val="1"/>
    <w:next w:val="1"/>
    <w:link w:val="147"/>
    <w:semiHidden/>
    <w:unhideWhenUsed/>
    <w:qFormat/>
    <w:uiPriority w:val="9"/>
    <w:pPr>
      <w:keepNext/>
      <w:keepLines/>
      <w:spacing w:before="200" w:after="0"/>
      <w:outlineLvl w:val="4"/>
    </w:pPr>
    <w:rPr>
      <w:rFonts w:asciiTheme="majorHAnsi" w:hAnsiTheme="majorHAnsi" w:eastAsiaTheme="majorEastAsia" w:cstheme="majorBidi"/>
      <w:color w:val="254061" w:themeColor="accent1" w:themeShade="80"/>
    </w:rPr>
  </w:style>
  <w:style w:type="paragraph" w:styleId="8">
    <w:name w:val="heading 6"/>
    <w:basedOn w:val="1"/>
    <w:next w:val="1"/>
    <w:link w:val="148"/>
    <w:semiHidden/>
    <w:unhideWhenUsed/>
    <w:qFormat/>
    <w:uiPriority w:val="9"/>
    <w:pPr>
      <w:keepNext/>
      <w:keepLines/>
      <w:spacing w:before="200" w:after="0"/>
      <w:outlineLvl w:val="5"/>
    </w:pPr>
    <w:rPr>
      <w:rFonts w:asciiTheme="majorHAnsi" w:hAnsiTheme="majorHAnsi" w:eastAsiaTheme="majorEastAsia" w:cstheme="majorBidi"/>
      <w:i/>
      <w:iCs/>
      <w:color w:val="254061" w:themeColor="accent1" w:themeShade="80"/>
    </w:rPr>
  </w:style>
  <w:style w:type="paragraph" w:styleId="9">
    <w:name w:val="heading 7"/>
    <w:basedOn w:val="1"/>
    <w:next w:val="1"/>
    <w:link w:val="149"/>
    <w:semiHidden/>
    <w:unhideWhenUsed/>
    <w:qFormat/>
    <w:uiPriority w:val="9"/>
    <w:pPr>
      <w:keepNext/>
      <w:keepLines/>
      <w:spacing w:before="200" w:after="0"/>
      <w:outlineLvl w:val="6"/>
    </w:pPr>
    <w:rPr>
      <w:rFonts w:asciiTheme="majorHAnsi" w:hAnsiTheme="majorHAnsi" w:eastAsiaTheme="majorEastAsia" w:cstheme="majorBidi"/>
      <w:i/>
      <w:iCs/>
      <w:color w:val="404040" w:themeColor="text1" w:themeTint="BF"/>
      <w14:textFill>
        <w14:solidFill>
          <w14:schemeClr w14:val="tx1">
            <w14:lumMod w14:val="75000"/>
            <w14:lumOff w14:val="25000"/>
          </w14:schemeClr>
        </w14:solidFill>
      </w14:textFill>
    </w:rPr>
  </w:style>
  <w:style w:type="paragraph" w:styleId="10">
    <w:name w:val="heading 8"/>
    <w:basedOn w:val="1"/>
    <w:next w:val="1"/>
    <w:link w:val="150"/>
    <w:semiHidden/>
    <w:unhideWhenUsed/>
    <w:qFormat/>
    <w:uiPriority w:val="9"/>
    <w:pPr>
      <w:keepNext/>
      <w:keepLines/>
      <w:spacing w:before="200" w:after="0"/>
      <w:outlineLvl w:val="7"/>
    </w:pPr>
    <w:rPr>
      <w:rFonts w:asciiTheme="majorHAnsi" w:hAnsiTheme="majorHAnsi" w:eastAsiaTheme="majorEastAsia" w:cstheme="majorBidi"/>
      <w:color w:val="4F81BD" w:themeColor="accent1"/>
      <w:sz w:val="20"/>
      <w:szCs w:val="20"/>
      <w14:textFill>
        <w14:solidFill>
          <w14:schemeClr w14:val="accent1"/>
        </w14:solidFill>
      </w14:textFill>
    </w:rPr>
  </w:style>
  <w:style w:type="paragraph" w:styleId="11">
    <w:name w:val="heading 9"/>
    <w:basedOn w:val="1"/>
    <w:next w:val="1"/>
    <w:link w:val="151"/>
    <w:semiHidden/>
    <w:unhideWhenUsed/>
    <w:qFormat/>
    <w:uiPriority w:val="9"/>
    <w:pPr>
      <w:keepNext/>
      <w:keepLines/>
      <w:spacing w:before="200" w:after="0"/>
      <w:outlineLvl w:val="8"/>
    </w:pPr>
    <w:rPr>
      <w:rFonts w:asciiTheme="majorHAnsi" w:hAnsiTheme="majorHAnsi" w:eastAsiaTheme="majorEastAsia" w:cstheme="majorBidi"/>
      <w:i/>
      <w:iCs/>
      <w:color w:val="404040" w:themeColor="text1" w:themeTint="BF"/>
      <w:sz w:val="20"/>
      <w:szCs w:val="20"/>
      <w14:textFill>
        <w14:solidFill>
          <w14:schemeClr w14:val="tx1">
            <w14:lumMod w14:val="75000"/>
            <w14:lumOff w14:val="25000"/>
          </w14:schemeClr>
        </w14:solidFill>
      </w14:textFill>
    </w:rPr>
  </w:style>
  <w:style w:type="character" w:default="1" w:styleId="130">
    <w:name w:val="Default Paragraph Font"/>
    <w:semiHidden/>
    <w:unhideWhenUsed/>
    <w:qFormat/>
    <w:uiPriority w:val="1"/>
  </w:style>
  <w:style w:type="table" w:default="1" w:styleId="30">
    <w:name w:val="Normal Table"/>
    <w:semiHidden/>
    <w:unhideWhenUsed/>
    <w:qFormat/>
    <w:uiPriority w:val="99"/>
    <w:tblPr>
      <w:tblCellMar>
        <w:top w:w="0" w:type="dxa"/>
        <w:left w:w="108" w:type="dxa"/>
        <w:bottom w:w="0" w:type="dxa"/>
        <w:right w:w="108" w:type="dxa"/>
      </w:tblCellMar>
    </w:tblPr>
  </w:style>
  <w:style w:type="paragraph" w:styleId="2">
    <w:name w:val="macro"/>
    <w:link w:val="143"/>
    <w:unhideWhenUsed/>
    <w:qFormat/>
    <w:uiPriority w:val="99"/>
    <w:pPr>
      <w:tabs>
        <w:tab w:val="left" w:pos="576"/>
        <w:tab w:val="left" w:pos="1152"/>
        <w:tab w:val="left" w:pos="1728"/>
        <w:tab w:val="left" w:pos="2304"/>
        <w:tab w:val="left" w:pos="2880"/>
        <w:tab w:val="left" w:pos="3456"/>
        <w:tab w:val="left" w:pos="4032"/>
      </w:tabs>
      <w:spacing w:after="200" w:line="276" w:lineRule="auto"/>
    </w:pPr>
    <w:rPr>
      <w:rFonts w:ascii="Courier" w:hAnsi="Courier" w:eastAsiaTheme="minorEastAsia" w:cstheme="minorBidi"/>
      <w:sz w:val="20"/>
      <w:szCs w:val="20"/>
      <w:lang w:val="en-US" w:eastAsia="en-US" w:bidi="ar-SA"/>
    </w:rPr>
  </w:style>
  <w:style w:type="paragraph" w:styleId="12">
    <w:name w:val="List 3"/>
    <w:basedOn w:val="1"/>
    <w:unhideWhenUsed/>
    <w:qFormat/>
    <w:uiPriority w:val="99"/>
    <w:pPr>
      <w:ind w:left="1080" w:hanging="360"/>
      <w:contextualSpacing/>
    </w:pPr>
  </w:style>
  <w:style w:type="paragraph" w:styleId="13">
    <w:name w:val="List Number 2"/>
    <w:basedOn w:val="1"/>
    <w:unhideWhenUsed/>
    <w:qFormat/>
    <w:uiPriority w:val="99"/>
    <w:pPr>
      <w:numPr>
        <w:ilvl w:val="0"/>
        <w:numId w:val="1"/>
      </w:numPr>
      <w:contextualSpacing/>
    </w:pPr>
  </w:style>
  <w:style w:type="paragraph" w:styleId="14">
    <w:name w:val="List Number"/>
    <w:basedOn w:val="1"/>
    <w:unhideWhenUsed/>
    <w:qFormat/>
    <w:uiPriority w:val="99"/>
    <w:pPr>
      <w:numPr>
        <w:ilvl w:val="0"/>
        <w:numId w:val="2"/>
      </w:numPr>
      <w:contextualSpacing/>
    </w:pPr>
  </w:style>
  <w:style w:type="paragraph" w:styleId="15">
    <w:name w:val="caption"/>
    <w:basedOn w:val="1"/>
    <w:next w:val="1"/>
    <w:semiHidden/>
    <w:unhideWhenUsed/>
    <w:qFormat/>
    <w:uiPriority w:val="35"/>
    <w:pPr>
      <w:spacing w:line="240" w:lineRule="auto"/>
    </w:pPr>
    <w:rPr>
      <w:b/>
      <w:bCs/>
      <w:color w:val="4F81BD" w:themeColor="accent1"/>
      <w:sz w:val="18"/>
      <w:szCs w:val="18"/>
      <w14:textFill>
        <w14:solidFill>
          <w14:schemeClr w14:val="accent1"/>
        </w14:solidFill>
      </w14:textFill>
    </w:rPr>
  </w:style>
  <w:style w:type="paragraph" w:styleId="16">
    <w:name w:val="List Bullet"/>
    <w:basedOn w:val="1"/>
    <w:unhideWhenUsed/>
    <w:qFormat/>
    <w:uiPriority w:val="99"/>
    <w:pPr>
      <w:numPr>
        <w:ilvl w:val="0"/>
        <w:numId w:val="3"/>
      </w:numPr>
      <w:contextualSpacing/>
    </w:pPr>
  </w:style>
  <w:style w:type="paragraph" w:styleId="17">
    <w:name w:val="Body Text 3"/>
    <w:basedOn w:val="1"/>
    <w:link w:val="142"/>
    <w:unhideWhenUsed/>
    <w:qFormat/>
    <w:uiPriority w:val="99"/>
    <w:pPr>
      <w:spacing w:after="120"/>
    </w:pPr>
    <w:rPr>
      <w:sz w:val="16"/>
      <w:szCs w:val="16"/>
    </w:rPr>
  </w:style>
  <w:style w:type="paragraph" w:styleId="18">
    <w:name w:val="List Bullet 3"/>
    <w:basedOn w:val="1"/>
    <w:unhideWhenUsed/>
    <w:qFormat/>
    <w:uiPriority w:val="99"/>
    <w:pPr>
      <w:numPr>
        <w:ilvl w:val="0"/>
        <w:numId w:val="4"/>
      </w:numPr>
      <w:contextualSpacing/>
    </w:pPr>
  </w:style>
  <w:style w:type="paragraph" w:styleId="19">
    <w:name w:val="Body Text"/>
    <w:basedOn w:val="1"/>
    <w:link w:val="140"/>
    <w:unhideWhenUsed/>
    <w:qFormat/>
    <w:uiPriority w:val="99"/>
    <w:pPr>
      <w:spacing w:after="120"/>
    </w:pPr>
  </w:style>
  <w:style w:type="paragraph" w:styleId="20">
    <w:name w:val="List Number 3"/>
    <w:basedOn w:val="1"/>
    <w:unhideWhenUsed/>
    <w:qFormat/>
    <w:uiPriority w:val="99"/>
    <w:pPr>
      <w:numPr>
        <w:ilvl w:val="0"/>
        <w:numId w:val="5"/>
      </w:numPr>
      <w:contextualSpacing/>
    </w:pPr>
  </w:style>
  <w:style w:type="paragraph" w:styleId="21">
    <w:name w:val="List 2"/>
    <w:basedOn w:val="1"/>
    <w:unhideWhenUsed/>
    <w:qFormat/>
    <w:uiPriority w:val="99"/>
    <w:pPr>
      <w:ind w:left="720" w:hanging="360"/>
      <w:contextualSpacing/>
    </w:pPr>
  </w:style>
  <w:style w:type="paragraph" w:styleId="22">
    <w:name w:val="List Continue"/>
    <w:basedOn w:val="1"/>
    <w:unhideWhenUsed/>
    <w:qFormat/>
    <w:uiPriority w:val="99"/>
    <w:pPr>
      <w:spacing w:after="120"/>
      <w:ind w:left="360"/>
      <w:contextualSpacing/>
    </w:pPr>
  </w:style>
  <w:style w:type="paragraph" w:styleId="23">
    <w:name w:val="List Bullet 2"/>
    <w:basedOn w:val="1"/>
    <w:unhideWhenUsed/>
    <w:qFormat/>
    <w:uiPriority w:val="99"/>
    <w:pPr>
      <w:numPr>
        <w:ilvl w:val="0"/>
        <w:numId w:val="6"/>
      </w:numPr>
      <w:contextualSpacing/>
    </w:pPr>
  </w:style>
  <w:style w:type="paragraph" w:styleId="24">
    <w:name w:val="Subtitle"/>
    <w:basedOn w:val="1"/>
    <w:next w:val="1"/>
    <w:link w:val="138"/>
    <w:qFormat/>
    <w:uiPriority w:val="11"/>
    <w:rPr>
      <w:rFonts w:asciiTheme="majorHAnsi" w:hAnsiTheme="majorHAnsi" w:eastAsiaTheme="majorEastAsia" w:cstheme="majorBidi"/>
      <w:i/>
      <w:iCs/>
      <w:color w:val="4F81BD" w:themeColor="accent1"/>
      <w:spacing w:val="15"/>
      <w:sz w:val="24"/>
      <w:szCs w:val="24"/>
      <w14:textFill>
        <w14:solidFill>
          <w14:schemeClr w14:val="accent1"/>
        </w14:solidFill>
      </w14:textFill>
    </w:rPr>
  </w:style>
  <w:style w:type="paragraph" w:styleId="25">
    <w:name w:val="List"/>
    <w:basedOn w:val="1"/>
    <w:unhideWhenUsed/>
    <w:qFormat/>
    <w:uiPriority w:val="99"/>
    <w:pPr>
      <w:ind w:left="360" w:hanging="360"/>
      <w:contextualSpacing/>
    </w:pPr>
  </w:style>
  <w:style w:type="paragraph" w:styleId="26">
    <w:name w:val="Body Text 2"/>
    <w:basedOn w:val="1"/>
    <w:link w:val="141"/>
    <w:unhideWhenUsed/>
    <w:qFormat/>
    <w:uiPriority w:val="99"/>
    <w:pPr>
      <w:spacing w:after="120" w:line="480" w:lineRule="auto"/>
    </w:pPr>
  </w:style>
  <w:style w:type="paragraph" w:styleId="27">
    <w:name w:val="List Continue 2"/>
    <w:basedOn w:val="1"/>
    <w:unhideWhenUsed/>
    <w:qFormat/>
    <w:uiPriority w:val="99"/>
    <w:pPr>
      <w:spacing w:after="120"/>
      <w:ind w:left="720"/>
      <w:contextualSpacing/>
    </w:pPr>
  </w:style>
  <w:style w:type="paragraph" w:styleId="28">
    <w:name w:val="List Continue 3"/>
    <w:basedOn w:val="1"/>
    <w:unhideWhenUsed/>
    <w:qFormat/>
    <w:uiPriority w:val="99"/>
    <w:pPr>
      <w:spacing w:after="120"/>
      <w:ind w:left="1080"/>
      <w:contextualSpacing/>
    </w:pPr>
  </w:style>
  <w:style w:type="paragraph" w:styleId="29">
    <w:name w:val="Title"/>
    <w:basedOn w:val="1"/>
    <w:next w:val="1"/>
    <w:link w:val="137"/>
    <w:qFormat/>
    <w:uiPriority w:val="10"/>
    <w:pPr>
      <w:pBdr>
        <w:bottom w:val="single" w:color="4F81BD" w:themeColor="accent1" w:sz="8" w:space="4"/>
      </w:pBdr>
      <w:spacing w:after="300" w:line="240" w:lineRule="auto"/>
      <w:contextualSpacing/>
    </w:pPr>
    <w:rPr>
      <w:rFonts w:asciiTheme="majorHAnsi" w:hAnsiTheme="majorHAnsi" w:eastAsiaTheme="majorEastAsia" w:cstheme="majorBidi"/>
      <w:color w:val="17375E" w:themeColor="text2" w:themeShade="BF"/>
      <w:spacing w:val="5"/>
      <w:kern w:val="28"/>
      <w:sz w:val="52"/>
      <w:szCs w:val="52"/>
    </w:rPr>
  </w:style>
  <w:style w:type="table" w:styleId="31">
    <w:name w:val="Table Grid"/>
    <w:basedOn w:val="30"/>
    <w:qFormat/>
    <w:uiPriority w:val="5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styleId="32">
    <w:name w:val="Light Shading"/>
    <w:basedOn w:val="30"/>
    <w:qFormat/>
    <w:uiPriority w:val="60"/>
    <w:pPr>
      <w:spacing w:after="0" w:line="240" w:lineRule="auto"/>
    </w:pPr>
    <w:rPr>
      <w:color w:val="000000" w:themeColor="text1" w:themeShade="BF"/>
    </w:rPr>
    <w:tblPr>
      <w:tblBorders>
        <w:top w:val="single" w:color="000000" w:themeColor="text1" w:sz="8" w:space="0"/>
        <w:bottom w:val="single" w:color="000000" w:themeColor="text1"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000000" w:themeColor="text1" w:sz="8" w:space="0"/>
          <w:left w:val="nil"/>
          <w:bottom w:val="single" w:color="000000" w:themeColor="text1" w:sz="8" w:space="0"/>
          <w:right w:val="nil"/>
          <w:insideH w:val="nil"/>
          <w:insideV w:val="nil"/>
        </w:tcBorders>
      </w:tcPr>
    </w:tblStylePr>
    <w:tblStylePr w:type="lastRow">
      <w:pPr>
        <w:spacing w:before="0" w:after="0" w:line="240" w:lineRule="auto"/>
      </w:pPr>
      <w:rPr>
        <w:b/>
        <w:bCs/>
      </w:rPr>
      <w:tblPr/>
      <w:tcPr>
        <w:tcBorders>
          <w:top w:val="single" w:color="000000" w:themeColor="text1" w:sz="8" w:space="0"/>
          <w:left w:val="nil"/>
          <w:bottom w:val="single" w:color="000000" w:themeColor="text1"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FBFBF" w:themeFill="text1" w:themeFillTint="3F"/>
      </w:tcPr>
    </w:tblStylePr>
    <w:tblStylePr w:type="band1Horz">
      <w:tblPr/>
      <w:tcPr>
        <w:tcBorders>
          <w:left w:val="nil"/>
          <w:right w:val="nil"/>
          <w:insideH w:val="nil"/>
          <w:insideV w:val="nil"/>
        </w:tcBorders>
        <w:shd w:val="clear" w:color="auto" w:fill="BFBFBF" w:themeFill="text1" w:themeFillTint="3F"/>
      </w:tcPr>
    </w:tblStylePr>
  </w:style>
  <w:style w:type="table" w:styleId="33">
    <w:name w:val="Light Shading Accent 1"/>
    <w:basedOn w:val="30"/>
    <w:qFormat/>
    <w:uiPriority w:val="60"/>
    <w:pPr>
      <w:spacing w:after="0" w:line="240" w:lineRule="auto"/>
    </w:pPr>
    <w:rPr>
      <w:color w:val="376092" w:themeColor="accent1" w:themeShade="BF"/>
    </w:rPr>
    <w:tblPr>
      <w:tblBorders>
        <w:top w:val="single" w:color="4F81BD" w:themeColor="accent1" w:sz="8" w:space="0"/>
        <w:bottom w:val="single" w:color="4F81BD" w:themeColor="accent1"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4F81BD" w:themeColor="accent1" w:sz="8" w:space="0"/>
          <w:left w:val="nil"/>
          <w:bottom w:val="single" w:color="4F81BD" w:themeColor="accent1" w:sz="8" w:space="0"/>
          <w:right w:val="nil"/>
          <w:insideH w:val="nil"/>
          <w:insideV w:val="nil"/>
        </w:tcBorders>
      </w:tcPr>
    </w:tblStylePr>
    <w:tblStylePr w:type="lastRow">
      <w:pPr>
        <w:spacing w:before="0" w:after="0" w:line="240" w:lineRule="auto"/>
      </w:pPr>
      <w:rPr>
        <w:b/>
        <w:bCs/>
      </w:rPr>
      <w:tblPr/>
      <w:tcPr>
        <w:tcBorders>
          <w:top w:val="single" w:color="4F81BD" w:themeColor="accent1" w:sz="8" w:space="0"/>
          <w:left w:val="nil"/>
          <w:bottom w:val="single" w:color="4F81BD" w:themeColor="accent1"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34">
    <w:name w:val="Light Shading Accent 2"/>
    <w:basedOn w:val="30"/>
    <w:qFormat/>
    <w:uiPriority w:val="60"/>
    <w:pPr>
      <w:spacing w:after="0" w:line="240" w:lineRule="auto"/>
    </w:pPr>
    <w:rPr>
      <w:color w:val="953735" w:themeColor="accent2" w:themeShade="BF"/>
    </w:rPr>
    <w:tblPr>
      <w:tblBorders>
        <w:top w:val="single" w:color="C0504D" w:themeColor="accent2" w:sz="8" w:space="0"/>
        <w:bottom w:val="single" w:color="C0504D" w:themeColor="accent2"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C0504D" w:themeColor="accent2" w:sz="8" w:space="0"/>
          <w:left w:val="nil"/>
          <w:bottom w:val="single" w:color="C0504D" w:themeColor="accent2" w:sz="8" w:space="0"/>
          <w:right w:val="nil"/>
          <w:insideH w:val="nil"/>
          <w:insideV w:val="nil"/>
        </w:tcBorders>
      </w:tcPr>
    </w:tblStylePr>
    <w:tblStylePr w:type="lastRow">
      <w:pPr>
        <w:spacing w:before="0" w:after="0" w:line="240" w:lineRule="auto"/>
      </w:pPr>
      <w:rPr>
        <w:b/>
        <w:bCs/>
      </w:rPr>
      <w:tblPr/>
      <w:tcPr>
        <w:tcBorders>
          <w:top w:val="single" w:color="C0504D" w:themeColor="accent2" w:sz="8" w:space="0"/>
          <w:left w:val="nil"/>
          <w:bottom w:val="single" w:color="C0504D" w:themeColor="accent2"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3" w:themeFill="accent2" w:themeFillTint="3F"/>
      </w:tcPr>
    </w:tblStylePr>
    <w:tblStylePr w:type="band1Horz">
      <w:tblPr/>
      <w:tcPr>
        <w:tcBorders>
          <w:left w:val="nil"/>
          <w:right w:val="nil"/>
          <w:insideH w:val="nil"/>
          <w:insideV w:val="nil"/>
        </w:tcBorders>
        <w:shd w:val="clear" w:color="auto" w:fill="EFD3D3" w:themeFill="accent2" w:themeFillTint="3F"/>
      </w:tcPr>
    </w:tblStylePr>
  </w:style>
  <w:style w:type="table" w:styleId="35">
    <w:name w:val="Light Shading Accent 3"/>
    <w:basedOn w:val="30"/>
    <w:qFormat/>
    <w:uiPriority w:val="60"/>
    <w:pPr>
      <w:spacing w:after="0" w:line="240" w:lineRule="auto"/>
    </w:pPr>
    <w:rPr>
      <w:color w:val="77933C" w:themeColor="accent3" w:themeShade="BF"/>
    </w:rPr>
    <w:tblPr>
      <w:tblBorders>
        <w:top w:val="single" w:color="9BBB59" w:themeColor="accent3" w:sz="8" w:space="0"/>
        <w:bottom w:val="single" w:color="9BBB59" w:themeColor="accent3"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9BBB59" w:themeColor="accent3" w:sz="8" w:space="0"/>
          <w:left w:val="nil"/>
          <w:bottom w:val="single" w:color="9BBB59" w:themeColor="accent3" w:sz="8" w:space="0"/>
          <w:right w:val="nil"/>
          <w:insideH w:val="nil"/>
          <w:insideV w:val="nil"/>
        </w:tcBorders>
      </w:tcPr>
    </w:tblStylePr>
    <w:tblStylePr w:type="lastRow">
      <w:pPr>
        <w:spacing w:before="0" w:after="0" w:line="240" w:lineRule="auto"/>
      </w:pPr>
      <w:rPr>
        <w:b/>
        <w:bCs/>
      </w:rPr>
      <w:tblPr/>
      <w:tcPr>
        <w:tcBorders>
          <w:top w:val="single" w:color="9BBB59" w:themeColor="accent3" w:sz="8" w:space="0"/>
          <w:left w:val="nil"/>
          <w:bottom w:val="single" w:color="9BBB59" w:themeColor="accent3"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36">
    <w:name w:val="Light Shading Accent 4"/>
    <w:basedOn w:val="30"/>
    <w:qFormat/>
    <w:uiPriority w:val="60"/>
    <w:pPr>
      <w:spacing w:after="0" w:line="240" w:lineRule="auto"/>
    </w:pPr>
    <w:rPr>
      <w:color w:val="604A7B" w:themeColor="accent4" w:themeShade="BF"/>
    </w:rPr>
    <w:tblPr>
      <w:tblBorders>
        <w:top w:val="single" w:color="8064A2" w:themeColor="accent4" w:sz="8" w:space="0"/>
        <w:bottom w:val="single" w:color="8064A2" w:themeColor="accent4"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8064A2" w:themeColor="accent4" w:sz="8" w:space="0"/>
          <w:left w:val="nil"/>
          <w:bottom w:val="single" w:color="8064A2" w:themeColor="accent4" w:sz="8" w:space="0"/>
          <w:right w:val="nil"/>
          <w:insideH w:val="nil"/>
          <w:insideV w:val="nil"/>
        </w:tcBorders>
      </w:tcPr>
    </w:tblStylePr>
    <w:tblStylePr w:type="lastRow">
      <w:pPr>
        <w:spacing w:before="0" w:after="0" w:line="240" w:lineRule="auto"/>
      </w:pPr>
      <w:rPr>
        <w:b/>
        <w:bCs/>
      </w:rPr>
      <w:tblPr/>
      <w:tcPr>
        <w:tcBorders>
          <w:top w:val="single" w:color="8064A2" w:themeColor="accent4" w:sz="8" w:space="0"/>
          <w:left w:val="nil"/>
          <w:bottom w:val="single" w:color="8064A2" w:themeColor="accent4"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37">
    <w:name w:val="Light Shading Accent 5"/>
    <w:basedOn w:val="30"/>
    <w:qFormat/>
    <w:uiPriority w:val="60"/>
    <w:pPr>
      <w:spacing w:after="0" w:line="240" w:lineRule="auto"/>
    </w:pPr>
    <w:rPr>
      <w:color w:val="31859C" w:themeColor="accent5" w:themeShade="BF"/>
    </w:rPr>
    <w:tblPr>
      <w:tblBorders>
        <w:top w:val="single" w:color="4BACC6" w:themeColor="accent5" w:sz="8" w:space="0"/>
        <w:bottom w:val="single" w:color="4BACC6" w:themeColor="accent5"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4BACC6" w:themeColor="accent5" w:sz="8" w:space="0"/>
          <w:left w:val="nil"/>
          <w:bottom w:val="single" w:color="4BACC6" w:themeColor="accent5" w:sz="8" w:space="0"/>
          <w:right w:val="nil"/>
          <w:insideH w:val="nil"/>
          <w:insideV w:val="nil"/>
        </w:tcBorders>
      </w:tcPr>
    </w:tblStylePr>
    <w:tblStylePr w:type="lastRow">
      <w:pPr>
        <w:spacing w:before="0" w:after="0" w:line="240" w:lineRule="auto"/>
      </w:pPr>
      <w:rPr>
        <w:b/>
        <w:bCs/>
      </w:rPr>
      <w:tblPr/>
      <w:tcPr>
        <w:tcBorders>
          <w:top w:val="single" w:color="4BACC6" w:themeColor="accent5" w:sz="8" w:space="0"/>
          <w:left w:val="nil"/>
          <w:bottom w:val="single" w:color="4BACC6" w:themeColor="accent5"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0" w:themeFill="accent5" w:themeFillTint="3F"/>
      </w:tcPr>
    </w:tblStylePr>
    <w:tblStylePr w:type="band1Horz">
      <w:tblPr/>
      <w:tcPr>
        <w:tcBorders>
          <w:left w:val="nil"/>
          <w:right w:val="nil"/>
          <w:insideH w:val="nil"/>
          <w:insideV w:val="nil"/>
        </w:tcBorders>
        <w:shd w:val="clear" w:color="auto" w:fill="D2EAF0" w:themeFill="accent5" w:themeFillTint="3F"/>
      </w:tcPr>
    </w:tblStylePr>
  </w:style>
  <w:style w:type="table" w:styleId="38">
    <w:name w:val="Light Shading Accent 6"/>
    <w:basedOn w:val="30"/>
    <w:qFormat/>
    <w:uiPriority w:val="60"/>
    <w:pPr>
      <w:spacing w:after="0" w:line="240" w:lineRule="auto"/>
    </w:pPr>
    <w:rPr>
      <w:color w:val="E46C0A" w:themeColor="accent6" w:themeShade="BF"/>
    </w:rPr>
    <w:tblPr>
      <w:tblBorders>
        <w:top w:val="single" w:color="F79646" w:themeColor="accent6" w:sz="8" w:space="0"/>
        <w:bottom w:val="single" w:color="F79646" w:themeColor="accent6"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F79646" w:themeColor="accent6" w:sz="8" w:space="0"/>
          <w:left w:val="nil"/>
          <w:bottom w:val="single" w:color="F79646" w:themeColor="accent6" w:sz="8" w:space="0"/>
          <w:right w:val="nil"/>
          <w:insideH w:val="nil"/>
          <w:insideV w:val="nil"/>
        </w:tcBorders>
      </w:tcPr>
    </w:tblStylePr>
    <w:tblStylePr w:type="lastRow">
      <w:pPr>
        <w:spacing w:before="0" w:after="0" w:line="240" w:lineRule="auto"/>
      </w:pPr>
      <w:rPr>
        <w:b/>
        <w:bCs/>
      </w:rPr>
      <w:tblPr/>
      <w:tcPr>
        <w:tcBorders>
          <w:top w:val="single" w:color="F79646" w:themeColor="accent6" w:sz="8" w:space="0"/>
          <w:left w:val="nil"/>
          <w:bottom w:val="single" w:color="F79646" w:themeColor="accent6"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5D1" w:themeFill="accent6" w:themeFillTint="3F"/>
      </w:tcPr>
    </w:tblStylePr>
    <w:tblStylePr w:type="band1Horz">
      <w:tblPr/>
      <w:tcPr>
        <w:tcBorders>
          <w:left w:val="nil"/>
          <w:right w:val="nil"/>
          <w:insideH w:val="nil"/>
          <w:insideV w:val="nil"/>
        </w:tcBorders>
        <w:shd w:val="clear" w:color="auto" w:fill="FDE5D1" w:themeFill="accent6" w:themeFillTint="3F"/>
      </w:tcPr>
    </w:tblStylePr>
  </w:style>
  <w:style w:type="table" w:styleId="39">
    <w:name w:val="Light List"/>
    <w:basedOn w:val="30"/>
    <w:qFormat/>
    <w:uiPriority w:val="61"/>
    <w:pPr>
      <w:spacing w:after="0" w:line="240" w:lineRule="auto"/>
    </w:pPr>
    <w:tblPr>
      <w:tblBorders>
        <w:top w:val="single" w:color="000000" w:themeColor="text1" w:sz="8" w:space="0"/>
        <w:left w:val="single" w:color="000000" w:themeColor="text1" w:sz="8" w:space="0"/>
        <w:bottom w:val="single" w:color="000000" w:themeColor="text1" w:sz="8" w:space="0"/>
        <w:right w:val="single" w:color="000000" w:themeColor="text1"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shd w:val="clear" w:color="auto" w:fill="000000" w:themeFill="text1"/>
      </w:tcPr>
    </w:tblStylePr>
    <w:tblStylePr w:type="lastRow">
      <w:pPr>
        <w:spacing w:before="0" w:after="0" w:line="240" w:lineRule="auto"/>
      </w:pPr>
      <w:rPr>
        <w:b/>
        <w:bCs/>
      </w:rPr>
      <w:tblPr/>
      <w:tcPr>
        <w:tcBorders>
          <w:top w:val="double" w:color="000000" w:themeColor="text1" w:sz="6" w:space="0"/>
          <w:left w:val="single" w:color="000000" w:themeColor="text1" w:sz="8" w:space="0"/>
          <w:bottom w:val="single" w:color="000000" w:themeColor="text1" w:sz="8" w:space="0"/>
          <w:right w:val="single" w:color="000000" w:themeColor="text1" w:sz="8" w:space="0"/>
        </w:tcBorders>
      </w:tcPr>
    </w:tblStylePr>
    <w:tblStylePr w:type="firstCol">
      <w:rPr>
        <w:b/>
        <w:bCs/>
      </w:rPr>
    </w:tblStylePr>
    <w:tblStylePr w:type="lastCol">
      <w:rPr>
        <w:b/>
        <w:bCs/>
      </w:rPr>
    </w:tblStylePr>
    <w:tblStylePr w:type="band1Vert">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tblStylePr w:type="band1Horz">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style>
  <w:style w:type="table" w:styleId="40">
    <w:name w:val="Light List Accent 1"/>
    <w:basedOn w:val="30"/>
    <w:qFormat/>
    <w:uiPriority w:val="61"/>
    <w:pPr>
      <w:spacing w:after="0" w:line="240" w:lineRule="auto"/>
    </w:pPr>
    <w:tblPr>
      <w:tblBorders>
        <w:top w:val="single" w:color="4F81BD" w:themeColor="accent1" w:sz="8" w:space="0"/>
        <w:left w:val="single" w:color="4F81BD" w:themeColor="accent1" w:sz="8" w:space="0"/>
        <w:bottom w:val="single" w:color="4F81BD" w:themeColor="accent1" w:sz="8" w:space="0"/>
        <w:right w:val="single" w:color="4F81BD" w:themeColor="accent1"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shd w:val="clear" w:color="auto" w:fill="4F81BD" w:themeFill="accent1"/>
      </w:tcPr>
    </w:tblStylePr>
    <w:tblStylePr w:type="lastRow">
      <w:pPr>
        <w:spacing w:before="0" w:after="0" w:line="240" w:lineRule="auto"/>
      </w:pPr>
      <w:rPr>
        <w:b/>
        <w:bCs/>
      </w:rPr>
      <w:tblPr/>
      <w:tcPr>
        <w:tcBorders>
          <w:top w:val="double" w:color="4F81BD" w:themeColor="accent1" w:sz="6" w:space="0"/>
          <w:left w:val="single" w:color="4F81BD" w:themeColor="accent1" w:sz="8" w:space="0"/>
          <w:bottom w:val="single" w:color="4F81BD" w:themeColor="accent1" w:sz="8" w:space="0"/>
          <w:right w:val="single" w:color="4F81BD" w:themeColor="accent1" w:sz="8" w:space="0"/>
        </w:tcBorders>
      </w:tcPr>
    </w:tblStylePr>
    <w:tblStylePr w:type="firstCol">
      <w:rPr>
        <w:b/>
        <w:bCs/>
      </w:rPr>
    </w:tblStylePr>
    <w:tblStylePr w:type="lastCol">
      <w:rPr>
        <w:b/>
        <w:bCs/>
      </w:rPr>
    </w:tblStylePr>
    <w:tblStylePr w:type="band1Vert">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tblStylePr w:type="band1Horz">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style>
  <w:style w:type="table" w:styleId="41">
    <w:name w:val="Light List Accent 2"/>
    <w:basedOn w:val="30"/>
    <w:qFormat/>
    <w:uiPriority w:val="61"/>
    <w:pPr>
      <w:spacing w:after="0" w:line="240" w:lineRule="auto"/>
    </w:pPr>
    <w:tblPr>
      <w:tblBorders>
        <w:top w:val="single" w:color="C0504D" w:themeColor="accent2" w:sz="8" w:space="0"/>
        <w:left w:val="single" w:color="C0504D" w:themeColor="accent2" w:sz="8" w:space="0"/>
        <w:bottom w:val="single" w:color="C0504D" w:themeColor="accent2" w:sz="8" w:space="0"/>
        <w:right w:val="single" w:color="C0504D" w:themeColor="accent2"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shd w:val="clear" w:color="auto" w:fill="C0504D" w:themeFill="accent2"/>
      </w:tcPr>
    </w:tblStylePr>
    <w:tblStylePr w:type="lastRow">
      <w:pPr>
        <w:spacing w:before="0" w:after="0" w:line="240" w:lineRule="auto"/>
      </w:pPr>
      <w:rPr>
        <w:b/>
        <w:bCs/>
      </w:rPr>
      <w:tblPr/>
      <w:tcPr>
        <w:tcBorders>
          <w:top w:val="double" w:color="C0504D" w:themeColor="accent2" w:sz="6" w:space="0"/>
          <w:left w:val="single" w:color="C0504D" w:themeColor="accent2" w:sz="8" w:space="0"/>
          <w:bottom w:val="single" w:color="C0504D" w:themeColor="accent2" w:sz="8" w:space="0"/>
          <w:right w:val="single" w:color="C0504D" w:themeColor="accent2" w:sz="8" w:space="0"/>
        </w:tcBorders>
      </w:tcPr>
    </w:tblStylePr>
    <w:tblStylePr w:type="firstCol">
      <w:rPr>
        <w:b/>
        <w:bCs/>
      </w:rPr>
    </w:tblStylePr>
    <w:tblStylePr w:type="lastCol">
      <w:rPr>
        <w:b/>
        <w:bCs/>
      </w:rPr>
    </w:tblStylePr>
    <w:tblStylePr w:type="band1Vert">
      <w:tblPr/>
      <w:tcPr>
        <w:tcBorders>
          <w:top w:val="single" w:color="C0504D" w:themeColor="accent2" w:sz="8" w:space="0"/>
          <w:left w:val="single" w:color="C0504D" w:themeColor="accent2" w:sz="8" w:space="0"/>
          <w:bottom w:val="single" w:color="C0504D" w:themeColor="accent2" w:sz="8" w:space="0"/>
          <w:right w:val="single" w:color="C0504D" w:themeColor="accent2" w:sz="8" w:space="0"/>
        </w:tcBorders>
      </w:tcPr>
    </w:tblStylePr>
    <w:tblStylePr w:type="band1Horz">
      <w:tblPr/>
      <w:tcPr>
        <w:tcBorders>
          <w:top w:val="single" w:color="C0504D" w:themeColor="accent2" w:sz="8" w:space="0"/>
          <w:left w:val="single" w:color="C0504D" w:themeColor="accent2" w:sz="8" w:space="0"/>
          <w:bottom w:val="single" w:color="C0504D" w:themeColor="accent2" w:sz="8" w:space="0"/>
          <w:right w:val="single" w:color="C0504D" w:themeColor="accent2" w:sz="8" w:space="0"/>
        </w:tcBorders>
      </w:tcPr>
    </w:tblStylePr>
  </w:style>
  <w:style w:type="table" w:styleId="42">
    <w:name w:val="Light List Accent 3"/>
    <w:basedOn w:val="30"/>
    <w:qFormat/>
    <w:uiPriority w:val="61"/>
    <w:pPr>
      <w:spacing w:after="0" w:line="240" w:lineRule="auto"/>
    </w:pPr>
    <w:tblPr>
      <w:tblBorders>
        <w:top w:val="single" w:color="9BBB59" w:themeColor="accent3" w:sz="8" w:space="0"/>
        <w:left w:val="single" w:color="9BBB59" w:themeColor="accent3" w:sz="8" w:space="0"/>
        <w:bottom w:val="single" w:color="9BBB59" w:themeColor="accent3" w:sz="8" w:space="0"/>
        <w:right w:val="single" w:color="9BBB59" w:themeColor="accent3"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shd w:val="clear" w:color="auto" w:fill="9BBB59" w:themeFill="accent3"/>
      </w:tcPr>
    </w:tblStylePr>
    <w:tblStylePr w:type="lastRow">
      <w:pPr>
        <w:spacing w:before="0" w:after="0" w:line="240" w:lineRule="auto"/>
      </w:pPr>
      <w:rPr>
        <w:b/>
        <w:bCs/>
      </w:rPr>
      <w:tblPr/>
      <w:tcPr>
        <w:tcBorders>
          <w:top w:val="double" w:color="9BBB59" w:themeColor="accent3" w:sz="6" w:space="0"/>
          <w:left w:val="single" w:color="9BBB59" w:themeColor="accent3" w:sz="8" w:space="0"/>
          <w:bottom w:val="single" w:color="9BBB59" w:themeColor="accent3" w:sz="8" w:space="0"/>
          <w:right w:val="single" w:color="9BBB59" w:themeColor="accent3" w:sz="8" w:space="0"/>
        </w:tcBorders>
      </w:tcPr>
    </w:tblStylePr>
    <w:tblStylePr w:type="firstCol">
      <w:rPr>
        <w:b/>
        <w:bCs/>
      </w:rPr>
    </w:tblStylePr>
    <w:tblStylePr w:type="lastCol">
      <w:rPr>
        <w:b/>
        <w:bCs/>
      </w:rPr>
    </w:tblStylePr>
    <w:tblStylePr w:type="band1Vert">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tcPr>
    </w:tblStylePr>
    <w:tblStylePr w:type="band1Horz">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tcPr>
    </w:tblStylePr>
  </w:style>
  <w:style w:type="table" w:styleId="43">
    <w:name w:val="Light List Accent 4"/>
    <w:basedOn w:val="30"/>
    <w:qFormat/>
    <w:uiPriority w:val="61"/>
    <w:pPr>
      <w:spacing w:after="0" w:line="240" w:lineRule="auto"/>
    </w:pPr>
    <w:tblPr>
      <w:tblBorders>
        <w:top w:val="single" w:color="8064A2" w:themeColor="accent4" w:sz="8" w:space="0"/>
        <w:left w:val="single" w:color="8064A2" w:themeColor="accent4" w:sz="8" w:space="0"/>
        <w:bottom w:val="single" w:color="8064A2" w:themeColor="accent4" w:sz="8" w:space="0"/>
        <w:right w:val="single" w:color="8064A2" w:themeColor="accent4"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shd w:val="clear" w:color="auto" w:fill="8064A2" w:themeFill="accent4"/>
      </w:tcPr>
    </w:tblStylePr>
    <w:tblStylePr w:type="lastRow">
      <w:pPr>
        <w:spacing w:before="0" w:after="0" w:line="240" w:lineRule="auto"/>
      </w:pPr>
      <w:rPr>
        <w:b/>
        <w:bCs/>
      </w:rPr>
      <w:tblPr/>
      <w:tcPr>
        <w:tcBorders>
          <w:top w:val="double" w:color="8064A2" w:themeColor="accent4" w:sz="6" w:space="0"/>
          <w:left w:val="single" w:color="8064A2" w:themeColor="accent4" w:sz="8" w:space="0"/>
          <w:bottom w:val="single" w:color="8064A2" w:themeColor="accent4" w:sz="8" w:space="0"/>
          <w:right w:val="single" w:color="8064A2" w:themeColor="accent4" w:sz="8" w:space="0"/>
        </w:tcBorders>
      </w:tcPr>
    </w:tblStylePr>
    <w:tblStylePr w:type="firstCol">
      <w:rPr>
        <w:b/>
        <w:bCs/>
      </w:rPr>
    </w:tblStylePr>
    <w:tblStylePr w:type="lastCol">
      <w:rPr>
        <w:b/>
        <w:bCs/>
      </w:rPr>
    </w:tblStylePr>
    <w:tblStylePr w:type="band1Vert">
      <w:tblPr/>
      <w:tcPr>
        <w:tcBorders>
          <w:top w:val="single" w:color="8064A2" w:themeColor="accent4" w:sz="8" w:space="0"/>
          <w:left w:val="single" w:color="8064A2" w:themeColor="accent4" w:sz="8" w:space="0"/>
          <w:bottom w:val="single" w:color="8064A2" w:themeColor="accent4" w:sz="8" w:space="0"/>
          <w:right w:val="single" w:color="8064A2" w:themeColor="accent4" w:sz="8" w:space="0"/>
        </w:tcBorders>
      </w:tcPr>
    </w:tblStylePr>
    <w:tblStylePr w:type="band1Horz">
      <w:tblPr/>
      <w:tcPr>
        <w:tcBorders>
          <w:top w:val="single" w:color="8064A2" w:themeColor="accent4" w:sz="8" w:space="0"/>
          <w:left w:val="single" w:color="8064A2" w:themeColor="accent4" w:sz="8" w:space="0"/>
          <w:bottom w:val="single" w:color="8064A2" w:themeColor="accent4" w:sz="8" w:space="0"/>
          <w:right w:val="single" w:color="8064A2" w:themeColor="accent4" w:sz="8" w:space="0"/>
        </w:tcBorders>
      </w:tcPr>
    </w:tblStylePr>
  </w:style>
  <w:style w:type="table" w:styleId="44">
    <w:name w:val="Light List Accent 5"/>
    <w:basedOn w:val="30"/>
    <w:qFormat/>
    <w:uiPriority w:val="61"/>
    <w:pPr>
      <w:spacing w:after="0" w:line="240" w:lineRule="auto"/>
    </w:pPr>
    <w:tblPr>
      <w:tblBorders>
        <w:top w:val="single" w:color="4BACC6" w:themeColor="accent5" w:sz="8" w:space="0"/>
        <w:left w:val="single" w:color="4BACC6" w:themeColor="accent5" w:sz="8" w:space="0"/>
        <w:bottom w:val="single" w:color="4BACC6" w:themeColor="accent5" w:sz="8" w:space="0"/>
        <w:right w:val="single" w:color="4BACC6" w:themeColor="accent5"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shd w:val="clear" w:color="auto" w:fill="4BACC6" w:themeFill="accent5"/>
      </w:tcPr>
    </w:tblStylePr>
    <w:tblStylePr w:type="lastRow">
      <w:pPr>
        <w:spacing w:before="0" w:after="0" w:line="240" w:lineRule="auto"/>
      </w:pPr>
      <w:rPr>
        <w:b/>
        <w:bCs/>
      </w:rPr>
      <w:tblPr/>
      <w:tcPr>
        <w:tcBorders>
          <w:top w:val="double" w:color="4BACC6" w:themeColor="accent5" w:sz="6" w:space="0"/>
          <w:left w:val="single" w:color="4BACC6" w:themeColor="accent5" w:sz="8" w:space="0"/>
          <w:bottom w:val="single" w:color="4BACC6" w:themeColor="accent5" w:sz="8" w:space="0"/>
          <w:right w:val="single" w:color="4BACC6" w:themeColor="accent5" w:sz="8" w:space="0"/>
        </w:tcBorders>
      </w:tcPr>
    </w:tblStylePr>
    <w:tblStylePr w:type="firstCol">
      <w:rPr>
        <w:b/>
        <w:bCs/>
      </w:rPr>
    </w:tblStylePr>
    <w:tblStylePr w:type="lastCol">
      <w:rPr>
        <w:b/>
        <w:bCs/>
      </w:rPr>
    </w:tblStylePr>
    <w:tblStylePr w:type="band1Vert">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tcPr>
    </w:tblStylePr>
    <w:tblStylePr w:type="band1Horz">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tcPr>
    </w:tblStylePr>
  </w:style>
  <w:style w:type="table" w:styleId="45">
    <w:name w:val="Light List Accent 6"/>
    <w:basedOn w:val="30"/>
    <w:qFormat/>
    <w:uiPriority w:val="61"/>
    <w:pPr>
      <w:spacing w:after="0" w:line="240" w:lineRule="auto"/>
    </w:pPr>
    <w:tblPr>
      <w:tblBorders>
        <w:top w:val="single" w:color="F79646" w:themeColor="accent6" w:sz="8" w:space="0"/>
        <w:left w:val="single" w:color="F79646" w:themeColor="accent6" w:sz="8" w:space="0"/>
        <w:bottom w:val="single" w:color="F79646" w:themeColor="accent6" w:sz="8" w:space="0"/>
        <w:right w:val="single" w:color="F79646" w:themeColor="accent6"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shd w:val="clear" w:color="auto" w:fill="F79646" w:themeFill="accent6"/>
      </w:tcPr>
    </w:tblStylePr>
    <w:tblStylePr w:type="lastRow">
      <w:pPr>
        <w:spacing w:before="0" w:after="0" w:line="240" w:lineRule="auto"/>
      </w:pPr>
      <w:rPr>
        <w:b/>
        <w:bCs/>
      </w:rPr>
      <w:tblPr/>
      <w:tcPr>
        <w:tcBorders>
          <w:top w:val="double" w:color="F79646" w:themeColor="accent6" w:sz="6" w:space="0"/>
          <w:left w:val="single" w:color="F79646" w:themeColor="accent6" w:sz="8" w:space="0"/>
          <w:bottom w:val="single" w:color="F79646" w:themeColor="accent6" w:sz="8" w:space="0"/>
          <w:right w:val="single" w:color="F79646" w:themeColor="accent6" w:sz="8" w:space="0"/>
        </w:tcBorders>
      </w:tcPr>
    </w:tblStylePr>
    <w:tblStylePr w:type="firstCol">
      <w:rPr>
        <w:b/>
        <w:bCs/>
      </w:rPr>
    </w:tblStylePr>
    <w:tblStylePr w:type="lastCol">
      <w:rPr>
        <w:b/>
        <w:bCs/>
      </w:rPr>
    </w:tblStylePr>
    <w:tblStylePr w:type="band1Vert">
      <w:tblPr/>
      <w:tcPr>
        <w:tcBorders>
          <w:top w:val="single" w:color="F79646" w:themeColor="accent6" w:sz="8" w:space="0"/>
          <w:left w:val="single" w:color="F79646" w:themeColor="accent6" w:sz="8" w:space="0"/>
          <w:bottom w:val="single" w:color="F79646" w:themeColor="accent6" w:sz="8" w:space="0"/>
          <w:right w:val="single" w:color="F79646" w:themeColor="accent6" w:sz="8" w:space="0"/>
        </w:tcBorders>
      </w:tcPr>
    </w:tblStylePr>
    <w:tblStylePr w:type="band1Horz">
      <w:tblPr/>
      <w:tcPr>
        <w:tcBorders>
          <w:top w:val="single" w:color="F79646" w:themeColor="accent6" w:sz="8" w:space="0"/>
          <w:left w:val="single" w:color="F79646" w:themeColor="accent6" w:sz="8" w:space="0"/>
          <w:bottom w:val="single" w:color="F79646" w:themeColor="accent6" w:sz="8" w:space="0"/>
          <w:right w:val="single" w:color="F79646" w:themeColor="accent6" w:sz="8" w:space="0"/>
        </w:tcBorders>
      </w:tcPr>
    </w:tblStylePr>
  </w:style>
  <w:style w:type="table" w:styleId="46">
    <w:name w:val="Light Grid"/>
    <w:basedOn w:val="30"/>
    <w:qFormat/>
    <w:uiPriority w:val="62"/>
    <w:pPr>
      <w:spacing w:after="0" w:line="240" w:lineRule="auto"/>
    </w:pPr>
    <w:tblPr>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000000" w:themeColor="text1" w:sz="8" w:space="0"/>
          <w:left w:val="single" w:color="000000" w:themeColor="text1" w:sz="8" w:space="0"/>
          <w:bottom w:val="single" w:color="000000" w:themeColor="text1" w:sz="18" w:space="0"/>
          <w:right w:val="single" w:color="000000" w:themeColor="text1"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000000" w:themeColor="text1" w:sz="6" w:space="0"/>
          <w:left w:val="single" w:color="000000" w:themeColor="text1" w:sz="8" w:space="0"/>
          <w:bottom w:val="single" w:color="000000" w:themeColor="text1" w:sz="8" w:space="0"/>
          <w:right w:val="single" w:color="000000" w:themeColor="text1"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tblStylePr w:type="band1Vert">
      <w:tblPr/>
      <w:tcPr>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BFBFBF" w:themeFill="text1" w:themeFillTint="3F"/>
      </w:tcPr>
    </w:tblStylePr>
    <w:tblStylePr w:type="band1Horz">
      <w:tblPr/>
      <w:tcPr>
        <w:tcBorders>
          <w:top w:val="single" w:color="000000" w:themeColor="text1" w:sz="8" w:space="0"/>
          <w:left w:val="single" w:color="000000" w:themeColor="text1" w:sz="8" w:space="0"/>
          <w:bottom w:val="single" w:color="000000" w:themeColor="text1" w:sz="8" w:space="0"/>
          <w:right w:val="single" w:color="000000" w:themeColor="text1" w:sz="8" w:space="0"/>
          <w:insideV w:val="single" w:sz="8" w:space="0"/>
        </w:tcBorders>
        <w:shd w:val="clear" w:color="auto" w:fill="BFBFBF" w:themeFill="text1" w:themeFillTint="3F"/>
      </w:tcPr>
    </w:tblStylePr>
    <w:tblStylePr w:type="band2Horz">
      <w:tblPr/>
      <w:tcPr>
        <w:tcBorders>
          <w:top w:val="single" w:color="000000" w:themeColor="text1" w:sz="8" w:space="0"/>
          <w:left w:val="single" w:color="000000" w:themeColor="text1" w:sz="8" w:space="0"/>
          <w:bottom w:val="single" w:color="000000" w:themeColor="text1" w:sz="8" w:space="0"/>
          <w:right w:val="single" w:color="000000" w:themeColor="text1" w:sz="8" w:space="0"/>
          <w:insideV w:val="single" w:sz="8" w:space="0"/>
        </w:tcBorders>
      </w:tcPr>
    </w:tblStylePr>
  </w:style>
  <w:style w:type="table" w:styleId="47">
    <w:name w:val="Light Grid Accent 1"/>
    <w:basedOn w:val="30"/>
    <w:qFormat/>
    <w:uiPriority w:val="62"/>
    <w:pPr>
      <w:spacing w:after="0" w:line="240" w:lineRule="auto"/>
    </w:pPr>
    <w:tblPr>
      <w:tblBorders>
        <w:top w:val="single" w:color="4F81BD" w:themeColor="accent1" w:sz="8" w:space="0"/>
        <w:left w:val="single" w:color="4F81BD" w:themeColor="accent1" w:sz="8" w:space="0"/>
        <w:bottom w:val="single" w:color="4F81BD" w:themeColor="accent1" w:sz="8" w:space="0"/>
        <w:right w:val="single" w:color="4F81BD" w:themeColor="accent1" w:sz="8" w:space="0"/>
        <w:insideH w:val="single" w:color="4F81BD" w:themeColor="accent1" w:sz="8" w:space="0"/>
        <w:insideV w:val="single" w:color="4F81BD" w:themeColor="accent1"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4F81BD" w:themeColor="accent1" w:sz="8" w:space="0"/>
          <w:left w:val="single" w:color="4F81BD" w:themeColor="accent1" w:sz="8" w:space="0"/>
          <w:bottom w:val="single" w:color="4F81BD" w:themeColor="accent1" w:sz="18" w:space="0"/>
          <w:right w:val="single" w:color="4F81BD" w:themeColor="accent1"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4F81BD" w:themeColor="accent1" w:sz="6" w:space="0"/>
          <w:left w:val="single" w:color="4F81BD" w:themeColor="accent1" w:sz="8" w:space="0"/>
          <w:bottom w:val="single" w:color="4F81BD" w:themeColor="accent1" w:sz="8" w:space="0"/>
          <w:right w:val="single" w:color="4F81BD" w:themeColor="accent1"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tblStylePr w:type="band1Vert">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shd w:val="clear" w:color="auto" w:fill="D3DFEE" w:themeFill="accent1" w:themeFillTint="3F"/>
      </w:tcPr>
    </w:tblStylePr>
    <w:tblStylePr w:type="band1Horz">
      <w:tblPr/>
      <w:tcPr>
        <w:tcBorders>
          <w:top w:val="single" w:color="4F81BD" w:themeColor="accent1" w:sz="8" w:space="0"/>
          <w:left w:val="single" w:color="4F81BD" w:themeColor="accent1" w:sz="8" w:space="0"/>
          <w:bottom w:val="single" w:color="4F81BD" w:themeColor="accent1" w:sz="8" w:space="0"/>
          <w:right w:val="single" w:color="4F81BD" w:themeColor="accent1" w:sz="8" w:space="0"/>
          <w:insideV w:val="single" w:sz="8" w:space="0"/>
        </w:tcBorders>
        <w:shd w:val="clear" w:color="auto" w:fill="D3DFEE" w:themeFill="accent1" w:themeFillTint="3F"/>
      </w:tcPr>
    </w:tblStylePr>
    <w:tblStylePr w:type="band2Horz">
      <w:tblPr/>
      <w:tcPr>
        <w:tcBorders>
          <w:top w:val="single" w:color="4F81BD" w:themeColor="accent1" w:sz="8" w:space="0"/>
          <w:left w:val="single" w:color="4F81BD" w:themeColor="accent1" w:sz="8" w:space="0"/>
          <w:bottom w:val="single" w:color="4F81BD" w:themeColor="accent1" w:sz="8" w:space="0"/>
          <w:right w:val="single" w:color="4F81BD" w:themeColor="accent1" w:sz="8" w:space="0"/>
          <w:insideV w:val="single" w:sz="8" w:space="0"/>
        </w:tcBorders>
      </w:tcPr>
    </w:tblStylePr>
  </w:style>
  <w:style w:type="table" w:styleId="48">
    <w:name w:val="Light Grid Accent 2"/>
    <w:basedOn w:val="30"/>
    <w:qFormat/>
    <w:uiPriority w:val="62"/>
    <w:pPr>
      <w:spacing w:after="0" w:line="240" w:lineRule="auto"/>
    </w:pPr>
    <w:tblPr>
      <w:tblBorders>
        <w:top w:val="single" w:color="C0504D" w:themeColor="accent2" w:sz="8" w:space="0"/>
        <w:left w:val="single" w:color="C0504D" w:themeColor="accent2" w:sz="8" w:space="0"/>
        <w:bottom w:val="single" w:color="C0504D" w:themeColor="accent2" w:sz="8" w:space="0"/>
        <w:right w:val="single" w:color="C0504D" w:themeColor="accent2" w:sz="8" w:space="0"/>
        <w:insideH w:val="single" w:color="C0504D" w:themeColor="accent2" w:sz="8" w:space="0"/>
        <w:insideV w:val="single" w:color="C0504D" w:themeColor="accent2"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C0504D" w:themeColor="accent2" w:sz="8" w:space="0"/>
          <w:left w:val="single" w:color="C0504D" w:themeColor="accent2" w:sz="8" w:space="0"/>
          <w:bottom w:val="single" w:color="C0504D" w:themeColor="accent2" w:sz="18" w:space="0"/>
          <w:right w:val="single" w:color="C0504D" w:themeColor="accent2"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C0504D" w:themeColor="accent2" w:sz="6" w:space="0"/>
          <w:left w:val="single" w:color="C0504D" w:themeColor="accent2" w:sz="8" w:space="0"/>
          <w:bottom w:val="single" w:color="C0504D" w:themeColor="accent2" w:sz="8" w:space="0"/>
          <w:right w:val="single" w:color="C0504D" w:themeColor="accent2"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C0504D" w:themeColor="accent2" w:sz="8" w:space="0"/>
          <w:left w:val="single" w:color="C0504D" w:themeColor="accent2" w:sz="8" w:space="0"/>
          <w:bottom w:val="single" w:color="C0504D" w:themeColor="accent2" w:sz="8" w:space="0"/>
          <w:right w:val="single" w:color="C0504D" w:themeColor="accent2" w:sz="8" w:space="0"/>
        </w:tcBorders>
      </w:tcPr>
    </w:tblStylePr>
    <w:tblStylePr w:type="band1Vert">
      <w:tblPr/>
      <w:tcPr>
        <w:tcBorders>
          <w:top w:val="single" w:color="C0504D" w:themeColor="accent2" w:sz="8" w:space="0"/>
          <w:left w:val="single" w:color="C0504D" w:themeColor="accent2" w:sz="8" w:space="0"/>
          <w:bottom w:val="single" w:color="C0504D" w:themeColor="accent2" w:sz="8" w:space="0"/>
          <w:right w:val="single" w:color="C0504D" w:themeColor="accent2" w:sz="8" w:space="0"/>
        </w:tcBorders>
        <w:shd w:val="clear" w:color="auto" w:fill="EFD3D3" w:themeFill="accent2" w:themeFillTint="3F"/>
      </w:tcPr>
    </w:tblStylePr>
    <w:tblStylePr w:type="band1Horz">
      <w:tblPr/>
      <w:tcPr>
        <w:tcBorders>
          <w:top w:val="single" w:color="C0504D" w:themeColor="accent2" w:sz="8" w:space="0"/>
          <w:left w:val="single" w:color="C0504D" w:themeColor="accent2" w:sz="8" w:space="0"/>
          <w:bottom w:val="single" w:color="C0504D" w:themeColor="accent2" w:sz="8" w:space="0"/>
          <w:right w:val="single" w:color="C0504D" w:themeColor="accent2" w:sz="8" w:space="0"/>
          <w:insideV w:val="single" w:sz="8" w:space="0"/>
        </w:tcBorders>
        <w:shd w:val="clear" w:color="auto" w:fill="EFD3D3" w:themeFill="accent2" w:themeFillTint="3F"/>
      </w:tcPr>
    </w:tblStylePr>
    <w:tblStylePr w:type="band2Horz">
      <w:tblPr/>
      <w:tcPr>
        <w:tcBorders>
          <w:top w:val="single" w:color="C0504D" w:themeColor="accent2" w:sz="8" w:space="0"/>
          <w:left w:val="single" w:color="C0504D" w:themeColor="accent2" w:sz="8" w:space="0"/>
          <w:bottom w:val="single" w:color="C0504D" w:themeColor="accent2" w:sz="8" w:space="0"/>
          <w:right w:val="single" w:color="C0504D" w:themeColor="accent2" w:sz="8" w:space="0"/>
          <w:insideV w:val="single" w:sz="8" w:space="0"/>
        </w:tcBorders>
      </w:tcPr>
    </w:tblStylePr>
  </w:style>
  <w:style w:type="table" w:styleId="49">
    <w:name w:val="Light Grid Accent 3"/>
    <w:basedOn w:val="30"/>
    <w:qFormat/>
    <w:uiPriority w:val="62"/>
    <w:pPr>
      <w:spacing w:after="0" w:line="240" w:lineRule="auto"/>
    </w:pPr>
    <w:tblPr>
      <w:tblBorders>
        <w:top w:val="single" w:color="9BBB59" w:themeColor="accent3" w:sz="8" w:space="0"/>
        <w:left w:val="single" w:color="9BBB59" w:themeColor="accent3" w:sz="8" w:space="0"/>
        <w:bottom w:val="single" w:color="9BBB59" w:themeColor="accent3" w:sz="8" w:space="0"/>
        <w:right w:val="single" w:color="9BBB59" w:themeColor="accent3" w:sz="8" w:space="0"/>
        <w:insideH w:val="single" w:color="9BBB59" w:themeColor="accent3" w:sz="8" w:space="0"/>
        <w:insideV w:val="single" w:color="9BBB59" w:themeColor="accent3"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9BBB59" w:themeColor="accent3" w:sz="8" w:space="0"/>
          <w:left w:val="single" w:color="9BBB59" w:themeColor="accent3" w:sz="8" w:space="0"/>
          <w:bottom w:val="single" w:color="9BBB59" w:themeColor="accent3" w:sz="18" w:space="0"/>
          <w:right w:val="single" w:color="9BBB59" w:themeColor="accent3"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9BBB59" w:themeColor="accent3" w:sz="6" w:space="0"/>
          <w:left w:val="single" w:color="9BBB59" w:themeColor="accent3" w:sz="8" w:space="0"/>
          <w:bottom w:val="single" w:color="9BBB59" w:themeColor="accent3" w:sz="8" w:space="0"/>
          <w:right w:val="single" w:color="9BBB59" w:themeColor="accent3"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tcPr>
    </w:tblStylePr>
    <w:tblStylePr w:type="band1Vert">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shd w:val="clear" w:color="auto" w:fill="E6EED5" w:themeFill="accent3" w:themeFillTint="3F"/>
      </w:tcPr>
    </w:tblStylePr>
    <w:tblStylePr w:type="band1Horz">
      <w:tblPr/>
      <w:tcPr>
        <w:tcBorders>
          <w:top w:val="single" w:color="9BBB59" w:themeColor="accent3" w:sz="8" w:space="0"/>
          <w:left w:val="single" w:color="9BBB59" w:themeColor="accent3" w:sz="8" w:space="0"/>
          <w:bottom w:val="single" w:color="9BBB59" w:themeColor="accent3" w:sz="8" w:space="0"/>
          <w:right w:val="single" w:color="9BBB59" w:themeColor="accent3" w:sz="8" w:space="0"/>
          <w:insideV w:val="single" w:sz="8" w:space="0"/>
        </w:tcBorders>
        <w:shd w:val="clear" w:color="auto" w:fill="E6EED5" w:themeFill="accent3" w:themeFillTint="3F"/>
      </w:tcPr>
    </w:tblStylePr>
    <w:tblStylePr w:type="band2Horz">
      <w:tblPr/>
      <w:tcPr>
        <w:tcBorders>
          <w:top w:val="single" w:color="9BBB59" w:themeColor="accent3" w:sz="8" w:space="0"/>
          <w:left w:val="single" w:color="9BBB59" w:themeColor="accent3" w:sz="8" w:space="0"/>
          <w:bottom w:val="single" w:color="9BBB59" w:themeColor="accent3" w:sz="8" w:space="0"/>
          <w:right w:val="single" w:color="9BBB59" w:themeColor="accent3" w:sz="8" w:space="0"/>
          <w:insideV w:val="single" w:sz="8" w:space="0"/>
        </w:tcBorders>
      </w:tcPr>
    </w:tblStylePr>
  </w:style>
  <w:style w:type="table" w:styleId="50">
    <w:name w:val="Light Grid Accent 4"/>
    <w:basedOn w:val="30"/>
    <w:qFormat/>
    <w:uiPriority w:val="62"/>
    <w:pPr>
      <w:spacing w:after="0" w:line="240" w:lineRule="auto"/>
    </w:pPr>
    <w:tblPr>
      <w:tblBorders>
        <w:top w:val="single" w:color="8064A2" w:themeColor="accent4" w:sz="8" w:space="0"/>
        <w:left w:val="single" w:color="8064A2" w:themeColor="accent4" w:sz="8" w:space="0"/>
        <w:bottom w:val="single" w:color="8064A2" w:themeColor="accent4" w:sz="8" w:space="0"/>
        <w:right w:val="single" w:color="8064A2" w:themeColor="accent4" w:sz="8" w:space="0"/>
        <w:insideH w:val="single" w:color="8064A2" w:themeColor="accent4" w:sz="8" w:space="0"/>
        <w:insideV w:val="single" w:color="8064A2" w:themeColor="accent4"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8064A2" w:themeColor="accent4" w:sz="8" w:space="0"/>
          <w:left w:val="single" w:color="8064A2" w:themeColor="accent4" w:sz="8" w:space="0"/>
          <w:bottom w:val="single" w:color="8064A2" w:themeColor="accent4" w:sz="18" w:space="0"/>
          <w:right w:val="single" w:color="8064A2" w:themeColor="accent4"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8064A2" w:themeColor="accent4" w:sz="6" w:space="0"/>
          <w:left w:val="single" w:color="8064A2" w:themeColor="accent4" w:sz="8" w:space="0"/>
          <w:bottom w:val="single" w:color="8064A2" w:themeColor="accent4" w:sz="8" w:space="0"/>
          <w:right w:val="single" w:color="8064A2" w:themeColor="accent4"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8064A2" w:themeColor="accent4" w:sz="8" w:space="0"/>
          <w:left w:val="single" w:color="8064A2" w:themeColor="accent4" w:sz="8" w:space="0"/>
          <w:bottom w:val="single" w:color="8064A2" w:themeColor="accent4" w:sz="8" w:space="0"/>
          <w:right w:val="single" w:color="8064A2" w:themeColor="accent4" w:sz="8" w:space="0"/>
        </w:tcBorders>
      </w:tcPr>
    </w:tblStylePr>
    <w:tblStylePr w:type="band1Vert">
      <w:tblPr/>
      <w:tcPr>
        <w:tcBorders>
          <w:top w:val="single" w:color="8064A2" w:themeColor="accent4" w:sz="8" w:space="0"/>
          <w:left w:val="single" w:color="8064A2" w:themeColor="accent4" w:sz="8" w:space="0"/>
          <w:bottom w:val="single" w:color="8064A2" w:themeColor="accent4" w:sz="8" w:space="0"/>
          <w:right w:val="single" w:color="8064A2" w:themeColor="accent4" w:sz="8" w:space="0"/>
        </w:tcBorders>
        <w:shd w:val="clear" w:color="auto" w:fill="DFD8E8" w:themeFill="accent4" w:themeFillTint="3F"/>
      </w:tcPr>
    </w:tblStylePr>
    <w:tblStylePr w:type="band1Horz">
      <w:tblPr/>
      <w:tcPr>
        <w:tcBorders>
          <w:top w:val="single" w:color="8064A2" w:themeColor="accent4" w:sz="8" w:space="0"/>
          <w:left w:val="single" w:color="8064A2" w:themeColor="accent4" w:sz="8" w:space="0"/>
          <w:bottom w:val="single" w:color="8064A2" w:themeColor="accent4" w:sz="8" w:space="0"/>
          <w:right w:val="single" w:color="8064A2" w:themeColor="accent4" w:sz="8" w:space="0"/>
          <w:insideV w:val="single" w:sz="8" w:space="0"/>
        </w:tcBorders>
        <w:shd w:val="clear" w:color="auto" w:fill="DFD8E8" w:themeFill="accent4" w:themeFillTint="3F"/>
      </w:tcPr>
    </w:tblStylePr>
    <w:tblStylePr w:type="band2Horz">
      <w:tblPr/>
      <w:tcPr>
        <w:tcBorders>
          <w:top w:val="single" w:color="8064A2" w:themeColor="accent4" w:sz="8" w:space="0"/>
          <w:left w:val="single" w:color="8064A2" w:themeColor="accent4" w:sz="8" w:space="0"/>
          <w:bottom w:val="single" w:color="8064A2" w:themeColor="accent4" w:sz="8" w:space="0"/>
          <w:right w:val="single" w:color="8064A2" w:themeColor="accent4" w:sz="8" w:space="0"/>
          <w:insideV w:val="single" w:sz="8" w:space="0"/>
        </w:tcBorders>
      </w:tcPr>
    </w:tblStylePr>
  </w:style>
  <w:style w:type="table" w:styleId="51">
    <w:name w:val="Light Grid Accent 5"/>
    <w:basedOn w:val="30"/>
    <w:qFormat/>
    <w:uiPriority w:val="62"/>
    <w:pPr>
      <w:spacing w:after="0" w:line="240" w:lineRule="auto"/>
    </w:pPr>
    <w:tblPr>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4BACC6" w:themeColor="accent5" w:sz="8" w:space="0"/>
          <w:left w:val="single" w:color="4BACC6" w:themeColor="accent5" w:sz="8" w:space="0"/>
          <w:bottom w:val="single" w:color="4BACC6" w:themeColor="accent5" w:sz="18" w:space="0"/>
          <w:right w:val="single" w:color="4BACC6" w:themeColor="accent5"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4BACC6" w:themeColor="accent5" w:sz="6" w:space="0"/>
          <w:left w:val="single" w:color="4BACC6" w:themeColor="accent5" w:sz="8" w:space="0"/>
          <w:bottom w:val="single" w:color="4BACC6" w:themeColor="accent5" w:sz="8" w:space="0"/>
          <w:right w:val="single" w:color="4BACC6" w:themeColor="accent5"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tcPr>
    </w:tblStylePr>
    <w:tblStylePr w:type="band1Vert">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shd w:val="clear" w:color="auto" w:fill="D2EAF0" w:themeFill="accent5" w:themeFillTint="3F"/>
      </w:tcPr>
    </w:tblStylePr>
    <w:tblStylePr w:type="band1Horz">
      <w:tblPr/>
      <w:tcPr>
        <w:tcBorders>
          <w:top w:val="single" w:color="4BACC6" w:themeColor="accent5" w:sz="8" w:space="0"/>
          <w:left w:val="single" w:color="4BACC6" w:themeColor="accent5" w:sz="8" w:space="0"/>
          <w:bottom w:val="single" w:color="4BACC6" w:themeColor="accent5" w:sz="8" w:space="0"/>
          <w:right w:val="single" w:color="4BACC6" w:themeColor="accent5" w:sz="8" w:space="0"/>
          <w:insideV w:val="single" w:sz="8" w:space="0"/>
        </w:tcBorders>
        <w:shd w:val="clear" w:color="auto" w:fill="D2EAF0" w:themeFill="accent5" w:themeFillTint="3F"/>
      </w:tcPr>
    </w:tblStylePr>
    <w:tblStylePr w:type="band2Horz">
      <w:tblPr/>
      <w:tcPr>
        <w:tcBorders>
          <w:top w:val="single" w:color="4BACC6" w:themeColor="accent5" w:sz="8" w:space="0"/>
          <w:left w:val="single" w:color="4BACC6" w:themeColor="accent5" w:sz="8" w:space="0"/>
          <w:bottom w:val="single" w:color="4BACC6" w:themeColor="accent5" w:sz="8" w:space="0"/>
          <w:right w:val="single" w:color="4BACC6" w:themeColor="accent5" w:sz="8" w:space="0"/>
          <w:insideV w:val="single" w:sz="8" w:space="0"/>
        </w:tcBorders>
      </w:tcPr>
    </w:tblStylePr>
  </w:style>
  <w:style w:type="table" w:styleId="52">
    <w:name w:val="Light Grid Accent 6"/>
    <w:basedOn w:val="30"/>
    <w:qFormat/>
    <w:uiPriority w:val="62"/>
    <w:pPr>
      <w:spacing w:after="0" w:line="240" w:lineRule="auto"/>
    </w:pPr>
    <w:tblPr>
      <w:tblBorders>
        <w:top w:val="single" w:color="F79646" w:themeColor="accent6" w:sz="8" w:space="0"/>
        <w:left w:val="single" w:color="F79646" w:themeColor="accent6" w:sz="8" w:space="0"/>
        <w:bottom w:val="single" w:color="F79646" w:themeColor="accent6" w:sz="8" w:space="0"/>
        <w:right w:val="single" w:color="F79646" w:themeColor="accent6" w:sz="8" w:space="0"/>
        <w:insideH w:val="single" w:color="F79646" w:themeColor="accent6" w:sz="8" w:space="0"/>
        <w:insideV w:val="single" w:color="F79646" w:themeColor="accent6"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F79646" w:themeColor="accent6" w:sz="8" w:space="0"/>
          <w:left w:val="single" w:color="F79646" w:themeColor="accent6" w:sz="8" w:space="0"/>
          <w:bottom w:val="single" w:color="F79646" w:themeColor="accent6" w:sz="18" w:space="0"/>
          <w:right w:val="single" w:color="F79646" w:themeColor="accent6"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F79646" w:themeColor="accent6" w:sz="6" w:space="0"/>
          <w:left w:val="single" w:color="F79646" w:themeColor="accent6" w:sz="8" w:space="0"/>
          <w:bottom w:val="single" w:color="F79646" w:themeColor="accent6" w:sz="8" w:space="0"/>
          <w:right w:val="single" w:color="F79646" w:themeColor="accent6"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F79646" w:themeColor="accent6" w:sz="8" w:space="0"/>
          <w:left w:val="single" w:color="F79646" w:themeColor="accent6" w:sz="8" w:space="0"/>
          <w:bottom w:val="single" w:color="F79646" w:themeColor="accent6" w:sz="8" w:space="0"/>
          <w:right w:val="single" w:color="F79646" w:themeColor="accent6" w:sz="8" w:space="0"/>
        </w:tcBorders>
      </w:tcPr>
    </w:tblStylePr>
    <w:tblStylePr w:type="band1Vert">
      <w:tblPr/>
      <w:tcPr>
        <w:tcBorders>
          <w:top w:val="single" w:color="F79646" w:themeColor="accent6" w:sz="8" w:space="0"/>
          <w:left w:val="single" w:color="F79646" w:themeColor="accent6" w:sz="8" w:space="0"/>
          <w:bottom w:val="single" w:color="F79646" w:themeColor="accent6" w:sz="8" w:space="0"/>
          <w:right w:val="single" w:color="F79646" w:themeColor="accent6" w:sz="8" w:space="0"/>
        </w:tcBorders>
        <w:shd w:val="clear" w:color="auto" w:fill="FDE5D1" w:themeFill="accent6" w:themeFillTint="3F"/>
      </w:tcPr>
    </w:tblStylePr>
    <w:tblStylePr w:type="band1Horz">
      <w:tblPr/>
      <w:tcPr>
        <w:tcBorders>
          <w:top w:val="single" w:color="F79646" w:themeColor="accent6" w:sz="8" w:space="0"/>
          <w:left w:val="single" w:color="F79646" w:themeColor="accent6" w:sz="8" w:space="0"/>
          <w:bottom w:val="single" w:color="F79646" w:themeColor="accent6" w:sz="8" w:space="0"/>
          <w:right w:val="single" w:color="F79646" w:themeColor="accent6" w:sz="8" w:space="0"/>
          <w:insideV w:val="single" w:sz="8" w:space="0"/>
        </w:tcBorders>
        <w:shd w:val="clear" w:color="auto" w:fill="FDE5D1" w:themeFill="accent6" w:themeFillTint="3F"/>
      </w:tcPr>
    </w:tblStylePr>
    <w:tblStylePr w:type="band2Horz">
      <w:tblPr/>
      <w:tcPr>
        <w:tcBorders>
          <w:top w:val="single" w:color="F79646" w:themeColor="accent6" w:sz="8" w:space="0"/>
          <w:left w:val="single" w:color="F79646" w:themeColor="accent6" w:sz="8" w:space="0"/>
          <w:bottom w:val="single" w:color="F79646" w:themeColor="accent6" w:sz="8" w:space="0"/>
          <w:right w:val="single" w:color="F79646" w:themeColor="accent6" w:sz="8" w:space="0"/>
          <w:insideV w:val="single" w:sz="8" w:space="0"/>
        </w:tcBorders>
      </w:tcPr>
    </w:tblStylePr>
  </w:style>
  <w:style w:type="table" w:styleId="53">
    <w:name w:val="Medium Shading 1"/>
    <w:basedOn w:val="30"/>
    <w:qFormat/>
    <w:uiPriority w:val="63"/>
    <w:pPr>
      <w:spacing w:after="0" w:line="240" w:lineRule="auto"/>
    </w:pPr>
    <w:tblPr>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nil"/>
          <w:insideV w:val="nil"/>
        </w:tcBorders>
        <w:shd w:val="clear" w:color="auto" w:fill="000000" w:themeFill="text1"/>
      </w:tcPr>
    </w:tblStylePr>
    <w:tblStylePr w:type="lastRow">
      <w:pPr>
        <w:spacing w:before="0" w:after="0" w:line="240" w:lineRule="auto"/>
      </w:pPr>
      <w:rPr>
        <w:b/>
        <w:bCs/>
      </w:rPr>
      <w:tblPr/>
      <w:tcPr>
        <w:tcBorders>
          <w:top w:val="double" w:color="3F3F3F" w:themeColor="text1" w:themeTint="BF" w:sz="6" w:space="0"/>
          <w:left w:val="single" w:color="3F3F3F" w:themeColor="text1" w:themeTint="BF" w:sz="8" w:space="0"/>
          <w:bottom w:val="single" w:color="3F3F3F" w:themeColor="text1" w:themeTint="BF" w:sz="8" w:space="0"/>
          <w:right w:val="single" w:color="3F3F3F" w:themeColor="text1" w:themeTint="BF" w:sz="8" w:space="0"/>
          <w:insideH w:val="nil"/>
          <w:insideV w:val="nil"/>
        </w:tcBorders>
      </w:tcPr>
    </w:tblStylePr>
    <w:tblStylePr w:type="firstCol">
      <w:rPr>
        <w:b/>
        <w:bCs/>
      </w:rPr>
    </w:tblStylePr>
    <w:tblStylePr w:type="lastCol">
      <w:rPr>
        <w:b/>
        <w:bCs/>
      </w:rPr>
    </w:tblStylePr>
    <w:tblStylePr w:type="band1Vert">
      <w:tblPr/>
      <w:tcPr>
        <w:shd w:val="clear" w:color="auto" w:fill="BFBFBF" w:themeFill="text1" w:themeFillTint="3F"/>
      </w:tcPr>
    </w:tblStylePr>
    <w:tblStylePr w:type="band1Horz">
      <w:tblPr/>
      <w:tcPr>
        <w:tcBorders>
          <w:insideH w:val="nil"/>
          <w:insideV w:val="nil"/>
        </w:tcBorders>
        <w:shd w:val="clear" w:color="auto" w:fill="BFBFBF" w:themeFill="text1" w:themeFillTint="3F"/>
      </w:tcPr>
    </w:tblStylePr>
    <w:tblStylePr w:type="band2Horz">
      <w:tblPr/>
      <w:tcPr>
        <w:tcBorders>
          <w:insideH w:val="nil"/>
          <w:insideV w:val="nil"/>
        </w:tcBorders>
      </w:tcPr>
    </w:tblStylePr>
  </w:style>
  <w:style w:type="table" w:styleId="54">
    <w:name w:val="Medium Shading 1 Accent 1"/>
    <w:basedOn w:val="30"/>
    <w:qFormat/>
    <w:uiPriority w:val="63"/>
    <w:pPr>
      <w:spacing w:after="0" w:line="240" w:lineRule="auto"/>
    </w:pPr>
    <w:tblPr>
      <w:tblBorders>
        <w:top w:val="single" w:color="7BA0CD" w:themeColor="accent1" w:themeTint="BF" w:sz="8" w:space="0"/>
        <w:left w:val="single" w:color="7BA0CD" w:themeColor="accent1" w:themeTint="BF" w:sz="8" w:space="0"/>
        <w:bottom w:val="single" w:color="7BA0CD" w:themeColor="accent1" w:themeTint="BF" w:sz="8" w:space="0"/>
        <w:right w:val="single" w:color="7BA0CD" w:themeColor="accent1" w:themeTint="BF" w:sz="8" w:space="0"/>
        <w:insideH w:val="single" w:color="7BA0CD" w:themeColor="accent1"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7BA0CD" w:themeColor="accent1" w:themeTint="BF" w:sz="8" w:space="0"/>
          <w:left w:val="single" w:color="7BA0CD" w:themeColor="accent1" w:themeTint="BF" w:sz="8" w:space="0"/>
          <w:bottom w:val="single" w:color="7BA0CD" w:themeColor="accent1" w:themeTint="BF" w:sz="8" w:space="0"/>
          <w:right w:val="single" w:color="7BA0CD" w:themeColor="accent1" w:themeTint="BF" w:sz="8" w:space="0"/>
          <w:insideH w:val="nil"/>
          <w:insideV w:val="nil"/>
        </w:tcBorders>
        <w:shd w:val="clear" w:color="auto" w:fill="4F81BD" w:themeFill="accent1"/>
      </w:tcPr>
    </w:tblStylePr>
    <w:tblStylePr w:type="lastRow">
      <w:pPr>
        <w:spacing w:before="0" w:after="0" w:line="240" w:lineRule="auto"/>
      </w:pPr>
      <w:rPr>
        <w:b/>
        <w:bCs/>
      </w:rPr>
      <w:tblPr/>
      <w:tcPr>
        <w:tcBorders>
          <w:top w:val="double" w:color="7BA0CD" w:themeColor="accent1" w:themeTint="BF" w:sz="6" w:space="0"/>
          <w:left w:val="single" w:color="7BA0CD" w:themeColor="accent1" w:themeTint="BF" w:sz="8" w:space="0"/>
          <w:bottom w:val="single" w:color="7BA0CD" w:themeColor="accent1" w:themeTint="BF" w:sz="8" w:space="0"/>
          <w:right w:val="single" w:color="7BA0CD" w:themeColor="accent1" w:themeTint="BF" w:sz="8" w:space="0"/>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55">
    <w:name w:val="Medium Shading 1 Accent 2"/>
    <w:basedOn w:val="30"/>
    <w:qFormat/>
    <w:uiPriority w:val="63"/>
    <w:pPr>
      <w:spacing w:after="0" w:line="240" w:lineRule="auto"/>
    </w:pPr>
    <w:tblPr>
      <w:tblBorders>
        <w:top w:val="single" w:color="CF7B79" w:themeColor="accent2" w:themeTint="BF" w:sz="8" w:space="0"/>
        <w:left w:val="single" w:color="CF7B79" w:themeColor="accent2" w:themeTint="BF" w:sz="8" w:space="0"/>
        <w:bottom w:val="single" w:color="CF7B79" w:themeColor="accent2" w:themeTint="BF" w:sz="8" w:space="0"/>
        <w:right w:val="single" w:color="CF7B79" w:themeColor="accent2" w:themeTint="BF" w:sz="8" w:space="0"/>
        <w:insideH w:val="single" w:color="CF7B79" w:themeColor="accent2"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CF7B79" w:themeColor="accent2" w:themeTint="BF" w:sz="8" w:space="0"/>
          <w:left w:val="single" w:color="CF7B79" w:themeColor="accent2" w:themeTint="BF" w:sz="8" w:space="0"/>
          <w:bottom w:val="single" w:color="CF7B79" w:themeColor="accent2" w:themeTint="BF" w:sz="8" w:space="0"/>
          <w:right w:val="single" w:color="CF7B79" w:themeColor="accent2" w:themeTint="BF" w:sz="8" w:space="0"/>
          <w:insideH w:val="nil"/>
          <w:insideV w:val="nil"/>
        </w:tcBorders>
        <w:shd w:val="clear" w:color="auto" w:fill="C0504D" w:themeFill="accent2"/>
      </w:tcPr>
    </w:tblStylePr>
    <w:tblStylePr w:type="lastRow">
      <w:pPr>
        <w:spacing w:before="0" w:after="0" w:line="240" w:lineRule="auto"/>
      </w:pPr>
      <w:rPr>
        <w:b/>
        <w:bCs/>
      </w:rPr>
      <w:tblPr/>
      <w:tcPr>
        <w:tcBorders>
          <w:top w:val="double" w:color="CF7B79" w:themeColor="accent2" w:themeTint="BF" w:sz="6" w:space="0"/>
          <w:left w:val="single" w:color="CF7B79" w:themeColor="accent2" w:themeTint="BF" w:sz="8" w:space="0"/>
          <w:bottom w:val="single" w:color="CF7B79" w:themeColor="accent2" w:themeTint="BF" w:sz="8" w:space="0"/>
          <w:right w:val="single" w:color="CF7B79" w:themeColor="accent2" w:themeTint="BF" w:sz="8" w:space="0"/>
          <w:insideH w:val="nil"/>
          <w:insideV w:val="nil"/>
        </w:tcBorders>
      </w:tcPr>
    </w:tblStylePr>
    <w:tblStylePr w:type="firstCol">
      <w:rPr>
        <w:b/>
        <w:bCs/>
      </w:rPr>
    </w:tblStylePr>
    <w:tblStylePr w:type="lastCol">
      <w:rPr>
        <w:b/>
        <w:bCs/>
      </w:rPr>
    </w:tblStylePr>
    <w:tblStylePr w:type="band1Vert">
      <w:tblPr/>
      <w:tcPr>
        <w:shd w:val="clear" w:color="auto" w:fill="EFD3D3" w:themeFill="accent2" w:themeFillTint="3F"/>
      </w:tcPr>
    </w:tblStylePr>
    <w:tblStylePr w:type="band1Horz">
      <w:tblPr/>
      <w:tcPr>
        <w:tcBorders>
          <w:insideH w:val="nil"/>
          <w:insideV w:val="nil"/>
        </w:tcBorders>
        <w:shd w:val="clear" w:color="auto" w:fill="EFD3D3" w:themeFill="accent2" w:themeFillTint="3F"/>
      </w:tcPr>
    </w:tblStylePr>
    <w:tblStylePr w:type="band2Horz">
      <w:tblPr/>
      <w:tcPr>
        <w:tcBorders>
          <w:insideH w:val="nil"/>
          <w:insideV w:val="nil"/>
        </w:tcBorders>
      </w:tcPr>
    </w:tblStylePr>
  </w:style>
  <w:style w:type="table" w:styleId="56">
    <w:name w:val="Medium Shading 1 Accent 3"/>
    <w:basedOn w:val="30"/>
    <w:qFormat/>
    <w:uiPriority w:val="63"/>
    <w:pPr>
      <w:spacing w:after="0" w:line="240" w:lineRule="auto"/>
    </w:pPr>
    <w:tblPr>
      <w:tblBorders>
        <w:top w:val="single" w:color="B4CC82" w:themeColor="accent3" w:themeTint="BF" w:sz="8" w:space="0"/>
        <w:left w:val="single" w:color="B4CC82" w:themeColor="accent3" w:themeTint="BF" w:sz="8" w:space="0"/>
        <w:bottom w:val="single" w:color="B4CC82" w:themeColor="accent3" w:themeTint="BF" w:sz="8" w:space="0"/>
        <w:right w:val="single" w:color="B4CC82" w:themeColor="accent3" w:themeTint="BF" w:sz="8" w:space="0"/>
        <w:insideH w:val="single" w:color="B4CC82" w:themeColor="accent3"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B4CC82" w:themeColor="accent3" w:themeTint="BF" w:sz="8" w:space="0"/>
          <w:left w:val="single" w:color="B4CC82" w:themeColor="accent3" w:themeTint="BF" w:sz="8" w:space="0"/>
          <w:bottom w:val="single" w:color="B4CC82" w:themeColor="accent3" w:themeTint="BF" w:sz="8" w:space="0"/>
          <w:right w:val="single" w:color="B4CC82" w:themeColor="accent3" w:themeTint="BF" w:sz="8" w:space="0"/>
          <w:insideH w:val="nil"/>
          <w:insideV w:val="nil"/>
        </w:tcBorders>
        <w:shd w:val="clear" w:color="auto" w:fill="9BBB59" w:themeFill="accent3"/>
      </w:tcPr>
    </w:tblStylePr>
    <w:tblStylePr w:type="lastRow">
      <w:pPr>
        <w:spacing w:before="0" w:after="0" w:line="240" w:lineRule="auto"/>
      </w:pPr>
      <w:rPr>
        <w:b/>
        <w:bCs/>
      </w:rPr>
      <w:tblPr/>
      <w:tcPr>
        <w:tcBorders>
          <w:top w:val="double" w:color="B4CC82" w:themeColor="accent3" w:themeTint="BF" w:sz="6" w:space="0"/>
          <w:left w:val="single" w:color="B4CC82" w:themeColor="accent3" w:themeTint="BF" w:sz="8" w:space="0"/>
          <w:bottom w:val="single" w:color="B4CC82" w:themeColor="accent3" w:themeTint="BF" w:sz="8" w:space="0"/>
          <w:right w:val="single" w:color="B4CC82" w:themeColor="accent3" w:themeTint="BF" w:sz="8" w:space="0"/>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57">
    <w:name w:val="Medium Shading 1 Accent 4"/>
    <w:basedOn w:val="30"/>
    <w:qFormat/>
    <w:uiPriority w:val="63"/>
    <w:pPr>
      <w:spacing w:after="0" w:line="240" w:lineRule="auto"/>
    </w:pPr>
    <w:tblPr>
      <w:tblBorders>
        <w:top w:val="single" w:color="9F8AB9" w:themeColor="accent4" w:themeTint="BF" w:sz="8" w:space="0"/>
        <w:left w:val="single" w:color="9F8AB9" w:themeColor="accent4" w:themeTint="BF" w:sz="8" w:space="0"/>
        <w:bottom w:val="single" w:color="9F8AB9" w:themeColor="accent4" w:themeTint="BF" w:sz="8" w:space="0"/>
        <w:right w:val="single" w:color="9F8AB9" w:themeColor="accent4" w:themeTint="BF" w:sz="8" w:space="0"/>
        <w:insideH w:val="single" w:color="9F8AB9" w:themeColor="accent4"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9F8AB9" w:themeColor="accent4" w:themeTint="BF" w:sz="8" w:space="0"/>
          <w:left w:val="single" w:color="9F8AB9" w:themeColor="accent4" w:themeTint="BF" w:sz="8" w:space="0"/>
          <w:bottom w:val="single" w:color="9F8AB9" w:themeColor="accent4" w:themeTint="BF" w:sz="8" w:space="0"/>
          <w:right w:val="single" w:color="9F8AB9" w:themeColor="accent4" w:themeTint="BF" w:sz="8" w:space="0"/>
          <w:insideH w:val="nil"/>
          <w:insideV w:val="nil"/>
        </w:tcBorders>
        <w:shd w:val="clear" w:color="auto" w:fill="8064A2" w:themeFill="accent4"/>
      </w:tcPr>
    </w:tblStylePr>
    <w:tblStylePr w:type="lastRow">
      <w:pPr>
        <w:spacing w:before="0" w:after="0" w:line="240" w:lineRule="auto"/>
      </w:pPr>
      <w:rPr>
        <w:b/>
        <w:bCs/>
      </w:rPr>
      <w:tblPr/>
      <w:tcPr>
        <w:tcBorders>
          <w:top w:val="double" w:color="9F8AB9" w:themeColor="accent4" w:themeTint="BF" w:sz="6" w:space="0"/>
          <w:left w:val="single" w:color="9F8AB9" w:themeColor="accent4" w:themeTint="BF" w:sz="8" w:space="0"/>
          <w:bottom w:val="single" w:color="9F8AB9" w:themeColor="accent4" w:themeTint="BF" w:sz="8" w:space="0"/>
          <w:right w:val="single" w:color="9F8AB9" w:themeColor="accent4" w:themeTint="BF" w:sz="8" w:space="0"/>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58">
    <w:name w:val="Medium Shading 1 Accent 5"/>
    <w:basedOn w:val="30"/>
    <w:qFormat/>
    <w:uiPriority w:val="63"/>
    <w:pPr>
      <w:spacing w:after="0" w:line="240" w:lineRule="auto"/>
    </w:pPr>
    <w:tblPr>
      <w:tblBorders>
        <w:top w:val="single" w:color="78C0D4" w:themeColor="accent5" w:themeTint="BF" w:sz="8" w:space="0"/>
        <w:left w:val="single" w:color="78C0D4" w:themeColor="accent5" w:themeTint="BF" w:sz="8" w:space="0"/>
        <w:bottom w:val="single" w:color="78C0D4" w:themeColor="accent5" w:themeTint="BF" w:sz="8" w:space="0"/>
        <w:right w:val="single" w:color="78C0D4" w:themeColor="accent5" w:themeTint="BF" w:sz="8" w:space="0"/>
        <w:insideH w:val="single" w:color="78C0D4" w:themeColor="accent5"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78C0D4" w:themeColor="accent5" w:themeTint="BF" w:sz="8" w:space="0"/>
          <w:left w:val="single" w:color="78C0D4" w:themeColor="accent5" w:themeTint="BF" w:sz="8" w:space="0"/>
          <w:bottom w:val="single" w:color="78C0D4" w:themeColor="accent5" w:themeTint="BF" w:sz="8" w:space="0"/>
          <w:right w:val="single" w:color="78C0D4" w:themeColor="accent5" w:themeTint="BF" w:sz="8" w:space="0"/>
          <w:insideH w:val="nil"/>
          <w:insideV w:val="nil"/>
        </w:tcBorders>
        <w:shd w:val="clear" w:color="auto" w:fill="4BACC6" w:themeFill="accent5"/>
      </w:tcPr>
    </w:tblStylePr>
    <w:tblStylePr w:type="lastRow">
      <w:pPr>
        <w:spacing w:before="0" w:after="0" w:line="240" w:lineRule="auto"/>
      </w:pPr>
      <w:rPr>
        <w:b/>
        <w:bCs/>
      </w:rPr>
      <w:tblPr/>
      <w:tcPr>
        <w:tcBorders>
          <w:top w:val="double" w:color="78C0D4" w:themeColor="accent5" w:themeTint="BF" w:sz="6" w:space="0"/>
          <w:left w:val="single" w:color="78C0D4" w:themeColor="accent5" w:themeTint="BF" w:sz="8" w:space="0"/>
          <w:bottom w:val="single" w:color="78C0D4" w:themeColor="accent5" w:themeTint="BF" w:sz="8" w:space="0"/>
          <w:right w:val="single" w:color="78C0D4" w:themeColor="accent5" w:themeTint="BF" w:sz="8" w:space="0"/>
          <w:insideH w:val="nil"/>
          <w:insideV w:val="nil"/>
        </w:tcBorders>
      </w:tcPr>
    </w:tblStylePr>
    <w:tblStylePr w:type="firstCol">
      <w:rPr>
        <w:b/>
        <w:bCs/>
      </w:rPr>
    </w:tblStylePr>
    <w:tblStylePr w:type="lastCol">
      <w:rPr>
        <w:b/>
        <w:bCs/>
      </w:rPr>
    </w:tblStylePr>
    <w:tblStylePr w:type="band1Vert">
      <w:tblPr/>
      <w:tcPr>
        <w:shd w:val="clear" w:color="auto" w:fill="D2EAF0" w:themeFill="accent5" w:themeFillTint="3F"/>
      </w:tcPr>
    </w:tblStylePr>
    <w:tblStylePr w:type="band1Horz">
      <w:tblPr/>
      <w:tcPr>
        <w:tcBorders>
          <w:insideH w:val="nil"/>
          <w:insideV w:val="nil"/>
        </w:tcBorders>
        <w:shd w:val="clear" w:color="auto" w:fill="D2EAF0" w:themeFill="accent5" w:themeFillTint="3F"/>
      </w:tcPr>
    </w:tblStylePr>
    <w:tblStylePr w:type="band2Horz">
      <w:tblPr/>
      <w:tcPr>
        <w:tcBorders>
          <w:insideH w:val="nil"/>
          <w:insideV w:val="nil"/>
        </w:tcBorders>
      </w:tcPr>
    </w:tblStylePr>
  </w:style>
  <w:style w:type="table" w:styleId="59">
    <w:name w:val="Medium Shading 1 Accent 6"/>
    <w:basedOn w:val="30"/>
    <w:qFormat/>
    <w:uiPriority w:val="63"/>
    <w:pPr>
      <w:spacing w:after="0" w:line="240" w:lineRule="auto"/>
    </w:pPr>
    <w:tblPr>
      <w:tblBorders>
        <w:top w:val="single" w:color="F9B074" w:themeColor="accent6" w:themeTint="BF" w:sz="8" w:space="0"/>
        <w:left w:val="single" w:color="F9B074" w:themeColor="accent6" w:themeTint="BF" w:sz="8" w:space="0"/>
        <w:bottom w:val="single" w:color="F9B074" w:themeColor="accent6" w:themeTint="BF" w:sz="8" w:space="0"/>
        <w:right w:val="single" w:color="F9B074" w:themeColor="accent6" w:themeTint="BF" w:sz="8" w:space="0"/>
        <w:insideH w:val="single" w:color="F9B074" w:themeColor="accent6"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F9B074" w:themeColor="accent6" w:themeTint="BF" w:sz="8" w:space="0"/>
          <w:left w:val="single" w:color="F9B074" w:themeColor="accent6" w:themeTint="BF" w:sz="8" w:space="0"/>
          <w:bottom w:val="single" w:color="F9B074" w:themeColor="accent6" w:themeTint="BF" w:sz="8" w:space="0"/>
          <w:right w:val="single" w:color="F9B074" w:themeColor="accent6" w:themeTint="BF" w:sz="8" w:space="0"/>
          <w:insideH w:val="nil"/>
          <w:insideV w:val="nil"/>
        </w:tcBorders>
        <w:shd w:val="clear" w:color="auto" w:fill="F79646" w:themeFill="accent6"/>
      </w:tcPr>
    </w:tblStylePr>
    <w:tblStylePr w:type="lastRow">
      <w:pPr>
        <w:spacing w:before="0" w:after="0" w:line="240" w:lineRule="auto"/>
      </w:pPr>
      <w:rPr>
        <w:b/>
        <w:bCs/>
      </w:rPr>
      <w:tblPr/>
      <w:tcPr>
        <w:tcBorders>
          <w:top w:val="double" w:color="F9B074" w:themeColor="accent6" w:themeTint="BF" w:sz="6" w:space="0"/>
          <w:left w:val="single" w:color="F9B074" w:themeColor="accent6" w:themeTint="BF" w:sz="8" w:space="0"/>
          <w:bottom w:val="single" w:color="F9B074" w:themeColor="accent6" w:themeTint="BF" w:sz="8" w:space="0"/>
          <w:right w:val="single" w:color="F9B074" w:themeColor="accent6" w:themeTint="BF" w:sz="8" w:space="0"/>
          <w:insideH w:val="nil"/>
          <w:insideV w:val="nil"/>
        </w:tcBorders>
      </w:tcPr>
    </w:tblStylePr>
    <w:tblStylePr w:type="firstCol">
      <w:rPr>
        <w:b/>
        <w:bCs/>
      </w:rPr>
    </w:tblStylePr>
    <w:tblStylePr w:type="lastCol">
      <w:rPr>
        <w:b/>
        <w:bCs/>
      </w:rPr>
    </w:tblStylePr>
    <w:tblStylePr w:type="band1Vert">
      <w:tblPr/>
      <w:tcPr>
        <w:shd w:val="clear" w:color="auto" w:fill="FDE5D1" w:themeFill="accent6" w:themeFillTint="3F"/>
      </w:tcPr>
    </w:tblStylePr>
    <w:tblStylePr w:type="band1Horz">
      <w:tblPr/>
      <w:tcPr>
        <w:tcBorders>
          <w:insideH w:val="nil"/>
          <w:insideV w:val="nil"/>
        </w:tcBorders>
        <w:shd w:val="clear" w:color="auto" w:fill="FDE5D1" w:themeFill="accent6" w:themeFillTint="3F"/>
      </w:tcPr>
    </w:tblStylePr>
    <w:tblStylePr w:type="band2Horz">
      <w:tblPr/>
      <w:tcPr>
        <w:tcBorders>
          <w:insideH w:val="nil"/>
          <w:insideV w:val="nil"/>
        </w:tcBorders>
      </w:tcPr>
    </w:tblStylePr>
  </w:style>
  <w:style w:type="table" w:styleId="60">
    <w:name w:val="Medium Shading 2"/>
    <w:basedOn w:val="30"/>
    <w:qFormat/>
    <w:uiPriority w:val="64"/>
    <w:pPr>
      <w:spacing w:after="0" w:line="240" w:lineRule="auto"/>
    </w:pPr>
    <w:tblPr>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000000" w:themeFill="text1"/>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61">
    <w:name w:val="Medium Shading 2 Accent 1"/>
    <w:basedOn w:val="30"/>
    <w:qFormat/>
    <w:uiPriority w:val="64"/>
    <w:pPr>
      <w:spacing w:after="0" w:line="240" w:lineRule="auto"/>
    </w:pPr>
    <w:tblPr>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4F81BD" w:themeFill="accent1"/>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62">
    <w:name w:val="Medium Shading 2 Accent 2"/>
    <w:basedOn w:val="30"/>
    <w:qFormat/>
    <w:uiPriority w:val="64"/>
    <w:pPr>
      <w:spacing w:after="0" w:line="240" w:lineRule="auto"/>
    </w:pPr>
    <w:tblPr>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C0504D" w:themeFill="accent2"/>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63">
    <w:name w:val="Medium Shading 2 Accent 3"/>
    <w:basedOn w:val="30"/>
    <w:qFormat/>
    <w:uiPriority w:val="64"/>
    <w:pPr>
      <w:spacing w:after="0" w:line="240" w:lineRule="auto"/>
    </w:pPr>
    <w:tblPr>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9BBB59" w:themeFill="accent3"/>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64">
    <w:name w:val="Medium Shading 2 Accent 4"/>
    <w:basedOn w:val="30"/>
    <w:qFormat/>
    <w:uiPriority w:val="64"/>
    <w:pPr>
      <w:spacing w:after="0" w:line="240" w:lineRule="auto"/>
    </w:pPr>
    <w:tblPr>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8064A2" w:themeFill="accent4"/>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65">
    <w:name w:val="Medium Shading 2 Accent 5"/>
    <w:basedOn w:val="30"/>
    <w:qFormat/>
    <w:uiPriority w:val="64"/>
    <w:pPr>
      <w:spacing w:after="0" w:line="240" w:lineRule="auto"/>
    </w:pPr>
    <w:tblPr>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4BACC6" w:themeFill="accent5"/>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66">
    <w:name w:val="Medium Shading 2 Accent 6"/>
    <w:basedOn w:val="30"/>
    <w:qFormat/>
    <w:uiPriority w:val="64"/>
    <w:pPr>
      <w:spacing w:after="0" w:line="240" w:lineRule="auto"/>
    </w:pPr>
    <w:tblPr>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F79646" w:themeFill="accent6"/>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67">
    <w:name w:val="Medium List 1"/>
    <w:basedOn w:val="30"/>
    <w:qFormat/>
    <w:uiPriority w:val="65"/>
    <w:pPr>
      <w:spacing w:after="0" w:line="240" w:lineRule="auto"/>
    </w:pPr>
    <w:rPr>
      <w:color w:val="000000" w:themeColor="text1"/>
      <w14:textFill>
        <w14:solidFill>
          <w14:schemeClr w14:val="tx1"/>
        </w14:solidFill>
      </w14:textFill>
    </w:rPr>
    <w:tblPr>
      <w:tblBorders>
        <w:top w:val="single" w:color="000000" w:themeColor="text1" w:sz="8" w:space="0"/>
        <w:bottom w:val="single" w:color="000000" w:themeColor="text1"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000000" w:themeColor="text1" w:sz="8" w:space="0"/>
        </w:tcBorders>
      </w:tcPr>
    </w:tblStylePr>
    <w:tblStylePr w:type="lastRow">
      <w:rPr>
        <w:b/>
        <w:bCs/>
        <w:color w:val="1F497D" w:themeColor="text2"/>
        <w14:textFill>
          <w14:solidFill>
            <w14:schemeClr w14:val="tx2"/>
          </w14:solidFill>
        </w14:textFill>
      </w:rPr>
      <w:tblPr/>
      <w:tcPr>
        <w:tcBorders>
          <w:top w:val="single" w:color="000000" w:themeColor="text1" w:sz="8" w:space="0"/>
          <w:bottom w:val="single" w:color="000000" w:themeColor="text1" w:sz="8" w:space="0"/>
        </w:tcBorders>
      </w:tcPr>
    </w:tblStylePr>
    <w:tblStylePr w:type="firstCol">
      <w:rPr>
        <w:b/>
        <w:bCs/>
      </w:rPr>
    </w:tblStylePr>
    <w:tblStylePr w:type="lastCol">
      <w:rPr>
        <w:b/>
        <w:bCs/>
      </w:rPr>
      <w:tblPr/>
      <w:tcPr>
        <w:tcBorders>
          <w:top w:val="single" w:color="000000" w:themeColor="text1" w:sz="8" w:space="0"/>
          <w:bottom w:val="single" w:color="000000" w:themeColor="text1" w:sz="8" w:space="0"/>
        </w:tcBorders>
      </w:tcPr>
    </w:tblStylePr>
    <w:tblStylePr w:type="band1Vert">
      <w:tblPr/>
      <w:tcPr>
        <w:shd w:val="clear" w:color="auto" w:fill="BFBFBF" w:themeFill="text1" w:themeFillTint="3F"/>
      </w:tcPr>
    </w:tblStylePr>
    <w:tblStylePr w:type="band1Horz">
      <w:tblPr/>
      <w:tcPr>
        <w:shd w:val="clear" w:color="auto" w:fill="BFBFBF" w:themeFill="text1" w:themeFillTint="3F"/>
      </w:tcPr>
    </w:tblStylePr>
  </w:style>
  <w:style w:type="table" w:styleId="68">
    <w:name w:val="Medium List 1 Accent 1"/>
    <w:basedOn w:val="30"/>
    <w:qFormat/>
    <w:uiPriority w:val="65"/>
    <w:pPr>
      <w:spacing w:after="0" w:line="240" w:lineRule="auto"/>
    </w:pPr>
    <w:rPr>
      <w:color w:val="000000" w:themeColor="text1"/>
      <w14:textFill>
        <w14:solidFill>
          <w14:schemeClr w14:val="tx1"/>
        </w14:solidFill>
      </w14:textFill>
    </w:rPr>
    <w:tblPr>
      <w:tblBorders>
        <w:top w:val="single" w:color="4F81BD" w:themeColor="accent1" w:sz="8" w:space="0"/>
        <w:bottom w:val="single" w:color="4F81BD" w:themeColor="accent1"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4F81BD" w:themeColor="accent1" w:sz="8" w:space="0"/>
        </w:tcBorders>
      </w:tcPr>
    </w:tblStylePr>
    <w:tblStylePr w:type="lastRow">
      <w:rPr>
        <w:b/>
        <w:bCs/>
        <w:color w:val="1F497D" w:themeColor="text2"/>
        <w14:textFill>
          <w14:solidFill>
            <w14:schemeClr w14:val="tx2"/>
          </w14:solidFill>
        </w14:textFill>
      </w:rPr>
      <w:tblPr/>
      <w:tcPr>
        <w:tcBorders>
          <w:top w:val="single" w:color="4F81BD" w:themeColor="accent1" w:sz="8" w:space="0"/>
          <w:bottom w:val="single" w:color="4F81BD" w:themeColor="accent1" w:sz="8" w:space="0"/>
        </w:tcBorders>
      </w:tcPr>
    </w:tblStylePr>
    <w:tblStylePr w:type="firstCol">
      <w:rPr>
        <w:b/>
        <w:bCs/>
      </w:rPr>
    </w:tblStylePr>
    <w:tblStylePr w:type="lastCol">
      <w:rPr>
        <w:b/>
        <w:bCs/>
      </w:rPr>
      <w:tblPr/>
      <w:tcPr>
        <w:tcBorders>
          <w:top w:val="single" w:color="4F81BD" w:themeColor="accent1" w:sz="8" w:space="0"/>
          <w:bottom w:val="single" w:color="4F81BD" w:themeColor="accent1" w:sz="8" w:space="0"/>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69">
    <w:name w:val="Medium List 1 Accent 2"/>
    <w:basedOn w:val="30"/>
    <w:qFormat/>
    <w:uiPriority w:val="65"/>
    <w:pPr>
      <w:spacing w:after="0" w:line="240" w:lineRule="auto"/>
    </w:pPr>
    <w:rPr>
      <w:color w:val="000000" w:themeColor="text1"/>
      <w14:textFill>
        <w14:solidFill>
          <w14:schemeClr w14:val="tx1"/>
        </w14:solidFill>
      </w14:textFill>
    </w:rPr>
    <w:tblPr>
      <w:tblBorders>
        <w:top w:val="single" w:color="C0504D" w:themeColor="accent2" w:sz="8" w:space="0"/>
        <w:bottom w:val="single" w:color="C0504D" w:themeColor="accent2"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C0504D" w:themeColor="accent2" w:sz="8" w:space="0"/>
        </w:tcBorders>
      </w:tcPr>
    </w:tblStylePr>
    <w:tblStylePr w:type="lastRow">
      <w:rPr>
        <w:b/>
        <w:bCs/>
        <w:color w:val="1F497D" w:themeColor="text2"/>
        <w14:textFill>
          <w14:solidFill>
            <w14:schemeClr w14:val="tx2"/>
          </w14:solidFill>
        </w14:textFill>
      </w:rPr>
      <w:tblPr/>
      <w:tcPr>
        <w:tcBorders>
          <w:top w:val="single" w:color="C0504D" w:themeColor="accent2" w:sz="8" w:space="0"/>
          <w:bottom w:val="single" w:color="C0504D" w:themeColor="accent2" w:sz="8" w:space="0"/>
        </w:tcBorders>
      </w:tcPr>
    </w:tblStylePr>
    <w:tblStylePr w:type="firstCol">
      <w:rPr>
        <w:b/>
        <w:bCs/>
      </w:rPr>
    </w:tblStylePr>
    <w:tblStylePr w:type="lastCol">
      <w:rPr>
        <w:b/>
        <w:bCs/>
      </w:rPr>
      <w:tblPr/>
      <w:tcPr>
        <w:tcBorders>
          <w:top w:val="single" w:color="C0504D" w:themeColor="accent2" w:sz="8" w:space="0"/>
          <w:bottom w:val="single" w:color="C0504D" w:themeColor="accent2" w:sz="8" w:space="0"/>
        </w:tcBorders>
      </w:tcPr>
    </w:tblStylePr>
    <w:tblStylePr w:type="band1Vert">
      <w:tblPr/>
      <w:tcPr>
        <w:shd w:val="clear" w:color="auto" w:fill="EFD3D3" w:themeFill="accent2" w:themeFillTint="3F"/>
      </w:tcPr>
    </w:tblStylePr>
    <w:tblStylePr w:type="band1Horz">
      <w:tblPr/>
      <w:tcPr>
        <w:shd w:val="clear" w:color="auto" w:fill="EFD3D3" w:themeFill="accent2" w:themeFillTint="3F"/>
      </w:tcPr>
    </w:tblStylePr>
  </w:style>
  <w:style w:type="table" w:styleId="70">
    <w:name w:val="Medium List 1 Accent 3"/>
    <w:basedOn w:val="30"/>
    <w:qFormat/>
    <w:uiPriority w:val="65"/>
    <w:pPr>
      <w:spacing w:after="0" w:line="240" w:lineRule="auto"/>
    </w:pPr>
    <w:rPr>
      <w:color w:val="000000" w:themeColor="text1"/>
      <w14:textFill>
        <w14:solidFill>
          <w14:schemeClr w14:val="tx1"/>
        </w14:solidFill>
      </w14:textFill>
    </w:rPr>
    <w:tblPr>
      <w:tblBorders>
        <w:top w:val="single" w:color="9BBB59" w:themeColor="accent3" w:sz="8" w:space="0"/>
        <w:bottom w:val="single" w:color="9BBB59" w:themeColor="accent3"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9BBB59" w:themeColor="accent3" w:sz="8" w:space="0"/>
        </w:tcBorders>
      </w:tcPr>
    </w:tblStylePr>
    <w:tblStylePr w:type="lastRow">
      <w:rPr>
        <w:b/>
        <w:bCs/>
        <w:color w:val="1F497D" w:themeColor="text2"/>
        <w14:textFill>
          <w14:solidFill>
            <w14:schemeClr w14:val="tx2"/>
          </w14:solidFill>
        </w14:textFill>
      </w:rPr>
      <w:tblPr/>
      <w:tcPr>
        <w:tcBorders>
          <w:top w:val="single" w:color="9BBB59" w:themeColor="accent3" w:sz="8" w:space="0"/>
          <w:bottom w:val="single" w:color="9BBB59" w:themeColor="accent3" w:sz="8" w:space="0"/>
        </w:tcBorders>
      </w:tcPr>
    </w:tblStylePr>
    <w:tblStylePr w:type="firstCol">
      <w:rPr>
        <w:b/>
        <w:bCs/>
      </w:rPr>
    </w:tblStylePr>
    <w:tblStylePr w:type="lastCol">
      <w:rPr>
        <w:b/>
        <w:bCs/>
      </w:rPr>
      <w:tblPr/>
      <w:tcPr>
        <w:tcBorders>
          <w:top w:val="single" w:color="9BBB59" w:themeColor="accent3" w:sz="8" w:space="0"/>
          <w:bottom w:val="single" w:color="9BBB59" w:themeColor="accent3" w:sz="8" w:space="0"/>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71">
    <w:name w:val="Medium List 1 Accent 4"/>
    <w:basedOn w:val="30"/>
    <w:qFormat/>
    <w:uiPriority w:val="65"/>
    <w:pPr>
      <w:spacing w:after="0" w:line="240" w:lineRule="auto"/>
    </w:pPr>
    <w:rPr>
      <w:color w:val="000000" w:themeColor="text1"/>
      <w14:textFill>
        <w14:solidFill>
          <w14:schemeClr w14:val="tx1"/>
        </w14:solidFill>
      </w14:textFill>
    </w:rPr>
    <w:tblPr>
      <w:tblBorders>
        <w:top w:val="single" w:color="8064A2" w:themeColor="accent4" w:sz="8" w:space="0"/>
        <w:bottom w:val="single" w:color="8064A2" w:themeColor="accent4"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8064A2" w:themeColor="accent4" w:sz="8" w:space="0"/>
        </w:tcBorders>
      </w:tcPr>
    </w:tblStylePr>
    <w:tblStylePr w:type="lastRow">
      <w:rPr>
        <w:b/>
        <w:bCs/>
        <w:color w:val="1F497D" w:themeColor="text2"/>
        <w14:textFill>
          <w14:solidFill>
            <w14:schemeClr w14:val="tx2"/>
          </w14:solidFill>
        </w14:textFill>
      </w:rPr>
      <w:tblPr/>
      <w:tcPr>
        <w:tcBorders>
          <w:top w:val="single" w:color="8064A2" w:themeColor="accent4" w:sz="8" w:space="0"/>
          <w:bottom w:val="single" w:color="8064A2" w:themeColor="accent4" w:sz="8" w:space="0"/>
        </w:tcBorders>
      </w:tcPr>
    </w:tblStylePr>
    <w:tblStylePr w:type="firstCol">
      <w:rPr>
        <w:b/>
        <w:bCs/>
      </w:rPr>
    </w:tblStylePr>
    <w:tblStylePr w:type="lastCol">
      <w:rPr>
        <w:b/>
        <w:bCs/>
      </w:rPr>
      <w:tblPr/>
      <w:tcPr>
        <w:tcBorders>
          <w:top w:val="single" w:color="8064A2" w:themeColor="accent4" w:sz="8" w:space="0"/>
          <w:bottom w:val="single" w:color="8064A2" w:themeColor="accent4" w:sz="8" w:space="0"/>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72">
    <w:name w:val="Medium List 1 Accent 5"/>
    <w:basedOn w:val="30"/>
    <w:qFormat/>
    <w:uiPriority w:val="65"/>
    <w:pPr>
      <w:spacing w:after="0" w:line="240" w:lineRule="auto"/>
    </w:pPr>
    <w:rPr>
      <w:color w:val="000000" w:themeColor="text1"/>
      <w14:textFill>
        <w14:solidFill>
          <w14:schemeClr w14:val="tx1"/>
        </w14:solidFill>
      </w14:textFill>
    </w:rPr>
    <w:tblPr>
      <w:tblBorders>
        <w:top w:val="single" w:color="4BACC6" w:themeColor="accent5" w:sz="8" w:space="0"/>
        <w:bottom w:val="single" w:color="4BACC6" w:themeColor="accent5"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4BACC6" w:themeColor="accent5" w:sz="8" w:space="0"/>
        </w:tcBorders>
      </w:tcPr>
    </w:tblStylePr>
    <w:tblStylePr w:type="lastRow">
      <w:rPr>
        <w:b/>
        <w:bCs/>
        <w:color w:val="1F497D" w:themeColor="text2"/>
        <w14:textFill>
          <w14:solidFill>
            <w14:schemeClr w14:val="tx2"/>
          </w14:solidFill>
        </w14:textFill>
      </w:rPr>
      <w:tblPr/>
      <w:tcPr>
        <w:tcBorders>
          <w:top w:val="single" w:color="4BACC6" w:themeColor="accent5" w:sz="8" w:space="0"/>
          <w:bottom w:val="single" w:color="4BACC6" w:themeColor="accent5" w:sz="8" w:space="0"/>
        </w:tcBorders>
      </w:tcPr>
    </w:tblStylePr>
    <w:tblStylePr w:type="firstCol">
      <w:rPr>
        <w:b/>
        <w:bCs/>
      </w:rPr>
    </w:tblStylePr>
    <w:tblStylePr w:type="lastCol">
      <w:rPr>
        <w:b/>
        <w:bCs/>
      </w:rPr>
      <w:tblPr/>
      <w:tcPr>
        <w:tcBorders>
          <w:top w:val="single" w:color="4BACC6" w:themeColor="accent5" w:sz="8" w:space="0"/>
          <w:bottom w:val="single" w:color="4BACC6" w:themeColor="accent5" w:sz="8" w:space="0"/>
        </w:tcBorders>
      </w:tcPr>
    </w:tblStylePr>
    <w:tblStylePr w:type="band1Vert">
      <w:tblPr/>
      <w:tcPr>
        <w:shd w:val="clear" w:color="auto" w:fill="D2EAF0" w:themeFill="accent5" w:themeFillTint="3F"/>
      </w:tcPr>
    </w:tblStylePr>
    <w:tblStylePr w:type="band1Horz">
      <w:tblPr/>
      <w:tcPr>
        <w:shd w:val="clear" w:color="auto" w:fill="D2EAF0" w:themeFill="accent5" w:themeFillTint="3F"/>
      </w:tcPr>
    </w:tblStylePr>
  </w:style>
  <w:style w:type="table" w:styleId="73">
    <w:name w:val="Medium List 1 Accent 6"/>
    <w:basedOn w:val="30"/>
    <w:qFormat/>
    <w:uiPriority w:val="65"/>
    <w:pPr>
      <w:spacing w:after="0" w:line="240" w:lineRule="auto"/>
    </w:pPr>
    <w:rPr>
      <w:color w:val="000000" w:themeColor="text1"/>
      <w14:textFill>
        <w14:solidFill>
          <w14:schemeClr w14:val="tx1"/>
        </w14:solidFill>
      </w14:textFill>
    </w:rPr>
    <w:tblPr>
      <w:tblBorders>
        <w:top w:val="single" w:color="F79646" w:themeColor="accent6" w:sz="8" w:space="0"/>
        <w:bottom w:val="single" w:color="F79646" w:themeColor="accent6"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F79646" w:themeColor="accent6" w:sz="8" w:space="0"/>
        </w:tcBorders>
      </w:tcPr>
    </w:tblStylePr>
    <w:tblStylePr w:type="lastRow">
      <w:rPr>
        <w:b/>
        <w:bCs/>
        <w:color w:val="1F497D" w:themeColor="text2"/>
        <w14:textFill>
          <w14:solidFill>
            <w14:schemeClr w14:val="tx2"/>
          </w14:solidFill>
        </w14:textFill>
      </w:rPr>
      <w:tblPr/>
      <w:tcPr>
        <w:tcBorders>
          <w:top w:val="single" w:color="F79646" w:themeColor="accent6" w:sz="8" w:space="0"/>
          <w:bottom w:val="single" w:color="F79646" w:themeColor="accent6" w:sz="8" w:space="0"/>
        </w:tcBorders>
      </w:tcPr>
    </w:tblStylePr>
    <w:tblStylePr w:type="firstCol">
      <w:rPr>
        <w:b/>
        <w:bCs/>
      </w:rPr>
    </w:tblStylePr>
    <w:tblStylePr w:type="lastCol">
      <w:rPr>
        <w:b/>
        <w:bCs/>
      </w:rPr>
      <w:tblPr/>
      <w:tcPr>
        <w:tcBorders>
          <w:top w:val="single" w:color="F79646" w:themeColor="accent6" w:sz="8" w:space="0"/>
          <w:bottom w:val="single" w:color="F79646" w:themeColor="accent6" w:sz="8" w:space="0"/>
        </w:tcBorders>
      </w:tcPr>
    </w:tblStylePr>
    <w:tblStylePr w:type="band1Vert">
      <w:tblPr/>
      <w:tcPr>
        <w:shd w:val="clear" w:color="auto" w:fill="FDE5D1" w:themeFill="accent6" w:themeFillTint="3F"/>
      </w:tcPr>
    </w:tblStylePr>
    <w:tblStylePr w:type="band1Horz">
      <w:tblPr/>
      <w:tcPr>
        <w:shd w:val="clear" w:color="auto" w:fill="FDE5D1" w:themeFill="accent6" w:themeFillTint="3F"/>
      </w:tcPr>
    </w:tblStylePr>
  </w:style>
  <w:style w:type="table" w:styleId="74">
    <w:name w:val="Medium List 2"/>
    <w:basedOn w:val="30"/>
    <w:qFormat/>
    <w:uiPriority w:val="66"/>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000000" w:themeColor="text1" w:sz="8" w:space="0"/>
        <w:left w:val="single" w:color="000000" w:themeColor="text1" w:sz="8" w:space="0"/>
        <w:bottom w:val="single" w:color="000000" w:themeColor="text1" w:sz="8" w:space="0"/>
        <w:right w:val="single" w:color="000000" w:themeColor="text1" w:sz="8" w:space="0"/>
      </w:tblBorders>
      <w:tblCellMar>
        <w:top w:w="0" w:type="dxa"/>
        <w:left w:w="108" w:type="dxa"/>
        <w:bottom w:w="0" w:type="dxa"/>
        <w:right w:w="108" w:type="dxa"/>
      </w:tblCellMar>
    </w:tblPr>
    <w:tblStylePr w:type="firstRow">
      <w:rPr>
        <w:sz w:val="24"/>
        <w:szCs w:val="24"/>
      </w:rPr>
      <w:tblPr/>
      <w:tcPr>
        <w:tcBorders>
          <w:top w:val="nil"/>
          <w:left w:val="nil"/>
          <w:bottom w:val="single" w:color="000000" w:themeColor="text1" w:sz="24" w:space="0"/>
          <w:right w:val="nil"/>
          <w:insideH w:val="nil"/>
          <w:insideV w:val="nil"/>
        </w:tcBorders>
        <w:shd w:val="clear" w:color="auto" w:fill="FFFFFF" w:themeFill="background1"/>
      </w:tcPr>
    </w:tblStylePr>
    <w:tblStylePr w:type="lastRow">
      <w:tblPr/>
      <w:tcPr>
        <w:tcBorders>
          <w:top w:val="single" w:color="000000" w:themeColor="text1"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000000" w:themeColor="text1" w:sz="8" w:space="0"/>
          <w:insideH w:val="nil"/>
          <w:insideV w:val="nil"/>
        </w:tcBorders>
        <w:shd w:val="clear" w:color="auto" w:fill="FFFFFF" w:themeFill="background1"/>
      </w:tcPr>
    </w:tblStylePr>
    <w:tblStylePr w:type="lastCol">
      <w:tblPr/>
      <w:tcPr>
        <w:tcBorders>
          <w:top w:val="nil"/>
          <w:left w:val="single" w:color="000000" w:themeColor="text1"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BFBFBF" w:themeFill="text1" w:themeFillTint="3F"/>
      </w:tcPr>
    </w:tblStylePr>
    <w:tblStylePr w:type="band1Horz">
      <w:tblPr/>
      <w:tcPr>
        <w:tcBorders>
          <w:top w:val="nil"/>
          <w:bottom w:val="nil"/>
          <w:insideH w:val="nil"/>
          <w:insideV w:val="nil"/>
        </w:tcBorders>
        <w:shd w:val="clear" w:color="auto" w:fill="BFBFBF"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75">
    <w:name w:val="Medium List 2 Accent 1"/>
    <w:basedOn w:val="30"/>
    <w:qFormat/>
    <w:uiPriority w:val="66"/>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4F81BD" w:themeColor="accent1" w:sz="8" w:space="0"/>
        <w:left w:val="single" w:color="4F81BD" w:themeColor="accent1" w:sz="8" w:space="0"/>
        <w:bottom w:val="single" w:color="4F81BD" w:themeColor="accent1" w:sz="8" w:space="0"/>
        <w:right w:val="single" w:color="4F81BD" w:themeColor="accent1" w:sz="8" w:space="0"/>
      </w:tblBorders>
      <w:tblCellMar>
        <w:top w:w="0" w:type="dxa"/>
        <w:left w:w="108" w:type="dxa"/>
        <w:bottom w:w="0" w:type="dxa"/>
        <w:right w:w="108" w:type="dxa"/>
      </w:tblCellMar>
    </w:tblPr>
    <w:tblStylePr w:type="firstRow">
      <w:rPr>
        <w:sz w:val="24"/>
        <w:szCs w:val="24"/>
      </w:rPr>
      <w:tblPr/>
      <w:tcPr>
        <w:tcBorders>
          <w:top w:val="nil"/>
          <w:left w:val="nil"/>
          <w:bottom w:val="single" w:color="4F81BD" w:themeColor="accent1" w:sz="24" w:space="0"/>
          <w:right w:val="nil"/>
          <w:insideH w:val="nil"/>
          <w:insideV w:val="nil"/>
        </w:tcBorders>
        <w:shd w:val="clear" w:color="auto" w:fill="FFFFFF" w:themeFill="background1"/>
      </w:tcPr>
    </w:tblStylePr>
    <w:tblStylePr w:type="lastRow">
      <w:tblPr/>
      <w:tcPr>
        <w:tcBorders>
          <w:top w:val="single" w:color="4F81BD" w:themeColor="accent1"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4F81BD" w:themeColor="accent1" w:sz="8" w:space="0"/>
          <w:insideH w:val="nil"/>
          <w:insideV w:val="nil"/>
        </w:tcBorders>
        <w:shd w:val="clear" w:color="auto" w:fill="FFFFFF" w:themeFill="background1"/>
      </w:tcPr>
    </w:tblStylePr>
    <w:tblStylePr w:type="lastCol">
      <w:tblPr/>
      <w:tcPr>
        <w:tcBorders>
          <w:top w:val="nil"/>
          <w:left w:val="single" w:color="4F81BD" w:themeColor="accent1"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76">
    <w:name w:val="Medium List 2 Accent 2"/>
    <w:basedOn w:val="30"/>
    <w:qFormat/>
    <w:uiPriority w:val="66"/>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C0504D" w:themeColor="accent2" w:sz="8" w:space="0"/>
        <w:left w:val="single" w:color="C0504D" w:themeColor="accent2" w:sz="8" w:space="0"/>
        <w:bottom w:val="single" w:color="C0504D" w:themeColor="accent2" w:sz="8" w:space="0"/>
        <w:right w:val="single" w:color="C0504D" w:themeColor="accent2" w:sz="8" w:space="0"/>
      </w:tblBorders>
      <w:tblCellMar>
        <w:top w:w="0" w:type="dxa"/>
        <w:left w:w="108" w:type="dxa"/>
        <w:bottom w:w="0" w:type="dxa"/>
        <w:right w:w="108" w:type="dxa"/>
      </w:tblCellMar>
    </w:tblPr>
    <w:tblStylePr w:type="firstRow">
      <w:rPr>
        <w:sz w:val="24"/>
        <w:szCs w:val="24"/>
      </w:rPr>
      <w:tblPr/>
      <w:tcPr>
        <w:tcBorders>
          <w:top w:val="nil"/>
          <w:left w:val="nil"/>
          <w:bottom w:val="single" w:color="C0504D" w:themeColor="accent2" w:sz="24" w:space="0"/>
          <w:right w:val="nil"/>
          <w:insideH w:val="nil"/>
          <w:insideV w:val="nil"/>
        </w:tcBorders>
        <w:shd w:val="clear" w:color="auto" w:fill="FFFFFF" w:themeFill="background1"/>
      </w:tcPr>
    </w:tblStylePr>
    <w:tblStylePr w:type="lastRow">
      <w:tblPr/>
      <w:tcPr>
        <w:tcBorders>
          <w:top w:val="single" w:color="C0504D" w:themeColor="accent2"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C0504D" w:themeColor="accent2" w:sz="8" w:space="0"/>
          <w:insideH w:val="nil"/>
          <w:insideV w:val="nil"/>
        </w:tcBorders>
        <w:shd w:val="clear" w:color="auto" w:fill="FFFFFF" w:themeFill="background1"/>
      </w:tcPr>
    </w:tblStylePr>
    <w:tblStylePr w:type="lastCol">
      <w:tblPr/>
      <w:tcPr>
        <w:tcBorders>
          <w:top w:val="nil"/>
          <w:left w:val="single" w:color="C0504D" w:themeColor="accent2"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3" w:themeFill="accent2" w:themeFillTint="3F"/>
      </w:tcPr>
    </w:tblStylePr>
    <w:tblStylePr w:type="band1Horz">
      <w:tblPr/>
      <w:tcPr>
        <w:tcBorders>
          <w:top w:val="nil"/>
          <w:bottom w:val="nil"/>
          <w:insideH w:val="nil"/>
          <w:insideV w:val="nil"/>
        </w:tcBorders>
        <w:shd w:val="clear" w:color="auto" w:fill="EFD3D3"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77">
    <w:name w:val="Medium List 2 Accent 3"/>
    <w:basedOn w:val="30"/>
    <w:qFormat/>
    <w:uiPriority w:val="66"/>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9BBB59" w:themeColor="accent3" w:sz="8" w:space="0"/>
        <w:left w:val="single" w:color="9BBB59" w:themeColor="accent3" w:sz="8" w:space="0"/>
        <w:bottom w:val="single" w:color="9BBB59" w:themeColor="accent3" w:sz="8" w:space="0"/>
        <w:right w:val="single" w:color="9BBB59" w:themeColor="accent3" w:sz="8" w:space="0"/>
      </w:tblBorders>
      <w:tblCellMar>
        <w:top w:w="0" w:type="dxa"/>
        <w:left w:w="108" w:type="dxa"/>
        <w:bottom w:w="0" w:type="dxa"/>
        <w:right w:w="108" w:type="dxa"/>
      </w:tblCellMar>
    </w:tblPr>
    <w:tblStylePr w:type="firstRow">
      <w:rPr>
        <w:sz w:val="24"/>
        <w:szCs w:val="24"/>
      </w:rPr>
      <w:tblPr/>
      <w:tcPr>
        <w:tcBorders>
          <w:top w:val="nil"/>
          <w:left w:val="nil"/>
          <w:bottom w:val="single" w:color="9BBB59" w:themeColor="accent3" w:sz="24" w:space="0"/>
          <w:right w:val="nil"/>
          <w:insideH w:val="nil"/>
          <w:insideV w:val="nil"/>
        </w:tcBorders>
        <w:shd w:val="clear" w:color="auto" w:fill="FFFFFF" w:themeFill="background1"/>
      </w:tcPr>
    </w:tblStylePr>
    <w:tblStylePr w:type="lastRow">
      <w:tblPr/>
      <w:tcPr>
        <w:tcBorders>
          <w:top w:val="single" w:color="9BBB59" w:themeColor="accent3"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9BBB59" w:themeColor="accent3" w:sz="8" w:space="0"/>
          <w:insideH w:val="nil"/>
          <w:insideV w:val="nil"/>
        </w:tcBorders>
        <w:shd w:val="clear" w:color="auto" w:fill="FFFFFF" w:themeFill="background1"/>
      </w:tcPr>
    </w:tblStylePr>
    <w:tblStylePr w:type="lastCol">
      <w:tblPr/>
      <w:tcPr>
        <w:tcBorders>
          <w:top w:val="nil"/>
          <w:left w:val="single" w:color="9BBB59" w:themeColor="accent3"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78">
    <w:name w:val="Medium List 2 Accent 4"/>
    <w:basedOn w:val="30"/>
    <w:qFormat/>
    <w:uiPriority w:val="66"/>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8064A2" w:themeColor="accent4" w:sz="8" w:space="0"/>
        <w:left w:val="single" w:color="8064A2" w:themeColor="accent4" w:sz="8" w:space="0"/>
        <w:bottom w:val="single" w:color="8064A2" w:themeColor="accent4" w:sz="8" w:space="0"/>
        <w:right w:val="single" w:color="8064A2" w:themeColor="accent4" w:sz="8" w:space="0"/>
      </w:tblBorders>
      <w:tblCellMar>
        <w:top w:w="0" w:type="dxa"/>
        <w:left w:w="108" w:type="dxa"/>
        <w:bottom w:w="0" w:type="dxa"/>
        <w:right w:w="108" w:type="dxa"/>
      </w:tblCellMar>
    </w:tblPr>
    <w:tblStylePr w:type="firstRow">
      <w:rPr>
        <w:sz w:val="24"/>
        <w:szCs w:val="24"/>
      </w:rPr>
      <w:tblPr/>
      <w:tcPr>
        <w:tcBorders>
          <w:top w:val="nil"/>
          <w:left w:val="nil"/>
          <w:bottom w:val="single" w:color="8064A2" w:themeColor="accent4" w:sz="24" w:space="0"/>
          <w:right w:val="nil"/>
          <w:insideH w:val="nil"/>
          <w:insideV w:val="nil"/>
        </w:tcBorders>
        <w:shd w:val="clear" w:color="auto" w:fill="FFFFFF" w:themeFill="background1"/>
      </w:tcPr>
    </w:tblStylePr>
    <w:tblStylePr w:type="lastRow">
      <w:tblPr/>
      <w:tcPr>
        <w:tcBorders>
          <w:top w:val="single" w:color="8064A2" w:themeColor="accent4"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8064A2" w:themeColor="accent4" w:sz="8" w:space="0"/>
          <w:insideH w:val="nil"/>
          <w:insideV w:val="nil"/>
        </w:tcBorders>
        <w:shd w:val="clear" w:color="auto" w:fill="FFFFFF" w:themeFill="background1"/>
      </w:tcPr>
    </w:tblStylePr>
    <w:tblStylePr w:type="lastCol">
      <w:tblPr/>
      <w:tcPr>
        <w:tcBorders>
          <w:top w:val="nil"/>
          <w:left w:val="single" w:color="8064A2" w:themeColor="accent4"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79">
    <w:name w:val="Medium List 2 Accent 5"/>
    <w:basedOn w:val="30"/>
    <w:qFormat/>
    <w:uiPriority w:val="66"/>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4BACC6" w:themeColor="accent5" w:sz="8" w:space="0"/>
        <w:left w:val="single" w:color="4BACC6" w:themeColor="accent5" w:sz="8" w:space="0"/>
        <w:bottom w:val="single" w:color="4BACC6" w:themeColor="accent5" w:sz="8" w:space="0"/>
        <w:right w:val="single" w:color="4BACC6" w:themeColor="accent5" w:sz="8" w:space="0"/>
      </w:tblBorders>
      <w:tblCellMar>
        <w:top w:w="0" w:type="dxa"/>
        <w:left w:w="108" w:type="dxa"/>
        <w:bottom w:w="0" w:type="dxa"/>
        <w:right w:w="108" w:type="dxa"/>
      </w:tblCellMar>
    </w:tblPr>
    <w:tblStylePr w:type="firstRow">
      <w:rPr>
        <w:sz w:val="24"/>
        <w:szCs w:val="24"/>
      </w:rPr>
      <w:tblPr/>
      <w:tcPr>
        <w:tcBorders>
          <w:top w:val="nil"/>
          <w:left w:val="nil"/>
          <w:bottom w:val="single" w:color="4BACC6" w:themeColor="accent5" w:sz="24" w:space="0"/>
          <w:right w:val="nil"/>
          <w:insideH w:val="nil"/>
          <w:insideV w:val="nil"/>
        </w:tcBorders>
        <w:shd w:val="clear" w:color="auto" w:fill="FFFFFF" w:themeFill="background1"/>
      </w:tcPr>
    </w:tblStylePr>
    <w:tblStylePr w:type="lastRow">
      <w:tblPr/>
      <w:tcPr>
        <w:tcBorders>
          <w:top w:val="single" w:color="4BACC6" w:themeColor="accent5"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4BACC6" w:themeColor="accent5" w:sz="8" w:space="0"/>
          <w:insideH w:val="nil"/>
          <w:insideV w:val="nil"/>
        </w:tcBorders>
        <w:shd w:val="clear" w:color="auto" w:fill="FFFFFF" w:themeFill="background1"/>
      </w:tcPr>
    </w:tblStylePr>
    <w:tblStylePr w:type="lastCol">
      <w:tblPr/>
      <w:tcPr>
        <w:tcBorders>
          <w:top w:val="nil"/>
          <w:left w:val="single" w:color="4BACC6" w:themeColor="accent5"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0" w:themeFill="accent5" w:themeFillTint="3F"/>
      </w:tcPr>
    </w:tblStylePr>
    <w:tblStylePr w:type="band1Horz">
      <w:tblPr/>
      <w:tcPr>
        <w:tcBorders>
          <w:top w:val="nil"/>
          <w:bottom w:val="nil"/>
          <w:insideH w:val="nil"/>
          <w:insideV w:val="nil"/>
        </w:tcBorders>
        <w:shd w:val="clear" w:color="auto" w:fill="D2EAF0"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80">
    <w:name w:val="Medium List 2 Accent 6"/>
    <w:basedOn w:val="30"/>
    <w:qFormat/>
    <w:uiPriority w:val="66"/>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F79646" w:themeColor="accent6" w:sz="8" w:space="0"/>
        <w:left w:val="single" w:color="F79646" w:themeColor="accent6" w:sz="8" w:space="0"/>
        <w:bottom w:val="single" w:color="F79646" w:themeColor="accent6" w:sz="8" w:space="0"/>
        <w:right w:val="single" w:color="F79646" w:themeColor="accent6" w:sz="8" w:space="0"/>
      </w:tblBorders>
      <w:tblCellMar>
        <w:top w:w="0" w:type="dxa"/>
        <w:left w:w="108" w:type="dxa"/>
        <w:bottom w:w="0" w:type="dxa"/>
        <w:right w:w="108" w:type="dxa"/>
      </w:tblCellMar>
    </w:tblPr>
    <w:tblStylePr w:type="firstRow">
      <w:rPr>
        <w:sz w:val="24"/>
        <w:szCs w:val="24"/>
      </w:rPr>
      <w:tblPr/>
      <w:tcPr>
        <w:tcBorders>
          <w:top w:val="nil"/>
          <w:left w:val="nil"/>
          <w:bottom w:val="single" w:color="F79646" w:themeColor="accent6" w:sz="24" w:space="0"/>
          <w:right w:val="nil"/>
          <w:insideH w:val="nil"/>
          <w:insideV w:val="nil"/>
        </w:tcBorders>
        <w:shd w:val="clear" w:color="auto" w:fill="FFFFFF" w:themeFill="background1"/>
      </w:tcPr>
    </w:tblStylePr>
    <w:tblStylePr w:type="lastRow">
      <w:tblPr/>
      <w:tcPr>
        <w:tcBorders>
          <w:top w:val="single" w:color="F79646" w:themeColor="accent6"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F79646" w:themeColor="accent6" w:sz="8" w:space="0"/>
          <w:insideH w:val="nil"/>
          <w:insideV w:val="nil"/>
        </w:tcBorders>
        <w:shd w:val="clear" w:color="auto" w:fill="FFFFFF" w:themeFill="background1"/>
      </w:tcPr>
    </w:tblStylePr>
    <w:tblStylePr w:type="lastCol">
      <w:tblPr/>
      <w:tcPr>
        <w:tcBorders>
          <w:top w:val="nil"/>
          <w:left w:val="single" w:color="F79646" w:themeColor="accent6"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5D1" w:themeFill="accent6" w:themeFillTint="3F"/>
      </w:tcPr>
    </w:tblStylePr>
    <w:tblStylePr w:type="band1Horz">
      <w:tblPr/>
      <w:tcPr>
        <w:tcBorders>
          <w:top w:val="nil"/>
          <w:bottom w:val="nil"/>
          <w:insideH w:val="nil"/>
          <w:insideV w:val="nil"/>
        </w:tcBorders>
        <w:shd w:val="clear" w:color="auto" w:fill="FDE5D1"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81">
    <w:name w:val="Medium Grid 1"/>
    <w:basedOn w:val="30"/>
    <w:qFormat/>
    <w:uiPriority w:val="67"/>
    <w:pPr>
      <w:spacing w:after="0" w:line="240" w:lineRule="auto"/>
    </w:pPr>
    <w:tblPr>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single" w:color="3F3F3F" w:themeColor="text1" w:themeTint="BF" w:sz="8" w:space="0"/>
      </w:tblBorders>
      <w:tblCellMar>
        <w:top w:w="0" w:type="dxa"/>
        <w:left w:w="108" w:type="dxa"/>
        <w:bottom w:w="0" w:type="dxa"/>
        <w:right w:w="108" w:type="dxa"/>
      </w:tblCellMar>
    </w:tblPr>
    <w:tcPr>
      <w:shd w:val="clear" w:color="auto" w:fill="BFBFBF" w:themeFill="text1" w:themeFillTint="3F"/>
    </w:tcPr>
    <w:tblStylePr w:type="firstRow">
      <w:rPr>
        <w:b/>
        <w:bCs/>
      </w:rPr>
    </w:tblStylePr>
    <w:tblStylePr w:type="lastRow">
      <w:rPr>
        <w:b/>
        <w:bCs/>
      </w:rPr>
      <w:tblPr/>
      <w:tcPr>
        <w:tcBorders>
          <w:top w:val="single" w:color="3F3F3F" w:themeColor="text1" w:themeTint="BF" w:sz="18" w:space="0"/>
        </w:tcBorders>
      </w:tcPr>
    </w:tblStylePr>
    <w:tblStylePr w:type="firstCol">
      <w:rPr>
        <w:b/>
        <w:bCs/>
      </w:rPr>
    </w:tblStylePr>
    <w:tblStylePr w:type="lastCol">
      <w:rPr>
        <w:b/>
        <w:bCs/>
      </w:rPr>
    </w:tblStylePr>
    <w:tblStylePr w:type="band1Vert">
      <w:tblPr/>
      <w:tcPr>
        <w:shd w:val="clear" w:color="auto" w:fill="7F7F7F" w:themeFill="text1" w:themeFillTint="7F"/>
      </w:tcPr>
    </w:tblStylePr>
    <w:tblStylePr w:type="band1Horz">
      <w:tblPr/>
      <w:tcPr>
        <w:shd w:val="clear" w:color="auto" w:fill="7F7F7F" w:themeFill="text1" w:themeFillTint="7F"/>
      </w:tcPr>
    </w:tblStylePr>
  </w:style>
  <w:style w:type="table" w:styleId="82">
    <w:name w:val="Medium Grid 1 Accent 1"/>
    <w:basedOn w:val="30"/>
    <w:qFormat/>
    <w:uiPriority w:val="67"/>
    <w:pPr>
      <w:spacing w:after="0" w:line="240" w:lineRule="auto"/>
    </w:pPr>
    <w:tblPr>
      <w:tblBorders>
        <w:top w:val="single" w:color="7BA0CD" w:themeColor="accent1" w:themeTint="BF" w:sz="8" w:space="0"/>
        <w:left w:val="single" w:color="7BA0CD" w:themeColor="accent1" w:themeTint="BF" w:sz="8" w:space="0"/>
        <w:bottom w:val="single" w:color="7BA0CD" w:themeColor="accent1" w:themeTint="BF" w:sz="8" w:space="0"/>
        <w:right w:val="single" w:color="7BA0CD" w:themeColor="accent1" w:themeTint="BF" w:sz="8" w:space="0"/>
        <w:insideH w:val="single" w:color="7BA0CD" w:themeColor="accent1" w:themeTint="BF" w:sz="8" w:space="0"/>
        <w:insideV w:val="single" w:color="7BA0CD" w:themeColor="accent1" w:themeTint="BF" w:sz="8" w:space="0"/>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color="7BA0CD" w:themeColor="accent1" w:themeTint="BF" w:sz="18" w:space="0"/>
        </w:tcBorders>
      </w:tcPr>
    </w:tblStylePr>
    <w:tblStylePr w:type="firstCol">
      <w:rPr>
        <w:b/>
        <w:bCs/>
      </w:rPr>
    </w:tblStylePr>
    <w:tblStylePr w:type="lastCol">
      <w:rPr>
        <w:b/>
        <w:bCs/>
      </w:rPr>
    </w:tblStylePr>
    <w:tblStylePr w:type="band1Vert">
      <w:tblPr/>
      <w:tcPr>
        <w:shd w:val="clear" w:color="auto" w:fill="A7C0DE" w:themeFill="accent1" w:themeFillTint="7F"/>
      </w:tcPr>
    </w:tblStylePr>
    <w:tblStylePr w:type="band1Horz">
      <w:tblPr/>
      <w:tcPr>
        <w:shd w:val="clear" w:color="auto" w:fill="A7C0DE" w:themeFill="accent1" w:themeFillTint="7F"/>
      </w:tcPr>
    </w:tblStylePr>
  </w:style>
  <w:style w:type="table" w:styleId="83">
    <w:name w:val="Medium Grid 1 Accent 2"/>
    <w:basedOn w:val="30"/>
    <w:qFormat/>
    <w:uiPriority w:val="67"/>
    <w:pPr>
      <w:spacing w:after="0" w:line="240" w:lineRule="auto"/>
    </w:pPr>
    <w:tblPr>
      <w:tblBorders>
        <w:top w:val="single" w:color="CF7B79" w:themeColor="accent2" w:themeTint="BF" w:sz="8" w:space="0"/>
        <w:left w:val="single" w:color="CF7B79" w:themeColor="accent2" w:themeTint="BF" w:sz="8" w:space="0"/>
        <w:bottom w:val="single" w:color="CF7B79" w:themeColor="accent2" w:themeTint="BF" w:sz="8" w:space="0"/>
        <w:right w:val="single" w:color="CF7B79" w:themeColor="accent2" w:themeTint="BF" w:sz="8" w:space="0"/>
        <w:insideH w:val="single" w:color="CF7B79" w:themeColor="accent2" w:themeTint="BF" w:sz="8" w:space="0"/>
        <w:insideV w:val="single" w:color="CF7B79" w:themeColor="accent2" w:themeTint="BF" w:sz="8" w:space="0"/>
      </w:tblBorders>
      <w:tblCellMar>
        <w:top w:w="0" w:type="dxa"/>
        <w:left w:w="108" w:type="dxa"/>
        <w:bottom w:w="0" w:type="dxa"/>
        <w:right w:w="108" w:type="dxa"/>
      </w:tblCellMar>
    </w:tblPr>
    <w:tcPr>
      <w:shd w:val="clear" w:color="auto" w:fill="EFD3D3" w:themeFill="accent2" w:themeFillTint="3F"/>
    </w:tcPr>
    <w:tblStylePr w:type="firstRow">
      <w:rPr>
        <w:b/>
        <w:bCs/>
      </w:rPr>
    </w:tblStylePr>
    <w:tblStylePr w:type="lastRow">
      <w:rPr>
        <w:b/>
        <w:bCs/>
      </w:rPr>
      <w:tblPr/>
      <w:tcPr>
        <w:tcBorders>
          <w:top w:val="single" w:color="CF7B79" w:themeColor="accent2" w:themeTint="BF" w:sz="18" w:space="0"/>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84">
    <w:name w:val="Medium Grid 1 Accent 3"/>
    <w:basedOn w:val="30"/>
    <w:qFormat/>
    <w:uiPriority w:val="67"/>
    <w:pPr>
      <w:spacing w:after="0" w:line="240" w:lineRule="auto"/>
    </w:pPr>
    <w:tblPr>
      <w:tblBorders>
        <w:top w:val="single" w:color="B4CC82" w:themeColor="accent3" w:themeTint="BF" w:sz="8" w:space="0"/>
        <w:left w:val="single" w:color="B4CC82" w:themeColor="accent3" w:themeTint="BF" w:sz="8" w:space="0"/>
        <w:bottom w:val="single" w:color="B4CC82" w:themeColor="accent3" w:themeTint="BF" w:sz="8" w:space="0"/>
        <w:right w:val="single" w:color="B4CC82" w:themeColor="accent3" w:themeTint="BF" w:sz="8" w:space="0"/>
        <w:insideH w:val="single" w:color="B4CC82" w:themeColor="accent3" w:themeTint="BF" w:sz="8" w:space="0"/>
        <w:insideV w:val="single" w:color="B4CC82" w:themeColor="accent3" w:themeTint="BF" w:sz="8" w:space="0"/>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color="B4CC82" w:themeColor="accent3" w:themeTint="BF" w:sz="18" w:space="0"/>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85">
    <w:name w:val="Medium Grid 1 Accent 4"/>
    <w:basedOn w:val="30"/>
    <w:qFormat/>
    <w:uiPriority w:val="67"/>
    <w:pPr>
      <w:spacing w:after="0" w:line="240" w:lineRule="auto"/>
    </w:pPr>
    <w:tblPr>
      <w:tblBorders>
        <w:top w:val="single" w:color="9F8AB9" w:themeColor="accent4" w:themeTint="BF" w:sz="8" w:space="0"/>
        <w:left w:val="single" w:color="9F8AB9" w:themeColor="accent4" w:themeTint="BF" w:sz="8" w:space="0"/>
        <w:bottom w:val="single" w:color="9F8AB9" w:themeColor="accent4" w:themeTint="BF" w:sz="8" w:space="0"/>
        <w:right w:val="single" w:color="9F8AB9" w:themeColor="accent4" w:themeTint="BF" w:sz="8" w:space="0"/>
        <w:insideH w:val="single" w:color="9F8AB9" w:themeColor="accent4" w:themeTint="BF" w:sz="8" w:space="0"/>
        <w:insideV w:val="single" w:color="9F8AB9" w:themeColor="accent4" w:themeTint="BF" w:sz="8" w:space="0"/>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color="9F8AB9" w:themeColor="accent4" w:themeTint="BF" w:sz="18" w:space="0"/>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86">
    <w:name w:val="Medium Grid 1 Accent 5"/>
    <w:basedOn w:val="30"/>
    <w:qFormat/>
    <w:uiPriority w:val="67"/>
    <w:pPr>
      <w:spacing w:after="0" w:line="240" w:lineRule="auto"/>
    </w:pPr>
    <w:tblPr>
      <w:tblBorders>
        <w:top w:val="single" w:color="78C0D4" w:themeColor="accent5" w:themeTint="BF" w:sz="8" w:space="0"/>
        <w:left w:val="single" w:color="78C0D4" w:themeColor="accent5" w:themeTint="BF" w:sz="8" w:space="0"/>
        <w:bottom w:val="single" w:color="78C0D4" w:themeColor="accent5" w:themeTint="BF" w:sz="8" w:space="0"/>
        <w:right w:val="single" w:color="78C0D4" w:themeColor="accent5" w:themeTint="BF" w:sz="8" w:space="0"/>
        <w:insideH w:val="single" w:color="78C0D4" w:themeColor="accent5" w:themeTint="BF" w:sz="8" w:space="0"/>
        <w:insideV w:val="single" w:color="78C0D4" w:themeColor="accent5" w:themeTint="BF" w:sz="8" w:space="0"/>
      </w:tblBorders>
      <w:tblCellMar>
        <w:top w:w="0" w:type="dxa"/>
        <w:left w:w="108" w:type="dxa"/>
        <w:bottom w:w="0" w:type="dxa"/>
        <w:right w:w="108" w:type="dxa"/>
      </w:tblCellMar>
    </w:tblPr>
    <w:tcPr>
      <w:shd w:val="clear" w:color="auto" w:fill="D2EAF0" w:themeFill="accent5" w:themeFillTint="3F"/>
    </w:tcPr>
    <w:tblStylePr w:type="firstRow">
      <w:rPr>
        <w:b/>
        <w:bCs/>
      </w:rPr>
    </w:tblStylePr>
    <w:tblStylePr w:type="lastRow">
      <w:rPr>
        <w:b/>
        <w:bCs/>
      </w:rPr>
      <w:tblPr/>
      <w:tcPr>
        <w:tcBorders>
          <w:top w:val="single" w:color="78C0D4" w:themeColor="accent5" w:themeTint="BF" w:sz="18" w:space="0"/>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87">
    <w:name w:val="Medium Grid 1 Accent 6"/>
    <w:basedOn w:val="30"/>
    <w:qFormat/>
    <w:uiPriority w:val="67"/>
    <w:pPr>
      <w:spacing w:after="0" w:line="240" w:lineRule="auto"/>
    </w:pPr>
    <w:tblPr>
      <w:tblBorders>
        <w:top w:val="single" w:color="F9B074" w:themeColor="accent6" w:themeTint="BF" w:sz="8" w:space="0"/>
        <w:left w:val="single" w:color="F9B074" w:themeColor="accent6" w:themeTint="BF" w:sz="8" w:space="0"/>
        <w:bottom w:val="single" w:color="F9B074" w:themeColor="accent6" w:themeTint="BF" w:sz="8" w:space="0"/>
        <w:right w:val="single" w:color="F9B074" w:themeColor="accent6" w:themeTint="BF" w:sz="8" w:space="0"/>
        <w:insideH w:val="single" w:color="F9B074" w:themeColor="accent6" w:themeTint="BF" w:sz="8" w:space="0"/>
        <w:insideV w:val="single" w:color="F9B074" w:themeColor="accent6" w:themeTint="BF" w:sz="8" w:space="0"/>
      </w:tblBorders>
      <w:tblCellMar>
        <w:top w:w="0" w:type="dxa"/>
        <w:left w:w="108" w:type="dxa"/>
        <w:bottom w:w="0" w:type="dxa"/>
        <w:right w:w="108" w:type="dxa"/>
      </w:tblCellMar>
    </w:tblPr>
    <w:tcPr>
      <w:shd w:val="clear" w:color="auto" w:fill="FDE5D1" w:themeFill="accent6" w:themeFillTint="3F"/>
    </w:tcPr>
    <w:tblStylePr w:type="firstRow">
      <w:rPr>
        <w:b/>
        <w:bCs/>
      </w:rPr>
    </w:tblStylePr>
    <w:tblStylePr w:type="lastRow">
      <w:rPr>
        <w:b/>
        <w:bCs/>
      </w:rPr>
      <w:tblPr/>
      <w:tcPr>
        <w:tcBorders>
          <w:top w:val="single" w:color="F9B074" w:themeColor="accent6" w:themeTint="BF" w:sz="18" w:space="0"/>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88">
    <w:name w:val="Medium Grid 2"/>
    <w:basedOn w:val="30"/>
    <w:qFormat/>
    <w:uiPriority w:val="68"/>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CellMar>
        <w:top w:w="0" w:type="dxa"/>
        <w:left w:w="108" w:type="dxa"/>
        <w:bottom w:w="0" w:type="dxa"/>
        <w:right w:w="108" w:type="dxa"/>
      </w:tblCellMar>
    </w:tblPr>
    <w:tcPr>
      <w:shd w:val="clear" w:color="auto" w:fill="BFBFBF" w:themeFill="text1" w:themeFillTint="3F"/>
    </w:tcPr>
    <w:tblStylePr w:type="firstRow">
      <w:rPr>
        <w:b/>
        <w:bCs/>
        <w:color w:val="000000" w:themeColor="text1"/>
        <w14:textFill>
          <w14:solidFill>
            <w14:schemeClr w14:val="tx1"/>
          </w14:solidFill>
        </w14:textFill>
      </w:rPr>
      <w:tblPr/>
      <w:tcPr>
        <w:shd w:val="clear" w:color="auto" w:fill="E5E5E5" w:themeFill="text1"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7F7F7F" w:themeFill="text1" w:themeFillTint="7F"/>
      </w:tcPr>
    </w:tblStylePr>
    <w:tblStylePr w:type="band1Horz">
      <w:tblPr/>
      <w:tcPr>
        <w:tcBorders>
          <w:insideH w:val="single" w:sz="6" w:space="0"/>
          <w:insideV w:val="single" w:sz="6" w:space="0"/>
        </w:tcBorders>
        <w:shd w:val="clear" w:color="auto" w:fill="7F7F7F" w:themeFill="text1" w:themeFillTint="7F"/>
      </w:tcPr>
    </w:tblStylePr>
    <w:tblStylePr w:type="nwCell">
      <w:tblPr/>
      <w:tcPr>
        <w:shd w:val="clear" w:color="auto" w:fill="FFFFFF" w:themeFill="background1"/>
      </w:tcPr>
    </w:tblStylePr>
  </w:style>
  <w:style w:type="table" w:styleId="89">
    <w:name w:val="Medium Grid 2 Accent 1"/>
    <w:basedOn w:val="30"/>
    <w:qFormat/>
    <w:uiPriority w:val="68"/>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4F81BD" w:themeColor="accent1" w:sz="8" w:space="0"/>
        <w:left w:val="single" w:color="4F81BD" w:themeColor="accent1" w:sz="8" w:space="0"/>
        <w:bottom w:val="single" w:color="4F81BD" w:themeColor="accent1" w:sz="8" w:space="0"/>
        <w:right w:val="single" w:color="4F81BD" w:themeColor="accent1" w:sz="8" w:space="0"/>
        <w:insideH w:val="single" w:color="4F81BD" w:themeColor="accent1" w:sz="8" w:space="0"/>
        <w:insideV w:val="single" w:color="4F81BD" w:themeColor="accent1" w:sz="8" w:space="0"/>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14:textFill>
          <w14:solidFill>
            <w14:schemeClr w14:val="tx1"/>
          </w14:solidFill>
        </w14:textFill>
      </w:rPr>
      <w:tblPr/>
      <w:tcPr>
        <w:shd w:val="clear" w:color="auto" w:fill="EDF2F8" w:themeFill="accent1"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C0DE" w:themeFill="accent1" w:themeFillTint="7F"/>
      </w:tcPr>
    </w:tblStylePr>
    <w:tblStylePr w:type="band1Horz">
      <w:tblPr/>
      <w:tcPr>
        <w:tcBorders>
          <w:insideH w:val="single" w:sz="6" w:space="0"/>
          <w:insideV w:val="single" w:sz="6" w:space="0"/>
        </w:tcBorders>
        <w:shd w:val="clear" w:color="auto" w:fill="A7C0DE" w:themeFill="accent1" w:themeFillTint="7F"/>
      </w:tcPr>
    </w:tblStylePr>
    <w:tblStylePr w:type="nwCell">
      <w:tblPr/>
      <w:tcPr>
        <w:shd w:val="clear" w:color="auto" w:fill="FFFFFF" w:themeFill="background1"/>
      </w:tcPr>
    </w:tblStylePr>
  </w:style>
  <w:style w:type="table" w:styleId="90">
    <w:name w:val="Medium Grid 2 Accent 2"/>
    <w:basedOn w:val="30"/>
    <w:qFormat/>
    <w:uiPriority w:val="68"/>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C0504D" w:themeColor="accent2" w:sz="8" w:space="0"/>
        <w:left w:val="single" w:color="C0504D" w:themeColor="accent2" w:sz="8" w:space="0"/>
        <w:bottom w:val="single" w:color="C0504D" w:themeColor="accent2" w:sz="8" w:space="0"/>
        <w:right w:val="single" w:color="C0504D" w:themeColor="accent2" w:sz="8" w:space="0"/>
        <w:insideH w:val="single" w:color="C0504D" w:themeColor="accent2" w:sz="8" w:space="0"/>
        <w:insideV w:val="single" w:color="C0504D" w:themeColor="accent2" w:sz="8" w:space="0"/>
      </w:tblBorders>
      <w:tblCellMar>
        <w:top w:w="0" w:type="dxa"/>
        <w:left w:w="108" w:type="dxa"/>
        <w:bottom w:w="0" w:type="dxa"/>
        <w:right w:w="108" w:type="dxa"/>
      </w:tblCellMar>
    </w:tblPr>
    <w:tcPr>
      <w:shd w:val="clear" w:color="auto" w:fill="EFD3D3" w:themeFill="accent2" w:themeFillTint="3F"/>
    </w:tcPr>
    <w:tblStylePr w:type="firstRow">
      <w:rPr>
        <w:b/>
        <w:bCs/>
        <w:color w:val="000000" w:themeColor="text1"/>
        <w14:textFill>
          <w14:solidFill>
            <w14:schemeClr w14:val="tx1"/>
          </w14:solidFill>
        </w14:textFill>
      </w:rPr>
      <w:tblPr/>
      <w:tcPr>
        <w:shd w:val="clear" w:color="auto" w:fill="F8EDED" w:themeFill="accent2"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insideV w:val="single" w:sz="6" w:space="0"/>
        </w:tcBorders>
        <w:shd w:val="clear" w:color="auto" w:fill="DFA7A6" w:themeFill="accent2" w:themeFillTint="7F"/>
      </w:tcPr>
    </w:tblStylePr>
    <w:tblStylePr w:type="nwCell">
      <w:tblPr/>
      <w:tcPr>
        <w:shd w:val="clear" w:color="auto" w:fill="FFFFFF" w:themeFill="background1"/>
      </w:tcPr>
    </w:tblStylePr>
  </w:style>
  <w:style w:type="table" w:styleId="91">
    <w:name w:val="Medium Grid 2 Accent 3"/>
    <w:basedOn w:val="30"/>
    <w:qFormat/>
    <w:uiPriority w:val="68"/>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9BBB59" w:themeColor="accent3" w:sz="8" w:space="0"/>
        <w:left w:val="single" w:color="9BBB59" w:themeColor="accent3" w:sz="8" w:space="0"/>
        <w:bottom w:val="single" w:color="9BBB59" w:themeColor="accent3" w:sz="8" w:space="0"/>
        <w:right w:val="single" w:color="9BBB59" w:themeColor="accent3" w:sz="8" w:space="0"/>
        <w:insideH w:val="single" w:color="9BBB59" w:themeColor="accent3" w:sz="8" w:space="0"/>
        <w:insideV w:val="single" w:color="9BBB59" w:themeColor="accent3" w:sz="8" w:space="0"/>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14:textFill>
          <w14:solidFill>
            <w14:schemeClr w14:val="tx1"/>
          </w14:solidFill>
        </w14:textFill>
      </w:rPr>
      <w:tblPr/>
      <w:tcPr>
        <w:shd w:val="clear" w:color="auto" w:fill="F5F8EE" w:themeFill="accent3"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insideV w:val="single" w:sz="6" w:space="0"/>
        </w:tcBorders>
        <w:shd w:val="clear" w:color="auto" w:fill="CDDDAC" w:themeFill="accent3" w:themeFillTint="7F"/>
      </w:tcPr>
    </w:tblStylePr>
    <w:tblStylePr w:type="nwCell">
      <w:tblPr/>
      <w:tcPr>
        <w:shd w:val="clear" w:color="auto" w:fill="FFFFFF" w:themeFill="background1"/>
      </w:tcPr>
    </w:tblStylePr>
  </w:style>
  <w:style w:type="table" w:styleId="92">
    <w:name w:val="Medium Grid 2 Accent 4"/>
    <w:basedOn w:val="30"/>
    <w:qFormat/>
    <w:uiPriority w:val="68"/>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8064A2" w:themeColor="accent4" w:sz="8" w:space="0"/>
        <w:left w:val="single" w:color="8064A2" w:themeColor="accent4" w:sz="8" w:space="0"/>
        <w:bottom w:val="single" w:color="8064A2" w:themeColor="accent4" w:sz="8" w:space="0"/>
        <w:right w:val="single" w:color="8064A2" w:themeColor="accent4" w:sz="8" w:space="0"/>
        <w:insideH w:val="single" w:color="8064A2" w:themeColor="accent4" w:sz="8" w:space="0"/>
        <w:insideV w:val="single" w:color="8064A2" w:themeColor="accent4" w:sz="8" w:space="0"/>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14:textFill>
          <w14:solidFill>
            <w14:schemeClr w14:val="tx1"/>
          </w14:solidFill>
        </w14:textFill>
      </w:rPr>
      <w:tblPr/>
      <w:tcPr>
        <w:shd w:val="clear" w:color="auto" w:fill="F2EFF5" w:themeFill="accent4"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insideV w:val="single" w:sz="6" w:space="0"/>
        </w:tcBorders>
        <w:shd w:val="clear" w:color="auto" w:fill="BFB1D0" w:themeFill="accent4" w:themeFillTint="7F"/>
      </w:tcPr>
    </w:tblStylePr>
    <w:tblStylePr w:type="nwCell">
      <w:tblPr/>
      <w:tcPr>
        <w:shd w:val="clear" w:color="auto" w:fill="FFFFFF" w:themeFill="background1"/>
      </w:tcPr>
    </w:tblStylePr>
  </w:style>
  <w:style w:type="table" w:styleId="93">
    <w:name w:val="Medium Grid 2 Accent 5"/>
    <w:basedOn w:val="30"/>
    <w:qFormat/>
    <w:uiPriority w:val="68"/>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CellMar>
        <w:top w:w="0" w:type="dxa"/>
        <w:left w:w="108" w:type="dxa"/>
        <w:bottom w:w="0" w:type="dxa"/>
        <w:right w:w="108" w:type="dxa"/>
      </w:tblCellMar>
    </w:tblPr>
    <w:tcPr>
      <w:shd w:val="clear" w:color="auto" w:fill="D2EAF0" w:themeFill="accent5" w:themeFillTint="3F"/>
    </w:tcPr>
    <w:tblStylePr w:type="firstRow">
      <w:rPr>
        <w:b/>
        <w:bCs/>
        <w:color w:val="000000" w:themeColor="text1"/>
        <w14:textFill>
          <w14:solidFill>
            <w14:schemeClr w14:val="tx1"/>
          </w14:solidFill>
        </w14:textFill>
      </w:rPr>
      <w:tblPr/>
      <w:tcPr>
        <w:shd w:val="clear" w:color="auto" w:fill="EDF6F9" w:themeFill="accent5"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insideV w:val="single" w:sz="6" w:space="0"/>
        </w:tcBorders>
        <w:shd w:val="clear" w:color="auto" w:fill="A5D5E2" w:themeFill="accent5" w:themeFillTint="7F"/>
      </w:tcPr>
    </w:tblStylePr>
    <w:tblStylePr w:type="nwCell">
      <w:tblPr/>
      <w:tcPr>
        <w:shd w:val="clear" w:color="auto" w:fill="FFFFFF" w:themeFill="background1"/>
      </w:tcPr>
    </w:tblStylePr>
  </w:style>
  <w:style w:type="table" w:styleId="94">
    <w:name w:val="Medium Grid 2 Accent 6"/>
    <w:basedOn w:val="30"/>
    <w:qFormat/>
    <w:uiPriority w:val="68"/>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F79646" w:themeColor="accent6" w:sz="8" w:space="0"/>
        <w:left w:val="single" w:color="F79646" w:themeColor="accent6" w:sz="8" w:space="0"/>
        <w:bottom w:val="single" w:color="F79646" w:themeColor="accent6" w:sz="8" w:space="0"/>
        <w:right w:val="single" w:color="F79646" w:themeColor="accent6" w:sz="8" w:space="0"/>
        <w:insideH w:val="single" w:color="F79646" w:themeColor="accent6" w:sz="8" w:space="0"/>
        <w:insideV w:val="single" w:color="F79646" w:themeColor="accent6" w:sz="8" w:space="0"/>
      </w:tblBorders>
      <w:tblCellMar>
        <w:top w:w="0" w:type="dxa"/>
        <w:left w:w="108" w:type="dxa"/>
        <w:bottom w:w="0" w:type="dxa"/>
        <w:right w:w="108" w:type="dxa"/>
      </w:tblCellMar>
    </w:tblPr>
    <w:tcPr>
      <w:shd w:val="clear" w:color="auto" w:fill="FDE5D1" w:themeFill="accent6" w:themeFillTint="3F"/>
    </w:tcPr>
    <w:tblStylePr w:type="firstRow">
      <w:rPr>
        <w:b/>
        <w:bCs/>
        <w:color w:val="000000" w:themeColor="text1"/>
        <w14:textFill>
          <w14:solidFill>
            <w14:schemeClr w14:val="tx1"/>
          </w14:solidFill>
        </w14:textFill>
      </w:rPr>
      <w:tblPr/>
      <w:tcPr>
        <w:shd w:val="clear" w:color="auto" w:fill="FEF4EC" w:themeFill="accent6"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insideV w:val="single" w:sz="6" w:space="0"/>
        </w:tcBorders>
        <w:shd w:val="clear" w:color="auto" w:fill="FBCAA2" w:themeFill="accent6" w:themeFillTint="7F"/>
      </w:tcPr>
    </w:tblStylePr>
    <w:tblStylePr w:type="nwCell">
      <w:tblPr/>
      <w:tcPr>
        <w:shd w:val="clear" w:color="auto" w:fill="FFFFFF" w:themeFill="background1"/>
      </w:tcPr>
    </w:tblStylePr>
  </w:style>
  <w:style w:type="table" w:styleId="95">
    <w:name w:val="Medium Grid 3"/>
    <w:basedOn w:val="30"/>
    <w:qFormat/>
    <w:uiPriority w:val="69"/>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BFBFBF" w:themeFill="text1"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000000" w:themeFill="text1"/>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000000" w:themeFill="text1"/>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000000" w:themeFill="text1"/>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000000" w:themeFill="text1"/>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7F7F7F" w:themeFill="text1"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7F7F7F" w:themeFill="text1" w:themeFillTint="7F"/>
      </w:tcPr>
    </w:tblStylePr>
  </w:style>
  <w:style w:type="table" w:styleId="96">
    <w:name w:val="Medium Grid 3 Accent 1"/>
    <w:basedOn w:val="30"/>
    <w:qFormat/>
    <w:uiPriority w:val="69"/>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4F81BD" w:themeFill="accent1"/>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4F81BD" w:themeFill="accent1"/>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4F81BD" w:themeFill="accent1"/>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4F81BD" w:themeFill="accent1"/>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A7C0DE" w:themeFill="accent1"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A7C0DE" w:themeFill="accent1" w:themeFillTint="7F"/>
      </w:tcPr>
    </w:tblStylePr>
  </w:style>
  <w:style w:type="table" w:styleId="97">
    <w:name w:val="Medium Grid 3 Accent 2"/>
    <w:basedOn w:val="30"/>
    <w:qFormat/>
    <w:uiPriority w:val="69"/>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EFD3D3" w:themeFill="accent2"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C0504D" w:themeFill="accent2"/>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C0504D" w:themeFill="accent2"/>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C0504D" w:themeFill="accent2"/>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C0504D" w:themeFill="accent2"/>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DFA7A6" w:themeFill="accent2"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DFA7A6" w:themeFill="accent2" w:themeFillTint="7F"/>
      </w:tcPr>
    </w:tblStylePr>
  </w:style>
  <w:style w:type="table" w:styleId="98">
    <w:name w:val="Medium Grid 3 Accent 3"/>
    <w:basedOn w:val="30"/>
    <w:qFormat/>
    <w:uiPriority w:val="69"/>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9BBB59" w:themeFill="accent3"/>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9BBB59" w:themeFill="accent3"/>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9BBB59" w:themeFill="accent3"/>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9BBB59" w:themeFill="accent3"/>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CDDDAC" w:themeFill="accent3"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CDDDAC" w:themeFill="accent3" w:themeFillTint="7F"/>
      </w:tcPr>
    </w:tblStylePr>
  </w:style>
  <w:style w:type="table" w:styleId="99">
    <w:name w:val="Medium Grid 3 Accent 4"/>
    <w:basedOn w:val="30"/>
    <w:qFormat/>
    <w:uiPriority w:val="69"/>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8064A2" w:themeFill="accent4"/>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8064A2" w:themeFill="accent4"/>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8064A2" w:themeFill="accent4"/>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8064A2" w:themeFill="accent4"/>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BFB1D0" w:themeFill="accent4"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BFB1D0" w:themeFill="accent4" w:themeFillTint="7F"/>
      </w:tcPr>
    </w:tblStylePr>
  </w:style>
  <w:style w:type="table" w:styleId="100">
    <w:name w:val="Medium Grid 3 Accent 5"/>
    <w:basedOn w:val="30"/>
    <w:qFormat/>
    <w:uiPriority w:val="69"/>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D2EAF0" w:themeFill="accent5"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4BACC6" w:themeFill="accent5"/>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4BACC6" w:themeFill="accent5"/>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4BACC6" w:themeFill="accent5"/>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4BACC6" w:themeFill="accent5"/>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A5D5E2" w:themeFill="accent5"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A5D5E2" w:themeFill="accent5" w:themeFillTint="7F"/>
      </w:tcPr>
    </w:tblStylePr>
  </w:style>
  <w:style w:type="table" w:styleId="101">
    <w:name w:val="Medium Grid 3 Accent 6"/>
    <w:basedOn w:val="30"/>
    <w:qFormat/>
    <w:uiPriority w:val="69"/>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FDE5D1" w:themeFill="accent6"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F79646" w:themeFill="accent6"/>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F79646" w:themeFill="accent6"/>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F79646" w:themeFill="accent6"/>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F79646" w:themeFill="accent6"/>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FBCAA2" w:themeFill="accent6"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FBCAA2" w:themeFill="accent6" w:themeFillTint="7F"/>
      </w:tcPr>
    </w:tblStylePr>
  </w:style>
  <w:style w:type="table" w:styleId="102">
    <w:name w:val="Dark List"/>
    <w:basedOn w:val="30"/>
    <w:qFormat/>
    <w:uiPriority w:val="70"/>
    <w:pPr>
      <w:spacing w:after="0" w:line="240" w:lineRule="auto"/>
    </w:pPr>
    <w:rPr>
      <w:color w:val="FFFFFF" w:themeColor="background1"/>
      <w14:textFill>
        <w14:solidFill>
          <w14:schemeClr w14:val="bg1"/>
        </w14:solidFill>
      </w14:textFill>
    </w:rPr>
    <w:tblPr>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color="FFFFFF" w:themeColor="background1" w:sz="18" w:space="0"/>
          <w:insideH w:val="nil"/>
          <w:insideV w:val="nil"/>
        </w:tcBorders>
        <w:shd w:val="clear" w:color="auto" w:fill="000000" w:themeFill="text1" w:themeFillShade="BF"/>
      </w:tcPr>
    </w:tblStylePr>
    <w:tblStylePr w:type="lastCol">
      <w:tblPr/>
      <w:tcPr>
        <w:tcBorders>
          <w:top w:val="nil"/>
          <w:left w:val="single" w:color="FFFFFF" w:themeColor="background1" w:sz="18" w:space="0"/>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103">
    <w:name w:val="Dark List Accent 1"/>
    <w:basedOn w:val="30"/>
    <w:qFormat/>
    <w:uiPriority w:val="70"/>
    <w:pPr>
      <w:spacing w:after="0" w:line="240" w:lineRule="auto"/>
    </w:pPr>
    <w:rPr>
      <w:color w:val="FFFFFF" w:themeColor="background1"/>
      <w14:textFill>
        <w14:solidFill>
          <w14:schemeClr w14:val="bg1"/>
        </w14:solidFill>
      </w14:textFill>
    </w:rPr>
    <w:tblPr>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243F61" w:themeFill="accent1" w:themeFillShade="7F"/>
      </w:tcPr>
    </w:tblStylePr>
    <w:tblStylePr w:type="firstCol">
      <w:tblPr/>
      <w:tcPr>
        <w:tcBorders>
          <w:top w:val="nil"/>
          <w:left w:val="nil"/>
          <w:bottom w:val="nil"/>
          <w:right w:val="single" w:color="FFFFFF" w:themeColor="background1" w:sz="18" w:space="0"/>
          <w:insideH w:val="nil"/>
          <w:insideV w:val="nil"/>
        </w:tcBorders>
        <w:shd w:val="clear" w:color="auto" w:fill="366091" w:themeFill="accent1" w:themeFillShade="BF"/>
      </w:tcPr>
    </w:tblStylePr>
    <w:tblStylePr w:type="lastCol">
      <w:tblPr/>
      <w:tcPr>
        <w:tcBorders>
          <w:top w:val="nil"/>
          <w:left w:val="single" w:color="FFFFFF" w:themeColor="background1" w:sz="18" w:space="0"/>
          <w:bottom w:val="nil"/>
          <w:right w:val="nil"/>
          <w:insideH w:val="nil"/>
          <w:insideV w:val="nil"/>
        </w:tcBorders>
        <w:shd w:val="clear" w:color="auto" w:fill="366091" w:themeFill="accent1" w:themeFillShade="BF"/>
      </w:tcPr>
    </w:tblStylePr>
    <w:tblStylePr w:type="band1Vert">
      <w:tblPr/>
      <w:tcPr>
        <w:tcBorders>
          <w:top w:val="nil"/>
          <w:left w:val="nil"/>
          <w:bottom w:val="nil"/>
          <w:right w:val="nil"/>
          <w:insideH w:val="nil"/>
          <w:insideV w:val="nil"/>
        </w:tcBorders>
        <w:shd w:val="clear" w:color="auto" w:fill="366091" w:themeFill="accent1" w:themeFillShade="BF"/>
      </w:tcPr>
    </w:tblStylePr>
    <w:tblStylePr w:type="band1Horz">
      <w:tblPr/>
      <w:tcPr>
        <w:tcBorders>
          <w:top w:val="nil"/>
          <w:left w:val="nil"/>
          <w:bottom w:val="nil"/>
          <w:right w:val="nil"/>
          <w:insideH w:val="nil"/>
          <w:insideV w:val="nil"/>
        </w:tcBorders>
        <w:shd w:val="clear" w:color="auto" w:fill="366091" w:themeFill="accent1" w:themeFillShade="BF"/>
      </w:tcPr>
    </w:tblStylePr>
  </w:style>
  <w:style w:type="table" w:styleId="104">
    <w:name w:val="Dark List Accent 2"/>
    <w:basedOn w:val="30"/>
    <w:qFormat/>
    <w:uiPriority w:val="70"/>
    <w:pPr>
      <w:spacing w:after="0" w:line="240" w:lineRule="auto"/>
    </w:pPr>
    <w:rPr>
      <w:color w:val="FFFFFF" w:themeColor="background1"/>
      <w14:textFill>
        <w14:solidFill>
          <w14:schemeClr w14:val="bg1"/>
        </w14:solidFill>
      </w14:textFill>
    </w:rPr>
    <w:tblPr>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color="FFFFFF" w:themeColor="background1" w:sz="18" w:space="0"/>
          <w:insideH w:val="nil"/>
          <w:insideV w:val="nil"/>
        </w:tcBorders>
        <w:shd w:val="clear" w:color="auto" w:fill="943734" w:themeFill="accent2" w:themeFillShade="BF"/>
      </w:tcPr>
    </w:tblStylePr>
    <w:tblStylePr w:type="lastCol">
      <w:tblPr/>
      <w:tcPr>
        <w:tcBorders>
          <w:top w:val="nil"/>
          <w:left w:val="single" w:color="FFFFFF" w:themeColor="background1" w:sz="18" w:space="0"/>
          <w:bottom w:val="nil"/>
          <w:right w:val="nil"/>
          <w:insideH w:val="nil"/>
          <w:insideV w:val="nil"/>
        </w:tcBorders>
        <w:shd w:val="clear" w:color="auto" w:fill="943734" w:themeFill="accent2" w:themeFillShade="BF"/>
      </w:tcPr>
    </w:tblStylePr>
    <w:tblStylePr w:type="band1Vert">
      <w:tblPr/>
      <w:tcPr>
        <w:tcBorders>
          <w:top w:val="nil"/>
          <w:left w:val="nil"/>
          <w:bottom w:val="nil"/>
          <w:right w:val="nil"/>
          <w:insideH w:val="nil"/>
          <w:insideV w:val="nil"/>
        </w:tcBorders>
        <w:shd w:val="clear" w:color="auto" w:fill="943734" w:themeFill="accent2" w:themeFillShade="BF"/>
      </w:tcPr>
    </w:tblStylePr>
    <w:tblStylePr w:type="band1Horz">
      <w:tblPr/>
      <w:tcPr>
        <w:tcBorders>
          <w:top w:val="nil"/>
          <w:left w:val="nil"/>
          <w:bottom w:val="nil"/>
          <w:right w:val="nil"/>
          <w:insideH w:val="nil"/>
          <w:insideV w:val="nil"/>
        </w:tcBorders>
        <w:shd w:val="clear" w:color="auto" w:fill="943734" w:themeFill="accent2" w:themeFillShade="BF"/>
      </w:tcPr>
    </w:tblStylePr>
  </w:style>
  <w:style w:type="table" w:styleId="105">
    <w:name w:val="Dark List Accent 3"/>
    <w:basedOn w:val="30"/>
    <w:qFormat/>
    <w:uiPriority w:val="70"/>
    <w:pPr>
      <w:spacing w:after="0" w:line="240" w:lineRule="auto"/>
    </w:pPr>
    <w:rPr>
      <w:color w:val="FFFFFF" w:themeColor="background1"/>
      <w14:textFill>
        <w14:solidFill>
          <w14:schemeClr w14:val="bg1"/>
        </w14:solidFill>
      </w14:textFill>
    </w:rPr>
    <w:tblPr>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4E6127" w:themeFill="accent3" w:themeFillShade="7F"/>
      </w:tcPr>
    </w:tblStylePr>
    <w:tblStylePr w:type="firstCol">
      <w:tblPr/>
      <w:tcPr>
        <w:tcBorders>
          <w:top w:val="nil"/>
          <w:left w:val="nil"/>
          <w:bottom w:val="nil"/>
          <w:right w:val="single" w:color="FFFFFF" w:themeColor="background1" w:sz="18" w:space="0"/>
          <w:insideH w:val="nil"/>
          <w:insideV w:val="nil"/>
        </w:tcBorders>
        <w:shd w:val="clear" w:color="auto" w:fill="76923C" w:themeFill="accent3" w:themeFillShade="BF"/>
      </w:tcPr>
    </w:tblStylePr>
    <w:tblStylePr w:type="lastCol">
      <w:tblPr/>
      <w:tcPr>
        <w:tcBorders>
          <w:top w:val="nil"/>
          <w:left w:val="single" w:color="FFFFFF" w:themeColor="background1" w:sz="18" w:space="0"/>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106">
    <w:name w:val="Dark List Accent 4"/>
    <w:basedOn w:val="30"/>
    <w:qFormat/>
    <w:uiPriority w:val="70"/>
    <w:pPr>
      <w:spacing w:after="0" w:line="240" w:lineRule="auto"/>
    </w:pPr>
    <w:rPr>
      <w:color w:val="FFFFFF" w:themeColor="background1"/>
      <w14:textFill>
        <w14:solidFill>
          <w14:schemeClr w14:val="bg1"/>
        </w14:solidFill>
      </w14:textFill>
    </w:rPr>
    <w:tblPr>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3F3051" w:themeFill="accent4" w:themeFillShade="7F"/>
      </w:tcPr>
    </w:tblStylePr>
    <w:tblStylePr w:type="firstCol">
      <w:tblPr/>
      <w:tcPr>
        <w:tcBorders>
          <w:top w:val="nil"/>
          <w:left w:val="nil"/>
          <w:bottom w:val="nil"/>
          <w:right w:val="single" w:color="FFFFFF" w:themeColor="background1" w:sz="18" w:space="0"/>
          <w:insideH w:val="nil"/>
          <w:insideV w:val="nil"/>
        </w:tcBorders>
        <w:shd w:val="clear" w:color="auto" w:fill="5F497A" w:themeFill="accent4" w:themeFillShade="BF"/>
      </w:tcPr>
    </w:tblStylePr>
    <w:tblStylePr w:type="lastCol">
      <w:tblPr/>
      <w:tcPr>
        <w:tcBorders>
          <w:top w:val="nil"/>
          <w:left w:val="single" w:color="FFFFFF" w:themeColor="background1" w:sz="18" w:space="0"/>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107">
    <w:name w:val="Dark List Accent 5"/>
    <w:basedOn w:val="30"/>
    <w:qFormat/>
    <w:uiPriority w:val="70"/>
    <w:pPr>
      <w:spacing w:after="0" w:line="240" w:lineRule="auto"/>
    </w:pPr>
    <w:rPr>
      <w:color w:val="FFFFFF" w:themeColor="background1"/>
      <w14:textFill>
        <w14:solidFill>
          <w14:schemeClr w14:val="bg1"/>
        </w14:solidFill>
      </w14:textFill>
    </w:rPr>
    <w:tblPr>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color="FFFFFF" w:themeColor="background1" w:sz="18" w:space="0"/>
          <w:insideH w:val="nil"/>
          <w:insideV w:val="nil"/>
        </w:tcBorders>
        <w:shd w:val="clear" w:color="auto" w:fill="31849B" w:themeFill="accent5" w:themeFillShade="BF"/>
      </w:tcPr>
    </w:tblStylePr>
    <w:tblStylePr w:type="lastCol">
      <w:tblPr/>
      <w:tcPr>
        <w:tcBorders>
          <w:top w:val="nil"/>
          <w:left w:val="single" w:color="FFFFFF" w:themeColor="background1" w:sz="18" w:space="0"/>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108">
    <w:name w:val="Dark List Accent 6"/>
    <w:basedOn w:val="30"/>
    <w:qFormat/>
    <w:uiPriority w:val="70"/>
    <w:pPr>
      <w:spacing w:after="0" w:line="240" w:lineRule="auto"/>
    </w:pPr>
    <w:rPr>
      <w:color w:val="FFFFFF" w:themeColor="background1"/>
      <w14:textFill>
        <w14:solidFill>
          <w14:schemeClr w14:val="bg1"/>
        </w14:solidFill>
      </w14:textFill>
    </w:rPr>
    <w:tblPr>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color="FFFFFF" w:themeColor="background1" w:sz="18" w:space="0"/>
          <w:insideH w:val="nil"/>
          <w:insideV w:val="nil"/>
        </w:tcBorders>
        <w:shd w:val="clear" w:color="auto" w:fill="E36C09" w:themeFill="accent6" w:themeFillShade="BF"/>
      </w:tcPr>
    </w:tblStylePr>
    <w:tblStylePr w:type="lastCol">
      <w:tblPr/>
      <w:tcPr>
        <w:tcBorders>
          <w:top w:val="nil"/>
          <w:left w:val="single" w:color="FFFFFF" w:themeColor="background1" w:sz="18" w:space="0"/>
          <w:bottom w:val="nil"/>
          <w:right w:val="nil"/>
          <w:insideH w:val="nil"/>
          <w:insideV w:val="nil"/>
        </w:tcBorders>
        <w:shd w:val="clear" w:color="auto" w:fill="E36C09" w:themeFill="accent6" w:themeFillShade="BF"/>
      </w:tcPr>
    </w:tblStylePr>
    <w:tblStylePr w:type="band1Vert">
      <w:tblPr/>
      <w:tcPr>
        <w:tcBorders>
          <w:top w:val="nil"/>
          <w:left w:val="nil"/>
          <w:bottom w:val="nil"/>
          <w:right w:val="nil"/>
          <w:insideH w:val="nil"/>
          <w:insideV w:val="nil"/>
        </w:tcBorders>
        <w:shd w:val="clear" w:color="auto" w:fill="E36C09" w:themeFill="accent6" w:themeFillShade="BF"/>
      </w:tcPr>
    </w:tblStylePr>
    <w:tblStylePr w:type="band1Horz">
      <w:tblPr/>
      <w:tcPr>
        <w:tcBorders>
          <w:top w:val="nil"/>
          <w:left w:val="nil"/>
          <w:bottom w:val="nil"/>
          <w:right w:val="nil"/>
          <w:insideH w:val="nil"/>
          <w:insideV w:val="nil"/>
        </w:tcBorders>
        <w:shd w:val="clear" w:color="auto" w:fill="E36C09" w:themeFill="accent6" w:themeFillShade="BF"/>
      </w:tcPr>
    </w:tblStylePr>
  </w:style>
  <w:style w:type="table" w:styleId="109">
    <w:name w:val="Colorful Shading"/>
    <w:basedOn w:val="30"/>
    <w:qFormat/>
    <w:uiPriority w:val="71"/>
    <w:pPr>
      <w:spacing w:after="0" w:line="240" w:lineRule="auto"/>
    </w:pPr>
    <w:rPr>
      <w:color w:val="000000" w:themeColor="text1"/>
      <w14:textFill>
        <w14:solidFill>
          <w14:schemeClr w14:val="tx1"/>
        </w14:solidFill>
      </w14:textFill>
    </w:rPr>
    <w:tblPr>
      <w:tblBorders>
        <w:top w:val="single" w:color="C0504D" w:themeColor="accent2" w:sz="24" w:space="0"/>
        <w:left w:val="single" w:color="000000" w:themeColor="text1" w:sz="4" w:space="0"/>
        <w:bottom w:val="single" w:color="000000" w:themeColor="text1" w:sz="4" w:space="0"/>
        <w:right w:val="single" w:color="000000" w:themeColor="text1"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E5E5E5" w:themeFill="text1" w:themeFillTint="19"/>
    </w:tcPr>
    <w:tblStylePr w:type="firstRow">
      <w:rPr>
        <w:b/>
        <w:bCs/>
      </w:rPr>
      <w:tblPr/>
      <w:tcPr>
        <w:tcBorders>
          <w:top w:val="nil"/>
          <w:left w:val="nil"/>
          <w:bottom w:val="single" w:color="C0504D" w:themeColor="accent2"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000000" w:themeFill="text1"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000000" w:themeFill="text1"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7F7F7F" w:themeFill="text1" w:themeFillTint="7F"/>
      </w:tcPr>
    </w:tblStylePr>
    <w:tblStylePr w:type="neCell">
      <w:rPr>
        <w:color w:val="000000" w:themeColor="text1"/>
        <w14:textFill>
          <w14:solidFill>
            <w14:schemeClr w14:val="tx1"/>
          </w14:solidFill>
        </w14:textFill>
      </w:rPr>
    </w:tblStylePr>
    <w:tblStylePr w:type="nwCell">
      <w:rPr>
        <w:color w:val="000000" w:themeColor="text1"/>
        <w14:textFill>
          <w14:solidFill>
            <w14:schemeClr w14:val="tx1"/>
          </w14:solidFill>
        </w14:textFill>
      </w:rPr>
    </w:tblStylePr>
  </w:style>
  <w:style w:type="table" w:styleId="110">
    <w:name w:val="Colorful Shading Accent 1"/>
    <w:basedOn w:val="30"/>
    <w:qFormat/>
    <w:uiPriority w:val="71"/>
    <w:pPr>
      <w:spacing w:after="0" w:line="240" w:lineRule="auto"/>
    </w:pPr>
    <w:rPr>
      <w:color w:val="000000" w:themeColor="text1"/>
      <w14:textFill>
        <w14:solidFill>
          <w14:schemeClr w14:val="tx1"/>
        </w14:solidFill>
      </w14:textFill>
    </w:rPr>
    <w:tblPr>
      <w:tblBorders>
        <w:top w:val="single" w:color="C0504D" w:themeColor="accent2" w:sz="24" w:space="0"/>
        <w:left w:val="single" w:color="4F81BD" w:themeColor="accent1" w:sz="4" w:space="0"/>
        <w:bottom w:val="single" w:color="4F81BD" w:themeColor="accent1" w:sz="4" w:space="0"/>
        <w:right w:val="single" w:color="4F81BD" w:themeColor="accent1"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color="C0504D" w:themeColor="accent2"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2B4D74" w:themeFill="accent1"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2B4D74" w:themeFill="accent1"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2B4D74" w:themeFill="accent1" w:themeFillShade="99"/>
      </w:tcPr>
    </w:tblStylePr>
    <w:tblStylePr w:type="band1Vert">
      <w:tblPr/>
      <w:tcPr>
        <w:shd w:val="clear" w:color="auto" w:fill="B8CCE4" w:themeFill="accent1" w:themeFillTint="66"/>
      </w:tcPr>
    </w:tblStylePr>
    <w:tblStylePr w:type="band1Horz">
      <w:tblPr/>
      <w:tcPr>
        <w:shd w:val="clear" w:color="auto" w:fill="A7C0DE" w:themeFill="accent1" w:themeFillTint="7F"/>
      </w:tcPr>
    </w:tblStylePr>
    <w:tblStylePr w:type="neCell">
      <w:rPr>
        <w:color w:val="000000" w:themeColor="text1"/>
        <w14:textFill>
          <w14:solidFill>
            <w14:schemeClr w14:val="tx1"/>
          </w14:solidFill>
        </w14:textFill>
      </w:rPr>
    </w:tblStylePr>
    <w:tblStylePr w:type="nwCell">
      <w:rPr>
        <w:color w:val="000000" w:themeColor="text1"/>
        <w14:textFill>
          <w14:solidFill>
            <w14:schemeClr w14:val="tx1"/>
          </w14:solidFill>
        </w14:textFill>
      </w:rPr>
    </w:tblStylePr>
  </w:style>
  <w:style w:type="table" w:styleId="111">
    <w:name w:val="Colorful Shading Accent 2"/>
    <w:basedOn w:val="30"/>
    <w:qFormat/>
    <w:uiPriority w:val="71"/>
    <w:pPr>
      <w:spacing w:after="0" w:line="240" w:lineRule="auto"/>
    </w:pPr>
    <w:rPr>
      <w:color w:val="000000" w:themeColor="text1"/>
      <w14:textFill>
        <w14:solidFill>
          <w14:schemeClr w14:val="tx1"/>
        </w14:solidFill>
      </w14:textFill>
    </w:rPr>
    <w:tblPr>
      <w:tblBorders>
        <w:top w:val="single" w:color="C0504D" w:themeColor="accent2" w:sz="24" w:space="0"/>
        <w:left w:val="single" w:color="C0504D" w:themeColor="accent2" w:sz="4" w:space="0"/>
        <w:bottom w:val="single" w:color="C0504D" w:themeColor="accent2" w:sz="4" w:space="0"/>
        <w:right w:val="single" w:color="C0504D" w:themeColor="accent2"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color="C0504D" w:themeColor="accent2"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772C2A" w:themeFill="accent2"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772C2A" w:themeFill="accent2"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14:textFill>
          <w14:solidFill>
            <w14:schemeClr w14:val="tx1"/>
          </w14:solidFill>
        </w14:textFill>
      </w:rPr>
    </w:tblStylePr>
    <w:tblStylePr w:type="nwCell">
      <w:rPr>
        <w:color w:val="000000" w:themeColor="text1"/>
        <w14:textFill>
          <w14:solidFill>
            <w14:schemeClr w14:val="tx1"/>
          </w14:solidFill>
        </w14:textFill>
      </w:rPr>
    </w:tblStylePr>
  </w:style>
  <w:style w:type="table" w:styleId="112">
    <w:name w:val="Colorful Shading Accent 3"/>
    <w:basedOn w:val="30"/>
    <w:qFormat/>
    <w:uiPriority w:val="71"/>
    <w:pPr>
      <w:spacing w:after="0" w:line="240" w:lineRule="auto"/>
    </w:pPr>
    <w:rPr>
      <w:color w:val="000000" w:themeColor="text1"/>
      <w14:textFill>
        <w14:solidFill>
          <w14:schemeClr w14:val="tx1"/>
        </w14:solidFill>
      </w14:textFill>
    </w:rPr>
    <w:tblPr>
      <w:tblBorders>
        <w:top w:val="single" w:color="8064A2" w:themeColor="accent4" w:sz="24" w:space="0"/>
        <w:left w:val="single" w:color="9BBB59" w:themeColor="accent3" w:sz="4" w:space="0"/>
        <w:bottom w:val="single" w:color="9BBB59" w:themeColor="accent3" w:sz="4" w:space="0"/>
        <w:right w:val="single" w:color="9BBB59" w:themeColor="accent3"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color="8064A2" w:themeColor="accent4"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5E7530" w:themeFill="accent3"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5E7530" w:themeFill="accent3"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113">
    <w:name w:val="Colorful Shading Accent 4"/>
    <w:basedOn w:val="30"/>
    <w:qFormat/>
    <w:uiPriority w:val="71"/>
    <w:pPr>
      <w:spacing w:after="0" w:line="240" w:lineRule="auto"/>
    </w:pPr>
    <w:rPr>
      <w:color w:val="000000" w:themeColor="text1"/>
      <w14:textFill>
        <w14:solidFill>
          <w14:schemeClr w14:val="tx1"/>
        </w14:solidFill>
      </w14:textFill>
    </w:rPr>
    <w:tblPr>
      <w:tblBorders>
        <w:top w:val="single" w:color="9BBB59" w:themeColor="accent3" w:sz="24" w:space="0"/>
        <w:left w:val="single" w:color="8064A2" w:themeColor="accent4" w:sz="4" w:space="0"/>
        <w:bottom w:val="single" w:color="8064A2" w:themeColor="accent4" w:sz="4" w:space="0"/>
        <w:right w:val="single" w:color="8064A2" w:themeColor="accent4"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F2EFF5" w:themeFill="accent4" w:themeFillTint="19"/>
    </w:tcPr>
    <w:tblStylePr w:type="firstRow">
      <w:rPr>
        <w:b/>
        <w:bCs/>
      </w:rPr>
      <w:tblPr/>
      <w:tcPr>
        <w:tcBorders>
          <w:top w:val="nil"/>
          <w:left w:val="nil"/>
          <w:bottom w:val="single" w:color="9BBB59" w:themeColor="accent3"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4C3A62" w:themeFill="accent4"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4C3A62" w:themeFill="accent4"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4C3A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14:textFill>
          <w14:solidFill>
            <w14:schemeClr w14:val="tx1"/>
          </w14:solidFill>
        </w14:textFill>
      </w:rPr>
    </w:tblStylePr>
    <w:tblStylePr w:type="nwCell">
      <w:rPr>
        <w:color w:val="000000" w:themeColor="text1"/>
        <w14:textFill>
          <w14:solidFill>
            <w14:schemeClr w14:val="tx1"/>
          </w14:solidFill>
        </w14:textFill>
      </w:rPr>
    </w:tblStylePr>
  </w:style>
  <w:style w:type="table" w:styleId="114">
    <w:name w:val="Colorful Shading Accent 5"/>
    <w:basedOn w:val="30"/>
    <w:qFormat/>
    <w:uiPriority w:val="71"/>
    <w:pPr>
      <w:spacing w:after="0" w:line="240" w:lineRule="auto"/>
    </w:pPr>
    <w:rPr>
      <w:color w:val="000000" w:themeColor="text1"/>
      <w14:textFill>
        <w14:solidFill>
          <w14:schemeClr w14:val="tx1"/>
        </w14:solidFill>
      </w14:textFill>
    </w:rPr>
    <w:tblPr>
      <w:tblBorders>
        <w:top w:val="single" w:color="F79646" w:themeColor="accent6" w:sz="24" w:space="0"/>
        <w:left w:val="single" w:color="4BACC6" w:themeColor="accent5" w:sz="4" w:space="0"/>
        <w:bottom w:val="single" w:color="4BACC6" w:themeColor="accent5" w:sz="4" w:space="0"/>
        <w:right w:val="single" w:color="4BACC6" w:themeColor="accent5"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color="F79646" w:themeColor="accent6"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276A7C" w:themeFill="accent5"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276A7C" w:themeFill="accent5"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14:textFill>
          <w14:solidFill>
            <w14:schemeClr w14:val="tx1"/>
          </w14:solidFill>
        </w14:textFill>
      </w:rPr>
    </w:tblStylePr>
    <w:tblStylePr w:type="nwCell">
      <w:rPr>
        <w:color w:val="000000" w:themeColor="text1"/>
        <w14:textFill>
          <w14:solidFill>
            <w14:schemeClr w14:val="tx1"/>
          </w14:solidFill>
        </w14:textFill>
      </w:rPr>
    </w:tblStylePr>
  </w:style>
  <w:style w:type="table" w:styleId="115">
    <w:name w:val="Colorful Shading Accent 6"/>
    <w:basedOn w:val="30"/>
    <w:qFormat/>
    <w:uiPriority w:val="71"/>
    <w:pPr>
      <w:spacing w:after="0" w:line="240" w:lineRule="auto"/>
    </w:pPr>
    <w:rPr>
      <w:color w:val="000000" w:themeColor="text1"/>
      <w14:textFill>
        <w14:solidFill>
          <w14:schemeClr w14:val="tx1"/>
        </w14:solidFill>
      </w14:textFill>
    </w:rPr>
    <w:tblPr>
      <w:tblBorders>
        <w:top w:val="single" w:color="4BACC6" w:themeColor="accent5" w:sz="24" w:space="0"/>
        <w:left w:val="single" w:color="F79646" w:themeColor="accent6" w:sz="4" w:space="0"/>
        <w:bottom w:val="single" w:color="F79646" w:themeColor="accent6" w:sz="4" w:space="0"/>
        <w:right w:val="single" w:color="F79646" w:themeColor="accent6"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color="4BACC6" w:themeColor="accent5"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B65607" w:themeFill="accent6"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B65607" w:themeFill="accent6"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B65607"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14:textFill>
          <w14:solidFill>
            <w14:schemeClr w14:val="tx1"/>
          </w14:solidFill>
        </w14:textFill>
      </w:rPr>
    </w:tblStylePr>
    <w:tblStylePr w:type="nwCell">
      <w:rPr>
        <w:color w:val="000000" w:themeColor="text1"/>
        <w14:textFill>
          <w14:solidFill>
            <w14:schemeClr w14:val="tx1"/>
          </w14:solidFill>
        </w14:textFill>
      </w:rPr>
    </w:tblStylePr>
  </w:style>
  <w:style w:type="table" w:styleId="116">
    <w:name w:val="Colorful List"/>
    <w:basedOn w:val="30"/>
    <w:qFormat/>
    <w:uiPriority w:val="72"/>
    <w:pPr>
      <w:spacing w:after="0" w:line="240" w:lineRule="auto"/>
    </w:pPr>
    <w:rPr>
      <w:color w:val="000000" w:themeColor="text1"/>
      <w14:textFill>
        <w14:solidFill>
          <w14:schemeClr w14:val="tx1"/>
        </w14:solidFill>
      </w14:textFill>
    </w:rPr>
    <w:tblPr>
      <w:tblCellMar>
        <w:top w:w="0" w:type="dxa"/>
        <w:left w:w="108" w:type="dxa"/>
        <w:bottom w:w="0" w:type="dxa"/>
        <w:right w:w="108" w:type="dxa"/>
      </w:tblCellMar>
    </w:tblPr>
    <w:tcPr>
      <w:shd w:val="clear" w:color="auto" w:fill="E5E5E5" w:themeFill="text1"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9E3A38" w:themeFill="accent2" w:themeFillShade="CC"/>
      </w:tcPr>
    </w:tblStylePr>
    <w:tblStylePr w:type="lastRow">
      <w:rPr>
        <w:b/>
        <w:bCs/>
        <w:color w:val="9F3B38" w:themeColor="accent2"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BFBFBF" w:themeFill="text1" w:themeFillTint="3F"/>
      </w:tcPr>
    </w:tblStylePr>
    <w:tblStylePr w:type="band1Horz">
      <w:tblPr/>
      <w:tcPr>
        <w:shd w:val="clear" w:color="auto" w:fill="CCCCCC" w:themeFill="text1" w:themeFillTint="33"/>
      </w:tcPr>
    </w:tblStylePr>
  </w:style>
  <w:style w:type="table" w:styleId="117">
    <w:name w:val="Colorful List Accent 1"/>
    <w:basedOn w:val="30"/>
    <w:qFormat/>
    <w:uiPriority w:val="72"/>
    <w:pPr>
      <w:spacing w:after="0" w:line="240" w:lineRule="auto"/>
    </w:pPr>
    <w:rPr>
      <w:color w:val="000000" w:themeColor="text1"/>
      <w14:textFill>
        <w14:solidFill>
          <w14:schemeClr w14:val="tx1"/>
        </w14:solidFill>
      </w14:textFill>
    </w:rPr>
    <w:tblPr>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9E3A38" w:themeFill="accent2" w:themeFillShade="CC"/>
      </w:tcPr>
    </w:tblStylePr>
    <w:tblStylePr w:type="lastRow">
      <w:rPr>
        <w:b/>
        <w:bCs/>
        <w:color w:val="9F3B38" w:themeColor="accent2"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118">
    <w:name w:val="Colorful List Accent 2"/>
    <w:basedOn w:val="30"/>
    <w:qFormat/>
    <w:uiPriority w:val="72"/>
    <w:pPr>
      <w:spacing w:after="0" w:line="240" w:lineRule="auto"/>
    </w:pPr>
    <w:rPr>
      <w:color w:val="000000" w:themeColor="text1"/>
      <w14:textFill>
        <w14:solidFill>
          <w14:schemeClr w14:val="tx1"/>
        </w14:solidFill>
      </w14:textFill>
    </w:rPr>
    <w:tblPr>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9E3A38" w:themeFill="accent2" w:themeFillShade="CC"/>
      </w:tcPr>
    </w:tblStylePr>
    <w:tblStylePr w:type="lastRow">
      <w:rPr>
        <w:b/>
        <w:bCs/>
        <w:color w:val="9F3B38" w:themeColor="accent2"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3" w:themeFill="accent2" w:themeFillTint="3F"/>
      </w:tcPr>
    </w:tblStylePr>
    <w:tblStylePr w:type="band1Horz">
      <w:tblPr/>
      <w:tcPr>
        <w:shd w:val="clear" w:color="auto" w:fill="F2DBDB" w:themeFill="accent2" w:themeFillTint="33"/>
      </w:tcPr>
    </w:tblStylePr>
  </w:style>
  <w:style w:type="table" w:styleId="119">
    <w:name w:val="Colorful List Accent 3"/>
    <w:basedOn w:val="30"/>
    <w:qFormat/>
    <w:uiPriority w:val="72"/>
    <w:pPr>
      <w:spacing w:after="0" w:line="240" w:lineRule="auto"/>
    </w:pPr>
    <w:rPr>
      <w:color w:val="000000" w:themeColor="text1"/>
      <w14:textFill>
        <w14:solidFill>
          <w14:schemeClr w14:val="tx1"/>
        </w14:solidFill>
      </w14:textFill>
    </w:rPr>
    <w:tblPr>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664E82" w:themeFill="accent4" w:themeFillShade="CC"/>
      </w:tcPr>
    </w:tblStylePr>
    <w:tblStylePr w:type="lastRow">
      <w:rPr>
        <w:b/>
        <w:bCs/>
        <w:color w:val="664F83" w:themeColor="accent4"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120">
    <w:name w:val="Colorful List Accent 4"/>
    <w:basedOn w:val="30"/>
    <w:qFormat/>
    <w:uiPriority w:val="72"/>
    <w:pPr>
      <w:spacing w:after="0" w:line="240" w:lineRule="auto"/>
    </w:pPr>
    <w:rPr>
      <w:color w:val="000000" w:themeColor="text1"/>
      <w14:textFill>
        <w14:solidFill>
          <w14:schemeClr w14:val="tx1"/>
        </w14:solidFill>
      </w14:textFill>
    </w:rPr>
    <w:tblPr>
      <w:tblCellMar>
        <w:top w:w="0" w:type="dxa"/>
        <w:left w:w="108" w:type="dxa"/>
        <w:bottom w:w="0" w:type="dxa"/>
        <w:right w:w="108" w:type="dxa"/>
      </w:tblCellMar>
    </w:tblPr>
    <w:tcPr>
      <w:shd w:val="clear" w:color="auto" w:fill="F2EFF5" w:themeFill="accent4"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7E9C40" w:themeFill="accent3" w:themeFillShade="CC"/>
      </w:tcPr>
    </w:tblStylePr>
    <w:tblStylePr w:type="lastRow">
      <w:rPr>
        <w:b/>
        <w:bCs/>
        <w:color w:val="7E9D40" w:themeColor="accent3"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121">
    <w:name w:val="Colorful List Accent 5"/>
    <w:basedOn w:val="30"/>
    <w:qFormat/>
    <w:uiPriority w:val="72"/>
    <w:pPr>
      <w:spacing w:after="0" w:line="240" w:lineRule="auto"/>
    </w:pPr>
    <w:rPr>
      <w:color w:val="000000" w:themeColor="text1"/>
      <w14:textFill>
        <w14:solidFill>
          <w14:schemeClr w14:val="tx1"/>
        </w14:solidFill>
      </w14:textFill>
    </w:rPr>
    <w:tblPr>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F3730A" w:themeFill="accent6" w:themeFillShade="CC"/>
      </w:tcPr>
    </w:tblStylePr>
    <w:tblStylePr w:type="lastRow">
      <w:rPr>
        <w:b/>
        <w:bCs/>
        <w:color w:val="F3740B" w:themeColor="accent6"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0" w:themeFill="accent5" w:themeFillTint="3F"/>
      </w:tcPr>
    </w:tblStylePr>
    <w:tblStylePr w:type="band1Horz">
      <w:tblPr/>
      <w:tcPr>
        <w:shd w:val="clear" w:color="auto" w:fill="DAEEF3" w:themeFill="accent5" w:themeFillTint="33"/>
      </w:tcPr>
    </w:tblStylePr>
  </w:style>
  <w:style w:type="table" w:styleId="122">
    <w:name w:val="Colorful List Accent 6"/>
    <w:basedOn w:val="30"/>
    <w:qFormat/>
    <w:uiPriority w:val="72"/>
    <w:pPr>
      <w:spacing w:after="0" w:line="240" w:lineRule="auto"/>
    </w:pPr>
    <w:rPr>
      <w:color w:val="000000" w:themeColor="text1"/>
      <w14:textFill>
        <w14:solidFill>
          <w14:schemeClr w14:val="tx1"/>
        </w14:solidFill>
      </w14:textFill>
    </w:rPr>
    <w:tblPr>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348DA5" w:themeFill="accent5" w:themeFillShade="CC"/>
      </w:tcPr>
    </w:tblStylePr>
    <w:tblStylePr w:type="lastRow">
      <w:rPr>
        <w:b/>
        <w:bCs/>
        <w:color w:val="358EA6" w:themeColor="accent5"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5D1" w:themeFill="accent6" w:themeFillTint="3F"/>
      </w:tcPr>
    </w:tblStylePr>
    <w:tblStylePr w:type="band1Horz">
      <w:tblPr/>
      <w:tcPr>
        <w:shd w:val="clear" w:color="auto" w:fill="FDE9D9" w:themeFill="accent6" w:themeFillTint="33"/>
      </w:tcPr>
    </w:tblStylePr>
  </w:style>
  <w:style w:type="table" w:styleId="123">
    <w:name w:val="Colorful Grid"/>
    <w:basedOn w:val="30"/>
    <w:qFormat/>
    <w:uiPriority w:val="73"/>
    <w:pPr>
      <w:spacing w:after="0" w:line="240" w:lineRule="auto"/>
    </w:pPr>
    <w:rPr>
      <w:color w:val="000000" w:themeColor="text1"/>
      <w14:textFill>
        <w14:solidFill>
          <w14:schemeClr w14:val="tx1"/>
        </w14:solidFill>
      </w14:textFill>
    </w:rPr>
    <w:tblPr>
      <w:tblBorders>
        <w:insideH w:val="single" w:color="FFFFFF" w:themeColor="background1" w:sz="4" w:space="0"/>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14:textFill>
          <w14:solidFill>
            <w14:schemeClr w14:val="tx1"/>
          </w14:solidFill>
        </w14:textFill>
      </w:rPr>
      <w:tblPr/>
      <w:tcPr>
        <w:shd w:val="clear" w:color="auto" w:fill="999999" w:themeFill="text1" w:themeFillTint="66"/>
      </w:tcPr>
    </w:tblStylePr>
    <w:tblStylePr w:type="firstCol">
      <w:rPr>
        <w:color w:val="FFFFFF" w:themeColor="background1"/>
        <w14:textFill>
          <w14:solidFill>
            <w14:schemeClr w14:val="bg1"/>
          </w14:solidFill>
        </w14:textFill>
      </w:rPr>
      <w:tblPr/>
      <w:tcPr>
        <w:shd w:val="clear" w:color="auto" w:fill="000000" w:themeFill="text1" w:themeFillShade="BF"/>
      </w:tcPr>
    </w:tblStylePr>
    <w:tblStylePr w:type="lastCol">
      <w:rPr>
        <w:color w:val="FFFFFF" w:themeColor="background1"/>
        <w14:textFill>
          <w14:solidFill>
            <w14:schemeClr w14:val="bg1"/>
          </w14:solidFill>
        </w14:textFill>
      </w:rPr>
      <w:tblPr/>
      <w:tcPr>
        <w:shd w:val="clear" w:color="auto" w:fill="000000" w:themeFill="text1" w:themeFillShade="BF"/>
      </w:tcPr>
    </w:tblStylePr>
    <w:tblStylePr w:type="band1Vert">
      <w:tblPr/>
      <w:tcPr>
        <w:shd w:val="clear" w:color="auto" w:fill="7F7F7F" w:themeFill="text1" w:themeFillTint="7F"/>
      </w:tcPr>
    </w:tblStylePr>
    <w:tblStylePr w:type="band1Horz">
      <w:tblPr/>
      <w:tcPr>
        <w:shd w:val="clear" w:color="auto" w:fill="7F7F7F" w:themeFill="text1" w:themeFillTint="7F"/>
      </w:tcPr>
    </w:tblStylePr>
  </w:style>
  <w:style w:type="table" w:styleId="124">
    <w:name w:val="Colorful Grid Accent 1"/>
    <w:basedOn w:val="30"/>
    <w:qFormat/>
    <w:uiPriority w:val="73"/>
    <w:pPr>
      <w:spacing w:after="0" w:line="240" w:lineRule="auto"/>
    </w:pPr>
    <w:rPr>
      <w:color w:val="000000" w:themeColor="text1"/>
      <w14:textFill>
        <w14:solidFill>
          <w14:schemeClr w14:val="tx1"/>
        </w14:solidFill>
      </w14:textFill>
    </w:rPr>
    <w:tblPr>
      <w:tblBorders>
        <w:insideH w:val="single" w:color="FFFFFF" w:themeColor="background1" w:sz="4" w:space="0"/>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14:textFill>
          <w14:solidFill>
            <w14:schemeClr w14:val="tx1"/>
          </w14:solidFill>
        </w14:textFill>
      </w:rPr>
      <w:tblPr/>
      <w:tcPr>
        <w:shd w:val="clear" w:color="auto" w:fill="B8CCE4" w:themeFill="accent1" w:themeFillTint="66"/>
      </w:tcPr>
    </w:tblStylePr>
    <w:tblStylePr w:type="firstCol">
      <w:rPr>
        <w:color w:val="FFFFFF" w:themeColor="background1"/>
        <w14:textFill>
          <w14:solidFill>
            <w14:schemeClr w14:val="bg1"/>
          </w14:solidFill>
        </w14:textFill>
      </w:rPr>
      <w:tblPr/>
      <w:tcPr>
        <w:shd w:val="clear" w:color="auto" w:fill="366091" w:themeFill="accent1" w:themeFillShade="BF"/>
      </w:tcPr>
    </w:tblStylePr>
    <w:tblStylePr w:type="lastCol">
      <w:rPr>
        <w:color w:val="FFFFFF" w:themeColor="background1"/>
        <w14:textFill>
          <w14:solidFill>
            <w14:schemeClr w14:val="bg1"/>
          </w14:solidFill>
        </w14:textFill>
      </w:rPr>
      <w:tblPr/>
      <w:tcPr>
        <w:shd w:val="clear" w:color="auto" w:fill="366091" w:themeFill="accent1" w:themeFillShade="BF"/>
      </w:tcPr>
    </w:tblStylePr>
    <w:tblStylePr w:type="band1Vert">
      <w:tblPr/>
      <w:tcPr>
        <w:shd w:val="clear" w:color="auto" w:fill="A7C0DE" w:themeFill="accent1" w:themeFillTint="7F"/>
      </w:tcPr>
    </w:tblStylePr>
    <w:tblStylePr w:type="band1Horz">
      <w:tblPr/>
      <w:tcPr>
        <w:shd w:val="clear" w:color="auto" w:fill="A7C0DE" w:themeFill="accent1" w:themeFillTint="7F"/>
      </w:tcPr>
    </w:tblStylePr>
  </w:style>
  <w:style w:type="table" w:styleId="125">
    <w:name w:val="Colorful Grid Accent 2"/>
    <w:basedOn w:val="30"/>
    <w:qFormat/>
    <w:uiPriority w:val="73"/>
    <w:pPr>
      <w:spacing w:after="0" w:line="240" w:lineRule="auto"/>
    </w:pPr>
    <w:rPr>
      <w:color w:val="000000" w:themeColor="text1"/>
      <w14:textFill>
        <w14:solidFill>
          <w14:schemeClr w14:val="tx1"/>
        </w14:solidFill>
      </w14:textFill>
    </w:rPr>
    <w:tblPr>
      <w:tblBorders>
        <w:insideH w:val="single" w:color="FFFFFF" w:themeColor="background1" w:sz="4" w:space="0"/>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14:textFill>
          <w14:solidFill>
            <w14:schemeClr w14:val="tx1"/>
          </w14:solidFill>
        </w14:textFill>
      </w:rPr>
      <w:tblPr/>
      <w:tcPr>
        <w:shd w:val="clear" w:color="auto" w:fill="E5B8B7" w:themeFill="accent2" w:themeFillTint="66"/>
      </w:tcPr>
    </w:tblStylePr>
    <w:tblStylePr w:type="firstCol">
      <w:rPr>
        <w:color w:val="FFFFFF" w:themeColor="background1"/>
        <w14:textFill>
          <w14:solidFill>
            <w14:schemeClr w14:val="bg1"/>
          </w14:solidFill>
        </w14:textFill>
      </w:rPr>
      <w:tblPr/>
      <w:tcPr>
        <w:shd w:val="clear" w:color="auto" w:fill="943734" w:themeFill="accent2" w:themeFillShade="BF"/>
      </w:tcPr>
    </w:tblStylePr>
    <w:tblStylePr w:type="lastCol">
      <w:rPr>
        <w:color w:val="FFFFFF" w:themeColor="background1"/>
        <w14:textFill>
          <w14:solidFill>
            <w14:schemeClr w14:val="bg1"/>
          </w14:solidFill>
        </w14:textFill>
      </w:rPr>
      <w:tblPr/>
      <w:tcPr>
        <w:shd w:val="clear" w:color="auto" w:fill="9437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126">
    <w:name w:val="Colorful Grid Accent 3"/>
    <w:basedOn w:val="30"/>
    <w:qFormat/>
    <w:uiPriority w:val="73"/>
    <w:pPr>
      <w:spacing w:after="0" w:line="240" w:lineRule="auto"/>
    </w:pPr>
    <w:rPr>
      <w:color w:val="000000" w:themeColor="text1"/>
      <w14:textFill>
        <w14:solidFill>
          <w14:schemeClr w14:val="tx1"/>
        </w14:solidFill>
      </w14:textFill>
    </w:rPr>
    <w:tblPr>
      <w:tblBorders>
        <w:insideH w:val="single" w:color="FFFFFF" w:themeColor="background1" w:sz="4" w:space="0"/>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14:textFill>
          <w14:solidFill>
            <w14:schemeClr w14:val="tx1"/>
          </w14:solidFill>
        </w14:textFill>
      </w:rPr>
      <w:tblPr/>
      <w:tcPr>
        <w:shd w:val="clear" w:color="auto" w:fill="D6E3BC" w:themeFill="accent3" w:themeFillTint="66"/>
      </w:tcPr>
    </w:tblStylePr>
    <w:tblStylePr w:type="firstCol">
      <w:rPr>
        <w:color w:val="FFFFFF" w:themeColor="background1"/>
        <w14:textFill>
          <w14:solidFill>
            <w14:schemeClr w14:val="bg1"/>
          </w14:solidFill>
        </w14:textFill>
      </w:rPr>
      <w:tblPr/>
      <w:tcPr>
        <w:shd w:val="clear" w:color="auto" w:fill="76923C" w:themeFill="accent3" w:themeFillShade="BF"/>
      </w:tcPr>
    </w:tblStylePr>
    <w:tblStylePr w:type="lastCol">
      <w:rPr>
        <w:color w:val="FFFFFF" w:themeColor="background1"/>
        <w14:textFill>
          <w14:solidFill>
            <w14:schemeClr w14:val="bg1"/>
          </w14:solidFill>
        </w14:textFill>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127">
    <w:name w:val="Colorful Grid Accent 4"/>
    <w:basedOn w:val="30"/>
    <w:qFormat/>
    <w:uiPriority w:val="73"/>
    <w:pPr>
      <w:spacing w:after="0" w:line="240" w:lineRule="auto"/>
    </w:pPr>
    <w:rPr>
      <w:color w:val="000000" w:themeColor="text1"/>
      <w14:textFill>
        <w14:solidFill>
          <w14:schemeClr w14:val="tx1"/>
        </w14:solidFill>
      </w14:textFill>
    </w:rPr>
    <w:tblPr>
      <w:tblBorders>
        <w:insideH w:val="single" w:color="FFFFFF" w:themeColor="background1" w:sz="4" w:space="0"/>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14:textFill>
          <w14:solidFill>
            <w14:schemeClr w14:val="tx1"/>
          </w14:solidFill>
        </w14:textFill>
      </w:rPr>
      <w:tblPr/>
      <w:tcPr>
        <w:shd w:val="clear" w:color="auto" w:fill="CCC0D9" w:themeFill="accent4" w:themeFillTint="66"/>
      </w:tcPr>
    </w:tblStylePr>
    <w:tblStylePr w:type="firstCol">
      <w:rPr>
        <w:color w:val="FFFFFF" w:themeColor="background1"/>
        <w14:textFill>
          <w14:solidFill>
            <w14:schemeClr w14:val="bg1"/>
          </w14:solidFill>
        </w14:textFill>
      </w:rPr>
      <w:tblPr/>
      <w:tcPr>
        <w:shd w:val="clear" w:color="auto" w:fill="5F497A" w:themeFill="accent4" w:themeFillShade="BF"/>
      </w:tcPr>
    </w:tblStylePr>
    <w:tblStylePr w:type="lastCol">
      <w:rPr>
        <w:color w:val="FFFFFF" w:themeColor="background1"/>
        <w14:textFill>
          <w14:solidFill>
            <w14:schemeClr w14:val="bg1"/>
          </w14:solidFill>
        </w14:textFill>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128">
    <w:name w:val="Colorful Grid Accent 5"/>
    <w:basedOn w:val="30"/>
    <w:qFormat/>
    <w:uiPriority w:val="73"/>
    <w:pPr>
      <w:spacing w:after="0" w:line="240" w:lineRule="auto"/>
    </w:pPr>
    <w:rPr>
      <w:color w:val="000000" w:themeColor="text1"/>
      <w14:textFill>
        <w14:solidFill>
          <w14:schemeClr w14:val="tx1"/>
        </w14:solidFill>
      </w14:textFill>
    </w:rPr>
    <w:tblPr>
      <w:tblBorders>
        <w:insideH w:val="single" w:color="FFFFFF" w:themeColor="background1" w:sz="4" w:space="0"/>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14:textFill>
          <w14:solidFill>
            <w14:schemeClr w14:val="tx1"/>
          </w14:solidFill>
        </w14:textFill>
      </w:rPr>
      <w:tblPr/>
      <w:tcPr>
        <w:shd w:val="clear" w:color="auto" w:fill="B6DDE8" w:themeFill="accent5" w:themeFillTint="66"/>
      </w:tcPr>
    </w:tblStylePr>
    <w:tblStylePr w:type="firstCol">
      <w:rPr>
        <w:color w:val="FFFFFF" w:themeColor="background1"/>
        <w14:textFill>
          <w14:solidFill>
            <w14:schemeClr w14:val="bg1"/>
          </w14:solidFill>
        </w14:textFill>
      </w:rPr>
      <w:tblPr/>
      <w:tcPr>
        <w:shd w:val="clear" w:color="auto" w:fill="31849B" w:themeFill="accent5" w:themeFillShade="BF"/>
      </w:tcPr>
    </w:tblStylePr>
    <w:tblStylePr w:type="lastCol">
      <w:rPr>
        <w:color w:val="FFFFFF" w:themeColor="background1"/>
        <w14:textFill>
          <w14:solidFill>
            <w14:schemeClr w14:val="bg1"/>
          </w14:solidFill>
        </w14:textFill>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129">
    <w:name w:val="Colorful Grid Accent 6"/>
    <w:basedOn w:val="30"/>
    <w:qFormat/>
    <w:uiPriority w:val="73"/>
    <w:pPr>
      <w:spacing w:after="0" w:line="240" w:lineRule="auto"/>
    </w:pPr>
    <w:rPr>
      <w:color w:val="000000" w:themeColor="text1"/>
      <w14:textFill>
        <w14:solidFill>
          <w14:schemeClr w14:val="tx1"/>
        </w14:solidFill>
      </w14:textFill>
    </w:rPr>
    <w:tblPr>
      <w:tblBorders>
        <w:insideH w:val="single" w:color="FFFFFF" w:themeColor="background1" w:sz="4" w:space="0"/>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14:textFill>
          <w14:solidFill>
            <w14:schemeClr w14:val="tx1"/>
          </w14:solidFill>
        </w14:textFill>
      </w:rPr>
      <w:tblPr/>
      <w:tcPr>
        <w:shd w:val="clear" w:color="auto" w:fill="FBD4B4" w:themeFill="accent6" w:themeFillTint="66"/>
      </w:tcPr>
    </w:tblStylePr>
    <w:tblStylePr w:type="firstCol">
      <w:rPr>
        <w:color w:val="FFFFFF" w:themeColor="background1"/>
        <w14:textFill>
          <w14:solidFill>
            <w14:schemeClr w14:val="bg1"/>
          </w14:solidFill>
        </w14:textFill>
      </w:rPr>
      <w:tblPr/>
      <w:tcPr>
        <w:shd w:val="clear" w:color="auto" w:fill="E36C09" w:themeFill="accent6" w:themeFillShade="BF"/>
      </w:tcPr>
    </w:tblStylePr>
    <w:tblStylePr w:type="lastCol">
      <w:rPr>
        <w:color w:val="FFFFFF" w:themeColor="background1"/>
        <w14:textFill>
          <w14:solidFill>
            <w14:schemeClr w14:val="bg1"/>
          </w14:solidFill>
        </w14:textFill>
      </w:rPr>
      <w:tblPr/>
      <w:tcPr>
        <w:shd w:val="clear" w:color="auto" w:fill="E36C09"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character" w:styleId="131">
    <w:name w:val="Strong"/>
    <w:basedOn w:val="130"/>
    <w:qFormat/>
    <w:uiPriority w:val="22"/>
    <w:rPr>
      <w:b/>
      <w:bCs/>
    </w:rPr>
  </w:style>
  <w:style w:type="character" w:styleId="132">
    <w:name w:val="Emphasis"/>
    <w:basedOn w:val="130"/>
    <w:qFormat/>
    <w:uiPriority w:val="20"/>
    <w:rPr>
      <w:i/>
      <w:iCs/>
    </w:rPr>
  </w:style>
  <w:style w:type="paragraph" w:styleId="133">
    <w:name w:val="No Spacing"/>
    <w:qFormat/>
    <w:uiPriority w:val="1"/>
    <w:pPr>
      <w:spacing w:after="0" w:line="240" w:lineRule="auto"/>
    </w:pPr>
    <w:rPr>
      <w:rFonts w:asciiTheme="minorHAnsi" w:hAnsiTheme="minorHAnsi" w:eastAsiaTheme="minorEastAsia" w:cstheme="minorBidi"/>
      <w:sz w:val="22"/>
      <w:szCs w:val="22"/>
      <w:lang w:val="en-US" w:eastAsia="en-US" w:bidi="ar-SA"/>
    </w:rPr>
  </w:style>
  <w:style w:type="character" w:customStyle="1" w:styleId="134">
    <w:name w:val="Heading 1 Char"/>
    <w:basedOn w:val="130"/>
    <w:link w:val="3"/>
    <w:qFormat/>
    <w:uiPriority w:val="9"/>
    <w:rPr>
      <w:rFonts w:asciiTheme="majorHAnsi" w:hAnsiTheme="majorHAnsi" w:eastAsiaTheme="majorEastAsia" w:cstheme="majorBidi"/>
      <w:b/>
      <w:bCs/>
      <w:color w:val="376092" w:themeColor="accent1" w:themeShade="BF"/>
      <w:sz w:val="28"/>
      <w:szCs w:val="28"/>
    </w:rPr>
  </w:style>
  <w:style w:type="character" w:customStyle="1" w:styleId="135">
    <w:name w:val="Heading 2 Char"/>
    <w:basedOn w:val="130"/>
    <w:link w:val="4"/>
    <w:qFormat/>
    <w:uiPriority w:val="9"/>
    <w:rPr>
      <w:rFonts w:asciiTheme="majorHAnsi" w:hAnsiTheme="majorHAnsi" w:eastAsiaTheme="majorEastAsia" w:cstheme="majorBidi"/>
      <w:b/>
      <w:bCs/>
      <w:color w:val="4F81BD" w:themeColor="accent1"/>
      <w:sz w:val="26"/>
      <w:szCs w:val="26"/>
      <w14:textFill>
        <w14:solidFill>
          <w14:schemeClr w14:val="accent1"/>
        </w14:solidFill>
      </w14:textFill>
    </w:rPr>
  </w:style>
  <w:style w:type="character" w:customStyle="1" w:styleId="136">
    <w:name w:val="Heading 3 Char"/>
    <w:basedOn w:val="130"/>
    <w:link w:val="5"/>
    <w:qFormat/>
    <w:uiPriority w:val="9"/>
    <w:rPr>
      <w:rFonts w:asciiTheme="majorHAnsi" w:hAnsiTheme="majorHAnsi" w:eastAsiaTheme="majorEastAsia" w:cstheme="majorBidi"/>
      <w:b/>
      <w:bCs/>
      <w:color w:val="4F81BD" w:themeColor="accent1"/>
      <w14:textFill>
        <w14:solidFill>
          <w14:schemeClr w14:val="accent1"/>
        </w14:solidFill>
      </w14:textFill>
    </w:rPr>
  </w:style>
  <w:style w:type="character" w:customStyle="1" w:styleId="137">
    <w:name w:val="Title Char"/>
    <w:basedOn w:val="130"/>
    <w:link w:val="29"/>
    <w:qFormat/>
    <w:uiPriority w:val="10"/>
    <w:rPr>
      <w:rFonts w:asciiTheme="majorHAnsi" w:hAnsiTheme="majorHAnsi" w:eastAsiaTheme="majorEastAsia" w:cstheme="majorBidi"/>
      <w:color w:val="17375E" w:themeColor="text2" w:themeShade="BF"/>
      <w:spacing w:val="5"/>
      <w:kern w:val="28"/>
      <w:sz w:val="52"/>
      <w:szCs w:val="52"/>
    </w:rPr>
  </w:style>
  <w:style w:type="character" w:customStyle="1" w:styleId="138">
    <w:name w:val="Subtitle Char"/>
    <w:basedOn w:val="130"/>
    <w:link w:val="24"/>
    <w:qFormat/>
    <w:uiPriority w:val="11"/>
    <w:rPr>
      <w:rFonts w:asciiTheme="majorHAnsi" w:hAnsiTheme="majorHAnsi" w:eastAsiaTheme="majorEastAsia" w:cstheme="majorBidi"/>
      <w:i/>
      <w:iCs/>
      <w:color w:val="4F81BD" w:themeColor="accent1"/>
      <w:spacing w:val="15"/>
      <w:sz w:val="24"/>
      <w:szCs w:val="24"/>
      <w14:textFill>
        <w14:solidFill>
          <w14:schemeClr w14:val="accent1"/>
        </w14:solidFill>
      </w14:textFill>
    </w:rPr>
  </w:style>
  <w:style w:type="paragraph" w:styleId="139">
    <w:name w:val="List Paragraph"/>
    <w:basedOn w:val="1"/>
    <w:qFormat/>
    <w:uiPriority w:val="34"/>
    <w:pPr>
      <w:ind w:left="720"/>
      <w:contextualSpacing/>
    </w:pPr>
  </w:style>
  <w:style w:type="character" w:customStyle="1" w:styleId="140">
    <w:name w:val="Body Text Char"/>
    <w:basedOn w:val="130"/>
    <w:link w:val="19"/>
    <w:qFormat/>
    <w:uiPriority w:val="99"/>
  </w:style>
  <w:style w:type="character" w:customStyle="1" w:styleId="141">
    <w:name w:val="Body Text 2 Char"/>
    <w:basedOn w:val="130"/>
    <w:link w:val="26"/>
    <w:qFormat/>
    <w:uiPriority w:val="99"/>
  </w:style>
  <w:style w:type="character" w:customStyle="1" w:styleId="142">
    <w:name w:val="Body Text 3 Char"/>
    <w:basedOn w:val="130"/>
    <w:link w:val="17"/>
    <w:qFormat/>
    <w:uiPriority w:val="99"/>
    <w:rPr>
      <w:sz w:val="16"/>
      <w:szCs w:val="16"/>
    </w:rPr>
  </w:style>
  <w:style w:type="character" w:customStyle="1" w:styleId="143">
    <w:name w:val="Macro Text Char"/>
    <w:basedOn w:val="130"/>
    <w:link w:val="2"/>
    <w:qFormat/>
    <w:uiPriority w:val="99"/>
    <w:rPr>
      <w:rFonts w:ascii="Courier" w:hAnsi="Courier"/>
      <w:sz w:val="20"/>
      <w:szCs w:val="20"/>
    </w:rPr>
  </w:style>
  <w:style w:type="paragraph" w:styleId="144">
    <w:name w:val="Quote"/>
    <w:basedOn w:val="1"/>
    <w:next w:val="1"/>
    <w:link w:val="145"/>
    <w:qFormat/>
    <w:uiPriority w:val="29"/>
    <w:rPr>
      <w:i/>
      <w:iCs/>
      <w:color w:val="000000" w:themeColor="text1"/>
      <w14:textFill>
        <w14:solidFill>
          <w14:schemeClr w14:val="tx1"/>
        </w14:solidFill>
      </w14:textFill>
    </w:rPr>
  </w:style>
  <w:style w:type="character" w:customStyle="1" w:styleId="145">
    <w:name w:val="Quote Char"/>
    <w:basedOn w:val="130"/>
    <w:link w:val="144"/>
    <w:qFormat/>
    <w:uiPriority w:val="29"/>
    <w:rPr>
      <w:i/>
      <w:iCs/>
      <w:color w:val="000000" w:themeColor="text1"/>
      <w14:textFill>
        <w14:solidFill>
          <w14:schemeClr w14:val="tx1"/>
        </w14:solidFill>
      </w14:textFill>
    </w:rPr>
  </w:style>
  <w:style w:type="character" w:customStyle="1" w:styleId="146">
    <w:name w:val="Heading 4 Char"/>
    <w:basedOn w:val="130"/>
    <w:link w:val="6"/>
    <w:semiHidden/>
    <w:qFormat/>
    <w:uiPriority w:val="9"/>
    <w:rPr>
      <w:rFonts w:asciiTheme="majorHAnsi" w:hAnsiTheme="majorHAnsi" w:eastAsiaTheme="majorEastAsia" w:cstheme="majorBidi"/>
      <w:b/>
      <w:bCs/>
      <w:i/>
      <w:iCs/>
      <w:color w:val="4F81BD" w:themeColor="accent1"/>
      <w14:textFill>
        <w14:solidFill>
          <w14:schemeClr w14:val="accent1"/>
        </w14:solidFill>
      </w14:textFill>
    </w:rPr>
  </w:style>
  <w:style w:type="character" w:customStyle="1" w:styleId="147">
    <w:name w:val="Heading 5 Char"/>
    <w:basedOn w:val="130"/>
    <w:link w:val="7"/>
    <w:semiHidden/>
    <w:qFormat/>
    <w:uiPriority w:val="9"/>
    <w:rPr>
      <w:rFonts w:asciiTheme="majorHAnsi" w:hAnsiTheme="majorHAnsi" w:eastAsiaTheme="majorEastAsia" w:cstheme="majorBidi"/>
      <w:color w:val="254061" w:themeColor="accent1" w:themeShade="80"/>
    </w:rPr>
  </w:style>
  <w:style w:type="character" w:customStyle="1" w:styleId="148">
    <w:name w:val="Heading 6 Char"/>
    <w:basedOn w:val="130"/>
    <w:link w:val="8"/>
    <w:semiHidden/>
    <w:qFormat/>
    <w:uiPriority w:val="9"/>
    <w:rPr>
      <w:rFonts w:asciiTheme="majorHAnsi" w:hAnsiTheme="majorHAnsi" w:eastAsiaTheme="majorEastAsia" w:cstheme="majorBidi"/>
      <w:i/>
      <w:iCs/>
      <w:color w:val="254061" w:themeColor="accent1" w:themeShade="80"/>
    </w:rPr>
  </w:style>
  <w:style w:type="character" w:customStyle="1" w:styleId="149">
    <w:name w:val="Heading 7 Char"/>
    <w:basedOn w:val="130"/>
    <w:link w:val="9"/>
    <w:semiHidden/>
    <w:qFormat/>
    <w:uiPriority w:val="9"/>
    <w:rPr>
      <w:rFonts w:asciiTheme="majorHAnsi" w:hAnsiTheme="majorHAnsi" w:eastAsiaTheme="majorEastAsia" w:cstheme="majorBidi"/>
      <w:i/>
      <w:iCs/>
      <w:color w:val="404040" w:themeColor="text1" w:themeTint="BF"/>
      <w14:textFill>
        <w14:solidFill>
          <w14:schemeClr w14:val="tx1">
            <w14:lumMod w14:val="75000"/>
            <w14:lumOff w14:val="25000"/>
          </w14:schemeClr>
        </w14:solidFill>
      </w14:textFill>
    </w:rPr>
  </w:style>
  <w:style w:type="character" w:customStyle="1" w:styleId="150">
    <w:name w:val="Heading 8 Char"/>
    <w:basedOn w:val="130"/>
    <w:link w:val="10"/>
    <w:semiHidden/>
    <w:qFormat/>
    <w:uiPriority w:val="9"/>
    <w:rPr>
      <w:rFonts w:asciiTheme="majorHAnsi" w:hAnsiTheme="majorHAnsi" w:eastAsiaTheme="majorEastAsia" w:cstheme="majorBidi"/>
      <w:color w:val="4F81BD" w:themeColor="accent1"/>
      <w:sz w:val="20"/>
      <w:szCs w:val="20"/>
      <w14:textFill>
        <w14:solidFill>
          <w14:schemeClr w14:val="accent1"/>
        </w14:solidFill>
      </w14:textFill>
    </w:rPr>
  </w:style>
  <w:style w:type="character" w:customStyle="1" w:styleId="151">
    <w:name w:val="Heading 9 Char"/>
    <w:basedOn w:val="130"/>
    <w:link w:val="11"/>
    <w:semiHidden/>
    <w:qFormat/>
    <w:uiPriority w:val="9"/>
    <w:rPr>
      <w:rFonts w:asciiTheme="majorHAnsi" w:hAnsiTheme="majorHAnsi" w:eastAsiaTheme="majorEastAsia" w:cstheme="majorBidi"/>
      <w:i/>
      <w:iCs/>
      <w:color w:val="404040" w:themeColor="text1" w:themeTint="BF"/>
      <w:sz w:val="20"/>
      <w:szCs w:val="20"/>
      <w14:textFill>
        <w14:solidFill>
          <w14:schemeClr w14:val="tx1">
            <w14:lumMod w14:val="75000"/>
            <w14:lumOff w14:val="25000"/>
          </w14:schemeClr>
        </w14:solidFill>
      </w14:textFill>
    </w:rPr>
  </w:style>
  <w:style w:type="paragraph" w:styleId="152">
    <w:name w:val="Intense Quote"/>
    <w:basedOn w:val="1"/>
    <w:next w:val="1"/>
    <w:link w:val="153"/>
    <w:qFormat/>
    <w:uiPriority w:val="30"/>
    <w:pPr>
      <w:pBdr>
        <w:bottom w:val="single" w:color="4F81BD" w:themeColor="accent1" w:sz="4" w:space="4"/>
      </w:pBdr>
      <w:spacing w:before="200" w:after="280"/>
      <w:ind w:left="936" w:right="936"/>
    </w:pPr>
    <w:rPr>
      <w:b/>
      <w:bCs/>
      <w:i/>
      <w:iCs/>
      <w:color w:val="4F81BD" w:themeColor="accent1"/>
      <w14:textFill>
        <w14:solidFill>
          <w14:schemeClr w14:val="accent1"/>
        </w14:solidFill>
      </w14:textFill>
    </w:rPr>
  </w:style>
  <w:style w:type="character" w:customStyle="1" w:styleId="153">
    <w:name w:val="Intense Quote Char"/>
    <w:basedOn w:val="130"/>
    <w:link w:val="152"/>
    <w:qFormat/>
    <w:uiPriority w:val="30"/>
    <w:rPr>
      <w:b/>
      <w:bCs/>
      <w:i/>
      <w:iCs/>
      <w:color w:val="4F81BD" w:themeColor="accent1"/>
      <w14:textFill>
        <w14:solidFill>
          <w14:schemeClr w14:val="accent1"/>
        </w14:solidFill>
      </w14:textFill>
    </w:rPr>
  </w:style>
  <w:style w:type="character" w:customStyle="1" w:styleId="154">
    <w:name w:val="Subtle Emphasis"/>
    <w:basedOn w:val="130"/>
    <w:qFormat/>
    <w:uiPriority w:val="19"/>
    <w:rPr>
      <w:i/>
      <w:iCs/>
      <w:color w:val="808080" w:themeColor="text1" w:themeTint="80"/>
      <w14:textFill>
        <w14:solidFill>
          <w14:schemeClr w14:val="tx1">
            <w14:lumMod w14:val="50000"/>
            <w14:lumOff w14:val="50000"/>
          </w14:schemeClr>
        </w14:solidFill>
      </w14:textFill>
    </w:rPr>
  </w:style>
  <w:style w:type="character" w:customStyle="1" w:styleId="155">
    <w:name w:val="Intense Emphasis"/>
    <w:basedOn w:val="130"/>
    <w:qFormat/>
    <w:uiPriority w:val="21"/>
    <w:rPr>
      <w:b/>
      <w:bCs/>
      <w:i/>
      <w:iCs/>
      <w:color w:val="4F81BD" w:themeColor="accent1"/>
      <w14:textFill>
        <w14:solidFill>
          <w14:schemeClr w14:val="accent1"/>
        </w14:solidFill>
      </w14:textFill>
    </w:rPr>
  </w:style>
  <w:style w:type="character" w:customStyle="1" w:styleId="156">
    <w:name w:val="Subtle Reference"/>
    <w:basedOn w:val="130"/>
    <w:qFormat/>
    <w:uiPriority w:val="31"/>
    <w:rPr>
      <w:smallCaps/>
      <w:color w:val="C0504D" w:themeColor="accent2"/>
      <w:u w:val="single"/>
      <w14:textFill>
        <w14:solidFill>
          <w14:schemeClr w14:val="accent2"/>
        </w14:solidFill>
      </w14:textFill>
    </w:rPr>
  </w:style>
  <w:style w:type="character" w:customStyle="1" w:styleId="157">
    <w:name w:val="Intense Reference"/>
    <w:basedOn w:val="130"/>
    <w:qFormat/>
    <w:uiPriority w:val="32"/>
    <w:rPr>
      <w:b/>
      <w:bCs/>
      <w:smallCaps/>
      <w:color w:val="C0504D" w:themeColor="accent2"/>
      <w:spacing w:val="5"/>
      <w:u w:val="single"/>
      <w14:textFill>
        <w14:solidFill>
          <w14:schemeClr w14:val="accent2"/>
        </w14:solidFill>
      </w14:textFill>
    </w:rPr>
  </w:style>
  <w:style w:type="character" w:customStyle="1" w:styleId="158">
    <w:name w:val="Book Title"/>
    <w:basedOn w:val="130"/>
    <w:qFormat/>
    <w:uiPriority w:val="33"/>
    <w:rPr>
      <w:b/>
      <w:bCs/>
      <w:smallCaps/>
      <w:spacing w:val="5"/>
    </w:rPr>
  </w:style>
  <w:style w:type="paragraph" w:customStyle="1" w:styleId="159">
    <w:name w:val="TOC Heading"/>
    <w:basedOn w:val="3"/>
    <w:next w:val="1"/>
    <w:semiHidden/>
    <w:unhideWhenUsed/>
    <w:qFormat/>
    <w:uiPriority w:val="39"/>
    <w:pPr>
      <w:outlineLvl w:val="9"/>
    </w:pPr>
  </w:style>
</w:styles>
</file>

<file path=word/_rels/document.xml.rels><?xml version="1.0" encoding="UTF-8" standalone="yes"?>
<Relationships xmlns="http://schemas.openxmlformats.org/package/2006/relationships"><Relationship Id="rId999" Type="http://schemas.openxmlformats.org/officeDocument/2006/relationships/image" Target="media/image206.wmf"/><Relationship Id="rId998" Type="http://schemas.openxmlformats.org/officeDocument/2006/relationships/control" Target="activeX/activeX788.xml"/><Relationship Id="rId997" Type="http://schemas.openxmlformats.org/officeDocument/2006/relationships/control" Target="activeX/activeX787.xml"/><Relationship Id="rId996" Type="http://schemas.openxmlformats.org/officeDocument/2006/relationships/control" Target="activeX/activeX786.xml"/><Relationship Id="rId995" Type="http://schemas.openxmlformats.org/officeDocument/2006/relationships/control" Target="activeX/activeX785.xml"/><Relationship Id="rId994" Type="http://schemas.openxmlformats.org/officeDocument/2006/relationships/control" Target="activeX/activeX784.xml"/><Relationship Id="rId993" Type="http://schemas.openxmlformats.org/officeDocument/2006/relationships/image" Target="media/image205.wmf"/><Relationship Id="rId992" Type="http://schemas.openxmlformats.org/officeDocument/2006/relationships/control" Target="activeX/activeX783.xml"/><Relationship Id="rId991" Type="http://schemas.openxmlformats.org/officeDocument/2006/relationships/control" Target="activeX/activeX782.xml"/><Relationship Id="rId990" Type="http://schemas.openxmlformats.org/officeDocument/2006/relationships/control" Target="activeX/activeX781.xml"/><Relationship Id="rId99" Type="http://schemas.openxmlformats.org/officeDocument/2006/relationships/image" Target="media/image18.wmf"/><Relationship Id="rId989" Type="http://schemas.openxmlformats.org/officeDocument/2006/relationships/control" Target="activeX/activeX780.xml"/><Relationship Id="rId988" Type="http://schemas.openxmlformats.org/officeDocument/2006/relationships/control" Target="activeX/activeX779.xml"/><Relationship Id="rId987" Type="http://schemas.openxmlformats.org/officeDocument/2006/relationships/image" Target="media/image204.wmf"/><Relationship Id="rId986" Type="http://schemas.openxmlformats.org/officeDocument/2006/relationships/control" Target="activeX/activeX778.xml"/><Relationship Id="rId985" Type="http://schemas.openxmlformats.org/officeDocument/2006/relationships/control" Target="activeX/activeX777.xml"/><Relationship Id="rId984" Type="http://schemas.openxmlformats.org/officeDocument/2006/relationships/control" Target="activeX/activeX776.xml"/><Relationship Id="rId983" Type="http://schemas.openxmlformats.org/officeDocument/2006/relationships/control" Target="activeX/activeX775.xml"/><Relationship Id="rId982" Type="http://schemas.openxmlformats.org/officeDocument/2006/relationships/control" Target="activeX/activeX774.xml"/><Relationship Id="rId981" Type="http://schemas.openxmlformats.org/officeDocument/2006/relationships/image" Target="media/image203.wmf"/><Relationship Id="rId980" Type="http://schemas.openxmlformats.org/officeDocument/2006/relationships/control" Target="activeX/activeX773.xml"/><Relationship Id="rId98" Type="http://schemas.openxmlformats.org/officeDocument/2006/relationships/control" Target="activeX/activeX76.xml"/><Relationship Id="rId979" Type="http://schemas.openxmlformats.org/officeDocument/2006/relationships/control" Target="activeX/activeX772.xml"/><Relationship Id="rId978" Type="http://schemas.openxmlformats.org/officeDocument/2006/relationships/control" Target="activeX/activeX771.xml"/><Relationship Id="rId977" Type="http://schemas.openxmlformats.org/officeDocument/2006/relationships/control" Target="activeX/activeX770.xml"/><Relationship Id="rId976" Type="http://schemas.openxmlformats.org/officeDocument/2006/relationships/control" Target="activeX/activeX769.xml"/><Relationship Id="rId975" Type="http://schemas.openxmlformats.org/officeDocument/2006/relationships/image" Target="media/image202.wmf"/><Relationship Id="rId974" Type="http://schemas.openxmlformats.org/officeDocument/2006/relationships/control" Target="activeX/activeX768.xml"/><Relationship Id="rId973" Type="http://schemas.openxmlformats.org/officeDocument/2006/relationships/control" Target="activeX/activeX767.xml"/><Relationship Id="rId972" Type="http://schemas.openxmlformats.org/officeDocument/2006/relationships/control" Target="activeX/activeX766.xml"/><Relationship Id="rId971" Type="http://schemas.openxmlformats.org/officeDocument/2006/relationships/control" Target="activeX/activeX765.xml"/><Relationship Id="rId970" Type="http://schemas.openxmlformats.org/officeDocument/2006/relationships/control" Target="activeX/activeX764.xml"/><Relationship Id="rId97" Type="http://schemas.openxmlformats.org/officeDocument/2006/relationships/control" Target="activeX/activeX75.xml"/><Relationship Id="rId969" Type="http://schemas.openxmlformats.org/officeDocument/2006/relationships/image" Target="media/image201.wmf"/><Relationship Id="rId968" Type="http://schemas.openxmlformats.org/officeDocument/2006/relationships/control" Target="activeX/activeX763.xml"/><Relationship Id="rId967" Type="http://schemas.openxmlformats.org/officeDocument/2006/relationships/control" Target="activeX/activeX762.xml"/><Relationship Id="rId966" Type="http://schemas.openxmlformats.org/officeDocument/2006/relationships/control" Target="activeX/activeX761.xml"/><Relationship Id="rId965" Type="http://schemas.openxmlformats.org/officeDocument/2006/relationships/control" Target="activeX/activeX760.xml"/><Relationship Id="rId964" Type="http://schemas.openxmlformats.org/officeDocument/2006/relationships/control" Target="activeX/activeX759.xml"/><Relationship Id="rId963" Type="http://schemas.openxmlformats.org/officeDocument/2006/relationships/image" Target="media/image200.wmf"/><Relationship Id="rId962" Type="http://schemas.openxmlformats.org/officeDocument/2006/relationships/control" Target="activeX/activeX758.xml"/><Relationship Id="rId961" Type="http://schemas.openxmlformats.org/officeDocument/2006/relationships/control" Target="activeX/activeX757.xml"/><Relationship Id="rId960" Type="http://schemas.openxmlformats.org/officeDocument/2006/relationships/control" Target="activeX/activeX756.xml"/><Relationship Id="rId96" Type="http://schemas.openxmlformats.org/officeDocument/2006/relationships/control" Target="activeX/activeX74.xml"/><Relationship Id="rId959" Type="http://schemas.openxmlformats.org/officeDocument/2006/relationships/control" Target="activeX/activeX755.xml"/><Relationship Id="rId958" Type="http://schemas.openxmlformats.org/officeDocument/2006/relationships/control" Target="activeX/activeX754.xml"/><Relationship Id="rId957" Type="http://schemas.openxmlformats.org/officeDocument/2006/relationships/image" Target="media/image199.wmf"/><Relationship Id="rId956" Type="http://schemas.openxmlformats.org/officeDocument/2006/relationships/control" Target="activeX/activeX753.xml"/><Relationship Id="rId955" Type="http://schemas.openxmlformats.org/officeDocument/2006/relationships/control" Target="activeX/activeX752.xml"/><Relationship Id="rId954" Type="http://schemas.openxmlformats.org/officeDocument/2006/relationships/control" Target="activeX/activeX751.xml"/><Relationship Id="rId953" Type="http://schemas.openxmlformats.org/officeDocument/2006/relationships/control" Target="activeX/activeX750.xml"/><Relationship Id="rId952" Type="http://schemas.openxmlformats.org/officeDocument/2006/relationships/control" Target="activeX/activeX749.xml"/><Relationship Id="rId951" Type="http://schemas.openxmlformats.org/officeDocument/2006/relationships/image" Target="media/image198.wmf"/><Relationship Id="rId950" Type="http://schemas.openxmlformats.org/officeDocument/2006/relationships/control" Target="activeX/activeX748.xml"/><Relationship Id="rId95" Type="http://schemas.openxmlformats.org/officeDocument/2006/relationships/control" Target="activeX/activeX73.xml"/><Relationship Id="rId949" Type="http://schemas.openxmlformats.org/officeDocument/2006/relationships/control" Target="activeX/activeX747.xml"/><Relationship Id="rId948" Type="http://schemas.openxmlformats.org/officeDocument/2006/relationships/control" Target="activeX/activeX746.xml"/><Relationship Id="rId947" Type="http://schemas.openxmlformats.org/officeDocument/2006/relationships/control" Target="activeX/activeX745.xml"/><Relationship Id="rId946" Type="http://schemas.openxmlformats.org/officeDocument/2006/relationships/control" Target="activeX/activeX744.xml"/><Relationship Id="rId945" Type="http://schemas.openxmlformats.org/officeDocument/2006/relationships/image" Target="media/image197.wmf"/><Relationship Id="rId944" Type="http://schemas.openxmlformats.org/officeDocument/2006/relationships/control" Target="activeX/activeX743.xml"/><Relationship Id="rId943" Type="http://schemas.openxmlformats.org/officeDocument/2006/relationships/control" Target="activeX/activeX742.xml"/><Relationship Id="rId942" Type="http://schemas.openxmlformats.org/officeDocument/2006/relationships/control" Target="activeX/activeX741.xml"/><Relationship Id="rId941" Type="http://schemas.openxmlformats.org/officeDocument/2006/relationships/control" Target="activeX/activeX740.xml"/><Relationship Id="rId940" Type="http://schemas.openxmlformats.org/officeDocument/2006/relationships/control" Target="activeX/activeX739.xml"/><Relationship Id="rId94" Type="http://schemas.openxmlformats.org/officeDocument/2006/relationships/control" Target="activeX/activeX72.xml"/><Relationship Id="rId939" Type="http://schemas.openxmlformats.org/officeDocument/2006/relationships/image" Target="media/image196.wmf"/><Relationship Id="rId938" Type="http://schemas.openxmlformats.org/officeDocument/2006/relationships/control" Target="activeX/activeX738.xml"/><Relationship Id="rId937" Type="http://schemas.openxmlformats.org/officeDocument/2006/relationships/control" Target="activeX/activeX737.xml"/><Relationship Id="rId936" Type="http://schemas.openxmlformats.org/officeDocument/2006/relationships/control" Target="activeX/activeX736.xml"/><Relationship Id="rId935" Type="http://schemas.openxmlformats.org/officeDocument/2006/relationships/control" Target="activeX/activeX735.xml"/><Relationship Id="rId934" Type="http://schemas.openxmlformats.org/officeDocument/2006/relationships/control" Target="activeX/activeX734.xml"/><Relationship Id="rId933" Type="http://schemas.openxmlformats.org/officeDocument/2006/relationships/image" Target="media/image195.wmf"/><Relationship Id="rId932" Type="http://schemas.openxmlformats.org/officeDocument/2006/relationships/control" Target="activeX/activeX733.xml"/><Relationship Id="rId931" Type="http://schemas.openxmlformats.org/officeDocument/2006/relationships/control" Target="activeX/activeX732.xml"/><Relationship Id="rId930" Type="http://schemas.openxmlformats.org/officeDocument/2006/relationships/control" Target="activeX/activeX731.xml"/><Relationship Id="rId93" Type="http://schemas.openxmlformats.org/officeDocument/2006/relationships/image" Target="media/image17.wmf"/><Relationship Id="rId929" Type="http://schemas.openxmlformats.org/officeDocument/2006/relationships/control" Target="activeX/activeX730.xml"/><Relationship Id="rId928" Type="http://schemas.openxmlformats.org/officeDocument/2006/relationships/control" Target="activeX/activeX729.xml"/><Relationship Id="rId927" Type="http://schemas.openxmlformats.org/officeDocument/2006/relationships/image" Target="media/image194.wmf"/><Relationship Id="rId926" Type="http://schemas.openxmlformats.org/officeDocument/2006/relationships/control" Target="activeX/activeX728.xml"/><Relationship Id="rId925" Type="http://schemas.openxmlformats.org/officeDocument/2006/relationships/control" Target="activeX/activeX727.xml"/><Relationship Id="rId924" Type="http://schemas.openxmlformats.org/officeDocument/2006/relationships/control" Target="activeX/activeX726.xml"/><Relationship Id="rId923" Type="http://schemas.openxmlformats.org/officeDocument/2006/relationships/control" Target="activeX/activeX725.xml"/><Relationship Id="rId922" Type="http://schemas.openxmlformats.org/officeDocument/2006/relationships/control" Target="activeX/activeX724.xml"/><Relationship Id="rId921" Type="http://schemas.openxmlformats.org/officeDocument/2006/relationships/image" Target="media/image193.wmf"/><Relationship Id="rId920" Type="http://schemas.openxmlformats.org/officeDocument/2006/relationships/control" Target="activeX/activeX723.xml"/><Relationship Id="rId92" Type="http://schemas.openxmlformats.org/officeDocument/2006/relationships/control" Target="activeX/activeX71.xml"/><Relationship Id="rId919" Type="http://schemas.openxmlformats.org/officeDocument/2006/relationships/control" Target="activeX/activeX722.xml"/><Relationship Id="rId918" Type="http://schemas.openxmlformats.org/officeDocument/2006/relationships/control" Target="activeX/activeX721.xml"/><Relationship Id="rId917" Type="http://schemas.openxmlformats.org/officeDocument/2006/relationships/control" Target="activeX/activeX720.xml"/><Relationship Id="rId916" Type="http://schemas.openxmlformats.org/officeDocument/2006/relationships/control" Target="activeX/activeX719.xml"/><Relationship Id="rId915" Type="http://schemas.openxmlformats.org/officeDocument/2006/relationships/image" Target="media/image192.wmf"/><Relationship Id="rId914" Type="http://schemas.openxmlformats.org/officeDocument/2006/relationships/control" Target="activeX/activeX718.xml"/><Relationship Id="rId913" Type="http://schemas.openxmlformats.org/officeDocument/2006/relationships/control" Target="activeX/activeX717.xml"/><Relationship Id="rId912" Type="http://schemas.openxmlformats.org/officeDocument/2006/relationships/control" Target="activeX/activeX716.xml"/><Relationship Id="rId911" Type="http://schemas.openxmlformats.org/officeDocument/2006/relationships/control" Target="activeX/activeX715.xml"/><Relationship Id="rId910" Type="http://schemas.openxmlformats.org/officeDocument/2006/relationships/control" Target="activeX/activeX714.xml"/><Relationship Id="rId91" Type="http://schemas.openxmlformats.org/officeDocument/2006/relationships/control" Target="activeX/activeX70.xml"/><Relationship Id="rId909" Type="http://schemas.openxmlformats.org/officeDocument/2006/relationships/image" Target="media/image191.wmf"/><Relationship Id="rId908" Type="http://schemas.openxmlformats.org/officeDocument/2006/relationships/control" Target="activeX/activeX713.xml"/><Relationship Id="rId907" Type="http://schemas.openxmlformats.org/officeDocument/2006/relationships/control" Target="activeX/activeX712.xml"/><Relationship Id="rId906" Type="http://schemas.openxmlformats.org/officeDocument/2006/relationships/control" Target="activeX/activeX711.xml"/><Relationship Id="rId905" Type="http://schemas.openxmlformats.org/officeDocument/2006/relationships/control" Target="activeX/activeX710.xml"/><Relationship Id="rId904" Type="http://schemas.openxmlformats.org/officeDocument/2006/relationships/control" Target="activeX/activeX709.xml"/><Relationship Id="rId903" Type="http://schemas.openxmlformats.org/officeDocument/2006/relationships/image" Target="media/image190.wmf"/><Relationship Id="rId902" Type="http://schemas.openxmlformats.org/officeDocument/2006/relationships/control" Target="activeX/activeX708.xml"/><Relationship Id="rId901" Type="http://schemas.openxmlformats.org/officeDocument/2006/relationships/control" Target="activeX/activeX707.xml"/><Relationship Id="rId900" Type="http://schemas.openxmlformats.org/officeDocument/2006/relationships/control" Target="activeX/activeX706.xml"/><Relationship Id="rId90" Type="http://schemas.openxmlformats.org/officeDocument/2006/relationships/control" Target="activeX/activeX69.xml"/><Relationship Id="rId9" Type="http://schemas.openxmlformats.org/officeDocument/2006/relationships/control" Target="activeX/activeX2.xml"/><Relationship Id="rId899" Type="http://schemas.openxmlformats.org/officeDocument/2006/relationships/control" Target="activeX/activeX705.xml"/><Relationship Id="rId898" Type="http://schemas.openxmlformats.org/officeDocument/2006/relationships/control" Target="activeX/activeX704.xml"/><Relationship Id="rId897" Type="http://schemas.openxmlformats.org/officeDocument/2006/relationships/image" Target="media/image189.wmf"/><Relationship Id="rId896" Type="http://schemas.openxmlformats.org/officeDocument/2006/relationships/control" Target="activeX/activeX703.xml"/><Relationship Id="rId895" Type="http://schemas.openxmlformats.org/officeDocument/2006/relationships/control" Target="activeX/activeX702.xml"/><Relationship Id="rId894" Type="http://schemas.openxmlformats.org/officeDocument/2006/relationships/control" Target="activeX/activeX701.xml"/><Relationship Id="rId893" Type="http://schemas.openxmlformats.org/officeDocument/2006/relationships/control" Target="activeX/activeX700.xml"/><Relationship Id="rId892" Type="http://schemas.openxmlformats.org/officeDocument/2006/relationships/control" Target="activeX/activeX699.xml"/><Relationship Id="rId891" Type="http://schemas.openxmlformats.org/officeDocument/2006/relationships/image" Target="media/image188.wmf"/><Relationship Id="rId890" Type="http://schemas.openxmlformats.org/officeDocument/2006/relationships/control" Target="activeX/activeX698.xml"/><Relationship Id="rId89" Type="http://schemas.openxmlformats.org/officeDocument/2006/relationships/control" Target="activeX/activeX68.xml"/><Relationship Id="rId889" Type="http://schemas.openxmlformats.org/officeDocument/2006/relationships/control" Target="activeX/activeX697.xml"/><Relationship Id="rId888" Type="http://schemas.openxmlformats.org/officeDocument/2006/relationships/control" Target="activeX/activeX696.xml"/><Relationship Id="rId887" Type="http://schemas.openxmlformats.org/officeDocument/2006/relationships/control" Target="activeX/activeX695.xml"/><Relationship Id="rId886" Type="http://schemas.openxmlformats.org/officeDocument/2006/relationships/control" Target="activeX/activeX694.xml"/><Relationship Id="rId885" Type="http://schemas.openxmlformats.org/officeDocument/2006/relationships/control" Target="activeX/activeX693.xml"/><Relationship Id="rId884" Type="http://schemas.openxmlformats.org/officeDocument/2006/relationships/control" Target="activeX/activeX692.xml"/><Relationship Id="rId883" Type="http://schemas.openxmlformats.org/officeDocument/2006/relationships/control" Target="activeX/activeX691.xml"/><Relationship Id="rId882" Type="http://schemas.openxmlformats.org/officeDocument/2006/relationships/image" Target="media/image187.wmf"/><Relationship Id="rId881" Type="http://schemas.openxmlformats.org/officeDocument/2006/relationships/control" Target="activeX/activeX690.xml"/><Relationship Id="rId880" Type="http://schemas.openxmlformats.org/officeDocument/2006/relationships/image" Target="media/image186.wmf"/><Relationship Id="rId88" Type="http://schemas.openxmlformats.org/officeDocument/2006/relationships/control" Target="activeX/activeX67.xml"/><Relationship Id="rId879" Type="http://schemas.openxmlformats.org/officeDocument/2006/relationships/control" Target="activeX/activeX689.xml"/><Relationship Id="rId878" Type="http://schemas.openxmlformats.org/officeDocument/2006/relationships/control" Target="activeX/activeX688.xml"/><Relationship Id="rId877" Type="http://schemas.openxmlformats.org/officeDocument/2006/relationships/control" Target="activeX/activeX687.xml"/><Relationship Id="rId876" Type="http://schemas.openxmlformats.org/officeDocument/2006/relationships/image" Target="media/image185.wmf"/><Relationship Id="rId875" Type="http://schemas.openxmlformats.org/officeDocument/2006/relationships/control" Target="activeX/activeX686.xml"/><Relationship Id="rId874" Type="http://schemas.openxmlformats.org/officeDocument/2006/relationships/control" Target="activeX/activeX685.xml"/><Relationship Id="rId873" Type="http://schemas.openxmlformats.org/officeDocument/2006/relationships/control" Target="activeX/activeX684.xml"/><Relationship Id="rId872" Type="http://schemas.openxmlformats.org/officeDocument/2006/relationships/image" Target="media/image184.wmf"/><Relationship Id="rId871" Type="http://schemas.openxmlformats.org/officeDocument/2006/relationships/control" Target="activeX/activeX683.xml"/><Relationship Id="rId870" Type="http://schemas.openxmlformats.org/officeDocument/2006/relationships/control" Target="activeX/activeX682.xml"/><Relationship Id="rId87" Type="http://schemas.openxmlformats.org/officeDocument/2006/relationships/image" Target="media/image16.wmf"/><Relationship Id="rId869" Type="http://schemas.openxmlformats.org/officeDocument/2006/relationships/control" Target="activeX/activeX681.xml"/><Relationship Id="rId868" Type="http://schemas.openxmlformats.org/officeDocument/2006/relationships/image" Target="media/image183.wmf"/><Relationship Id="rId867" Type="http://schemas.openxmlformats.org/officeDocument/2006/relationships/control" Target="activeX/activeX680.xml"/><Relationship Id="rId866" Type="http://schemas.openxmlformats.org/officeDocument/2006/relationships/control" Target="activeX/activeX679.xml"/><Relationship Id="rId865" Type="http://schemas.openxmlformats.org/officeDocument/2006/relationships/control" Target="activeX/activeX678.xml"/><Relationship Id="rId864" Type="http://schemas.openxmlformats.org/officeDocument/2006/relationships/image" Target="media/image182.wmf"/><Relationship Id="rId863" Type="http://schemas.openxmlformats.org/officeDocument/2006/relationships/control" Target="activeX/activeX677.xml"/><Relationship Id="rId862" Type="http://schemas.openxmlformats.org/officeDocument/2006/relationships/control" Target="activeX/activeX676.xml"/><Relationship Id="rId861" Type="http://schemas.openxmlformats.org/officeDocument/2006/relationships/control" Target="activeX/activeX675.xml"/><Relationship Id="rId860" Type="http://schemas.openxmlformats.org/officeDocument/2006/relationships/image" Target="media/image181.wmf"/><Relationship Id="rId86" Type="http://schemas.openxmlformats.org/officeDocument/2006/relationships/control" Target="activeX/activeX66.xml"/><Relationship Id="rId859" Type="http://schemas.openxmlformats.org/officeDocument/2006/relationships/control" Target="activeX/activeX674.xml"/><Relationship Id="rId858" Type="http://schemas.openxmlformats.org/officeDocument/2006/relationships/control" Target="activeX/activeX673.xml"/><Relationship Id="rId857" Type="http://schemas.openxmlformats.org/officeDocument/2006/relationships/control" Target="activeX/activeX672.xml"/><Relationship Id="rId856" Type="http://schemas.openxmlformats.org/officeDocument/2006/relationships/image" Target="media/image180.wmf"/><Relationship Id="rId855" Type="http://schemas.openxmlformats.org/officeDocument/2006/relationships/control" Target="activeX/activeX671.xml"/><Relationship Id="rId854" Type="http://schemas.openxmlformats.org/officeDocument/2006/relationships/control" Target="activeX/activeX670.xml"/><Relationship Id="rId853" Type="http://schemas.openxmlformats.org/officeDocument/2006/relationships/control" Target="activeX/activeX669.xml"/><Relationship Id="rId852" Type="http://schemas.openxmlformats.org/officeDocument/2006/relationships/image" Target="media/image179.wmf"/><Relationship Id="rId851" Type="http://schemas.openxmlformats.org/officeDocument/2006/relationships/control" Target="activeX/activeX668.xml"/><Relationship Id="rId850" Type="http://schemas.openxmlformats.org/officeDocument/2006/relationships/image" Target="media/image178.wmf"/><Relationship Id="rId85" Type="http://schemas.openxmlformats.org/officeDocument/2006/relationships/control" Target="activeX/activeX65.xml"/><Relationship Id="rId849" Type="http://schemas.openxmlformats.org/officeDocument/2006/relationships/control" Target="activeX/activeX667.xml"/><Relationship Id="rId848" Type="http://schemas.openxmlformats.org/officeDocument/2006/relationships/control" Target="activeX/activeX666.xml"/><Relationship Id="rId847" Type="http://schemas.openxmlformats.org/officeDocument/2006/relationships/control" Target="activeX/activeX665.xml"/><Relationship Id="rId846" Type="http://schemas.openxmlformats.org/officeDocument/2006/relationships/control" Target="activeX/activeX664.xml"/><Relationship Id="rId845" Type="http://schemas.openxmlformats.org/officeDocument/2006/relationships/control" Target="activeX/activeX663.xml"/><Relationship Id="rId844" Type="http://schemas.openxmlformats.org/officeDocument/2006/relationships/image" Target="media/image177.wmf"/><Relationship Id="rId843" Type="http://schemas.openxmlformats.org/officeDocument/2006/relationships/control" Target="activeX/activeX662.xml"/><Relationship Id="rId842" Type="http://schemas.openxmlformats.org/officeDocument/2006/relationships/control" Target="activeX/activeX661.xml"/><Relationship Id="rId841" Type="http://schemas.openxmlformats.org/officeDocument/2006/relationships/control" Target="activeX/activeX660.xml"/><Relationship Id="rId840" Type="http://schemas.openxmlformats.org/officeDocument/2006/relationships/control" Target="activeX/activeX659.xml"/><Relationship Id="rId84" Type="http://schemas.openxmlformats.org/officeDocument/2006/relationships/control" Target="activeX/activeX64.xml"/><Relationship Id="rId839" Type="http://schemas.openxmlformats.org/officeDocument/2006/relationships/control" Target="activeX/activeX658.xml"/><Relationship Id="rId838" Type="http://schemas.openxmlformats.org/officeDocument/2006/relationships/image" Target="media/image176.wmf"/><Relationship Id="rId837" Type="http://schemas.openxmlformats.org/officeDocument/2006/relationships/control" Target="activeX/activeX657.xml"/><Relationship Id="rId836" Type="http://schemas.openxmlformats.org/officeDocument/2006/relationships/control" Target="activeX/activeX656.xml"/><Relationship Id="rId835" Type="http://schemas.openxmlformats.org/officeDocument/2006/relationships/control" Target="activeX/activeX655.xml"/><Relationship Id="rId834" Type="http://schemas.openxmlformats.org/officeDocument/2006/relationships/control" Target="activeX/activeX654.xml"/><Relationship Id="rId833" Type="http://schemas.openxmlformats.org/officeDocument/2006/relationships/control" Target="activeX/activeX653.xml"/><Relationship Id="rId832" Type="http://schemas.openxmlformats.org/officeDocument/2006/relationships/image" Target="media/image175.wmf"/><Relationship Id="rId831" Type="http://schemas.openxmlformats.org/officeDocument/2006/relationships/control" Target="activeX/activeX652.xml"/><Relationship Id="rId830" Type="http://schemas.openxmlformats.org/officeDocument/2006/relationships/control" Target="activeX/activeX651.xml"/><Relationship Id="rId83" Type="http://schemas.openxmlformats.org/officeDocument/2006/relationships/control" Target="activeX/activeX63.xml"/><Relationship Id="rId829" Type="http://schemas.openxmlformats.org/officeDocument/2006/relationships/control" Target="activeX/activeX650.xml"/><Relationship Id="rId828" Type="http://schemas.openxmlformats.org/officeDocument/2006/relationships/control" Target="activeX/activeX649.xml"/><Relationship Id="rId827" Type="http://schemas.openxmlformats.org/officeDocument/2006/relationships/control" Target="activeX/activeX648.xml"/><Relationship Id="rId826" Type="http://schemas.openxmlformats.org/officeDocument/2006/relationships/image" Target="media/image174.wmf"/><Relationship Id="rId825" Type="http://schemas.openxmlformats.org/officeDocument/2006/relationships/control" Target="activeX/activeX647.xml"/><Relationship Id="rId824" Type="http://schemas.openxmlformats.org/officeDocument/2006/relationships/control" Target="activeX/activeX646.xml"/><Relationship Id="rId823" Type="http://schemas.openxmlformats.org/officeDocument/2006/relationships/control" Target="activeX/activeX645.xml"/><Relationship Id="rId822" Type="http://schemas.openxmlformats.org/officeDocument/2006/relationships/control" Target="activeX/activeX644.xml"/><Relationship Id="rId821" Type="http://schemas.openxmlformats.org/officeDocument/2006/relationships/control" Target="activeX/activeX643.xml"/><Relationship Id="rId820" Type="http://schemas.openxmlformats.org/officeDocument/2006/relationships/image" Target="media/image173.wmf"/><Relationship Id="rId82" Type="http://schemas.openxmlformats.org/officeDocument/2006/relationships/control" Target="activeX/activeX62.xml"/><Relationship Id="rId819" Type="http://schemas.openxmlformats.org/officeDocument/2006/relationships/control" Target="activeX/activeX642.xml"/><Relationship Id="rId818" Type="http://schemas.openxmlformats.org/officeDocument/2006/relationships/control" Target="activeX/activeX641.xml"/><Relationship Id="rId817" Type="http://schemas.openxmlformats.org/officeDocument/2006/relationships/control" Target="activeX/activeX640.xml"/><Relationship Id="rId816" Type="http://schemas.openxmlformats.org/officeDocument/2006/relationships/control" Target="activeX/activeX639.xml"/><Relationship Id="rId815" Type="http://schemas.openxmlformats.org/officeDocument/2006/relationships/control" Target="activeX/activeX638.xml"/><Relationship Id="rId814" Type="http://schemas.openxmlformats.org/officeDocument/2006/relationships/image" Target="media/image172.wmf"/><Relationship Id="rId813" Type="http://schemas.openxmlformats.org/officeDocument/2006/relationships/control" Target="activeX/activeX637.xml"/><Relationship Id="rId812" Type="http://schemas.openxmlformats.org/officeDocument/2006/relationships/control" Target="activeX/activeX636.xml"/><Relationship Id="rId811" Type="http://schemas.openxmlformats.org/officeDocument/2006/relationships/control" Target="activeX/activeX635.xml"/><Relationship Id="rId810" Type="http://schemas.openxmlformats.org/officeDocument/2006/relationships/control" Target="activeX/activeX634.xml"/><Relationship Id="rId81" Type="http://schemas.openxmlformats.org/officeDocument/2006/relationships/image" Target="media/image15.wmf"/><Relationship Id="rId809" Type="http://schemas.openxmlformats.org/officeDocument/2006/relationships/control" Target="activeX/activeX633.xml"/><Relationship Id="rId808" Type="http://schemas.openxmlformats.org/officeDocument/2006/relationships/image" Target="media/image171.wmf"/><Relationship Id="rId807" Type="http://schemas.openxmlformats.org/officeDocument/2006/relationships/control" Target="activeX/activeX632.xml"/><Relationship Id="rId806" Type="http://schemas.openxmlformats.org/officeDocument/2006/relationships/control" Target="activeX/activeX631.xml"/><Relationship Id="rId805" Type="http://schemas.openxmlformats.org/officeDocument/2006/relationships/control" Target="activeX/activeX630.xml"/><Relationship Id="rId804" Type="http://schemas.openxmlformats.org/officeDocument/2006/relationships/control" Target="activeX/activeX629.xml"/><Relationship Id="rId803" Type="http://schemas.openxmlformats.org/officeDocument/2006/relationships/control" Target="activeX/activeX628.xml"/><Relationship Id="rId802" Type="http://schemas.openxmlformats.org/officeDocument/2006/relationships/image" Target="media/image170.wmf"/><Relationship Id="rId801" Type="http://schemas.openxmlformats.org/officeDocument/2006/relationships/control" Target="activeX/activeX627.xml"/><Relationship Id="rId800" Type="http://schemas.openxmlformats.org/officeDocument/2006/relationships/control" Target="activeX/activeX626.xml"/><Relationship Id="rId80" Type="http://schemas.openxmlformats.org/officeDocument/2006/relationships/control" Target="activeX/activeX61.xml"/><Relationship Id="rId8" Type="http://schemas.openxmlformats.org/officeDocument/2006/relationships/image" Target="media/image2.wmf"/><Relationship Id="rId799" Type="http://schemas.openxmlformats.org/officeDocument/2006/relationships/control" Target="activeX/activeX625.xml"/><Relationship Id="rId798" Type="http://schemas.openxmlformats.org/officeDocument/2006/relationships/control" Target="activeX/activeX624.xml"/><Relationship Id="rId797" Type="http://schemas.openxmlformats.org/officeDocument/2006/relationships/control" Target="activeX/activeX623.xml"/><Relationship Id="rId796" Type="http://schemas.openxmlformats.org/officeDocument/2006/relationships/image" Target="media/image169.wmf"/><Relationship Id="rId795" Type="http://schemas.openxmlformats.org/officeDocument/2006/relationships/control" Target="activeX/activeX622.xml"/><Relationship Id="rId794" Type="http://schemas.openxmlformats.org/officeDocument/2006/relationships/control" Target="activeX/activeX621.xml"/><Relationship Id="rId793" Type="http://schemas.openxmlformats.org/officeDocument/2006/relationships/control" Target="activeX/activeX620.xml"/><Relationship Id="rId792" Type="http://schemas.openxmlformats.org/officeDocument/2006/relationships/control" Target="activeX/activeX619.xml"/><Relationship Id="rId791" Type="http://schemas.openxmlformats.org/officeDocument/2006/relationships/control" Target="activeX/activeX618.xml"/><Relationship Id="rId790" Type="http://schemas.openxmlformats.org/officeDocument/2006/relationships/image" Target="media/image168.wmf"/><Relationship Id="rId79" Type="http://schemas.openxmlformats.org/officeDocument/2006/relationships/control" Target="activeX/activeX60.xml"/><Relationship Id="rId789" Type="http://schemas.openxmlformats.org/officeDocument/2006/relationships/control" Target="activeX/activeX617.xml"/><Relationship Id="rId788" Type="http://schemas.openxmlformats.org/officeDocument/2006/relationships/control" Target="activeX/activeX616.xml"/><Relationship Id="rId787" Type="http://schemas.openxmlformats.org/officeDocument/2006/relationships/control" Target="activeX/activeX615.xml"/><Relationship Id="rId786" Type="http://schemas.openxmlformats.org/officeDocument/2006/relationships/control" Target="activeX/activeX614.xml"/><Relationship Id="rId785" Type="http://schemas.openxmlformats.org/officeDocument/2006/relationships/control" Target="activeX/activeX613.xml"/><Relationship Id="rId784" Type="http://schemas.openxmlformats.org/officeDocument/2006/relationships/image" Target="media/image167.wmf"/><Relationship Id="rId783" Type="http://schemas.openxmlformats.org/officeDocument/2006/relationships/control" Target="activeX/activeX612.xml"/><Relationship Id="rId782" Type="http://schemas.openxmlformats.org/officeDocument/2006/relationships/control" Target="activeX/activeX611.xml"/><Relationship Id="rId781" Type="http://schemas.openxmlformats.org/officeDocument/2006/relationships/control" Target="activeX/activeX610.xml"/><Relationship Id="rId780" Type="http://schemas.openxmlformats.org/officeDocument/2006/relationships/control" Target="activeX/activeX609.xml"/><Relationship Id="rId78" Type="http://schemas.openxmlformats.org/officeDocument/2006/relationships/control" Target="activeX/activeX59.xml"/><Relationship Id="rId779" Type="http://schemas.openxmlformats.org/officeDocument/2006/relationships/control" Target="activeX/activeX608.xml"/><Relationship Id="rId778" Type="http://schemas.openxmlformats.org/officeDocument/2006/relationships/image" Target="media/image166.wmf"/><Relationship Id="rId777" Type="http://schemas.openxmlformats.org/officeDocument/2006/relationships/control" Target="activeX/activeX607.xml"/><Relationship Id="rId776" Type="http://schemas.openxmlformats.org/officeDocument/2006/relationships/control" Target="activeX/activeX606.xml"/><Relationship Id="rId775" Type="http://schemas.openxmlformats.org/officeDocument/2006/relationships/control" Target="activeX/activeX605.xml"/><Relationship Id="rId774" Type="http://schemas.openxmlformats.org/officeDocument/2006/relationships/control" Target="activeX/activeX604.xml"/><Relationship Id="rId773" Type="http://schemas.openxmlformats.org/officeDocument/2006/relationships/control" Target="activeX/activeX603.xml"/><Relationship Id="rId772" Type="http://schemas.openxmlformats.org/officeDocument/2006/relationships/image" Target="media/image165.wmf"/><Relationship Id="rId771" Type="http://schemas.openxmlformats.org/officeDocument/2006/relationships/control" Target="activeX/activeX602.xml"/><Relationship Id="rId770" Type="http://schemas.openxmlformats.org/officeDocument/2006/relationships/control" Target="activeX/activeX601.xml"/><Relationship Id="rId77" Type="http://schemas.openxmlformats.org/officeDocument/2006/relationships/control" Target="activeX/activeX58.xml"/><Relationship Id="rId769" Type="http://schemas.openxmlformats.org/officeDocument/2006/relationships/control" Target="activeX/activeX600.xml"/><Relationship Id="rId768" Type="http://schemas.openxmlformats.org/officeDocument/2006/relationships/control" Target="activeX/activeX599.xml"/><Relationship Id="rId767" Type="http://schemas.openxmlformats.org/officeDocument/2006/relationships/control" Target="activeX/activeX598.xml"/><Relationship Id="rId766" Type="http://schemas.openxmlformats.org/officeDocument/2006/relationships/image" Target="media/image164.wmf"/><Relationship Id="rId765" Type="http://schemas.openxmlformats.org/officeDocument/2006/relationships/control" Target="activeX/activeX597.xml"/><Relationship Id="rId764" Type="http://schemas.openxmlformats.org/officeDocument/2006/relationships/control" Target="activeX/activeX596.xml"/><Relationship Id="rId763" Type="http://schemas.openxmlformats.org/officeDocument/2006/relationships/control" Target="activeX/activeX595.xml"/><Relationship Id="rId762" Type="http://schemas.openxmlformats.org/officeDocument/2006/relationships/control" Target="activeX/activeX594.xml"/><Relationship Id="rId761" Type="http://schemas.openxmlformats.org/officeDocument/2006/relationships/control" Target="activeX/activeX593.xml"/><Relationship Id="rId760" Type="http://schemas.openxmlformats.org/officeDocument/2006/relationships/image" Target="media/image163.wmf"/><Relationship Id="rId76" Type="http://schemas.openxmlformats.org/officeDocument/2006/relationships/control" Target="activeX/activeX57.xml"/><Relationship Id="rId759" Type="http://schemas.openxmlformats.org/officeDocument/2006/relationships/control" Target="activeX/activeX592.xml"/><Relationship Id="rId758" Type="http://schemas.openxmlformats.org/officeDocument/2006/relationships/control" Target="activeX/activeX591.xml"/><Relationship Id="rId757" Type="http://schemas.openxmlformats.org/officeDocument/2006/relationships/control" Target="activeX/activeX590.xml"/><Relationship Id="rId756" Type="http://schemas.openxmlformats.org/officeDocument/2006/relationships/control" Target="activeX/activeX589.xml"/><Relationship Id="rId755" Type="http://schemas.openxmlformats.org/officeDocument/2006/relationships/control" Target="activeX/activeX588.xml"/><Relationship Id="rId754" Type="http://schemas.openxmlformats.org/officeDocument/2006/relationships/image" Target="media/image162.wmf"/><Relationship Id="rId753" Type="http://schemas.openxmlformats.org/officeDocument/2006/relationships/control" Target="activeX/activeX587.xml"/><Relationship Id="rId752" Type="http://schemas.openxmlformats.org/officeDocument/2006/relationships/control" Target="activeX/activeX586.xml"/><Relationship Id="rId751" Type="http://schemas.openxmlformats.org/officeDocument/2006/relationships/control" Target="activeX/activeX585.xml"/><Relationship Id="rId750" Type="http://schemas.openxmlformats.org/officeDocument/2006/relationships/image" Target="media/image161.wmf"/><Relationship Id="rId75" Type="http://schemas.openxmlformats.org/officeDocument/2006/relationships/image" Target="media/image14.wmf"/><Relationship Id="rId749" Type="http://schemas.openxmlformats.org/officeDocument/2006/relationships/control" Target="activeX/activeX584.xml"/><Relationship Id="rId748" Type="http://schemas.openxmlformats.org/officeDocument/2006/relationships/control" Target="activeX/activeX583.xml"/><Relationship Id="rId747" Type="http://schemas.openxmlformats.org/officeDocument/2006/relationships/control" Target="activeX/activeX582.xml"/><Relationship Id="rId746" Type="http://schemas.openxmlformats.org/officeDocument/2006/relationships/control" Target="activeX/activeX581.xml"/><Relationship Id="rId745" Type="http://schemas.openxmlformats.org/officeDocument/2006/relationships/control" Target="activeX/activeX580.xml"/><Relationship Id="rId744" Type="http://schemas.openxmlformats.org/officeDocument/2006/relationships/control" Target="activeX/activeX579.xml"/><Relationship Id="rId743" Type="http://schemas.openxmlformats.org/officeDocument/2006/relationships/image" Target="media/image160.wmf"/><Relationship Id="rId742" Type="http://schemas.openxmlformats.org/officeDocument/2006/relationships/control" Target="activeX/activeX578.xml"/><Relationship Id="rId741" Type="http://schemas.openxmlformats.org/officeDocument/2006/relationships/image" Target="media/image159.wmf"/><Relationship Id="rId740" Type="http://schemas.openxmlformats.org/officeDocument/2006/relationships/control" Target="activeX/activeX577.xml"/><Relationship Id="rId74" Type="http://schemas.openxmlformats.org/officeDocument/2006/relationships/control" Target="activeX/activeX56.xml"/><Relationship Id="rId739" Type="http://schemas.openxmlformats.org/officeDocument/2006/relationships/control" Target="activeX/activeX576.xml"/><Relationship Id="rId738" Type="http://schemas.openxmlformats.org/officeDocument/2006/relationships/control" Target="activeX/activeX575.xml"/><Relationship Id="rId737" Type="http://schemas.openxmlformats.org/officeDocument/2006/relationships/image" Target="media/image158.wmf"/><Relationship Id="rId736" Type="http://schemas.openxmlformats.org/officeDocument/2006/relationships/control" Target="activeX/activeX574.xml"/><Relationship Id="rId735" Type="http://schemas.openxmlformats.org/officeDocument/2006/relationships/control" Target="activeX/activeX573.xml"/><Relationship Id="rId734" Type="http://schemas.openxmlformats.org/officeDocument/2006/relationships/control" Target="activeX/activeX572.xml"/><Relationship Id="rId733" Type="http://schemas.openxmlformats.org/officeDocument/2006/relationships/image" Target="media/image157.wmf"/><Relationship Id="rId732" Type="http://schemas.openxmlformats.org/officeDocument/2006/relationships/control" Target="activeX/activeX571.xml"/><Relationship Id="rId731" Type="http://schemas.openxmlformats.org/officeDocument/2006/relationships/control" Target="activeX/activeX570.xml"/><Relationship Id="rId730" Type="http://schemas.openxmlformats.org/officeDocument/2006/relationships/control" Target="activeX/activeX569.xml"/><Relationship Id="rId73" Type="http://schemas.openxmlformats.org/officeDocument/2006/relationships/control" Target="activeX/activeX55.xml"/><Relationship Id="rId729" Type="http://schemas.openxmlformats.org/officeDocument/2006/relationships/image" Target="media/image156.wmf"/><Relationship Id="rId728" Type="http://schemas.openxmlformats.org/officeDocument/2006/relationships/control" Target="activeX/activeX568.xml"/><Relationship Id="rId727" Type="http://schemas.openxmlformats.org/officeDocument/2006/relationships/control" Target="activeX/activeX567.xml"/><Relationship Id="rId726" Type="http://schemas.openxmlformats.org/officeDocument/2006/relationships/control" Target="activeX/activeX566.xml"/><Relationship Id="rId725" Type="http://schemas.openxmlformats.org/officeDocument/2006/relationships/image" Target="media/image155.wmf"/><Relationship Id="rId724" Type="http://schemas.openxmlformats.org/officeDocument/2006/relationships/control" Target="activeX/activeX565.xml"/><Relationship Id="rId723" Type="http://schemas.openxmlformats.org/officeDocument/2006/relationships/control" Target="activeX/activeX564.xml"/><Relationship Id="rId722" Type="http://schemas.openxmlformats.org/officeDocument/2006/relationships/control" Target="activeX/activeX563.xml"/><Relationship Id="rId721" Type="http://schemas.openxmlformats.org/officeDocument/2006/relationships/image" Target="media/image154.wmf"/><Relationship Id="rId720" Type="http://schemas.openxmlformats.org/officeDocument/2006/relationships/control" Target="activeX/activeX562.xml"/><Relationship Id="rId72" Type="http://schemas.openxmlformats.org/officeDocument/2006/relationships/control" Target="activeX/activeX54.xml"/><Relationship Id="rId719" Type="http://schemas.openxmlformats.org/officeDocument/2006/relationships/control" Target="activeX/activeX561.xml"/><Relationship Id="rId718" Type="http://schemas.openxmlformats.org/officeDocument/2006/relationships/control" Target="activeX/activeX560.xml"/><Relationship Id="rId717" Type="http://schemas.openxmlformats.org/officeDocument/2006/relationships/image" Target="media/image153.wmf"/><Relationship Id="rId716" Type="http://schemas.openxmlformats.org/officeDocument/2006/relationships/control" Target="activeX/activeX559.xml"/><Relationship Id="rId715" Type="http://schemas.openxmlformats.org/officeDocument/2006/relationships/control" Target="activeX/activeX558.xml"/><Relationship Id="rId714" Type="http://schemas.openxmlformats.org/officeDocument/2006/relationships/control" Target="activeX/activeX557.xml"/><Relationship Id="rId713" Type="http://schemas.openxmlformats.org/officeDocument/2006/relationships/image" Target="media/image152.wmf"/><Relationship Id="rId712" Type="http://schemas.openxmlformats.org/officeDocument/2006/relationships/control" Target="activeX/activeX556.xml"/><Relationship Id="rId711" Type="http://schemas.openxmlformats.org/officeDocument/2006/relationships/image" Target="media/image151.wmf"/><Relationship Id="rId710" Type="http://schemas.openxmlformats.org/officeDocument/2006/relationships/control" Target="activeX/activeX555.xml"/><Relationship Id="rId71" Type="http://schemas.openxmlformats.org/officeDocument/2006/relationships/control" Target="activeX/activeX53.xml"/><Relationship Id="rId709" Type="http://schemas.openxmlformats.org/officeDocument/2006/relationships/control" Target="activeX/activeX554.xml"/><Relationship Id="rId708" Type="http://schemas.openxmlformats.org/officeDocument/2006/relationships/control" Target="activeX/activeX553.xml"/><Relationship Id="rId707" Type="http://schemas.openxmlformats.org/officeDocument/2006/relationships/control" Target="activeX/activeX552.xml"/><Relationship Id="rId706" Type="http://schemas.openxmlformats.org/officeDocument/2006/relationships/control" Target="activeX/activeX551.xml"/><Relationship Id="rId705" Type="http://schemas.openxmlformats.org/officeDocument/2006/relationships/image" Target="media/image150.wmf"/><Relationship Id="rId704" Type="http://schemas.openxmlformats.org/officeDocument/2006/relationships/control" Target="activeX/activeX550.xml"/><Relationship Id="rId703" Type="http://schemas.openxmlformats.org/officeDocument/2006/relationships/control" Target="activeX/activeX549.xml"/><Relationship Id="rId702" Type="http://schemas.openxmlformats.org/officeDocument/2006/relationships/control" Target="activeX/activeX548.xml"/><Relationship Id="rId701" Type="http://schemas.openxmlformats.org/officeDocument/2006/relationships/control" Target="activeX/activeX547.xml"/><Relationship Id="rId700" Type="http://schemas.openxmlformats.org/officeDocument/2006/relationships/control" Target="activeX/activeX546.xml"/><Relationship Id="rId70" Type="http://schemas.openxmlformats.org/officeDocument/2006/relationships/control" Target="activeX/activeX52.xml"/><Relationship Id="rId7" Type="http://schemas.openxmlformats.org/officeDocument/2006/relationships/control" Target="activeX/activeX1.xml"/><Relationship Id="rId699" Type="http://schemas.openxmlformats.org/officeDocument/2006/relationships/image" Target="media/image149.wmf"/><Relationship Id="rId698" Type="http://schemas.openxmlformats.org/officeDocument/2006/relationships/control" Target="activeX/activeX545.xml"/><Relationship Id="rId697" Type="http://schemas.openxmlformats.org/officeDocument/2006/relationships/control" Target="activeX/activeX544.xml"/><Relationship Id="rId696" Type="http://schemas.openxmlformats.org/officeDocument/2006/relationships/control" Target="activeX/activeX543.xml"/><Relationship Id="rId695" Type="http://schemas.openxmlformats.org/officeDocument/2006/relationships/control" Target="activeX/activeX542.xml"/><Relationship Id="rId694" Type="http://schemas.openxmlformats.org/officeDocument/2006/relationships/control" Target="activeX/activeX541.xml"/><Relationship Id="rId693" Type="http://schemas.openxmlformats.org/officeDocument/2006/relationships/image" Target="media/image148.wmf"/><Relationship Id="rId692" Type="http://schemas.openxmlformats.org/officeDocument/2006/relationships/control" Target="activeX/activeX540.xml"/><Relationship Id="rId691" Type="http://schemas.openxmlformats.org/officeDocument/2006/relationships/control" Target="activeX/activeX539.xml"/><Relationship Id="rId690" Type="http://schemas.openxmlformats.org/officeDocument/2006/relationships/control" Target="activeX/activeX538.xml"/><Relationship Id="rId69" Type="http://schemas.openxmlformats.org/officeDocument/2006/relationships/image" Target="media/image13.wmf"/><Relationship Id="rId689" Type="http://schemas.openxmlformats.org/officeDocument/2006/relationships/control" Target="activeX/activeX537.xml"/><Relationship Id="rId688" Type="http://schemas.openxmlformats.org/officeDocument/2006/relationships/control" Target="activeX/activeX536.xml"/><Relationship Id="rId687" Type="http://schemas.openxmlformats.org/officeDocument/2006/relationships/image" Target="media/image147.wmf"/><Relationship Id="rId686" Type="http://schemas.openxmlformats.org/officeDocument/2006/relationships/control" Target="activeX/activeX535.xml"/><Relationship Id="rId685" Type="http://schemas.openxmlformats.org/officeDocument/2006/relationships/control" Target="activeX/activeX534.xml"/><Relationship Id="rId684" Type="http://schemas.openxmlformats.org/officeDocument/2006/relationships/control" Target="activeX/activeX533.xml"/><Relationship Id="rId683" Type="http://schemas.openxmlformats.org/officeDocument/2006/relationships/control" Target="activeX/activeX532.xml"/><Relationship Id="rId682" Type="http://schemas.openxmlformats.org/officeDocument/2006/relationships/control" Target="activeX/activeX531.xml"/><Relationship Id="rId681" Type="http://schemas.openxmlformats.org/officeDocument/2006/relationships/image" Target="media/image146.wmf"/><Relationship Id="rId680" Type="http://schemas.openxmlformats.org/officeDocument/2006/relationships/control" Target="activeX/activeX530.xml"/><Relationship Id="rId68" Type="http://schemas.openxmlformats.org/officeDocument/2006/relationships/control" Target="activeX/activeX51.xml"/><Relationship Id="rId679" Type="http://schemas.openxmlformats.org/officeDocument/2006/relationships/control" Target="activeX/activeX529.xml"/><Relationship Id="rId678" Type="http://schemas.openxmlformats.org/officeDocument/2006/relationships/control" Target="activeX/activeX528.xml"/><Relationship Id="rId677" Type="http://schemas.openxmlformats.org/officeDocument/2006/relationships/control" Target="activeX/activeX527.xml"/><Relationship Id="rId676" Type="http://schemas.openxmlformats.org/officeDocument/2006/relationships/control" Target="activeX/activeX526.xml"/><Relationship Id="rId675" Type="http://schemas.openxmlformats.org/officeDocument/2006/relationships/image" Target="media/image145.wmf"/><Relationship Id="rId674" Type="http://schemas.openxmlformats.org/officeDocument/2006/relationships/control" Target="activeX/activeX525.xml"/><Relationship Id="rId673" Type="http://schemas.openxmlformats.org/officeDocument/2006/relationships/control" Target="activeX/activeX524.xml"/><Relationship Id="rId672" Type="http://schemas.openxmlformats.org/officeDocument/2006/relationships/control" Target="activeX/activeX523.xml"/><Relationship Id="rId671" Type="http://schemas.openxmlformats.org/officeDocument/2006/relationships/control" Target="activeX/activeX522.xml"/><Relationship Id="rId670" Type="http://schemas.openxmlformats.org/officeDocument/2006/relationships/control" Target="activeX/activeX521.xml"/><Relationship Id="rId67" Type="http://schemas.openxmlformats.org/officeDocument/2006/relationships/control" Target="activeX/activeX50.xml"/><Relationship Id="rId669" Type="http://schemas.openxmlformats.org/officeDocument/2006/relationships/image" Target="media/image144.wmf"/><Relationship Id="rId668" Type="http://schemas.openxmlformats.org/officeDocument/2006/relationships/control" Target="activeX/activeX520.xml"/><Relationship Id="rId667" Type="http://schemas.openxmlformats.org/officeDocument/2006/relationships/control" Target="activeX/activeX519.xml"/><Relationship Id="rId666" Type="http://schemas.openxmlformats.org/officeDocument/2006/relationships/control" Target="activeX/activeX518.xml"/><Relationship Id="rId665" Type="http://schemas.openxmlformats.org/officeDocument/2006/relationships/control" Target="activeX/activeX517.xml"/><Relationship Id="rId664" Type="http://schemas.openxmlformats.org/officeDocument/2006/relationships/control" Target="activeX/activeX516.xml"/><Relationship Id="rId663" Type="http://schemas.openxmlformats.org/officeDocument/2006/relationships/image" Target="media/image143.wmf"/><Relationship Id="rId662" Type="http://schemas.openxmlformats.org/officeDocument/2006/relationships/control" Target="activeX/activeX515.xml"/><Relationship Id="rId661" Type="http://schemas.openxmlformats.org/officeDocument/2006/relationships/control" Target="activeX/activeX514.xml"/><Relationship Id="rId660" Type="http://schemas.openxmlformats.org/officeDocument/2006/relationships/control" Target="activeX/activeX513.xml"/><Relationship Id="rId66" Type="http://schemas.openxmlformats.org/officeDocument/2006/relationships/control" Target="activeX/activeX49.xml"/><Relationship Id="rId659" Type="http://schemas.openxmlformats.org/officeDocument/2006/relationships/control" Target="activeX/activeX512.xml"/><Relationship Id="rId658" Type="http://schemas.openxmlformats.org/officeDocument/2006/relationships/control" Target="activeX/activeX511.xml"/><Relationship Id="rId657" Type="http://schemas.openxmlformats.org/officeDocument/2006/relationships/image" Target="media/image142.wmf"/><Relationship Id="rId656" Type="http://schemas.openxmlformats.org/officeDocument/2006/relationships/control" Target="activeX/activeX510.xml"/><Relationship Id="rId655" Type="http://schemas.openxmlformats.org/officeDocument/2006/relationships/control" Target="activeX/activeX509.xml"/><Relationship Id="rId654" Type="http://schemas.openxmlformats.org/officeDocument/2006/relationships/control" Target="activeX/activeX508.xml"/><Relationship Id="rId653" Type="http://schemas.openxmlformats.org/officeDocument/2006/relationships/control" Target="activeX/activeX507.xml"/><Relationship Id="rId652" Type="http://schemas.openxmlformats.org/officeDocument/2006/relationships/control" Target="activeX/activeX506.xml"/><Relationship Id="rId651" Type="http://schemas.openxmlformats.org/officeDocument/2006/relationships/image" Target="media/image141.wmf"/><Relationship Id="rId650" Type="http://schemas.openxmlformats.org/officeDocument/2006/relationships/control" Target="activeX/activeX505.xml"/><Relationship Id="rId65" Type="http://schemas.openxmlformats.org/officeDocument/2006/relationships/control" Target="activeX/activeX48.xml"/><Relationship Id="rId649" Type="http://schemas.openxmlformats.org/officeDocument/2006/relationships/control" Target="activeX/activeX504.xml"/><Relationship Id="rId648" Type="http://schemas.openxmlformats.org/officeDocument/2006/relationships/control" Target="activeX/activeX503.xml"/><Relationship Id="rId647" Type="http://schemas.openxmlformats.org/officeDocument/2006/relationships/control" Target="activeX/activeX502.xml"/><Relationship Id="rId646" Type="http://schemas.openxmlformats.org/officeDocument/2006/relationships/control" Target="activeX/activeX501.xml"/><Relationship Id="rId645" Type="http://schemas.openxmlformats.org/officeDocument/2006/relationships/image" Target="media/image140.wmf"/><Relationship Id="rId644" Type="http://schemas.openxmlformats.org/officeDocument/2006/relationships/control" Target="activeX/activeX500.xml"/><Relationship Id="rId643" Type="http://schemas.openxmlformats.org/officeDocument/2006/relationships/control" Target="activeX/activeX499.xml"/><Relationship Id="rId642" Type="http://schemas.openxmlformats.org/officeDocument/2006/relationships/control" Target="activeX/activeX498.xml"/><Relationship Id="rId641" Type="http://schemas.openxmlformats.org/officeDocument/2006/relationships/control" Target="activeX/activeX497.xml"/><Relationship Id="rId640" Type="http://schemas.openxmlformats.org/officeDocument/2006/relationships/control" Target="activeX/activeX496.xml"/><Relationship Id="rId64" Type="http://schemas.openxmlformats.org/officeDocument/2006/relationships/control" Target="activeX/activeX47.xml"/><Relationship Id="rId639" Type="http://schemas.openxmlformats.org/officeDocument/2006/relationships/image" Target="media/image139.wmf"/><Relationship Id="rId638" Type="http://schemas.openxmlformats.org/officeDocument/2006/relationships/control" Target="activeX/activeX495.xml"/><Relationship Id="rId637" Type="http://schemas.openxmlformats.org/officeDocument/2006/relationships/control" Target="activeX/activeX494.xml"/><Relationship Id="rId636" Type="http://schemas.openxmlformats.org/officeDocument/2006/relationships/control" Target="activeX/activeX493.xml"/><Relationship Id="rId635" Type="http://schemas.openxmlformats.org/officeDocument/2006/relationships/control" Target="activeX/activeX492.xml"/><Relationship Id="rId634" Type="http://schemas.openxmlformats.org/officeDocument/2006/relationships/control" Target="activeX/activeX491.xml"/><Relationship Id="rId633" Type="http://schemas.openxmlformats.org/officeDocument/2006/relationships/image" Target="media/image138.wmf"/><Relationship Id="rId632" Type="http://schemas.openxmlformats.org/officeDocument/2006/relationships/control" Target="activeX/activeX490.xml"/><Relationship Id="rId631" Type="http://schemas.openxmlformats.org/officeDocument/2006/relationships/control" Target="activeX/activeX489.xml"/><Relationship Id="rId630" Type="http://schemas.openxmlformats.org/officeDocument/2006/relationships/control" Target="activeX/activeX488.xml"/><Relationship Id="rId63" Type="http://schemas.openxmlformats.org/officeDocument/2006/relationships/image" Target="media/image12.wmf"/><Relationship Id="rId629" Type="http://schemas.openxmlformats.org/officeDocument/2006/relationships/control" Target="activeX/activeX487.xml"/><Relationship Id="rId628" Type="http://schemas.openxmlformats.org/officeDocument/2006/relationships/control" Target="activeX/activeX486.xml"/><Relationship Id="rId627" Type="http://schemas.openxmlformats.org/officeDocument/2006/relationships/image" Target="media/image137.wmf"/><Relationship Id="rId626" Type="http://schemas.openxmlformats.org/officeDocument/2006/relationships/control" Target="activeX/activeX485.xml"/><Relationship Id="rId625" Type="http://schemas.openxmlformats.org/officeDocument/2006/relationships/control" Target="activeX/activeX484.xml"/><Relationship Id="rId624" Type="http://schemas.openxmlformats.org/officeDocument/2006/relationships/control" Target="activeX/activeX483.xml"/><Relationship Id="rId623" Type="http://schemas.openxmlformats.org/officeDocument/2006/relationships/control" Target="activeX/activeX482.xml"/><Relationship Id="rId622" Type="http://schemas.openxmlformats.org/officeDocument/2006/relationships/control" Target="activeX/activeX481.xml"/><Relationship Id="rId621" Type="http://schemas.openxmlformats.org/officeDocument/2006/relationships/image" Target="media/image136.wmf"/><Relationship Id="rId620" Type="http://schemas.openxmlformats.org/officeDocument/2006/relationships/control" Target="activeX/activeX480.xml"/><Relationship Id="rId62" Type="http://schemas.openxmlformats.org/officeDocument/2006/relationships/control" Target="activeX/activeX46.xml"/><Relationship Id="rId619" Type="http://schemas.openxmlformats.org/officeDocument/2006/relationships/control" Target="activeX/activeX479.xml"/><Relationship Id="rId618" Type="http://schemas.openxmlformats.org/officeDocument/2006/relationships/control" Target="activeX/activeX478.xml"/><Relationship Id="rId617" Type="http://schemas.openxmlformats.org/officeDocument/2006/relationships/control" Target="activeX/activeX477.xml"/><Relationship Id="rId616" Type="http://schemas.openxmlformats.org/officeDocument/2006/relationships/control" Target="activeX/activeX476.xml"/><Relationship Id="rId615" Type="http://schemas.openxmlformats.org/officeDocument/2006/relationships/image" Target="media/image135.wmf"/><Relationship Id="rId614" Type="http://schemas.openxmlformats.org/officeDocument/2006/relationships/control" Target="activeX/activeX475.xml"/><Relationship Id="rId613" Type="http://schemas.openxmlformats.org/officeDocument/2006/relationships/control" Target="activeX/activeX474.xml"/><Relationship Id="rId612" Type="http://schemas.openxmlformats.org/officeDocument/2006/relationships/control" Target="activeX/activeX473.xml"/><Relationship Id="rId611" Type="http://schemas.openxmlformats.org/officeDocument/2006/relationships/image" Target="media/image134.wmf"/><Relationship Id="rId610" Type="http://schemas.openxmlformats.org/officeDocument/2006/relationships/control" Target="activeX/activeX472.xml"/><Relationship Id="rId61" Type="http://schemas.openxmlformats.org/officeDocument/2006/relationships/control" Target="activeX/activeX45.xml"/><Relationship Id="rId609" Type="http://schemas.openxmlformats.org/officeDocument/2006/relationships/control" Target="activeX/activeX471.xml"/><Relationship Id="rId608" Type="http://schemas.openxmlformats.org/officeDocument/2006/relationships/control" Target="activeX/activeX470.xml"/><Relationship Id="rId607" Type="http://schemas.openxmlformats.org/officeDocument/2006/relationships/control" Target="activeX/activeX469.xml"/><Relationship Id="rId606" Type="http://schemas.openxmlformats.org/officeDocument/2006/relationships/control" Target="activeX/activeX468.xml"/><Relationship Id="rId605" Type="http://schemas.openxmlformats.org/officeDocument/2006/relationships/control" Target="activeX/activeX467.xml"/><Relationship Id="rId604" Type="http://schemas.openxmlformats.org/officeDocument/2006/relationships/control" Target="activeX/activeX466.xml"/><Relationship Id="rId603" Type="http://schemas.openxmlformats.org/officeDocument/2006/relationships/control" Target="activeX/activeX465.xml"/><Relationship Id="rId602" Type="http://schemas.openxmlformats.org/officeDocument/2006/relationships/image" Target="media/image133.wmf"/><Relationship Id="rId601" Type="http://schemas.openxmlformats.org/officeDocument/2006/relationships/control" Target="activeX/activeX464.xml"/><Relationship Id="rId600" Type="http://schemas.openxmlformats.org/officeDocument/2006/relationships/image" Target="media/image132.wmf"/><Relationship Id="rId60" Type="http://schemas.openxmlformats.org/officeDocument/2006/relationships/control" Target="activeX/activeX44.xml"/><Relationship Id="rId6" Type="http://schemas.openxmlformats.org/officeDocument/2006/relationships/image" Target="media/image1.png"/><Relationship Id="rId599" Type="http://schemas.openxmlformats.org/officeDocument/2006/relationships/control" Target="activeX/activeX463.xml"/><Relationship Id="rId598" Type="http://schemas.openxmlformats.org/officeDocument/2006/relationships/control" Target="activeX/activeX462.xml"/><Relationship Id="rId597" Type="http://schemas.openxmlformats.org/officeDocument/2006/relationships/control" Target="activeX/activeX461.xml"/><Relationship Id="rId596" Type="http://schemas.openxmlformats.org/officeDocument/2006/relationships/image" Target="media/image131.wmf"/><Relationship Id="rId595" Type="http://schemas.openxmlformats.org/officeDocument/2006/relationships/control" Target="activeX/activeX460.xml"/><Relationship Id="rId594" Type="http://schemas.openxmlformats.org/officeDocument/2006/relationships/control" Target="activeX/activeX459.xml"/><Relationship Id="rId593" Type="http://schemas.openxmlformats.org/officeDocument/2006/relationships/control" Target="activeX/activeX458.xml"/><Relationship Id="rId592" Type="http://schemas.openxmlformats.org/officeDocument/2006/relationships/image" Target="media/image130.wmf"/><Relationship Id="rId591" Type="http://schemas.openxmlformats.org/officeDocument/2006/relationships/control" Target="activeX/activeX457.xml"/><Relationship Id="rId590" Type="http://schemas.openxmlformats.org/officeDocument/2006/relationships/control" Target="activeX/activeX456.xml"/><Relationship Id="rId59" Type="http://schemas.openxmlformats.org/officeDocument/2006/relationships/control" Target="activeX/activeX43.xml"/><Relationship Id="rId589" Type="http://schemas.openxmlformats.org/officeDocument/2006/relationships/control" Target="activeX/activeX455.xml"/><Relationship Id="rId588" Type="http://schemas.openxmlformats.org/officeDocument/2006/relationships/image" Target="media/image129.wmf"/><Relationship Id="rId587" Type="http://schemas.openxmlformats.org/officeDocument/2006/relationships/control" Target="activeX/activeX454.xml"/><Relationship Id="rId586" Type="http://schemas.openxmlformats.org/officeDocument/2006/relationships/control" Target="activeX/activeX453.xml"/><Relationship Id="rId585" Type="http://schemas.openxmlformats.org/officeDocument/2006/relationships/control" Target="activeX/activeX452.xml"/><Relationship Id="rId584" Type="http://schemas.openxmlformats.org/officeDocument/2006/relationships/image" Target="media/image128.wmf"/><Relationship Id="rId583" Type="http://schemas.openxmlformats.org/officeDocument/2006/relationships/control" Target="activeX/activeX451.xml"/><Relationship Id="rId582" Type="http://schemas.openxmlformats.org/officeDocument/2006/relationships/control" Target="activeX/activeX450.xml"/><Relationship Id="rId581" Type="http://schemas.openxmlformats.org/officeDocument/2006/relationships/control" Target="activeX/activeX449.xml"/><Relationship Id="rId580" Type="http://schemas.openxmlformats.org/officeDocument/2006/relationships/image" Target="media/image127.wmf"/><Relationship Id="rId58" Type="http://schemas.openxmlformats.org/officeDocument/2006/relationships/control" Target="activeX/activeX42.xml"/><Relationship Id="rId579" Type="http://schemas.openxmlformats.org/officeDocument/2006/relationships/control" Target="activeX/activeX448.xml"/><Relationship Id="rId578" Type="http://schemas.openxmlformats.org/officeDocument/2006/relationships/control" Target="activeX/activeX447.xml"/><Relationship Id="rId577" Type="http://schemas.openxmlformats.org/officeDocument/2006/relationships/control" Target="activeX/activeX446.xml"/><Relationship Id="rId576" Type="http://schemas.openxmlformats.org/officeDocument/2006/relationships/image" Target="media/image126.wmf"/><Relationship Id="rId575" Type="http://schemas.openxmlformats.org/officeDocument/2006/relationships/control" Target="activeX/activeX445.xml"/><Relationship Id="rId574" Type="http://schemas.openxmlformats.org/officeDocument/2006/relationships/control" Target="activeX/activeX444.xml"/><Relationship Id="rId573" Type="http://schemas.openxmlformats.org/officeDocument/2006/relationships/control" Target="activeX/activeX443.xml"/><Relationship Id="rId572" Type="http://schemas.openxmlformats.org/officeDocument/2006/relationships/image" Target="media/image125.wmf"/><Relationship Id="rId571" Type="http://schemas.openxmlformats.org/officeDocument/2006/relationships/control" Target="activeX/activeX442.xml"/><Relationship Id="rId570" Type="http://schemas.openxmlformats.org/officeDocument/2006/relationships/image" Target="media/image124.wmf"/><Relationship Id="rId57" Type="http://schemas.openxmlformats.org/officeDocument/2006/relationships/image" Target="media/image11.wmf"/><Relationship Id="rId569" Type="http://schemas.openxmlformats.org/officeDocument/2006/relationships/control" Target="activeX/activeX441.xml"/><Relationship Id="rId568" Type="http://schemas.openxmlformats.org/officeDocument/2006/relationships/control" Target="activeX/activeX440.xml"/><Relationship Id="rId567" Type="http://schemas.openxmlformats.org/officeDocument/2006/relationships/control" Target="activeX/activeX439.xml"/><Relationship Id="rId566" Type="http://schemas.openxmlformats.org/officeDocument/2006/relationships/control" Target="activeX/activeX438.xml"/><Relationship Id="rId565" Type="http://schemas.openxmlformats.org/officeDocument/2006/relationships/control" Target="activeX/activeX437.xml"/><Relationship Id="rId564" Type="http://schemas.openxmlformats.org/officeDocument/2006/relationships/image" Target="media/image123.wmf"/><Relationship Id="rId563" Type="http://schemas.openxmlformats.org/officeDocument/2006/relationships/control" Target="activeX/activeX436.xml"/><Relationship Id="rId562" Type="http://schemas.openxmlformats.org/officeDocument/2006/relationships/control" Target="activeX/activeX435.xml"/><Relationship Id="rId561" Type="http://schemas.openxmlformats.org/officeDocument/2006/relationships/control" Target="activeX/activeX434.xml"/><Relationship Id="rId560" Type="http://schemas.openxmlformats.org/officeDocument/2006/relationships/control" Target="activeX/activeX433.xml"/><Relationship Id="rId56" Type="http://schemas.openxmlformats.org/officeDocument/2006/relationships/control" Target="activeX/activeX41.xml"/><Relationship Id="rId559" Type="http://schemas.openxmlformats.org/officeDocument/2006/relationships/control" Target="activeX/activeX432.xml"/><Relationship Id="rId558" Type="http://schemas.openxmlformats.org/officeDocument/2006/relationships/image" Target="media/image122.wmf"/><Relationship Id="rId557" Type="http://schemas.openxmlformats.org/officeDocument/2006/relationships/control" Target="activeX/activeX431.xml"/><Relationship Id="rId556" Type="http://schemas.openxmlformats.org/officeDocument/2006/relationships/control" Target="activeX/activeX430.xml"/><Relationship Id="rId555" Type="http://schemas.openxmlformats.org/officeDocument/2006/relationships/control" Target="activeX/activeX429.xml"/><Relationship Id="rId554" Type="http://schemas.openxmlformats.org/officeDocument/2006/relationships/control" Target="activeX/activeX428.xml"/><Relationship Id="rId553" Type="http://schemas.openxmlformats.org/officeDocument/2006/relationships/control" Target="activeX/activeX427.xml"/><Relationship Id="rId552" Type="http://schemas.openxmlformats.org/officeDocument/2006/relationships/image" Target="media/image121.wmf"/><Relationship Id="rId551" Type="http://schemas.openxmlformats.org/officeDocument/2006/relationships/control" Target="activeX/activeX426.xml"/><Relationship Id="rId550" Type="http://schemas.openxmlformats.org/officeDocument/2006/relationships/control" Target="activeX/activeX425.xml"/><Relationship Id="rId55" Type="http://schemas.openxmlformats.org/officeDocument/2006/relationships/control" Target="activeX/activeX40.xml"/><Relationship Id="rId549" Type="http://schemas.openxmlformats.org/officeDocument/2006/relationships/control" Target="activeX/activeX424.xml"/><Relationship Id="rId548" Type="http://schemas.openxmlformats.org/officeDocument/2006/relationships/control" Target="activeX/activeX423.xml"/><Relationship Id="rId547" Type="http://schemas.openxmlformats.org/officeDocument/2006/relationships/control" Target="activeX/activeX422.xml"/><Relationship Id="rId546" Type="http://schemas.openxmlformats.org/officeDocument/2006/relationships/image" Target="media/image120.wmf"/><Relationship Id="rId545" Type="http://schemas.openxmlformats.org/officeDocument/2006/relationships/control" Target="activeX/activeX421.xml"/><Relationship Id="rId544" Type="http://schemas.openxmlformats.org/officeDocument/2006/relationships/control" Target="activeX/activeX420.xml"/><Relationship Id="rId543" Type="http://schemas.openxmlformats.org/officeDocument/2006/relationships/control" Target="activeX/activeX419.xml"/><Relationship Id="rId542" Type="http://schemas.openxmlformats.org/officeDocument/2006/relationships/control" Target="activeX/activeX418.xml"/><Relationship Id="rId541" Type="http://schemas.openxmlformats.org/officeDocument/2006/relationships/control" Target="activeX/activeX417.xml"/><Relationship Id="rId540" Type="http://schemas.openxmlformats.org/officeDocument/2006/relationships/image" Target="media/image119.wmf"/><Relationship Id="rId54" Type="http://schemas.openxmlformats.org/officeDocument/2006/relationships/control" Target="activeX/activeX39.xml"/><Relationship Id="rId539" Type="http://schemas.openxmlformats.org/officeDocument/2006/relationships/control" Target="activeX/activeX416.xml"/><Relationship Id="rId538" Type="http://schemas.openxmlformats.org/officeDocument/2006/relationships/control" Target="activeX/activeX415.xml"/><Relationship Id="rId537" Type="http://schemas.openxmlformats.org/officeDocument/2006/relationships/control" Target="activeX/activeX414.xml"/><Relationship Id="rId536" Type="http://schemas.openxmlformats.org/officeDocument/2006/relationships/control" Target="activeX/activeX413.xml"/><Relationship Id="rId535" Type="http://schemas.openxmlformats.org/officeDocument/2006/relationships/control" Target="activeX/activeX412.xml"/><Relationship Id="rId534" Type="http://schemas.openxmlformats.org/officeDocument/2006/relationships/image" Target="media/image118.wmf"/><Relationship Id="rId533" Type="http://schemas.openxmlformats.org/officeDocument/2006/relationships/control" Target="activeX/activeX411.xml"/><Relationship Id="rId532" Type="http://schemas.openxmlformats.org/officeDocument/2006/relationships/control" Target="activeX/activeX410.xml"/><Relationship Id="rId531" Type="http://schemas.openxmlformats.org/officeDocument/2006/relationships/control" Target="activeX/activeX409.xml"/><Relationship Id="rId530" Type="http://schemas.openxmlformats.org/officeDocument/2006/relationships/control" Target="activeX/activeX408.xml"/><Relationship Id="rId53" Type="http://schemas.openxmlformats.org/officeDocument/2006/relationships/control" Target="activeX/activeX38.xml"/><Relationship Id="rId529" Type="http://schemas.openxmlformats.org/officeDocument/2006/relationships/control" Target="activeX/activeX407.xml"/><Relationship Id="rId528" Type="http://schemas.openxmlformats.org/officeDocument/2006/relationships/image" Target="media/image117.wmf"/><Relationship Id="rId527" Type="http://schemas.openxmlformats.org/officeDocument/2006/relationships/control" Target="activeX/activeX406.xml"/><Relationship Id="rId526" Type="http://schemas.openxmlformats.org/officeDocument/2006/relationships/control" Target="activeX/activeX405.xml"/><Relationship Id="rId525" Type="http://schemas.openxmlformats.org/officeDocument/2006/relationships/control" Target="activeX/activeX404.xml"/><Relationship Id="rId524" Type="http://schemas.openxmlformats.org/officeDocument/2006/relationships/control" Target="activeX/activeX403.xml"/><Relationship Id="rId523" Type="http://schemas.openxmlformats.org/officeDocument/2006/relationships/control" Target="activeX/activeX402.xml"/><Relationship Id="rId522" Type="http://schemas.openxmlformats.org/officeDocument/2006/relationships/image" Target="media/image116.wmf"/><Relationship Id="rId521" Type="http://schemas.openxmlformats.org/officeDocument/2006/relationships/control" Target="activeX/activeX401.xml"/><Relationship Id="rId520" Type="http://schemas.openxmlformats.org/officeDocument/2006/relationships/control" Target="activeX/activeX400.xml"/><Relationship Id="rId52" Type="http://schemas.openxmlformats.org/officeDocument/2006/relationships/control" Target="activeX/activeX37.xml"/><Relationship Id="rId519" Type="http://schemas.openxmlformats.org/officeDocument/2006/relationships/control" Target="activeX/activeX399.xml"/><Relationship Id="rId518" Type="http://schemas.openxmlformats.org/officeDocument/2006/relationships/control" Target="activeX/activeX398.xml"/><Relationship Id="rId517" Type="http://schemas.openxmlformats.org/officeDocument/2006/relationships/control" Target="activeX/activeX397.xml"/><Relationship Id="rId516" Type="http://schemas.openxmlformats.org/officeDocument/2006/relationships/image" Target="media/image115.wmf"/><Relationship Id="rId515" Type="http://schemas.openxmlformats.org/officeDocument/2006/relationships/control" Target="activeX/activeX396.xml"/><Relationship Id="rId514" Type="http://schemas.openxmlformats.org/officeDocument/2006/relationships/control" Target="activeX/activeX395.xml"/><Relationship Id="rId513" Type="http://schemas.openxmlformats.org/officeDocument/2006/relationships/control" Target="activeX/activeX394.xml"/><Relationship Id="rId512" Type="http://schemas.openxmlformats.org/officeDocument/2006/relationships/control" Target="activeX/activeX393.xml"/><Relationship Id="rId511" Type="http://schemas.openxmlformats.org/officeDocument/2006/relationships/control" Target="activeX/activeX392.xml"/><Relationship Id="rId510" Type="http://schemas.openxmlformats.org/officeDocument/2006/relationships/image" Target="media/image114.wmf"/><Relationship Id="rId51" Type="http://schemas.openxmlformats.org/officeDocument/2006/relationships/image" Target="media/image10.wmf"/><Relationship Id="rId509" Type="http://schemas.openxmlformats.org/officeDocument/2006/relationships/control" Target="activeX/activeX391.xml"/><Relationship Id="rId508" Type="http://schemas.openxmlformats.org/officeDocument/2006/relationships/control" Target="activeX/activeX390.xml"/><Relationship Id="rId507" Type="http://schemas.openxmlformats.org/officeDocument/2006/relationships/control" Target="activeX/activeX389.xml"/><Relationship Id="rId506" Type="http://schemas.openxmlformats.org/officeDocument/2006/relationships/control" Target="activeX/activeX388.xml"/><Relationship Id="rId505" Type="http://schemas.openxmlformats.org/officeDocument/2006/relationships/control" Target="activeX/activeX387.xml"/><Relationship Id="rId504" Type="http://schemas.openxmlformats.org/officeDocument/2006/relationships/image" Target="media/image113.wmf"/><Relationship Id="rId503" Type="http://schemas.openxmlformats.org/officeDocument/2006/relationships/control" Target="activeX/activeX386.xml"/><Relationship Id="rId502" Type="http://schemas.openxmlformats.org/officeDocument/2006/relationships/control" Target="activeX/activeX385.xml"/><Relationship Id="rId501" Type="http://schemas.openxmlformats.org/officeDocument/2006/relationships/control" Target="activeX/activeX384.xml"/><Relationship Id="rId500" Type="http://schemas.openxmlformats.org/officeDocument/2006/relationships/control" Target="activeX/activeX383.xml"/><Relationship Id="rId50" Type="http://schemas.openxmlformats.org/officeDocument/2006/relationships/control" Target="activeX/activeX36.xml"/><Relationship Id="rId5" Type="http://schemas.openxmlformats.org/officeDocument/2006/relationships/theme" Target="theme/theme1.xml"/><Relationship Id="rId499" Type="http://schemas.openxmlformats.org/officeDocument/2006/relationships/control" Target="activeX/activeX382.xml"/><Relationship Id="rId498" Type="http://schemas.openxmlformats.org/officeDocument/2006/relationships/image" Target="media/image112.wmf"/><Relationship Id="rId497" Type="http://schemas.openxmlformats.org/officeDocument/2006/relationships/control" Target="activeX/activeX381.xml"/><Relationship Id="rId496" Type="http://schemas.openxmlformats.org/officeDocument/2006/relationships/control" Target="activeX/activeX380.xml"/><Relationship Id="rId495" Type="http://schemas.openxmlformats.org/officeDocument/2006/relationships/control" Target="activeX/activeX379.xml"/><Relationship Id="rId494" Type="http://schemas.openxmlformats.org/officeDocument/2006/relationships/control" Target="activeX/activeX378.xml"/><Relationship Id="rId493" Type="http://schemas.openxmlformats.org/officeDocument/2006/relationships/control" Target="activeX/activeX377.xml"/><Relationship Id="rId492" Type="http://schemas.openxmlformats.org/officeDocument/2006/relationships/image" Target="media/image111.wmf"/><Relationship Id="rId491" Type="http://schemas.openxmlformats.org/officeDocument/2006/relationships/control" Target="activeX/activeX376.xml"/><Relationship Id="rId490" Type="http://schemas.openxmlformats.org/officeDocument/2006/relationships/control" Target="activeX/activeX375.xml"/><Relationship Id="rId49" Type="http://schemas.openxmlformats.org/officeDocument/2006/relationships/control" Target="activeX/activeX35.xml"/><Relationship Id="rId489" Type="http://schemas.openxmlformats.org/officeDocument/2006/relationships/control" Target="activeX/activeX374.xml"/><Relationship Id="rId488" Type="http://schemas.openxmlformats.org/officeDocument/2006/relationships/control" Target="activeX/activeX373.xml"/><Relationship Id="rId487" Type="http://schemas.openxmlformats.org/officeDocument/2006/relationships/control" Target="activeX/activeX372.xml"/><Relationship Id="rId486" Type="http://schemas.openxmlformats.org/officeDocument/2006/relationships/image" Target="media/image110.wmf"/><Relationship Id="rId485" Type="http://schemas.openxmlformats.org/officeDocument/2006/relationships/control" Target="activeX/activeX371.xml"/><Relationship Id="rId484" Type="http://schemas.openxmlformats.org/officeDocument/2006/relationships/control" Target="activeX/activeX370.xml"/><Relationship Id="rId483" Type="http://schemas.openxmlformats.org/officeDocument/2006/relationships/control" Target="activeX/activeX369.xml"/><Relationship Id="rId482" Type="http://schemas.openxmlformats.org/officeDocument/2006/relationships/control" Target="activeX/activeX368.xml"/><Relationship Id="rId481" Type="http://schemas.openxmlformats.org/officeDocument/2006/relationships/control" Target="activeX/activeX367.xml"/><Relationship Id="rId480" Type="http://schemas.openxmlformats.org/officeDocument/2006/relationships/image" Target="media/image109.wmf"/><Relationship Id="rId48" Type="http://schemas.openxmlformats.org/officeDocument/2006/relationships/control" Target="activeX/activeX34.xml"/><Relationship Id="rId479" Type="http://schemas.openxmlformats.org/officeDocument/2006/relationships/control" Target="activeX/activeX366.xml"/><Relationship Id="rId478" Type="http://schemas.openxmlformats.org/officeDocument/2006/relationships/control" Target="activeX/activeX365.xml"/><Relationship Id="rId477" Type="http://schemas.openxmlformats.org/officeDocument/2006/relationships/control" Target="activeX/activeX364.xml"/><Relationship Id="rId476" Type="http://schemas.openxmlformats.org/officeDocument/2006/relationships/control" Target="activeX/activeX363.xml"/><Relationship Id="rId475" Type="http://schemas.openxmlformats.org/officeDocument/2006/relationships/control" Target="activeX/activeX362.xml"/><Relationship Id="rId474" Type="http://schemas.openxmlformats.org/officeDocument/2006/relationships/image" Target="media/image108.wmf"/><Relationship Id="rId473" Type="http://schemas.openxmlformats.org/officeDocument/2006/relationships/control" Target="activeX/activeX361.xml"/><Relationship Id="rId472" Type="http://schemas.openxmlformats.org/officeDocument/2006/relationships/image" Target="media/image107.wmf"/><Relationship Id="rId471" Type="http://schemas.openxmlformats.org/officeDocument/2006/relationships/control" Target="activeX/activeX360.xml"/><Relationship Id="rId470" Type="http://schemas.openxmlformats.org/officeDocument/2006/relationships/image" Target="media/image106.wmf"/><Relationship Id="rId47" Type="http://schemas.openxmlformats.org/officeDocument/2006/relationships/control" Target="activeX/activeX33.xml"/><Relationship Id="rId469" Type="http://schemas.openxmlformats.org/officeDocument/2006/relationships/control" Target="activeX/activeX359.xml"/><Relationship Id="rId468" Type="http://schemas.openxmlformats.org/officeDocument/2006/relationships/image" Target="media/image105.wmf"/><Relationship Id="rId467" Type="http://schemas.openxmlformats.org/officeDocument/2006/relationships/control" Target="activeX/activeX358.xml"/><Relationship Id="rId466" Type="http://schemas.openxmlformats.org/officeDocument/2006/relationships/image" Target="media/image104.wmf"/><Relationship Id="rId465" Type="http://schemas.openxmlformats.org/officeDocument/2006/relationships/control" Target="activeX/activeX357.xml"/><Relationship Id="rId464" Type="http://schemas.openxmlformats.org/officeDocument/2006/relationships/image" Target="media/image103.wmf"/><Relationship Id="rId463" Type="http://schemas.openxmlformats.org/officeDocument/2006/relationships/control" Target="activeX/activeX356.xml"/><Relationship Id="rId462" Type="http://schemas.openxmlformats.org/officeDocument/2006/relationships/image" Target="media/image102.wmf"/><Relationship Id="rId461" Type="http://schemas.openxmlformats.org/officeDocument/2006/relationships/control" Target="activeX/activeX355.xml"/><Relationship Id="rId460" Type="http://schemas.openxmlformats.org/officeDocument/2006/relationships/image" Target="media/image101.wmf"/><Relationship Id="rId46" Type="http://schemas.openxmlformats.org/officeDocument/2006/relationships/control" Target="activeX/activeX32.xml"/><Relationship Id="rId459" Type="http://schemas.openxmlformats.org/officeDocument/2006/relationships/control" Target="activeX/activeX354.xml"/><Relationship Id="rId458" Type="http://schemas.openxmlformats.org/officeDocument/2006/relationships/image" Target="media/image100.wmf"/><Relationship Id="rId457" Type="http://schemas.openxmlformats.org/officeDocument/2006/relationships/control" Target="activeX/activeX353.xml"/><Relationship Id="rId456" Type="http://schemas.openxmlformats.org/officeDocument/2006/relationships/image" Target="media/image99.wmf"/><Relationship Id="rId455" Type="http://schemas.openxmlformats.org/officeDocument/2006/relationships/control" Target="activeX/activeX352.xml"/><Relationship Id="rId454" Type="http://schemas.openxmlformats.org/officeDocument/2006/relationships/image" Target="media/image98.wmf"/><Relationship Id="rId453" Type="http://schemas.openxmlformats.org/officeDocument/2006/relationships/control" Target="activeX/activeX351.xml"/><Relationship Id="rId452" Type="http://schemas.openxmlformats.org/officeDocument/2006/relationships/control" Target="activeX/activeX350.xml"/><Relationship Id="rId451" Type="http://schemas.openxmlformats.org/officeDocument/2006/relationships/control" Target="activeX/activeX349.xml"/><Relationship Id="rId450" Type="http://schemas.openxmlformats.org/officeDocument/2006/relationships/image" Target="media/image97.wmf"/><Relationship Id="rId45" Type="http://schemas.openxmlformats.org/officeDocument/2006/relationships/image" Target="media/image9.wmf"/><Relationship Id="rId449" Type="http://schemas.openxmlformats.org/officeDocument/2006/relationships/control" Target="activeX/activeX348.xml"/><Relationship Id="rId448" Type="http://schemas.openxmlformats.org/officeDocument/2006/relationships/control" Target="activeX/activeX347.xml"/><Relationship Id="rId447" Type="http://schemas.openxmlformats.org/officeDocument/2006/relationships/control" Target="activeX/activeX346.xml"/><Relationship Id="rId446" Type="http://schemas.openxmlformats.org/officeDocument/2006/relationships/image" Target="media/image96.wmf"/><Relationship Id="rId445" Type="http://schemas.openxmlformats.org/officeDocument/2006/relationships/control" Target="activeX/activeX345.xml"/><Relationship Id="rId444" Type="http://schemas.openxmlformats.org/officeDocument/2006/relationships/control" Target="activeX/activeX344.xml"/><Relationship Id="rId443" Type="http://schemas.openxmlformats.org/officeDocument/2006/relationships/control" Target="activeX/activeX343.xml"/><Relationship Id="rId442" Type="http://schemas.openxmlformats.org/officeDocument/2006/relationships/image" Target="media/image95.wmf"/><Relationship Id="rId441" Type="http://schemas.openxmlformats.org/officeDocument/2006/relationships/control" Target="activeX/activeX342.xml"/><Relationship Id="rId440" Type="http://schemas.openxmlformats.org/officeDocument/2006/relationships/control" Target="activeX/activeX341.xml"/><Relationship Id="rId44" Type="http://schemas.openxmlformats.org/officeDocument/2006/relationships/control" Target="activeX/activeX31.xml"/><Relationship Id="rId439" Type="http://schemas.openxmlformats.org/officeDocument/2006/relationships/control" Target="activeX/activeX340.xml"/><Relationship Id="rId438" Type="http://schemas.openxmlformats.org/officeDocument/2006/relationships/image" Target="media/image94.wmf"/><Relationship Id="rId437" Type="http://schemas.openxmlformats.org/officeDocument/2006/relationships/control" Target="activeX/activeX339.xml"/><Relationship Id="rId436" Type="http://schemas.openxmlformats.org/officeDocument/2006/relationships/control" Target="activeX/activeX338.xml"/><Relationship Id="rId435" Type="http://schemas.openxmlformats.org/officeDocument/2006/relationships/control" Target="activeX/activeX337.xml"/><Relationship Id="rId434" Type="http://schemas.openxmlformats.org/officeDocument/2006/relationships/image" Target="media/image93.wmf"/><Relationship Id="rId433" Type="http://schemas.openxmlformats.org/officeDocument/2006/relationships/control" Target="activeX/activeX336.xml"/><Relationship Id="rId432" Type="http://schemas.openxmlformats.org/officeDocument/2006/relationships/control" Target="activeX/activeX335.xml"/><Relationship Id="rId431" Type="http://schemas.openxmlformats.org/officeDocument/2006/relationships/control" Target="activeX/activeX334.xml"/><Relationship Id="rId430" Type="http://schemas.openxmlformats.org/officeDocument/2006/relationships/image" Target="media/image92.wmf"/><Relationship Id="rId43" Type="http://schemas.openxmlformats.org/officeDocument/2006/relationships/control" Target="activeX/activeX30.xml"/><Relationship Id="rId429" Type="http://schemas.openxmlformats.org/officeDocument/2006/relationships/control" Target="activeX/activeX333.xml"/><Relationship Id="rId428" Type="http://schemas.openxmlformats.org/officeDocument/2006/relationships/control" Target="activeX/activeX332.xml"/><Relationship Id="rId427" Type="http://schemas.openxmlformats.org/officeDocument/2006/relationships/control" Target="activeX/activeX331.xml"/><Relationship Id="rId426" Type="http://schemas.openxmlformats.org/officeDocument/2006/relationships/image" Target="media/image91.wmf"/><Relationship Id="rId425" Type="http://schemas.openxmlformats.org/officeDocument/2006/relationships/control" Target="activeX/activeX330.xml"/><Relationship Id="rId424" Type="http://schemas.openxmlformats.org/officeDocument/2006/relationships/control" Target="activeX/activeX329.xml"/><Relationship Id="rId423" Type="http://schemas.openxmlformats.org/officeDocument/2006/relationships/control" Target="activeX/activeX328.xml"/><Relationship Id="rId422" Type="http://schemas.openxmlformats.org/officeDocument/2006/relationships/image" Target="media/image90.wmf"/><Relationship Id="rId421" Type="http://schemas.openxmlformats.org/officeDocument/2006/relationships/control" Target="activeX/activeX327.xml"/><Relationship Id="rId420" Type="http://schemas.openxmlformats.org/officeDocument/2006/relationships/control" Target="activeX/activeX326.xml"/><Relationship Id="rId42" Type="http://schemas.openxmlformats.org/officeDocument/2006/relationships/control" Target="activeX/activeX29.xml"/><Relationship Id="rId419" Type="http://schemas.openxmlformats.org/officeDocument/2006/relationships/control" Target="activeX/activeX325.xml"/><Relationship Id="rId418" Type="http://schemas.openxmlformats.org/officeDocument/2006/relationships/image" Target="media/image89.wmf"/><Relationship Id="rId417" Type="http://schemas.openxmlformats.org/officeDocument/2006/relationships/control" Target="activeX/activeX324.xml"/><Relationship Id="rId416" Type="http://schemas.openxmlformats.org/officeDocument/2006/relationships/control" Target="activeX/activeX323.xml"/><Relationship Id="rId415" Type="http://schemas.openxmlformats.org/officeDocument/2006/relationships/control" Target="activeX/activeX322.xml"/><Relationship Id="rId414" Type="http://schemas.openxmlformats.org/officeDocument/2006/relationships/image" Target="media/image88.wmf"/><Relationship Id="rId413" Type="http://schemas.openxmlformats.org/officeDocument/2006/relationships/control" Target="activeX/activeX321.xml"/><Relationship Id="rId412" Type="http://schemas.openxmlformats.org/officeDocument/2006/relationships/image" Target="media/image87.wmf"/><Relationship Id="rId411" Type="http://schemas.openxmlformats.org/officeDocument/2006/relationships/control" Target="activeX/activeX320.xml"/><Relationship Id="rId410" Type="http://schemas.openxmlformats.org/officeDocument/2006/relationships/control" Target="activeX/activeX319.xml"/><Relationship Id="rId41" Type="http://schemas.openxmlformats.org/officeDocument/2006/relationships/control" Target="activeX/activeX28.xml"/><Relationship Id="rId409" Type="http://schemas.openxmlformats.org/officeDocument/2006/relationships/control" Target="activeX/activeX318.xml"/><Relationship Id="rId408" Type="http://schemas.openxmlformats.org/officeDocument/2006/relationships/control" Target="activeX/activeX317.xml"/><Relationship Id="rId407" Type="http://schemas.openxmlformats.org/officeDocument/2006/relationships/control" Target="activeX/activeX316.xml"/><Relationship Id="rId406" Type="http://schemas.openxmlformats.org/officeDocument/2006/relationships/image" Target="media/image86.wmf"/><Relationship Id="rId405" Type="http://schemas.openxmlformats.org/officeDocument/2006/relationships/control" Target="activeX/activeX315.xml"/><Relationship Id="rId404" Type="http://schemas.openxmlformats.org/officeDocument/2006/relationships/control" Target="activeX/activeX314.xml"/><Relationship Id="rId403" Type="http://schemas.openxmlformats.org/officeDocument/2006/relationships/control" Target="activeX/activeX313.xml"/><Relationship Id="rId402" Type="http://schemas.openxmlformats.org/officeDocument/2006/relationships/control" Target="activeX/activeX312.xml"/><Relationship Id="rId401" Type="http://schemas.openxmlformats.org/officeDocument/2006/relationships/control" Target="activeX/activeX311.xml"/><Relationship Id="rId400" Type="http://schemas.openxmlformats.org/officeDocument/2006/relationships/image" Target="media/image85.wmf"/><Relationship Id="rId40" Type="http://schemas.openxmlformats.org/officeDocument/2006/relationships/control" Target="activeX/activeX27.xml"/><Relationship Id="rId4" Type="http://schemas.openxmlformats.org/officeDocument/2006/relationships/endnotes" Target="endnotes.xml"/><Relationship Id="rId399" Type="http://schemas.openxmlformats.org/officeDocument/2006/relationships/control" Target="activeX/activeX310.xml"/><Relationship Id="rId398" Type="http://schemas.openxmlformats.org/officeDocument/2006/relationships/control" Target="activeX/activeX309.xml"/><Relationship Id="rId397" Type="http://schemas.openxmlformats.org/officeDocument/2006/relationships/control" Target="activeX/activeX308.xml"/><Relationship Id="rId396" Type="http://schemas.openxmlformats.org/officeDocument/2006/relationships/control" Target="activeX/activeX307.xml"/><Relationship Id="rId395" Type="http://schemas.openxmlformats.org/officeDocument/2006/relationships/control" Target="activeX/activeX306.xml"/><Relationship Id="rId394" Type="http://schemas.openxmlformats.org/officeDocument/2006/relationships/image" Target="media/image84.wmf"/><Relationship Id="rId393" Type="http://schemas.openxmlformats.org/officeDocument/2006/relationships/control" Target="activeX/activeX305.xml"/><Relationship Id="rId392" Type="http://schemas.openxmlformats.org/officeDocument/2006/relationships/control" Target="activeX/activeX304.xml"/><Relationship Id="rId391" Type="http://schemas.openxmlformats.org/officeDocument/2006/relationships/control" Target="activeX/activeX303.xml"/><Relationship Id="rId390" Type="http://schemas.openxmlformats.org/officeDocument/2006/relationships/control" Target="activeX/activeX302.xml"/><Relationship Id="rId39" Type="http://schemas.openxmlformats.org/officeDocument/2006/relationships/image" Target="media/image8.wmf"/><Relationship Id="rId389" Type="http://schemas.openxmlformats.org/officeDocument/2006/relationships/control" Target="activeX/activeX301.xml"/><Relationship Id="rId388" Type="http://schemas.openxmlformats.org/officeDocument/2006/relationships/image" Target="media/image83.wmf"/><Relationship Id="rId387" Type="http://schemas.openxmlformats.org/officeDocument/2006/relationships/control" Target="activeX/activeX300.xml"/><Relationship Id="rId386" Type="http://schemas.openxmlformats.org/officeDocument/2006/relationships/control" Target="activeX/activeX299.xml"/><Relationship Id="rId385" Type="http://schemas.openxmlformats.org/officeDocument/2006/relationships/control" Target="activeX/activeX298.xml"/><Relationship Id="rId384" Type="http://schemas.openxmlformats.org/officeDocument/2006/relationships/control" Target="activeX/activeX297.xml"/><Relationship Id="rId383" Type="http://schemas.openxmlformats.org/officeDocument/2006/relationships/control" Target="activeX/activeX296.xml"/><Relationship Id="rId382" Type="http://schemas.openxmlformats.org/officeDocument/2006/relationships/image" Target="media/image82.wmf"/><Relationship Id="rId381" Type="http://schemas.openxmlformats.org/officeDocument/2006/relationships/control" Target="activeX/activeX295.xml"/><Relationship Id="rId380" Type="http://schemas.openxmlformats.org/officeDocument/2006/relationships/control" Target="activeX/activeX294.xml"/><Relationship Id="rId38" Type="http://schemas.openxmlformats.org/officeDocument/2006/relationships/control" Target="activeX/activeX26.xml"/><Relationship Id="rId379" Type="http://schemas.openxmlformats.org/officeDocument/2006/relationships/control" Target="activeX/activeX293.xml"/><Relationship Id="rId378" Type="http://schemas.openxmlformats.org/officeDocument/2006/relationships/control" Target="activeX/activeX292.xml"/><Relationship Id="rId377" Type="http://schemas.openxmlformats.org/officeDocument/2006/relationships/control" Target="activeX/activeX291.xml"/><Relationship Id="rId376" Type="http://schemas.openxmlformats.org/officeDocument/2006/relationships/image" Target="media/image81.wmf"/><Relationship Id="rId375" Type="http://schemas.openxmlformats.org/officeDocument/2006/relationships/control" Target="activeX/activeX290.xml"/><Relationship Id="rId374" Type="http://schemas.openxmlformats.org/officeDocument/2006/relationships/control" Target="activeX/activeX289.xml"/><Relationship Id="rId373" Type="http://schemas.openxmlformats.org/officeDocument/2006/relationships/control" Target="activeX/activeX288.xml"/><Relationship Id="rId372" Type="http://schemas.openxmlformats.org/officeDocument/2006/relationships/control" Target="activeX/activeX287.xml"/><Relationship Id="rId371" Type="http://schemas.openxmlformats.org/officeDocument/2006/relationships/control" Target="activeX/activeX286.xml"/><Relationship Id="rId370" Type="http://schemas.openxmlformats.org/officeDocument/2006/relationships/image" Target="media/image80.wmf"/><Relationship Id="rId37" Type="http://schemas.openxmlformats.org/officeDocument/2006/relationships/control" Target="activeX/activeX25.xml"/><Relationship Id="rId369" Type="http://schemas.openxmlformats.org/officeDocument/2006/relationships/control" Target="activeX/activeX285.xml"/><Relationship Id="rId368" Type="http://schemas.openxmlformats.org/officeDocument/2006/relationships/control" Target="activeX/activeX284.xml"/><Relationship Id="rId367" Type="http://schemas.openxmlformats.org/officeDocument/2006/relationships/control" Target="activeX/activeX283.xml"/><Relationship Id="rId366" Type="http://schemas.openxmlformats.org/officeDocument/2006/relationships/control" Target="activeX/activeX282.xml"/><Relationship Id="rId365" Type="http://schemas.openxmlformats.org/officeDocument/2006/relationships/control" Target="activeX/activeX281.xml"/><Relationship Id="rId364" Type="http://schemas.openxmlformats.org/officeDocument/2006/relationships/image" Target="media/image79.wmf"/><Relationship Id="rId363" Type="http://schemas.openxmlformats.org/officeDocument/2006/relationships/control" Target="activeX/activeX280.xml"/><Relationship Id="rId362" Type="http://schemas.openxmlformats.org/officeDocument/2006/relationships/control" Target="activeX/activeX279.xml"/><Relationship Id="rId361" Type="http://schemas.openxmlformats.org/officeDocument/2006/relationships/control" Target="activeX/activeX278.xml"/><Relationship Id="rId360" Type="http://schemas.openxmlformats.org/officeDocument/2006/relationships/control" Target="activeX/activeX277.xml"/><Relationship Id="rId36" Type="http://schemas.openxmlformats.org/officeDocument/2006/relationships/control" Target="activeX/activeX24.xml"/><Relationship Id="rId359" Type="http://schemas.openxmlformats.org/officeDocument/2006/relationships/control" Target="activeX/activeX276.xml"/><Relationship Id="rId358" Type="http://schemas.openxmlformats.org/officeDocument/2006/relationships/image" Target="media/image78.wmf"/><Relationship Id="rId357" Type="http://schemas.openxmlformats.org/officeDocument/2006/relationships/control" Target="activeX/activeX275.xml"/><Relationship Id="rId356" Type="http://schemas.openxmlformats.org/officeDocument/2006/relationships/control" Target="activeX/activeX274.xml"/><Relationship Id="rId355" Type="http://schemas.openxmlformats.org/officeDocument/2006/relationships/control" Target="activeX/activeX273.xml"/><Relationship Id="rId354" Type="http://schemas.openxmlformats.org/officeDocument/2006/relationships/control" Target="activeX/activeX272.xml"/><Relationship Id="rId353" Type="http://schemas.openxmlformats.org/officeDocument/2006/relationships/control" Target="activeX/activeX271.xml"/><Relationship Id="rId352" Type="http://schemas.openxmlformats.org/officeDocument/2006/relationships/image" Target="media/image77.wmf"/><Relationship Id="rId351" Type="http://schemas.openxmlformats.org/officeDocument/2006/relationships/control" Target="activeX/activeX270.xml"/><Relationship Id="rId350" Type="http://schemas.openxmlformats.org/officeDocument/2006/relationships/control" Target="activeX/activeX269.xml"/><Relationship Id="rId35" Type="http://schemas.openxmlformats.org/officeDocument/2006/relationships/control" Target="activeX/activeX23.xml"/><Relationship Id="rId349" Type="http://schemas.openxmlformats.org/officeDocument/2006/relationships/control" Target="activeX/activeX268.xml"/><Relationship Id="rId348" Type="http://schemas.openxmlformats.org/officeDocument/2006/relationships/control" Target="activeX/activeX267.xml"/><Relationship Id="rId347" Type="http://schemas.openxmlformats.org/officeDocument/2006/relationships/control" Target="activeX/activeX266.xml"/><Relationship Id="rId346" Type="http://schemas.openxmlformats.org/officeDocument/2006/relationships/image" Target="media/image76.wmf"/><Relationship Id="rId345" Type="http://schemas.openxmlformats.org/officeDocument/2006/relationships/control" Target="activeX/activeX265.xml"/><Relationship Id="rId344" Type="http://schemas.openxmlformats.org/officeDocument/2006/relationships/control" Target="activeX/activeX264.xml"/><Relationship Id="rId343" Type="http://schemas.openxmlformats.org/officeDocument/2006/relationships/control" Target="activeX/activeX263.xml"/><Relationship Id="rId342" Type="http://schemas.openxmlformats.org/officeDocument/2006/relationships/control" Target="activeX/activeX262.xml"/><Relationship Id="rId341" Type="http://schemas.openxmlformats.org/officeDocument/2006/relationships/control" Target="activeX/activeX261.xml"/><Relationship Id="rId340" Type="http://schemas.openxmlformats.org/officeDocument/2006/relationships/image" Target="media/image75.wmf"/><Relationship Id="rId34" Type="http://schemas.openxmlformats.org/officeDocument/2006/relationships/control" Target="activeX/activeX22.xml"/><Relationship Id="rId339" Type="http://schemas.openxmlformats.org/officeDocument/2006/relationships/control" Target="activeX/activeX260.xml"/><Relationship Id="rId338" Type="http://schemas.openxmlformats.org/officeDocument/2006/relationships/control" Target="activeX/activeX259.xml"/><Relationship Id="rId337" Type="http://schemas.openxmlformats.org/officeDocument/2006/relationships/control" Target="activeX/activeX258.xml"/><Relationship Id="rId336" Type="http://schemas.openxmlformats.org/officeDocument/2006/relationships/control" Target="activeX/activeX257.xml"/><Relationship Id="rId335" Type="http://schemas.openxmlformats.org/officeDocument/2006/relationships/control" Target="activeX/activeX256.xml"/><Relationship Id="rId334" Type="http://schemas.openxmlformats.org/officeDocument/2006/relationships/image" Target="media/image74.wmf"/><Relationship Id="rId333" Type="http://schemas.openxmlformats.org/officeDocument/2006/relationships/control" Target="activeX/activeX255.xml"/><Relationship Id="rId332" Type="http://schemas.openxmlformats.org/officeDocument/2006/relationships/control" Target="activeX/activeX254.xml"/><Relationship Id="rId331" Type="http://schemas.openxmlformats.org/officeDocument/2006/relationships/control" Target="activeX/activeX253.xml"/><Relationship Id="rId330" Type="http://schemas.openxmlformats.org/officeDocument/2006/relationships/control" Target="activeX/activeX252.xml"/><Relationship Id="rId33" Type="http://schemas.openxmlformats.org/officeDocument/2006/relationships/image" Target="media/image7.wmf"/><Relationship Id="rId329" Type="http://schemas.openxmlformats.org/officeDocument/2006/relationships/control" Target="activeX/activeX251.xml"/><Relationship Id="rId328" Type="http://schemas.openxmlformats.org/officeDocument/2006/relationships/image" Target="media/image73.wmf"/><Relationship Id="rId327" Type="http://schemas.openxmlformats.org/officeDocument/2006/relationships/control" Target="activeX/activeX250.xml"/><Relationship Id="rId326" Type="http://schemas.openxmlformats.org/officeDocument/2006/relationships/control" Target="activeX/activeX249.xml"/><Relationship Id="rId325" Type="http://schemas.openxmlformats.org/officeDocument/2006/relationships/control" Target="activeX/activeX248.xml"/><Relationship Id="rId324" Type="http://schemas.openxmlformats.org/officeDocument/2006/relationships/control" Target="activeX/activeX247.xml"/><Relationship Id="rId323" Type="http://schemas.openxmlformats.org/officeDocument/2006/relationships/control" Target="activeX/activeX246.xml"/><Relationship Id="rId322" Type="http://schemas.openxmlformats.org/officeDocument/2006/relationships/image" Target="media/image72.wmf"/><Relationship Id="rId321" Type="http://schemas.openxmlformats.org/officeDocument/2006/relationships/control" Target="activeX/activeX245.xml"/><Relationship Id="rId320" Type="http://schemas.openxmlformats.org/officeDocument/2006/relationships/control" Target="activeX/activeX244.xml"/><Relationship Id="rId32" Type="http://schemas.openxmlformats.org/officeDocument/2006/relationships/control" Target="activeX/activeX21.xml"/><Relationship Id="rId319" Type="http://schemas.openxmlformats.org/officeDocument/2006/relationships/control" Target="activeX/activeX243.xml"/><Relationship Id="rId318" Type="http://schemas.openxmlformats.org/officeDocument/2006/relationships/control" Target="activeX/activeX242.xml"/><Relationship Id="rId317" Type="http://schemas.openxmlformats.org/officeDocument/2006/relationships/control" Target="activeX/activeX241.xml"/><Relationship Id="rId316" Type="http://schemas.openxmlformats.org/officeDocument/2006/relationships/image" Target="media/image71.wmf"/><Relationship Id="rId315" Type="http://schemas.openxmlformats.org/officeDocument/2006/relationships/control" Target="activeX/activeX240.xml"/><Relationship Id="rId314" Type="http://schemas.openxmlformats.org/officeDocument/2006/relationships/image" Target="media/image70.wmf"/><Relationship Id="rId313" Type="http://schemas.openxmlformats.org/officeDocument/2006/relationships/control" Target="activeX/activeX239.xml"/><Relationship Id="rId312" Type="http://schemas.openxmlformats.org/officeDocument/2006/relationships/control" Target="activeX/activeX238.xml"/><Relationship Id="rId311" Type="http://schemas.openxmlformats.org/officeDocument/2006/relationships/control" Target="activeX/activeX237.xml"/><Relationship Id="rId310" Type="http://schemas.openxmlformats.org/officeDocument/2006/relationships/control" Target="activeX/activeX236.xml"/><Relationship Id="rId31" Type="http://schemas.openxmlformats.org/officeDocument/2006/relationships/control" Target="activeX/activeX20.xml"/><Relationship Id="rId309" Type="http://schemas.openxmlformats.org/officeDocument/2006/relationships/image" Target="media/image69.wmf"/><Relationship Id="rId308" Type="http://schemas.openxmlformats.org/officeDocument/2006/relationships/control" Target="activeX/activeX235.xml"/><Relationship Id="rId307" Type="http://schemas.openxmlformats.org/officeDocument/2006/relationships/image" Target="media/image68.wmf"/><Relationship Id="rId306" Type="http://schemas.openxmlformats.org/officeDocument/2006/relationships/control" Target="activeX/activeX234.xml"/><Relationship Id="rId305" Type="http://schemas.openxmlformats.org/officeDocument/2006/relationships/image" Target="media/image67.wmf"/><Relationship Id="rId304" Type="http://schemas.openxmlformats.org/officeDocument/2006/relationships/control" Target="activeX/activeX233.xml"/><Relationship Id="rId303" Type="http://schemas.openxmlformats.org/officeDocument/2006/relationships/control" Target="activeX/activeX232.xml"/><Relationship Id="rId302" Type="http://schemas.openxmlformats.org/officeDocument/2006/relationships/control" Target="activeX/activeX231.xml"/><Relationship Id="rId301" Type="http://schemas.openxmlformats.org/officeDocument/2006/relationships/image" Target="media/image66.wmf"/><Relationship Id="rId300" Type="http://schemas.openxmlformats.org/officeDocument/2006/relationships/control" Target="activeX/activeX230.xml"/><Relationship Id="rId30" Type="http://schemas.openxmlformats.org/officeDocument/2006/relationships/control" Target="activeX/activeX19.xml"/><Relationship Id="rId3" Type="http://schemas.openxmlformats.org/officeDocument/2006/relationships/footnotes" Target="footnotes.xml"/><Relationship Id="rId299" Type="http://schemas.openxmlformats.org/officeDocument/2006/relationships/control" Target="activeX/activeX229.xml"/><Relationship Id="rId298" Type="http://schemas.openxmlformats.org/officeDocument/2006/relationships/control" Target="activeX/activeX228.xml"/><Relationship Id="rId297" Type="http://schemas.openxmlformats.org/officeDocument/2006/relationships/image" Target="media/image65.wmf"/><Relationship Id="rId296" Type="http://schemas.openxmlformats.org/officeDocument/2006/relationships/control" Target="activeX/activeX227.xml"/><Relationship Id="rId295" Type="http://schemas.openxmlformats.org/officeDocument/2006/relationships/control" Target="activeX/activeX226.xml"/><Relationship Id="rId294" Type="http://schemas.openxmlformats.org/officeDocument/2006/relationships/control" Target="activeX/activeX225.xml"/><Relationship Id="rId293" Type="http://schemas.openxmlformats.org/officeDocument/2006/relationships/image" Target="media/image64.wmf"/><Relationship Id="rId292" Type="http://schemas.openxmlformats.org/officeDocument/2006/relationships/control" Target="activeX/activeX224.xml"/><Relationship Id="rId291" Type="http://schemas.openxmlformats.org/officeDocument/2006/relationships/control" Target="activeX/activeX223.xml"/><Relationship Id="rId290" Type="http://schemas.openxmlformats.org/officeDocument/2006/relationships/control" Target="activeX/activeX222.xml"/><Relationship Id="rId29" Type="http://schemas.openxmlformats.org/officeDocument/2006/relationships/control" Target="activeX/activeX18.xml"/><Relationship Id="rId289" Type="http://schemas.openxmlformats.org/officeDocument/2006/relationships/image" Target="media/image63.wmf"/><Relationship Id="rId288" Type="http://schemas.openxmlformats.org/officeDocument/2006/relationships/control" Target="activeX/activeX221.xml"/><Relationship Id="rId287" Type="http://schemas.openxmlformats.org/officeDocument/2006/relationships/control" Target="activeX/activeX220.xml"/><Relationship Id="rId286" Type="http://schemas.openxmlformats.org/officeDocument/2006/relationships/control" Target="activeX/activeX219.xml"/><Relationship Id="rId285" Type="http://schemas.openxmlformats.org/officeDocument/2006/relationships/image" Target="media/image62.wmf"/><Relationship Id="rId284" Type="http://schemas.openxmlformats.org/officeDocument/2006/relationships/control" Target="activeX/activeX218.xml"/><Relationship Id="rId283" Type="http://schemas.openxmlformats.org/officeDocument/2006/relationships/control" Target="activeX/activeX217.xml"/><Relationship Id="rId282" Type="http://schemas.openxmlformats.org/officeDocument/2006/relationships/control" Target="activeX/activeX216.xml"/><Relationship Id="rId281" Type="http://schemas.openxmlformats.org/officeDocument/2006/relationships/image" Target="media/image61.wmf"/><Relationship Id="rId280" Type="http://schemas.openxmlformats.org/officeDocument/2006/relationships/control" Target="activeX/activeX215.xml"/><Relationship Id="rId28" Type="http://schemas.openxmlformats.org/officeDocument/2006/relationships/control" Target="activeX/activeX17.xml"/><Relationship Id="rId279" Type="http://schemas.openxmlformats.org/officeDocument/2006/relationships/control" Target="activeX/activeX214.xml"/><Relationship Id="rId278" Type="http://schemas.openxmlformats.org/officeDocument/2006/relationships/control" Target="activeX/activeX213.xml"/><Relationship Id="rId277" Type="http://schemas.openxmlformats.org/officeDocument/2006/relationships/image" Target="media/image60.wmf"/><Relationship Id="rId276" Type="http://schemas.openxmlformats.org/officeDocument/2006/relationships/control" Target="activeX/activeX212.xml"/><Relationship Id="rId275" Type="http://schemas.openxmlformats.org/officeDocument/2006/relationships/control" Target="activeX/activeX211.xml"/><Relationship Id="rId274" Type="http://schemas.openxmlformats.org/officeDocument/2006/relationships/control" Target="activeX/activeX210.xml"/><Relationship Id="rId273" Type="http://schemas.openxmlformats.org/officeDocument/2006/relationships/image" Target="media/image59.wmf"/><Relationship Id="rId272" Type="http://schemas.openxmlformats.org/officeDocument/2006/relationships/control" Target="activeX/activeX209.xml"/><Relationship Id="rId271" Type="http://schemas.openxmlformats.org/officeDocument/2006/relationships/control" Target="activeX/activeX208.xml"/><Relationship Id="rId270" Type="http://schemas.openxmlformats.org/officeDocument/2006/relationships/control" Target="activeX/activeX207.xml"/><Relationship Id="rId27" Type="http://schemas.openxmlformats.org/officeDocument/2006/relationships/image" Target="media/image6.wmf"/><Relationship Id="rId269" Type="http://schemas.openxmlformats.org/officeDocument/2006/relationships/image" Target="media/image58.wmf"/><Relationship Id="rId268" Type="http://schemas.openxmlformats.org/officeDocument/2006/relationships/control" Target="activeX/activeX206.xml"/><Relationship Id="rId267" Type="http://schemas.openxmlformats.org/officeDocument/2006/relationships/control" Target="activeX/activeX205.xml"/><Relationship Id="rId266" Type="http://schemas.openxmlformats.org/officeDocument/2006/relationships/control" Target="activeX/activeX204.xml"/><Relationship Id="rId265" Type="http://schemas.openxmlformats.org/officeDocument/2006/relationships/image" Target="media/image57.wmf"/><Relationship Id="rId264" Type="http://schemas.openxmlformats.org/officeDocument/2006/relationships/control" Target="activeX/activeX203.xml"/><Relationship Id="rId263" Type="http://schemas.openxmlformats.org/officeDocument/2006/relationships/image" Target="media/image56.wmf"/><Relationship Id="rId262" Type="http://schemas.openxmlformats.org/officeDocument/2006/relationships/control" Target="activeX/activeX202.xml"/><Relationship Id="rId261" Type="http://schemas.openxmlformats.org/officeDocument/2006/relationships/control" Target="activeX/activeX201.xml"/><Relationship Id="rId260" Type="http://schemas.openxmlformats.org/officeDocument/2006/relationships/control" Target="activeX/activeX200.xml"/><Relationship Id="rId26" Type="http://schemas.openxmlformats.org/officeDocument/2006/relationships/control" Target="activeX/activeX16.xml"/><Relationship Id="rId259" Type="http://schemas.openxmlformats.org/officeDocument/2006/relationships/control" Target="activeX/activeX199.xml"/><Relationship Id="rId258" Type="http://schemas.openxmlformats.org/officeDocument/2006/relationships/control" Target="activeX/activeX198.xml"/><Relationship Id="rId257" Type="http://schemas.openxmlformats.org/officeDocument/2006/relationships/image" Target="media/image55.wmf"/><Relationship Id="rId256" Type="http://schemas.openxmlformats.org/officeDocument/2006/relationships/control" Target="activeX/activeX197.xml"/><Relationship Id="rId255" Type="http://schemas.openxmlformats.org/officeDocument/2006/relationships/control" Target="activeX/activeX196.xml"/><Relationship Id="rId254" Type="http://schemas.openxmlformats.org/officeDocument/2006/relationships/control" Target="activeX/activeX195.xml"/><Relationship Id="rId253" Type="http://schemas.openxmlformats.org/officeDocument/2006/relationships/control" Target="activeX/activeX194.xml"/><Relationship Id="rId252" Type="http://schemas.openxmlformats.org/officeDocument/2006/relationships/control" Target="activeX/activeX193.xml"/><Relationship Id="rId251" Type="http://schemas.openxmlformats.org/officeDocument/2006/relationships/image" Target="media/image54.wmf"/><Relationship Id="rId250" Type="http://schemas.openxmlformats.org/officeDocument/2006/relationships/control" Target="activeX/activeX192.xml"/><Relationship Id="rId25" Type="http://schemas.openxmlformats.org/officeDocument/2006/relationships/control" Target="activeX/activeX15.xml"/><Relationship Id="rId249" Type="http://schemas.openxmlformats.org/officeDocument/2006/relationships/control" Target="activeX/activeX191.xml"/><Relationship Id="rId248" Type="http://schemas.openxmlformats.org/officeDocument/2006/relationships/control" Target="activeX/activeX190.xml"/><Relationship Id="rId247" Type="http://schemas.openxmlformats.org/officeDocument/2006/relationships/control" Target="activeX/activeX189.xml"/><Relationship Id="rId246" Type="http://schemas.openxmlformats.org/officeDocument/2006/relationships/control" Target="activeX/activeX188.xml"/><Relationship Id="rId245" Type="http://schemas.openxmlformats.org/officeDocument/2006/relationships/image" Target="media/image53.wmf"/><Relationship Id="rId244" Type="http://schemas.openxmlformats.org/officeDocument/2006/relationships/control" Target="activeX/activeX187.xml"/><Relationship Id="rId243" Type="http://schemas.openxmlformats.org/officeDocument/2006/relationships/control" Target="activeX/activeX186.xml"/><Relationship Id="rId242" Type="http://schemas.openxmlformats.org/officeDocument/2006/relationships/control" Target="activeX/activeX185.xml"/><Relationship Id="rId241" Type="http://schemas.openxmlformats.org/officeDocument/2006/relationships/control" Target="activeX/activeX184.xml"/><Relationship Id="rId240" Type="http://schemas.openxmlformats.org/officeDocument/2006/relationships/control" Target="activeX/activeX183.xml"/><Relationship Id="rId24" Type="http://schemas.openxmlformats.org/officeDocument/2006/relationships/control" Target="activeX/activeX14.xml"/><Relationship Id="rId239" Type="http://schemas.openxmlformats.org/officeDocument/2006/relationships/image" Target="media/image52.wmf"/><Relationship Id="rId238" Type="http://schemas.openxmlformats.org/officeDocument/2006/relationships/control" Target="activeX/activeX182.xml"/><Relationship Id="rId237" Type="http://schemas.openxmlformats.org/officeDocument/2006/relationships/control" Target="activeX/activeX181.xml"/><Relationship Id="rId236" Type="http://schemas.openxmlformats.org/officeDocument/2006/relationships/control" Target="activeX/activeX180.xml"/><Relationship Id="rId235" Type="http://schemas.openxmlformats.org/officeDocument/2006/relationships/control" Target="activeX/activeX179.xml"/><Relationship Id="rId234" Type="http://schemas.openxmlformats.org/officeDocument/2006/relationships/control" Target="activeX/activeX178.xml"/><Relationship Id="rId233" Type="http://schemas.openxmlformats.org/officeDocument/2006/relationships/image" Target="media/image51.wmf"/><Relationship Id="rId232" Type="http://schemas.openxmlformats.org/officeDocument/2006/relationships/control" Target="activeX/activeX177.xml"/><Relationship Id="rId231" Type="http://schemas.openxmlformats.org/officeDocument/2006/relationships/control" Target="activeX/activeX176.xml"/><Relationship Id="rId230" Type="http://schemas.openxmlformats.org/officeDocument/2006/relationships/control" Target="activeX/activeX175.xml"/><Relationship Id="rId23" Type="http://schemas.openxmlformats.org/officeDocument/2006/relationships/control" Target="activeX/activeX13.xml"/><Relationship Id="rId229" Type="http://schemas.openxmlformats.org/officeDocument/2006/relationships/control" Target="activeX/activeX174.xml"/><Relationship Id="rId228" Type="http://schemas.openxmlformats.org/officeDocument/2006/relationships/control" Target="activeX/activeX173.xml"/><Relationship Id="rId227" Type="http://schemas.openxmlformats.org/officeDocument/2006/relationships/image" Target="media/image50.wmf"/><Relationship Id="rId226" Type="http://schemas.openxmlformats.org/officeDocument/2006/relationships/control" Target="activeX/activeX172.xml"/><Relationship Id="rId225" Type="http://schemas.openxmlformats.org/officeDocument/2006/relationships/control" Target="activeX/activeX171.xml"/><Relationship Id="rId224" Type="http://schemas.openxmlformats.org/officeDocument/2006/relationships/control" Target="activeX/activeX170.xml"/><Relationship Id="rId223" Type="http://schemas.openxmlformats.org/officeDocument/2006/relationships/control" Target="activeX/activeX169.xml"/><Relationship Id="rId222" Type="http://schemas.openxmlformats.org/officeDocument/2006/relationships/control" Target="activeX/activeX168.xml"/><Relationship Id="rId221" Type="http://schemas.openxmlformats.org/officeDocument/2006/relationships/image" Target="media/image49.wmf"/><Relationship Id="rId220" Type="http://schemas.openxmlformats.org/officeDocument/2006/relationships/control" Target="activeX/activeX167.xml"/><Relationship Id="rId22" Type="http://schemas.openxmlformats.org/officeDocument/2006/relationships/control" Target="activeX/activeX12.xml"/><Relationship Id="rId219" Type="http://schemas.openxmlformats.org/officeDocument/2006/relationships/control" Target="activeX/activeX166.xml"/><Relationship Id="rId218" Type="http://schemas.openxmlformats.org/officeDocument/2006/relationships/control" Target="activeX/activeX165.xml"/><Relationship Id="rId217" Type="http://schemas.openxmlformats.org/officeDocument/2006/relationships/control" Target="activeX/activeX164.xml"/><Relationship Id="rId216" Type="http://schemas.openxmlformats.org/officeDocument/2006/relationships/control" Target="activeX/activeX163.xml"/><Relationship Id="rId215" Type="http://schemas.openxmlformats.org/officeDocument/2006/relationships/image" Target="media/image48.wmf"/><Relationship Id="rId214" Type="http://schemas.openxmlformats.org/officeDocument/2006/relationships/control" Target="activeX/activeX162.xml"/><Relationship Id="rId213" Type="http://schemas.openxmlformats.org/officeDocument/2006/relationships/control" Target="activeX/activeX161.xml"/><Relationship Id="rId212" Type="http://schemas.openxmlformats.org/officeDocument/2006/relationships/control" Target="activeX/activeX160.xml"/><Relationship Id="rId211" Type="http://schemas.openxmlformats.org/officeDocument/2006/relationships/control" Target="activeX/activeX159.xml"/><Relationship Id="rId210" Type="http://schemas.openxmlformats.org/officeDocument/2006/relationships/control" Target="activeX/activeX158.xml"/><Relationship Id="rId21" Type="http://schemas.openxmlformats.org/officeDocument/2006/relationships/image" Target="media/image5.wmf"/><Relationship Id="rId209" Type="http://schemas.openxmlformats.org/officeDocument/2006/relationships/image" Target="media/image47.wmf"/><Relationship Id="rId208" Type="http://schemas.openxmlformats.org/officeDocument/2006/relationships/control" Target="activeX/activeX157.xml"/><Relationship Id="rId207" Type="http://schemas.openxmlformats.org/officeDocument/2006/relationships/control" Target="activeX/activeX156.xml"/><Relationship Id="rId206" Type="http://schemas.openxmlformats.org/officeDocument/2006/relationships/control" Target="activeX/activeX155.xml"/><Relationship Id="rId205" Type="http://schemas.openxmlformats.org/officeDocument/2006/relationships/control" Target="activeX/activeX154.xml"/><Relationship Id="rId204" Type="http://schemas.openxmlformats.org/officeDocument/2006/relationships/control" Target="activeX/activeX153.xml"/><Relationship Id="rId203" Type="http://schemas.openxmlformats.org/officeDocument/2006/relationships/image" Target="media/image46.wmf"/><Relationship Id="rId202" Type="http://schemas.openxmlformats.org/officeDocument/2006/relationships/control" Target="activeX/activeX152.xml"/><Relationship Id="rId201" Type="http://schemas.openxmlformats.org/officeDocument/2006/relationships/control" Target="activeX/activeX151.xml"/><Relationship Id="rId200" Type="http://schemas.openxmlformats.org/officeDocument/2006/relationships/control" Target="activeX/activeX150.xml"/><Relationship Id="rId20" Type="http://schemas.openxmlformats.org/officeDocument/2006/relationships/control" Target="activeX/activeX11.xml"/><Relationship Id="rId2" Type="http://schemas.openxmlformats.org/officeDocument/2006/relationships/settings" Target="settings.xml"/><Relationship Id="rId199" Type="http://schemas.openxmlformats.org/officeDocument/2006/relationships/control" Target="activeX/activeX149.xml"/><Relationship Id="rId198" Type="http://schemas.openxmlformats.org/officeDocument/2006/relationships/control" Target="activeX/activeX148.xml"/><Relationship Id="rId197" Type="http://schemas.openxmlformats.org/officeDocument/2006/relationships/image" Target="media/image45.wmf"/><Relationship Id="rId196" Type="http://schemas.openxmlformats.org/officeDocument/2006/relationships/control" Target="activeX/activeX147.xml"/><Relationship Id="rId195" Type="http://schemas.openxmlformats.org/officeDocument/2006/relationships/control" Target="activeX/activeX146.xml"/><Relationship Id="rId194" Type="http://schemas.openxmlformats.org/officeDocument/2006/relationships/control" Target="activeX/activeX145.xml"/><Relationship Id="rId193" Type="http://schemas.openxmlformats.org/officeDocument/2006/relationships/control" Target="activeX/activeX144.xml"/><Relationship Id="rId192" Type="http://schemas.openxmlformats.org/officeDocument/2006/relationships/control" Target="activeX/activeX143.xml"/><Relationship Id="rId191" Type="http://schemas.openxmlformats.org/officeDocument/2006/relationships/image" Target="media/image44.wmf"/><Relationship Id="rId190" Type="http://schemas.openxmlformats.org/officeDocument/2006/relationships/control" Target="activeX/activeX142.xml"/><Relationship Id="rId19" Type="http://schemas.openxmlformats.org/officeDocument/2006/relationships/control" Target="activeX/activeX10.xml"/><Relationship Id="rId189" Type="http://schemas.openxmlformats.org/officeDocument/2006/relationships/control" Target="activeX/activeX141.xml"/><Relationship Id="rId188" Type="http://schemas.openxmlformats.org/officeDocument/2006/relationships/control" Target="activeX/activeX140.xml"/><Relationship Id="rId187" Type="http://schemas.openxmlformats.org/officeDocument/2006/relationships/control" Target="activeX/activeX139.xml"/><Relationship Id="rId186" Type="http://schemas.openxmlformats.org/officeDocument/2006/relationships/control" Target="activeX/activeX138.xml"/><Relationship Id="rId185" Type="http://schemas.openxmlformats.org/officeDocument/2006/relationships/image" Target="media/image43.wmf"/><Relationship Id="rId184" Type="http://schemas.openxmlformats.org/officeDocument/2006/relationships/control" Target="activeX/activeX137.xml"/><Relationship Id="rId183" Type="http://schemas.openxmlformats.org/officeDocument/2006/relationships/control" Target="activeX/activeX136.xml"/><Relationship Id="rId182" Type="http://schemas.openxmlformats.org/officeDocument/2006/relationships/control" Target="activeX/activeX135.xml"/><Relationship Id="rId181" Type="http://schemas.openxmlformats.org/officeDocument/2006/relationships/control" Target="activeX/activeX134.xml"/><Relationship Id="rId180" Type="http://schemas.openxmlformats.org/officeDocument/2006/relationships/control" Target="activeX/activeX133.xml"/><Relationship Id="rId18" Type="http://schemas.openxmlformats.org/officeDocument/2006/relationships/control" Target="activeX/activeX9.xml"/><Relationship Id="rId179" Type="http://schemas.openxmlformats.org/officeDocument/2006/relationships/image" Target="media/image42.wmf"/><Relationship Id="rId178" Type="http://schemas.openxmlformats.org/officeDocument/2006/relationships/control" Target="activeX/activeX132.xml"/><Relationship Id="rId177" Type="http://schemas.openxmlformats.org/officeDocument/2006/relationships/control" Target="activeX/activeX131.xml"/><Relationship Id="rId176" Type="http://schemas.openxmlformats.org/officeDocument/2006/relationships/control" Target="activeX/activeX130.xml"/><Relationship Id="rId175" Type="http://schemas.openxmlformats.org/officeDocument/2006/relationships/control" Target="activeX/activeX129.xml"/><Relationship Id="rId174" Type="http://schemas.openxmlformats.org/officeDocument/2006/relationships/control" Target="activeX/activeX128.xml"/><Relationship Id="rId173" Type="http://schemas.openxmlformats.org/officeDocument/2006/relationships/image" Target="media/image41.wmf"/><Relationship Id="rId172" Type="http://schemas.openxmlformats.org/officeDocument/2006/relationships/control" Target="activeX/activeX127.xml"/><Relationship Id="rId171" Type="http://schemas.openxmlformats.org/officeDocument/2006/relationships/control" Target="activeX/activeX126.xml"/><Relationship Id="rId170" Type="http://schemas.openxmlformats.org/officeDocument/2006/relationships/control" Target="activeX/activeX125.xml"/><Relationship Id="rId17" Type="http://schemas.openxmlformats.org/officeDocument/2006/relationships/control" Target="activeX/activeX8.xml"/><Relationship Id="rId169" Type="http://schemas.openxmlformats.org/officeDocument/2006/relationships/control" Target="activeX/activeX124.xml"/><Relationship Id="rId168" Type="http://schemas.openxmlformats.org/officeDocument/2006/relationships/control" Target="activeX/activeX123.xml"/><Relationship Id="rId167" Type="http://schemas.openxmlformats.org/officeDocument/2006/relationships/image" Target="media/image40.wmf"/><Relationship Id="rId166" Type="http://schemas.openxmlformats.org/officeDocument/2006/relationships/control" Target="activeX/activeX122.xml"/><Relationship Id="rId165" Type="http://schemas.openxmlformats.org/officeDocument/2006/relationships/image" Target="media/image39.wmf"/><Relationship Id="rId164" Type="http://schemas.openxmlformats.org/officeDocument/2006/relationships/control" Target="activeX/activeX121.xml"/><Relationship Id="rId163" Type="http://schemas.openxmlformats.org/officeDocument/2006/relationships/image" Target="media/image38.wmf"/><Relationship Id="rId162" Type="http://schemas.openxmlformats.org/officeDocument/2006/relationships/control" Target="activeX/activeX120.xml"/><Relationship Id="rId161" Type="http://schemas.openxmlformats.org/officeDocument/2006/relationships/image" Target="media/image37.wmf"/><Relationship Id="rId160" Type="http://schemas.openxmlformats.org/officeDocument/2006/relationships/control" Target="activeX/activeX119.xml"/><Relationship Id="rId16" Type="http://schemas.openxmlformats.org/officeDocument/2006/relationships/control" Target="activeX/activeX7.xml"/><Relationship Id="rId159" Type="http://schemas.openxmlformats.org/officeDocument/2006/relationships/image" Target="media/image36.wmf"/><Relationship Id="rId158" Type="http://schemas.openxmlformats.org/officeDocument/2006/relationships/control" Target="activeX/activeX118.xml"/><Relationship Id="rId157" Type="http://schemas.openxmlformats.org/officeDocument/2006/relationships/image" Target="media/image35.wmf"/><Relationship Id="rId156" Type="http://schemas.openxmlformats.org/officeDocument/2006/relationships/control" Target="activeX/activeX117.xml"/><Relationship Id="rId155" Type="http://schemas.openxmlformats.org/officeDocument/2006/relationships/image" Target="media/image34.wmf"/><Relationship Id="rId154" Type="http://schemas.openxmlformats.org/officeDocument/2006/relationships/control" Target="activeX/activeX116.xml"/><Relationship Id="rId153" Type="http://schemas.openxmlformats.org/officeDocument/2006/relationships/image" Target="media/image33.wmf"/><Relationship Id="rId152" Type="http://schemas.openxmlformats.org/officeDocument/2006/relationships/control" Target="activeX/activeX115.xml"/><Relationship Id="rId151" Type="http://schemas.openxmlformats.org/officeDocument/2006/relationships/image" Target="media/image32.wmf"/><Relationship Id="rId150" Type="http://schemas.openxmlformats.org/officeDocument/2006/relationships/control" Target="activeX/activeX114.xml"/><Relationship Id="rId15" Type="http://schemas.openxmlformats.org/officeDocument/2006/relationships/image" Target="media/image4.wmf"/><Relationship Id="rId149" Type="http://schemas.openxmlformats.org/officeDocument/2006/relationships/image" Target="media/image31.wmf"/><Relationship Id="rId148" Type="http://schemas.openxmlformats.org/officeDocument/2006/relationships/control" Target="activeX/activeX113.xml"/><Relationship Id="rId147" Type="http://schemas.openxmlformats.org/officeDocument/2006/relationships/image" Target="media/image30.wmf"/><Relationship Id="rId146" Type="http://schemas.openxmlformats.org/officeDocument/2006/relationships/control" Target="activeX/activeX112.xml"/><Relationship Id="rId145" Type="http://schemas.openxmlformats.org/officeDocument/2006/relationships/control" Target="activeX/activeX111.xml"/><Relationship Id="rId144" Type="http://schemas.openxmlformats.org/officeDocument/2006/relationships/control" Target="activeX/activeX110.xml"/><Relationship Id="rId143" Type="http://schemas.openxmlformats.org/officeDocument/2006/relationships/image" Target="media/image29.wmf"/><Relationship Id="rId142" Type="http://schemas.openxmlformats.org/officeDocument/2006/relationships/control" Target="activeX/activeX109.xml"/><Relationship Id="rId141" Type="http://schemas.openxmlformats.org/officeDocument/2006/relationships/control" Target="activeX/activeX108.xml"/><Relationship Id="rId140" Type="http://schemas.openxmlformats.org/officeDocument/2006/relationships/control" Target="activeX/activeX107.xml"/><Relationship Id="rId14" Type="http://schemas.openxmlformats.org/officeDocument/2006/relationships/control" Target="activeX/activeX6.xml"/><Relationship Id="rId139" Type="http://schemas.openxmlformats.org/officeDocument/2006/relationships/image" Target="media/image28.wmf"/><Relationship Id="rId138" Type="http://schemas.openxmlformats.org/officeDocument/2006/relationships/control" Target="activeX/activeX106.xml"/><Relationship Id="rId137" Type="http://schemas.openxmlformats.org/officeDocument/2006/relationships/control" Target="activeX/activeX105.xml"/><Relationship Id="rId136" Type="http://schemas.openxmlformats.org/officeDocument/2006/relationships/control" Target="activeX/activeX104.xml"/><Relationship Id="rId1354" Type="http://schemas.openxmlformats.org/officeDocument/2006/relationships/fontTable" Target="fontTable.xml"/><Relationship Id="rId1353" Type="http://schemas.openxmlformats.org/officeDocument/2006/relationships/numbering" Target="numbering.xml"/><Relationship Id="rId1352" Type="http://schemas.openxmlformats.org/officeDocument/2006/relationships/customXml" Target="../customXml/item1.xml"/><Relationship Id="rId1351" Type="http://schemas.openxmlformats.org/officeDocument/2006/relationships/control" Target="activeX/activeX1071.xml"/><Relationship Id="rId1350" Type="http://schemas.openxmlformats.org/officeDocument/2006/relationships/control" Target="activeX/activeX1070.xml"/><Relationship Id="rId135" Type="http://schemas.openxmlformats.org/officeDocument/2006/relationships/image" Target="media/image27.wmf"/><Relationship Id="rId1349" Type="http://schemas.openxmlformats.org/officeDocument/2006/relationships/control" Target="activeX/activeX1069.xml"/><Relationship Id="rId1348" Type="http://schemas.openxmlformats.org/officeDocument/2006/relationships/control" Target="activeX/activeX1068.xml"/><Relationship Id="rId1347" Type="http://schemas.openxmlformats.org/officeDocument/2006/relationships/image" Target="media/image275.wmf"/><Relationship Id="rId1346" Type="http://schemas.openxmlformats.org/officeDocument/2006/relationships/control" Target="activeX/activeX1067.xml"/><Relationship Id="rId1345" Type="http://schemas.openxmlformats.org/officeDocument/2006/relationships/image" Target="media/image274.wmf"/><Relationship Id="rId1344" Type="http://schemas.openxmlformats.org/officeDocument/2006/relationships/control" Target="activeX/activeX1066.xml"/><Relationship Id="rId1343" Type="http://schemas.openxmlformats.org/officeDocument/2006/relationships/control" Target="activeX/activeX1065.xml"/><Relationship Id="rId1342" Type="http://schemas.openxmlformats.org/officeDocument/2006/relationships/control" Target="activeX/activeX1064.xml"/><Relationship Id="rId1341" Type="http://schemas.openxmlformats.org/officeDocument/2006/relationships/image" Target="media/image273.wmf"/><Relationship Id="rId1340" Type="http://schemas.openxmlformats.org/officeDocument/2006/relationships/control" Target="activeX/activeX1063.xml"/><Relationship Id="rId134" Type="http://schemas.openxmlformats.org/officeDocument/2006/relationships/control" Target="activeX/activeX103.xml"/><Relationship Id="rId1339" Type="http://schemas.openxmlformats.org/officeDocument/2006/relationships/control" Target="activeX/activeX1062.xml"/><Relationship Id="rId1338" Type="http://schemas.openxmlformats.org/officeDocument/2006/relationships/control" Target="activeX/activeX1061.xml"/><Relationship Id="rId1337" Type="http://schemas.openxmlformats.org/officeDocument/2006/relationships/image" Target="media/image272.wmf"/><Relationship Id="rId1336" Type="http://schemas.openxmlformats.org/officeDocument/2006/relationships/control" Target="activeX/activeX1060.xml"/><Relationship Id="rId1335" Type="http://schemas.openxmlformats.org/officeDocument/2006/relationships/control" Target="activeX/activeX1059.xml"/><Relationship Id="rId1334" Type="http://schemas.openxmlformats.org/officeDocument/2006/relationships/control" Target="activeX/activeX1058.xml"/><Relationship Id="rId1333" Type="http://schemas.openxmlformats.org/officeDocument/2006/relationships/image" Target="media/image271.wmf"/><Relationship Id="rId1332" Type="http://schemas.openxmlformats.org/officeDocument/2006/relationships/control" Target="activeX/activeX1057.xml"/><Relationship Id="rId1331" Type="http://schemas.openxmlformats.org/officeDocument/2006/relationships/control" Target="activeX/activeX1056.xml"/><Relationship Id="rId1330" Type="http://schemas.openxmlformats.org/officeDocument/2006/relationships/control" Target="activeX/activeX1055.xml"/><Relationship Id="rId133" Type="http://schemas.openxmlformats.org/officeDocument/2006/relationships/control" Target="activeX/activeX102.xml"/><Relationship Id="rId1329" Type="http://schemas.openxmlformats.org/officeDocument/2006/relationships/image" Target="media/image270.wmf"/><Relationship Id="rId1328" Type="http://schemas.openxmlformats.org/officeDocument/2006/relationships/control" Target="activeX/activeX1054.xml"/><Relationship Id="rId1327" Type="http://schemas.openxmlformats.org/officeDocument/2006/relationships/control" Target="activeX/activeX1053.xml"/><Relationship Id="rId1326" Type="http://schemas.openxmlformats.org/officeDocument/2006/relationships/control" Target="activeX/activeX1052.xml"/><Relationship Id="rId1325" Type="http://schemas.openxmlformats.org/officeDocument/2006/relationships/image" Target="media/image269.wmf"/><Relationship Id="rId1324" Type="http://schemas.openxmlformats.org/officeDocument/2006/relationships/control" Target="activeX/activeX1051.xml"/><Relationship Id="rId1323" Type="http://schemas.openxmlformats.org/officeDocument/2006/relationships/control" Target="activeX/activeX1050.xml"/><Relationship Id="rId1322" Type="http://schemas.openxmlformats.org/officeDocument/2006/relationships/control" Target="activeX/activeX1049.xml"/><Relationship Id="rId1321" Type="http://schemas.openxmlformats.org/officeDocument/2006/relationships/image" Target="media/image268.wmf"/><Relationship Id="rId1320" Type="http://schemas.openxmlformats.org/officeDocument/2006/relationships/control" Target="activeX/activeX1048.xml"/><Relationship Id="rId132" Type="http://schemas.openxmlformats.org/officeDocument/2006/relationships/control" Target="activeX/activeX101.xml"/><Relationship Id="rId1319" Type="http://schemas.openxmlformats.org/officeDocument/2006/relationships/control" Target="activeX/activeX1047.xml"/><Relationship Id="rId1318" Type="http://schemas.openxmlformats.org/officeDocument/2006/relationships/control" Target="activeX/activeX1046.xml"/><Relationship Id="rId1317" Type="http://schemas.openxmlformats.org/officeDocument/2006/relationships/image" Target="media/image267.wmf"/><Relationship Id="rId1316" Type="http://schemas.openxmlformats.org/officeDocument/2006/relationships/control" Target="activeX/activeX1045.xml"/><Relationship Id="rId1315" Type="http://schemas.openxmlformats.org/officeDocument/2006/relationships/image" Target="media/image266.wmf"/><Relationship Id="rId1314" Type="http://schemas.openxmlformats.org/officeDocument/2006/relationships/control" Target="activeX/activeX1044.xml"/><Relationship Id="rId1313" Type="http://schemas.openxmlformats.org/officeDocument/2006/relationships/control" Target="activeX/activeX1043.xml"/><Relationship Id="rId1312" Type="http://schemas.openxmlformats.org/officeDocument/2006/relationships/control" Target="activeX/activeX1042.xml"/><Relationship Id="rId1311" Type="http://schemas.openxmlformats.org/officeDocument/2006/relationships/control" Target="activeX/activeX1041.xml"/><Relationship Id="rId1310" Type="http://schemas.openxmlformats.org/officeDocument/2006/relationships/control" Target="activeX/activeX1040.xml"/><Relationship Id="rId131" Type="http://schemas.openxmlformats.org/officeDocument/2006/relationships/image" Target="media/image26.wmf"/><Relationship Id="rId1309" Type="http://schemas.openxmlformats.org/officeDocument/2006/relationships/image" Target="media/image265.wmf"/><Relationship Id="rId1308" Type="http://schemas.openxmlformats.org/officeDocument/2006/relationships/control" Target="activeX/activeX1039.xml"/><Relationship Id="rId1307" Type="http://schemas.openxmlformats.org/officeDocument/2006/relationships/control" Target="activeX/activeX1038.xml"/><Relationship Id="rId1306" Type="http://schemas.openxmlformats.org/officeDocument/2006/relationships/control" Target="activeX/activeX1037.xml"/><Relationship Id="rId1305" Type="http://schemas.openxmlformats.org/officeDocument/2006/relationships/control" Target="activeX/activeX1036.xml"/><Relationship Id="rId1304" Type="http://schemas.openxmlformats.org/officeDocument/2006/relationships/control" Target="activeX/activeX1035.xml"/><Relationship Id="rId1303" Type="http://schemas.openxmlformats.org/officeDocument/2006/relationships/image" Target="media/image264.wmf"/><Relationship Id="rId1302" Type="http://schemas.openxmlformats.org/officeDocument/2006/relationships/control" Target="activeX/activeX1034.xml"/><Relationship Id="rId1301" Type="http://schemas.openxmlformats.org/officeDocument/2006/relationships/control" Target="activeX/activeX1033.xml"/><Relationship Id="rId1300" Type="http://schemas.openxmlformats.org/officeDocument/2006/relationships/control" Target="activeX/activeX1032.xml"/><Relationship Id="rId130" Type="http://schemas.openxmlformats.org/officeDocument/2006/relationships/control" Target="activeX/activeX100.xml"/><Relationship Id="rId13" Type="http://schemas.openxmlformats.org/officeDocument/2006/relationships/control" Target="activeX/activeX5.xml"/><Relationship Id="rId1299" Type="http://schemas.openxmlformats.org/officeDocument/2006/relationships/control" Target="activeX/activeX1031.xml"/><Relationship Id="rId1298" Type="http://schemas.openxmlformats.org/officeDocument/2006/relationships/control" Target="activeX/activeX1030.xml"/><Relationship Id="rId1297" Type="http://schemas.openxmlformats.org/officeDocument/2006/relationships/image" Target="media/image263.wmf"/><Relationship Id="rId1296" Type="http://schemas.openxmlformats.org/officeDocument/2006/relationships/control" Target="activeX/activeX1029.xml"/><Relationship Id="rId1295" Type="http://schemas.openxmlformats.org/officeDocument/2006/relationships/control" Target="activeX/activeX1028.xml"/><Relationship Id="rId1294" Type="http://schemas.openxmlformats.org/officeDocument/2006/relationships/control" Target="activeX/activeX1027.xml"/><Relationship Id="rId1293" Type="http://schemas.openxmlformats.org/officeDocument/2006/relationships/control" Target="activeX/activeX1026.xml"/><Relationship Id="rId1292" Type="http://schemas.openxmlformats.org/officeDocument/2006/relationships/control" Target="activeX/activeX1025.xml"/><Relationship Id="rId1291" Type="http://schemas.openxmlformats.org/officeDocument/2006/relationships/image" Target="media/image262.wmf"/><Relationship Id="rId1290" Type="http://schemas.openxmlformats.org/officeDocument/2006/relationships/control" Target="activeX/activeX1024.xml"/><Relationship Id="rId129" Type="http://schemas.openxmlformats.org/officeDocument/2006/relationships/control" Target="activeX/activeX99.xml"/><Relationship Id="rId1289" Type="http://schemas.openxmlformats.org/officeDocument/2006/relationships/control" Target="activeX/activeX1023.xml"/><Relationship Id="rId1288" Type="http://schemas.openxmlformats.org/officeDocument/2006/relationships/control" Target="activeX/activeX1022.xml"/><Relationship Id="rId1287" Type="http://schemas.openxmlformats.org/officeDocument/2006/relationships/control" Target="activeX/activeX1021.xml"/><Relationship Id="rId1286" Type="http://schemas.openxmlformats.org/officeDocument/2006/relationships/control" Target="activeX/activeX1020.xml"/><Relationship Id="rId1285" Type="http://schemas.openxmlformats.org/officeDocument/2006/relationships/image" Target="media/image261.wmf"/><Relationship Id="rId1284" Type="http://schemas.openxmlformats.org/officeDocument/2006/relationships/control" Target="activeX/activeX1019.xml"/><Relationship Id="rId1283" Type="http://schemas.openxmlformats.org/officeDocument/2006/relationships/control" Target="activeX/activeX1018.xml"/><Relationship Id="rId1282" Type="http://schemas.openxmlformats.org/officeDocument/2006/relationships/control" Target="activeX/activeX1017.xml"/><Relationship Id="rId1281" Type="http://schemas.openxmlformats.org/officeDocument/2006/relationships/control" Target="activeX/activeX1016.xml"/><Relationship Id="rId1280" Type="http://schemas.openxmlformats.org/officeDocument/2006/relationships/control" Target="activeX/activeX1015.xml"/><Relationship Id="rId128" Type="http://schemas.openxmlformats.org/officeDocument/2006/relationships/control" Target="activeX/activeX98.xml"/><Relationship Id="rId1279" Type="http://schemas.openxmlformats.org/officeDocument/2006/relationships/image" Target="media/image260.wmf"/><Relationship Id="rId1278" Type="http://schemas.openxmlformats.org/officeDocument/2006/relationships/control" Target="activeX/activeX1014.xml"/><Relationship Id="rId1277" Type="http://schemas.openxmlformats.org/officeDocument/2006/relationships/control" Target="activeX/activeX1013.xml"/><Relationship Id="rId1276" Type="http://schemas.openxmlformats.org/officeDocument/2006/relationships/control" Target="activeX/activeX1012.xml"/><Relationship Id="rId1275" Type="http://schemas.openxmlformats.org/officeDocument/2006/relationships/control" Target="activeX/activeX1011.xml"/><Relationship Id="rId1274" Type="http://schemas.openxmlformats.org/officeDocument/2006/relationships/control" Target="activeX/activeX1010.xml"/><Relationship Id="rId1273" Type="http://schemas.openxmlformats.org/officeDocument/2006/relationships/image" Target="media/image259.wmf"/><Relationship Id="rId1272" Type="http://schemas.openxmlformats.org/officeDocument/2006/relationships/control" Target="activeX/activeX1009.xml"/><Relationship Id="rId1271" Type="http://schemas.openxmlformats.org/officeDocument/2006/relationships/control" Target="activeX/activeX1008.xml"/><Relationship Id="rId1270" Type="http://schemas.openxmlformats.org/officeDocument/2006/relationships/control" Target="activeX/activeX1007.xml"/><Relationship Id="rId127" Type="http://schemas.openxmlformats.org/officeDocument/2006/relationships/image" Target="media/image25.wmf"/><Relationship Id="rId1269" Type="http://schemas.openxmlformats.org/officeDocument/2006/relationships/control" Target="activeX/activeX1006.xml"/><Relationship Id="rId1268" Type="http://schemas.openxmlformats.org/officeDocument/2006/relationships/control" Target="activeX/activeX1005.xml"/><Relationship Id="rId1267" Type="http://schemas.openxmlformats.org/officeDocument/2006/relationships/image" Target="media/image258.wmf"/><Relationship Id="rId1266" Type="http://schemas.openxmlformats.org/officeDocument/2006/relationships/control" Target="activeX/activeX1004.xml"/><Relationship Id="rId1265" Type="http://schemas.openxmlformats.org/officeDocument/2006/relationships/control" Target="activeX/activeX1003.xml"/><Relationship Id="rId1264" Type="http://schemas.openxmlformats.org/officeDocument/2006/relationships/control" Target="activeX/activeX1002.xml"/><Relationship Id="rId1263" Type="http://schemas.openxmlformats.org/officeDocument/2006/relationships/control" Target="activeX/activeX1001.xml"/><Relationship Id="rId1262" Type="http://schemas.openxmlformats.org/officeDocument/2006/relationships/control" Target="activeX/activeX1000.xml"/><Relationship Id="rId1261" Type="http://schemas.openxmlformats.org/officeDocument/2006/relationships/image" Target="media/image257.wmf"/><Relationship Id="rId1260" Type="http://schemas.openxmlformats.org/officeDocument/2006/relationships/control" Target="activeX/activeX999.xml"/><Relationship Id="rId126" Type="http://schemas.openxmlformats.org/officeDocument/2006/relationships/control" Target="activeX/activeX97.xml"/><Relationship Id="rId1259" Type="http://schemas.openxmlformats.org/officeDocument/2006/relationships/control" Target="activeX/activeX998.xml"/><Relationship Id="rId1258" Type="http://schemas.openxmlformats.org/officeDocument/2006/relationships/control" Target="activeX/activeX997.xml"/><Relationship Id="rId1257" Type="http://schemas.openxmlformats.org/officeDocument/2006/relationships/control" Target="activeX/activeX996.xml"/><Relationship Id="rId1256" Type="http://schemas.openxmlformats.org/officeDocument/2006/relationships/control" Target="activeX/activeX995.xml"/><Relationship Id="rId1255" Type="http://schemas.openxmlformats.org/officeDocument/2006/relationships/image" Target="media/image256.wmf"/><Relationship Id="rId1254" Type="http://schemas.openxmlformats.org/officeDocument/2006/relationships/control" Target="activeX/activeX994.xml"/><Relationship Id="rId1253" Type="http://schemas.openxmlformats.org/officeDocument/2006/relationships/control" Target="activeX/activeX993.xml"/><Relationship Id="rId1252" Type="http://schemas.openxmlformats.org/officeDocument/2006/relationships/control" Target="activeX/activeX992.xml"/><Relationship Id="rId1251" Type="http://schemas.openxmlformats.org/officeDocument/2006/relationships/control" Target="activeX/activeX991.xml"/><Relationship Id="rId1250" Type="http://schemas.openxmlformats.org/officeDocument/2006/relationships/control" Target="activeX/activeX990.xml"/><Relationship Id="rId125" Type="http://schemas.openxmlformats.org/officeDocument/2006/relationships/control" Target="activeX/activeX96.xml"/><Relationship Id="rId1249" Type="http://schemas.openxmlformats.org/officeDocument/2006/relationships/image" Target="media/image255.wmf"/><Relationship Id="rId1248" Type="http://schemas.openxmlformats.org/officeDocument/2006/relationships/control" Target="activeX/activeX989.xml"/><Relationship Id="rId1247" Type="http://schemas.openxmlformats.org/officeDocument/2006/relationships/control" Target="activeX/activeX988.xml"/><Relationship Id="rId1246" Type="http://schemas.openxmlformats.org/officeDocument/2006/relationships/control" Target="activeX/activeX987.xml"/><Relationship Id="rId1245" Type="http://schemas.openxmlformats.org/officeDocument/2006/relationships/control" Target="activeX/activeX986.xml"/><Relationship Id="rId1244" Type="http://schemas.openxmlformats.org/officeDocument/2006/relationships/control" Target="activeX/activeX985.xml"/><Relationship Id="rId1243" Type="http://schemas.openxmlformats.org/officeDocument/2006/relationships/image" Target="media/image254.wmf"/><Relationship Id="rId1242" Type="http://schemas.openxmlformats.org/officeDocument/2006/relationships/control" Target="activeX/activeX984.xml"/><Relationship Id="rId1241" Type="http://schemas.openxmlformats.org/officeDocument/2006/relationships/control" Target="activeX/activeX983.xml"/><Relationship Id="rId1240" Type="http://schemas.openxmlformats.org/officeDocument/2006/relationships/control" Target="activeX/activeX982.xml"/><Relationship Id="rId124" Type="http://schemas.openxmlformats.org/officeDocument/2006/relationships/control" Target="activeX/activeX95.xml"/><Relationship Id="rId1239" Type="http://schemas.openxmlformats.org/officeDocument/2006/relationships/control" Target="activeX/activeX981.xml"/><Relationship Id="rId1238" Type="http://schemas.openxmlformats.org/officeDocument/2006/relationships/control" Target="activeX/activeX980.xml"/><Relationship Id="rId1237" Type="http://schemas.openxmlformats.org/officeDocument/2006/relationships/image" Target="media/image253.wmf"/><Relationship Id="rId1236" Type="http://schemas.openxmlformats.org/officeDocument/2006/relationships/control" Target="activeX/activeX979.xml"/><Relationship Id="rId1235" Type="http://schemas.openxmlformats.org/officeDocument/2006/relationships/control" Target="activeX/activeX978.xml"/><Relationship Id="rId1234" Type="http://schemas.openxmlformats.org/officeDocument/2006/relationships/control" Target="activeX/activeX977.xml"/><Relationship Id="rId1233" Type="http://schemas.openxmlformats.org/officeDocument/2006/relationships/control" Target="activeX/activeX976.xml"/><Relationship Id="rId1232" Type="http://schemas.openxmlformats.org/officeDocument/2006/relationships/control" Target="activeX/activeX975.xml"/><Relationship Id="rId1231" Type="http://schemas.openxmlformats.org/officeDocument/2006/relationships/image" Target="media/image252.wmf"/><Relationship Id="rId1230" Type="http://schemas.openxmlformats.org/officeDocument/2006/relationships/control" Target="activeX/activeX974.xml"/><Relationship Id="rId123" Type="http://schemas.openxmlformats.org/officeDocument/2006/relationships/image" Target="media/image24.wmf"/><Relationship Id="rId1229" Type="http://schemas.openxmlformats.org/officeDocument/2006/relationships/control" Target="activeX/activeX973.xml"/><Relationship Id="rId1228" Type="http://schemas.openxmlformats.org/officeDocument/2006/relationships/control" Target="activeX/activeX972.xml"/><Relationship Id="rId1227" Type="http://schemas.openxmlformats.org/officeDocument/2006/relationships/control" Target="activeX/activeX971.xml"/><Relationship Id="rId1226" Type="http://schemas.openxmlformats.org/officeDocument/2006/relationships/control" Target="activeX/activeX970.xml"/><Relationship Id="rId1225" Type="http://schemas.openxmlformats.org/officeDocument/2006/relationships/image" Target="media/image251.wmf"/><Relationship Id="rId1224" Type="http://schemas.openxmlformats.org/officeDocument/2006/relationships/control" Target="activeX/activeX969.xml"/><Relationship Id="rId1223" Type="http://schemas.openxmlformats.org/officeDocument/2006/relationships/control" Target="activeX/activeX968.xml"/><Relationship Id="rId1222" Type="http://schemas.openxmlformats.org/officeDocument/2006/relationships/control" Target="activeX/activeX967.xml"/><Relationship Id="rId1221" Type="http://schemas.openxmlformats.org/officeDocument/2006/relationships/control" Target="activeX/activeX966.xml"/><Relationship Id="rId1220" Type="http://schemas.openxmlformats.org/officeDocument/2006/relationships/control" Target="activeX/activeX965.xml"/><Relationship Id="rId122" Type="http://schemas.openxmlformats.org/officeDocument/2006/relationships/control" Target="activeX/activeX94.xml"/><Relationship Id="rId1219" Type="http://schemas.openxmlformats.org/officeDocument/2006/relationships/image" Target="media/image250.wmf"/><Relationship Id="rId1218" Type="http://schemas.openxmlformats.org/officeDocument/2006/relationships/control" Target="activeX/activeX964.xml"/><Relationship Id="rId1217" Type="http://schemas.openxmlformats.org/officeDocument/2006/relationships/control" Target="activeX/activeX963.xml"/><Relationship Id="rId1216" Type="http://schemas.openxmlformats.org/officeDocument/2006/relationships/control" Target="activeX/activeX962.xml"/><Relationship Id="rId1215" Type="http://schemas.openxmlformats.org/officeDocument/2006/relationships/control" Target="activeX/activeX961.xml"/><Relationship Id="rId1214" Type="http://schemas.openxmlformats.org/officeDocument/2006/relationships/control" Target="activeX/activeX960.xml"/><Relationship Id="rId1213" Type="http://schemas.openxmlformats.org/officeDocument/2006/relationships/image" Target="media/image249.wmf"/><Relationship Id="rId1212" Type="http://schemas.openxmlformats.org/officeDocument/2006/relationships/control" Target="activeX/activeX959.xml"/><Relationship Id="rId1211" Type="http://schemas.openxmlformats.org/officeDocument/2006/relationships/control" Target="activeX/activeX958.xml"/><Relationship Id="rId1210" Type="http://schemas.openxmlformats.org/officeDocument/2006/relationships/control" Target="activeX/activeX957.xml"/><Relationship Id="rId121" Type="http://schemas.openxmlformats.org/officeDocument/2006/relationships/control" Target="activeX/activeX93.xml"/><Relationship Id="rId1209" Type="http://schemas.openxmlformats.org/officeDocument/2006/relationships/control" Target="activeX/activeX956.xml"/><Relationship Id="rId1208" Type="http://schemas.openxmlformats.org/officeDocument/2006/relationships/control" Target="activeX/activeX955.xml"/><Relationship Id="rId1207" Type="http://schemas.openxmlformats.org/officeDocument/2006/relationships/image" Target="media/image248.wmf"/><Relationship Id="rId1206" Type="http://schemas.openxmlformats.org/officeDocument/2006/relationships/control" Target="activeX/activeX954.xml"/><Relationship Id="rId1205" Type="http://schemas.openxmlformats.org/officeDocument/2006/relationships/control" Target="activeX/activeX953.xml"/><Relationship Id="rId1204" Type="http://schemas.openxmlformats.org/officeDocument/2006/relationships/control" Target="activeX/activeX952.xml"/><Relationship Id="rId1203" Type="http://schemas.openxmlformats.org/officeDocument/2006/relationships/control" Target="activeX/activeX951.xml"/><Relationship Id="rId1202" Type="http://schemas.openxmlformats.org/officeDocument/2006/relationships/control" Target="activeX/activeX950.xml"/><Relationship Id="rId1201" Type="http://schemas.openxmlformats.org/officeDocument/2006/relationships/image" Target="media/image247.wmf"/><Relationship Id="rId1200" Type="http://schemas.openxmlformats.org/officeDocument/2006/relationships/control" Target="activeX/activeX949.xml"/><Relationship Id="rId120" Type="http://schemas.openxmlformats.org/officeDocument/2006/relationships/control" Target="activeX/activeX92.xml"/><Relationship Id="rId12" Type="http://schemas.openxmlformats.org/officeDocument/2006/relationships/control" Target="activeX/activeX4.xml"/><Relationship Id="rId1199" Type="http://schemas.openxmlformats.org/officeDocument/2006/relationships/control" Target="activeX/activeX948.xml"/><Relationship Id="rId1198" Type="http://schemas.openxmlformats.org/officeDocument/2006/relationships/control" Target="activeX/activeX947.xml"/><Relationship Id="rId1197" Type="http://schemas.openxmlformats.org/officeDocument/2006/relationships/control" Target="activeX/activeX946.xml"/><Relationship Id="rId1196" Type="http://schemas.openxmlformats.org/officeDocument/2006/relationships/control" Target="activeX/activeX945.xml"/><Relationship Id="rId1195" Type="http://schemas.openxmlformats.org/officeDocument/2006/relationships/image" Target="media/image246.wmf"/><Relationship Id="rId1194" Type="http://schemas.openxmlformats.org/officeDocument/2006/relationships/control" Target="activeX/activeX944.xml"/><Relationship Id="rId1193" Type="http://schemas.openxmlformats.org/officeDocument/2006/relationships/image" Target="media/image245.wmf"/><Relationship Id="rId1192" Type="http://schemas.openxmlformats.org/officeDocument/2006/relationships/control" Target="activeX/activeX943.xml"/><Relationship Id="rId1191" Type="http://schemas.openxmlformats.org/officeDocument/2006/relationships/control" Target="activeX/activeX942.xml"/><Relationship Id="rId1190" Type="http://schemas.openxmlformats.org/officeDocument/2006/relationships/control" Target="activeX/activeX941.xml"/><Relationship Id="rId119" Type="http://schemas.openxmlformats.org/officeDocument/2006/relationships/image" Target="media/image23.wmf"/><Relationship Id="rId1189" Type="http://schemas.openxmlformats.org/officeDocument/2006/relationships/image" Target="media/image244.wmf"/><Relationship Id="rId1188" Type="http://schemas.openxmlformats.org/officeDocument/2006/relationships/control" Target="activeX/activeX940.xml"/><Relationship Id="rId1187" Type="http://schemas.openxmlformats.org/officeDocument/2006/relationships/control" Target="activeX/activeX939.xml"/><Relationship Id="rId1186" Type="http://schemas.openxmlformats.org/officeDocument/2006/relationships/control" Target="activeX/activeX938.xml"/><Relationship Id="rId1185" Type="http://schemas.openxmlformats.org/officeDocument/2006/relationships/image" Target="media/image243.wmf"/><Relationship Id="rId1184" Type="http://schemas.openxmlformats.org/officeDocument/2006/relationships/control" Target="activeX/activeX937.xml"/><Relationship Id="rId1183" Type="http://schemas.openxmlformats.org/officeDocument/2006/relationships/control" Target="activeX/activeX936.xml"/><Relationship Id="rId1182" Type="http://schemas.openxmlformats.org/officeDocument/2006/relationships/control" Target="activeX/activeX935.xml"/><Relationship Id="rId1181" Type="http://schemas.openxmlformats.org/officeDocument/2006/relationships/image" Target="media/image242.wmf"/><Relationship Id="rId1180" Type="http://schemas.openxmlformats.org/officeDocument/2006/relationships/control" Target="activeX/activeX934.xml"/><Relationship Id="rId118" Type="http://schemas.openxmlformats.org/officeDocument/2006/relationships/control" Target="activeX/activeX91.xml"/><Relationship Id="rId1179" Type="http://schemas.openxmlformats.org/officeDocument/2006/relationships/control" Target="activeX/activeX933.xml"/><Relationship Id="rId1178" Type="http://schemas.openxmlformats.org/officeDocument/2006/relationships/control" Target="activeX/activeX932.xml"/><Relationship Id="rId1177" Type="http://schemas.openxmlformats.org/officeDocument/2006/relationships/image" Target="media/image241.wmf"/><Relationship Id="rId1176" Type="http://schemas.openxmlformats.org/officeDocument/2006/relationships/control" Target="activeX/activeX931.xml"/><Relationship Id="rId1175" Type="http://schemas.openxmlformats.org/officeDocument/2006/relationships/control" Target="activeX/activeX930.xml"/><Relationship Id="rId1174" Type="http://schemas.openxmlformats.org/officeDocument/2006/relationships/control" Target="activeX/activeX929.xml"/><Relationship Id="rId1173" Type="http://schemas.openxmlformats.org/officeDocument/2006/relationships/image" Target="media/image240.wmf"/><Relationship Id="rId1172" Type="http://schemas.openxmlformats.org/officeDocument/2006/relationships/control" Target="activeX/activeX928.xml"/><Relationship Id="rId1171" Type="http://schemas.openxmlformats.org/officeDocument/2006/relationships/control" Target="activeX/activeX927.xml"/><Relationship Id="rId1170" Type="http://schemas.openxmlformats.org/officeDocument/2006/relationships/control" Target="activeX/activeX926.xml"/><Relationship Id="rId117" Type="http://schemas.openxmlformats.org/officeDocument/2006/relationships/control" Target="activeX/activeX90.xml"/><Relationship Id="rId1169" Type="http://schemas.openxmlformats.org/officeDocument/2006/relationships/image" Target="media/image239.wmf"/><Relationship Id="rId1168" Type="http://schemas.openxmlformats.org/officeDocument/2006/relationships/control" Target="activeX/activeX925.xml"/><Relationship Id="rId1167" Type="http://schemas.openxmlformats.org/officeDocument/2006/relationships/control" Target="activeX/activeX924.xml"/><Relationship Id="rId1166" Type="http://schemas.openxmlformats.org/officeDocument/2006/relationships/control" Target="activeX/activeX923.xml"/><Relationship Id="rId1165" Type="http://schemas.openxmlformats.org/officeDocument/2006/relationships/image" Target="media/image238.wmf"/><Relationship Id="rId1164" Type="http://schemas.openxmlformats.org/officeDocument/2006/relationships/control" Target="activeX/activeX922.xml"/><Relationship Id="rId1163" Type="http://schemas.openxmlformats.org/officeDocument/2006/relationships/image" Target="media/image237.wmf"/><Relationship Id="rId1162" Type="http://schemas.openxmlformats.org/officeDocument/2006/relationships/control" Target="activeX/activeX921.xml"/><Relationship Id="rId1161" Type="http://schemas.openxmlformats.org/officeDocument/2006/relationships/control" Target="activeX/activeX920.xml"/><Relationship Id="rId1160" Type="http://schemas.openxmlformats.org/officeDocument/2006/relationships/control" Target="activeX/activeX919.xml"/><Relationship Id="rId116" Type="http://schemas.openxmlformats.org/officeDocument/2006/relationships/control" Target="activeX/activeX89.xml"/><Relationship Id="rId1159" Type="http://schemas.openxmlformats.org/officeDocument/2006/relationships/control" Target="activeX/activeX918.xml"/><Relationship Id="rId1158" Type="http://schemas.openxmlformats.org/officeDocument/2006/relationships/control" Target="activeX/activeX917.xml"/><Relationship Id="rId1157" Type="http://schemas.openxmlformats.org/officeDocument/2006/relationships/image" Target="media/image236.wmf"/><Relationship Id="rId1156" Type="http://schemas.openxmlformats.org/officeDocument/2006/relationships/control" Target="activeX/activeX916.xml"/><Relationship Id="rId1155" Type="http://schemas.openxmlformats.org/officeDocument/2006/relationships/control" Target="activeX/activeX915.xml"/><Relationship Id="rId1154" Type="http://schemas.openxmlformats.org/officeDocument/2006/relationships/control" Target="activeX/activeX914.xml"/><Relationship Id="rId1153" Type="http://schemas.openxmlformats.org/officeDocument/2006/relationships/control" Target="activeX/activeX913.xml"/><Relationship Id="rId1152" Type="http://schemas.openxmlformats.org/officeDocument/2006/relationships/control" Target="activeX/activeX912.xml"/><Relationship Id="rId1151" Type="http://schemas.openxmlformats.org/officeDocument/2006/relationships/image" Target="media/image235.wmf"/><Relationship Id="rId1150" Type="http://schemas.openxmlformats.org/officeDocument/2006/relationships/control" Target="activeX/activeX911.xml"/><Relationship Id="rId115" Type="http://schemas.openxmlformats.org/officeDocument/2006/relationships/image" Target="media/image22.wmf"/><Relationship Id="rId1149" Type="http://schemas.openxmlformats.org/officeDocument/2006/relationships/control" Target="activeX/activeX910.xml"/><Relationship Id="rId1148" Type="http://schemas.openxmlformats.org/officeDocument/2006/relationships/control" Target="activeX/activeX909.xml"/><Relationship Id="rId1147" Type="http://schemas.openxmlformats.org/officeDocument/2006/relationships/control" Target="activeX/activeX908.xml"/><Relationship Id="rId1146" Type="http://schemas.openxmlformats.org/officeDocument/2006/relationships/control" Target="activeX/activeX907.xml"/><Relationship Id="rId1145" Type="http://schemas.openxmlformats.org/officeDocument/2006/relationships/image" Target="media/image234.wmf"/><Relationship Id="rId1144" Type="http://schemas.openxmlformats.org/officeDocument/2006/relationships/control" Target="activeX/activeX906.xml"/><Relationship Id="rId1143" Type="http://schemas.openxmlformats.org/officeDocument/2006/relationships/control" Target="activeX/activeX905.xml"/><Relationship Id="rId1142" Type="http://schemas.openxmlformats.org/officeDocument/2006/relationships/control" Target="activeX/activeX904.xml"/><Relationship Id="rId1141" Type="http://schemas.openxmlformats.org/officeDocument/2006/relationships/control" Target="activeX/activeX903.xml"/><Relationship Id="rId1140" Type="http://schemas.openxmlformats.org/officeDocument/2006/relationships/control" Target="activeX/activeX902.xml"/><Relationship Id="rId114" Type="http://schemas.openxmlformats.org/officeDocument/2006/relationships/control" Target="activeX/activeX88.xml"/><Relationship Id="rId1139" Type="http://schemas.openxmlformats.org/officeDocument/2006/relationships/image" Target="media/image233.wmf"/><Relationship Id="rId1138" Type="http://schemas.openxmlformats.org/officeDocument/2006/relationships/control" Target="activeX/activeX901.xml"/><Relationship Id="rId1137" Type="http://schemas.openxmlformats.org/officeDocument/2006/relationships/control" Target="activeX/activeX900.xml"/><Relationship Id="rId1136" Type="http://schemas.openxmlformats.org/officeDocument/2006/relationships/control" Target="activeX/activeX899.xml"/><Relationship Id="rId1135" Type="http://schemas.openxmlformats.org/officeDocument/2006/relationships/control" Target="activeX/activeX898.xml"/><Relationship Id="rId1134" Type="http://schemas.openxmlformats.org/officeDocument/2006/relationships/control" Target="activeX/activeX897.xml"/><Relationship Id="rId1133" Type="http://schemas.openxmlformats.org/officeDocument/2006/relationships/image" Target="media/image232.wmf"/><Relationship Id="rId1132" Type="http://schemas.openxmlformats.org/officeDocument/2006/relationships/control" Target="activeX/activeX896.xml"/><Relationship Id="rId1131" Type="http://schemas.openxmlformats.org/officeDocument/2006/relationships/control" Target="activeX/activeX895.xml"/><Relationship Id="rId1130" Type="http://schemas.openxmlformats.org/officeDocument/2006/relationships/control" Target="activeX/activeX894.xml"/><Relationship Id="rId113" Type="http://schemas.openxmlformats.org/officeDocument/2006/relationships/control" Target="activeX/activeX87.xml"/><Relationship Id="rId1129" Type="http://schemas.openxmlformats.org/officeDocument/2006/relationships/control" Target="activeX/activeX893.xml"/><Relationship Id="rId1128" Type="http://schemas.openxmlformats.org/officeDocument/2006/relationships/control" Target="activeX/activeX892.xml"/><Relationship Id="rId1127" Type="http://schemas.openxmlformats.org/officeDocument/2006/relationships/image" Target="media/image231.wmf"/><Relationship Id="rId1126" Type="http://schemas.openxmlformats.org/officeDocument/2006/relationships/control" Target="activeX/activeX891.xml"/><Relationship Id="rId1125" Type="http://schemas.openxmlformats.org/officeDocument/2006/relationships/control" Target="activeX/activeX890.xml"/><Relationship Id="rId1124" Type="http://schemas.openxmlformats.org/officeDocument/2006/relationships/control" Target="activeX/activeX889.xml"/><Relationship Id="rId1123" Type="http://schemas.openxmlformats.org/officeDocument/2006/relationships/control" Target="activeX/activeX888.xml"/><Relationship Id="rId1122" Type="http://schemas.openxmlformats.org/officeDocument/2006/relationships/control" Target="activeX/activeX887.xml"/><Relationship Id="rId1121" Type="http://schemas.openxmlformats.org/officeDocument/2006/relationships/image" Target="media/image230.wmf"/><Relationship Id="rId1120" Type="http://schemas.openxmlformats.org/officeDocument/2006/relationships/control" Target="activeX/activeX886.xml"/><Relationship Id="rId112" Type="http://schemas.openxmlformats.org/officeDocument/2006/relationships/control" Target="activeX/activeX86.xml"/><Relationship Id="rId1119" Type="http://schemas.openxmlformats.org/officeDocument/2006/relationships/control" Target="activeX/activeX885.xml"/><Relationship Id="rId1118" Type="http://schemas.openxmlformats.org/officeDocument/2006/relationships/control" Target="activeX/activeX884.xml"/><Relationship Id="rId1117" Type="http://schemas.openxmlformats.org/officeDocument/2006/relationships/control" Target="activeX/activeX883.xml"/><Relationship Id="rId1116" Type="http://schemas.openxmlformats.org/officeDocument/2006/relationships/control" Target="activeX/activeX882.xml"/><Relationship Id="rId1115" Type="http://schemas.openxmlformats.org/officeDocument/2006/relationships/image" Target="media/image229.wmf"/><Relationship Id="rId1114" Type="http://schemas.openxmlformats.org/officeDocument/2006/relationships/control" Target="activeX/activeX881.xml"/><Relationship Id="rId1113" Type="http://schemas.openxmlformats.org/officeDocument/2006/relationships/control" Target="activeX/activeX880.xml"/><Relationship Id="rId1112" Type="http://schemas.openxmlformats.org/officeDocument/2006/relationships/control" Target="activeX/activeX879.xml"/><Relationship Id="rId1111" Type="http://schemas.openxmlformats.org/officeDocument/2006/relationships/control" Target="activeX/activeX878.xml"/><Relationship Id="rId1110" Type="http://schemas.openxmlformats.org/officeDocument/2006/relationships/control" Target="activeX/activeX877.xml"/><Relationship Id="rId111" Type="http://schemas.openxmlformats.org/officeDocument/2006/relationships/image" Target="media/image21.wmf"/><Relationship Id="rId1109" Type="http://schemas.openxmlformats.org/officeDocument/2006/relationships/image" Target="media/image228.wmf"/><Relationship Id="rId1108" Type="http://schemas.openxmlformats.org/officeDocument/2006/relationships/control" Target="activeX/activeX876.xml"/><Relationship Id="rId1107" Type="http://schemas.openxmlformats.org/officeDocument/2006/relationships/control" Target="activeX/activeX875.xml"/><Relationship Id="rId1106" Type="http://schemas.openxmlformats.org/officeDocument/2006/relationships/control" Target="activeX/activeX874.xml"/><Relationship Id="rId1105" Type="http://schemas.openxmlformats.org/officeDocument/2006/relationships/control" Target="activeX/activeX873.xml"/><Relationship Id="rId1104" Type="http://schemas.openxmlformats.org/officeDocument/2006/relationships/control" Target="activeX/activeX872.xml"/><Relationship Id="rId1103" Type="http://schemas.openxmlformats.org/officeDocument/2006/relationships/image" Target="media/image227.wmf"/><Relationship Id="rId1102" Type="http://schemas.openxmlformats.org/officeDocument/2006/relationships/control" Target="activeX/activeX871.xml"/><Relationship Id="rId1101" Type="http://schemas.openxmlformats.org/officeDocument/2006/relationships/control" Target="activeX/activeX870.xml"/><Relationship Id="rId1100" Type="http://schemas.openxmlformats.org/officeDocument/2006/relationships/control" Target="activeX/activeX869.xml"/><Relationship Id="rId110" Type="http://schemas.openxmlformats.org/officeDocument/2006/relationships/control" Target="activeX/activeX85.xml"/><Relationship Id="rId11" Type="http://schemas.openxmlformats.org/officeDocument/2006/relationships/control" Target="activeX/activeX3.xml"/><Relationship Id="rId1099" Type="http://schemas.openxmlformats.org/officeDocument/2006/relationships/control" Target="activeX/activeX868.xml"/><Relationship Id="rId1098" Type="http://schemas.openxmlformats.org/officeDocument/2006/relationships/control" Target="activeX/activeX867.xml"/><Relationship Id="rId1097" Type="http://schemas.openxmlformats.org/officeDocument/2006/relationships/image" Target="media/image226.wmf"/><Relationship Id="rId1096" Type="http://schemas.openxmlformats.org/officeDocument/2006/relationships/control" Target="activeX/activeX866.xml"/><Relationship Id="rId1095" Type="http://schemas.openxmlformats.org/officeDocument/2006/relationships/control" Target="activeX/activeX865.xml"/><Relationship Id="rId1094" Type="http://schemas.openxmlformats.org/officeDocument/2006/relationships/control" Target="activeX/activeX864.xml"/><Relationship Id="rId1093" Type="http://schemas.openxmlformats.org/officeDocument/2006/relationships/control" Target="activeX/activeX863.xml"/><Relationship Id="rId1092" Type="http://schemas.openxmlformats.org/officeDocument/2006/relationships/control" Target="activeX/activeX862.xml"/><Relationship Id="rId1091" Type="http://schemas.openxmlformats.org/officeDocument/2006/relationships/image" Target="media/image225.wmf"/><Relationship Id="rId1090" Type="http://schemas.openxmlformats.org/officeDocument/2006/relationships/control" Target="activeX/activeX861.xml"/><Relationship Id="rId109" Type="http://schemas.openxmlformats.org/officeDocument/2006/relationships/control" Target="activeX/activeX84.xml"/><Relationship Id="rId1089" Type="http://schemas.openxmlformats.org/officeDocument/2006/relationships/control" Target="activeX/activeX860.xml"/><Relationship Id="rId1088" Type="http://schemas.openxmlformats.org/officeDocument/2006/relationships/control" Target="activeX/activeX859.xml"/><Relationship Id="rId1087" Type="http://schemas.openxmlformats.org/officeDocument/2006/relationships/control" Target="activeX/activeX858.xml"/><Relationship Id="rId1086" Type="http://schemas.openxmlformats.org/officeDocument/2006/relationships/control" Target="activeX/activeX857.xml"/><Relationship Id="rId1085" Type="http://schemas.openxmlformats.org/officeDocument/2006/relationships/image" Target="media/image224.wmf"/><Relationship Id="rId1084" Type="http://schemas.openxmlformats.org/officeDocument/2006/relationships/control" Target="activeX/activeX856.xml"/><Relationship Id="rId1083" Type="http://schemas.openxmlformats.org/officeDocument/2006/relationships/control" Target="activeX/activeX855.xml"/><Relationship Id="rId1082" Type="http://schemas.openxmlformats.org/officeDocument/2006/relationships/control" Target="activeX/activeX854.xml"/><Relationship Id="rId1081" Type="http://schemas.openxmlformats.org/officeDocument/2006/relationships/control" Target="activeX/activeX853.xml"/><Relationship Id="rId1080" Type="http://schemas.openxmlformats.org/officeDocument/2006/relationships/control" Target="activeX/activeX852.xml"/><Relationship Id="rId108" Type="http://schemas.openxmlformats.org/officeDocument/2006/relationships/control" Target="activeX/activeX83.xml"/><Relationship Id="rId1079" Type="http://schemas.openxmlformats.org/officeDocument/2006/relationships/image" Target="media/image223.wmf"/><Relationship Id="rId1078" Type="http://schemas.openxmlformats.org/officeDocument/2006/relationships/control" Target="activeX/activeX851.xml"/><Relationship Id="rId1077" Type="http://schemas.openxmlformats.org/officeDocument/2006/relationships/control" Target="activeX/activeX850.xml"/><Relationship Id="rId1076" Type="http://schemas.openxmlformats.org/officeDocument/2006/relationships/control" Target="activeX/activeX849.xml"/><Relationship Id="rId1075" Type="http://schemas.openxmlformats.org/officeDocument/2006/relationships/control" Target="activeX/activeX848.xml"/><Relationship Id="rId1074" Type="http://schemas.openxmlformats.org/officeDocument/2006/relationships/control" Target="activeX/activeX847.xml"/><Relationship Id="rId1073" Type="http://schemas.openxmlformats.org/officeDocument/2006/relationships/image" Target="media/image222.wmf"/><Relationship Id="rId1072" Type="http://schemas.openxmlformats.org/officeDocument/2006/relationships/control" Target="activeX/activeX846.xml"/><Relationship Id="rId1071" Type="http://schemas.openxmlformats.org/officeDocument/2006/relationships/control" Target="activeX/activeX845.xml"/><Relationship Id="rId1070" Type="http://schemas.openxmlformats.org/officeDocument/2006/relationships/control" Target="activeX/activeX844.xml"/><Relationship Id="rId107" Type="http://schemas.openxmlformats.org/officeDocument/2006/relationships/image" Target="media/image20.wmf"/><Relationship Id="rId1069" Type="http://schemas.openxmlformats.org/officeDocument/2006/relationships/control" Target="activeX/activeX843.xml"/><Relationship Id="rId1068" Type="http://schemas.openxmlformats.org/officeDocument/2006/relationships/control" Target="activeX/activeX842.xml"/><Relationship Id="rId1067" Type="http://schemas.openxmlformats.org/officeDocument/2006/relationships/image" Target="media/image221.wmf"/><Relationship Id="rId1066" Type="http://schemas.openxmlformats.org/officeDocument/2006/relationships/control" Target="activeX/activeX841.xml"/><Relationship Id="rId1065" Type="http://schemas.openxmlformats.org/officeDocument/2006/relationships/control" Target="activeX/activeX840.xml"/><Relationship Id="rId1064" Type="http://schemas.openxmlformats.org/officeDocument/2006/relationships/control" Target="activeX/activeX839.xml"/><Relationship Id="rId1063" Type="http://schemas.openxmlformats.org/officeDocument/2006/relationships/control" Target="activeX/activeX838.xml"/><Relationship Id="rId1062" Type="http://schemas.openxmlformats.org/officeDocument/2006/relationships/control" Target="activeX/activeX837.xml"/><Relationship Id="rId1061" Type="http://schemas.openxmlformats.org/officeDocument/2006/relationships/image" Target="media/image220.wmf"/><Relationship Id="rId1060" Type="http://schemas.openxmlformats.org/officeDocument/2006/relationships/control" Target="activeX/activeX836.xml"/><Relationship Id="rId106" Type="http://schemas.openxmlformats.org/officeDocument/2006/relationships/control" Target="activeX/activeX82.xml"/><Relationship Id="rId1059" Type="http://schemas.openxmlformats.org/officeDocument/2006/relationships/control" Target="activeX/activeX835.xml"/><Relationship Id="rId1058" Type="http://schemas.openxmlformats.org/officeDocument/2006/relationships/control" Target="activeX/activeX834.xml"/><Relationship Id="rId1057" Type="http://schemas.openxmlformats.org/officeDocument/2006/relationships/control" Target="activeX/activeX833.xml"/><Relationship Id="rId1056" Type="http://schemas.openxmlformats.org/officeDocument/2006/relationships/control" Target="activeX/activeX832.xml"/><Relationship Id="rId1055" Type="http://schemas.openxmlformats.org/officeDocument/2006/relationships/image" Target="media/image219.wmf"/><Relationship Id="rId1054" Type="http://schemas.openxmlformats.org/officeDocument/2006/relationships/control" Target="activeX/activeX831.xml"/><Relationship Id="rId1053" Type="http://schemas.openxmlformats.org/officeDocument/2006/relationships/control" Target="activeX/activeX830.xml"/><Relationship Id="rId1052" Type="http://schemas.openxmlformats.org/officeDocument/2006/relationships/control" Target="activeX/activeX829.xml"/><Relationship Id="rId1051" Type="http://schemas.openxmlformats.org/officeDocument/2006/relationships/control" Target="activeX/activeX828.xml"/><Relationship Id="rId1050" Type="http://schemas.openxmlformats.org/officeDocument/2006/relationships/control" Target="activeX/activeX827.xml"/><Relationship Id="rId105" Type="http://schemas.openxmlformats.org/officeDocument/2006/relationships/image" Target="media/image19.wmf"/><Relationship Id="rId1049" Type="http://schemas.openxmlformats.org/officeDocument/2006/relationships/image" Target="media/image218.wmf"/><Relationship Id="rId1048" Type="http://schemas.openxmlformats.org/officeDocument/2006/relationships/control" Target="activeX/activeX826.xml"/><Relationship Id="rId1047" Type="http://schemas.openxmlformats.org/officeDocument/2006/relationships/control" Target="activeX/activeX825.xml"/><Relationship Id="rId1046" Type="http://schemas.openxmlformats.org/officeDocument/2006/relationships/control" Target="activeX/activeX824.xml"/><Relationship Id="rId1045" Type="http://schemas.openxmlformats.org/officeDocument/2006/relationships/control" Target="activeX/activeX823.xml"/><Relationship Id="rId1044" Type="http://schemas.openxmlformats.org/officeDocument/2006/relationships/control" Target="activeX/activeX822.xml"/><Relationship Id="rId1043" Type="http://schemas.openxmlformats.org/officeDocument/2006/relationships/image" Target="media/image217.wmf"/><Relationship Id="rId1042" Type="http://schemas.openxmlformats.org/officeDocument/2006/relationships/control" Target="activeX/activeX821.xml"/><Relationship Id="rId1041" Type="http://schemas.openxmlformats.org/officeDocument/2006/relationships/image" Target="media/image216.wmf"/><Relationship Id="rId1040" Type="http://schemas.openxmlformats.org/officeDocument/2006/relationships/control" Target="activeX/activeX820.xml"/><Relationship Id="rId104" Type="http://schemas.openxmlformats.org/officeDocument/2006/relationships/control" Target="activeX/activeX81.xml"/><Relationship Id="rId1039" Type="http://schemas.openxmlformats.org/officeDocument/2006/relationships/control" Target="activeX/activeX819.xml"/><Relationship Id="rId1038" Type="http://schemas.openxmlformats.org/officeDocument/2006/relationships/control" Target="activeX/activeX818.xml"/><Relationship Id="rId1037" Type="http://schemas.openxmlformats.org/officeDocument/2006/relationships/image" Target="media/image215.wmf"/><Relationship Id="rId1036" Type="http://schemas.openxmlformats.org/officeDocument/2006/relationships/control" Target="activeX/activeX817.xml"/><Relationship Id="rId1035" Type="http://schemas.openxmlformats.org/officeDocument/2006/relationships/control" Target="activeX/activeX816.xml"/><Relationship Id="rId1034" Type="http://schemas.openxmlformats.org/officeDocument/2006/relationships/control" Target="activeX/activeX815.xml"/><Relationship Id="rId1033" Type="http://schemas.openxmlformats.org/officeDocument/2006/relationships/image" Target="media/image214.wmf"/><Relationship Id="rId1032" Type="http://schemas.openxmlformats.org/officeDocument/2006/relationships/control" Target="activeX/activeX814.xml"/><Relationship Id="rId1031" Type="http://schemas.openxmlformats.org/officeDocument/2006/relationships/control" Target="activeX/activeX813.xml"/><Relationship Id="rId1030" Type="http://schemas.openxmlformats.org/officeDocument/2006/relationships/control" Target="activeX/activeX812.xml"/><Relationship Id="rId103" Type="http://schemas.openxmlformats.org/officeDocument/2006/relationships/control" Target="activeX/activeX80.xml"/><Relationship Id="rId1029" Type="http://schemas.openxmlformats.org/officeDocument/2006/relationships/image" Target="media/image213.wmf"/><Relationship Id="rId1028" Type="http://schemas.openxmlformats.org/officeDocument/2006/relationships/control" Target="activeX/activeX811.xml"/><Relationship Id="rId1027" Type="http://schemas.openxmlformats.org/officeDocument/2006/relationships/control" Target="activeX/activeX810.xml"/><Relationship Id="rId1026" Type="http://schemas.openxmlformats.org/officeDocument/2006/relationships/control" Target="activeX/activeX809.xml"/><Relationship Id="rId1025" Type="http://schemas.openxmlformats.org/officeDocument/2006/relationships/image" Target="media/image212.wmf"/><Relationship Id="rId1024" Type="http://schemas.openxmlformats.org/officeDocument/2006/relationships/control" Target="activeX/activeX808.xml"/><Relationship Id="rId1023" Type="http://schemas.openxmlformats.org/officeDocument/2006/relationships/control" Target="activeX/activeX807.xml"/><Relationship Id="rId1022" Type="http://schemas.openxmlformats.org/officeDocument/2006/relationships/control" Target="activeX/activeX806.xml"/><Relationship Id="rId1021" Type="http://schemas.openxmlformats.org/officeDocument/2006/relationships/image" Target="media/image211.wmf"/><Relationship Id="rId1020" Type="http://schemas.openxmlformats.org/officeDocument/2006/relationships/control" Target="activeX/activeX805.xml"/><Relationship Id="rId102" Type="http://schemas.openxmlformats.org/officeDocument/2006/relationships/control" Target="activeX/activeX79.xml"/><Relationship Id="rId1019" Type="http://schemas.openxmlformats.org/officeDocument/2006/relationships/control" Target="activeX/activeX804.xml"/><Relationship Id="rId1018" Type="http://schemas.openxmlformats.org/officeDocument/2006/relationships/control" Target="activeX/activeX803.xml"/><Relationship Id="rId1017" Type="http://schemas.openxmlformats.org/officeDocument/2006/relationships/image" Target="media/image210.wmf"/><Relationship Id="rId1016" Type="http://schemas.openxmlformats.org/officeDocument/2006/relationships/control" Target="activeX/activeX802.xml"/><Relationship Id="rId1015" Type="http://schemas.openxmlformats.org/officeDocument/2006/relationships/control" Target="activeX/activeX801.xml"/><Relationship Id="rId1014" Type="http://schemas.openxmlformats.org/officeDocument/2006/relationships/control" Target="activeX/activeX800.xml"/><Relationship Id="rId1013" Type="http://schemas.openxmlformats.org/officeDocument/2006/relationships/image" Target="media/image209.wmf"/><Relationship Id="rId1012" Type="http://schemas.openxmlformats.org/officeDocument/2006/relationships/control" Target="activeX/activeX799.xml"/><Relationship Id="rId1011" Type="http://schemas.openxmlformats.org/officeDocument/2006/relationships/image" Target="media/image208.wmf"/><Relationship Id="rId1010" Type="http://schemas.openxmlformats.org/officeDocument/2006/relationships/control" Target="activeX/activeX798.xml"/><Relationship Id="rId101" Type="http://schemas.openxmlformats.org/officeDocument/2006/relationships/control" Target="activeX/activeX78.xml"/><Relationship Id="rId1009" Type="http://schemas.openxmlformats.org/officeDocument/2006/relationships/control" Target="activeX/activeX797.xml"/><Relationship Id="rId1008" Type="http://schemas.openxmlformats.org/officeDocument/2006/relationships/control" Target="activeX/activeX796.xml"/><Relationship Id="rId1007" Type="http://schemas.openxmlformats.org/officeDocument/2006/relationships/control" Target="activeX/activeX795.xml"/><Relationship Id="rId1006" Type="http://schemas.openxmlformats.org/officeDocument/2006/relationships/control" Target="activeX/activeX794.xml"/><Relationship Id="rId1005" Type="http://schemas.openxmlformats.org/officeDocument/2006/relationships/image" Target="media/image207.wmf"/><Relationship Id="rId1004" Type="http://schemas.openxmlformats.org/officeDocument/2006/relationships/control" Target="activeX/activeX793.xml"/><Relationship Id="rId1003" Type="http://schemas.openxmlformats.org/officeDocument/2006/relationships/control" Target="activeX/activeX792.xml"/><Relationship Id="rId1002" Type="http://schemas.openxmlformats.org/officeDocument/2006/relationships/control" Target="activeX/activeX791.xml"/><Relationship Id="rId1001" Type="http://schemas.openxmlformats.org/officeDocument/2006/relationships/control" Target="activeX/activeX790.xml"/><Relationship Id="rId1000" Type="http://schemas.openxmlformats.org/officeDocument/2006/relationships/control" Target="activeX/activeX789.xml"/><Relationship Id="rId100" Type="http://schemas.openxmlformats.org/officeDocument/2006/relationships/control" Target="activeX/activeX77.xml"/><Relationship Id="rId10" Type="http://schemas.openxmlformats.org/officeDocument/2006/relationships/image" Target="media/image3.wmf"/><Relationship Id="rId1" Type="http://schemas.openxmlformats.org/officeDocument/2006/relationships/styles" Target="styles.xml"/></Relationships>
</file>

<file path=word/activeX/_rels/activeX1.xml.rels><?xml version="1.0" encoding="UTF-8" standalone="yes"?>
<Relationships xmlns="http://schemas.openxmlformats.org/package/2006/relationships"><Relationship Id="rId1" Type="http://schemas.microsoft.com/office/2006/relationships/activeXControlBinary" Target="activeX306.bin"/></Relationships>
</file>

<file path=word/activeX/_rels/activeX10.xml.rels><?xml version="1.0" encoding="UTF-8" standalone="yes"?>
<Relationships xmlns="http://schemas.openxmlformats.org/package/2006/relationships"><Relationship Id="rId1" Type="http://schemas.microsoft.com/office/2006/relationships/activeXControlBinary" Target="activeX314.bin"/></Relationships>
</file>

<file path=word/activeX/_rels/activeX100.xml.rels><?xml version="1.0" encoding="UTF-8" standalone="yes"?>
<Relationships xmlns="http://schemas.openxmlformats.org/package/2006/relationships"><Relationship Id="rId1" Type="http://schemas.microsoft.com/office/2006/relationships/activeXControlBinary" Target="activeX1062.bin"/></Relationships>
</file>

<file path=word/activeX/_rels/activeX1000.xml.rels><?xml version="1.0" encoding="UTF-8" standalone="yes"?>
<Relationships xmlns="http://schemas.openxmlformats.org/package/2006/relationships"><Relationship Id="rId1" Type="http://schemas.microsoft.com/office/2006/relationships/activeXControlBinary" Target="activeX763.bin"/></Relationships>
</file>

<file path=word/activeX/_rels/activeX1001.xml.rels><?xml version="1.0" encoding="UTF-8" standalone="yes"?>
<Relationships xmlns="http://schemas.openxmlformats.org/package/2006/relationships"><Relationship Id="rId1" Type="http://schemas.microsoft.com/office/2006/relationships/activeXControlBinary" Target="activeX764.bin"/></Relationships>
</file>

<file path=word/activeX/_rels/activeX1002.xml.rels><?xml version="1.0" encoding="UTF-8" standalone="yes"?>
<Relationships xmlns="http://schemas.openxmlformats.org/package/2006/relationships"><Relationship Id="rId1" Type="http://schemas.microsoft.com/office/2006/relationships/activeXControlBinary" Target="activeX765.bin"/></Relationships>
</file>

<file path=word/activeX/_rels/activeX1003.xml.rels><?xml version="1.0" encoding="UTF-8" standalone="yes"?>
<Relationships xmlns="http://schemas.openxmlformats.org/package/2006/relationships"><Relationship Id="rId1" Type="http://schemas.microsoft.com/office/2006/relationships/activeXControlBinary" Target="activeX766.bin"/></Relationships>
</file>

<file path=word/activeX/_rels/activeX1004.xml.rels><?xml version="1.0" encoding="UTF-8" standalone="yes"?>
<Relationships xmlns="http://schemas.openxmlformats.org/package/2006/relationships"><Relationship Id="rId1" Type="http://schemas.microsoft.com/office/2006/relationships/activeXControlBinary" Target="activeX767.bin"/></Relationships>
</file>

<file path=word/activeX/_rels/activeX1005.xml.rels><?xml version="1.0" encoding="UTF-8" standalone="yes"?>
<Relationships xmlns="http://schemas.openxmlformats.org/package/2006/relationships"><Relationship Id="rId1" Type="http://schemas.microsoft.com/office/2006/relationships/activeXControlBinary" Target="activeX768.bin"/></Relationships>
</file>

<file path=word/activeX/_rels/activeX1006.xml.rels><?xml version="1.0" encoding="UTF-8" standalone="yes"?>
<Relationships xmlns="http://schemas.openxmlformats.org/package/2006/relationships"><Relationship Id="rId1" Type="http://schemas.microsoft.com/office/2006/relationships/activeXControlBinary" Target="activeX769.bin"/></Relationships>
</file>

<file path=word/activeX/_rels/activeX1007.xml.rels><?xml version="1.0" encoding="UTF-8" standalone="yes"?>
<Relationships xmlns="http://schemas.openxmlformats.org/package/2006/relationships"><Relationship Id="rId1" Type="http://schemas.microsoft.com/office/2006/relationships/activeXControlBinary" Target="activeX770.bin"/></Relationships>
</file>

<file path=word/activeX/_rels/activeX1008.xml.rels><?xml version="1.0" encoding="UTF-8" standalone="yes"?>
<Relationships xmlns="http://schemas.openxmlformats.org/package/2006/relationships"><Relationship Id="rId1" Type="http://schemas.microsoft.com/office/2006/relationships/activeXControlBinary" Target="activeX989.bin"/></Relationships>
</file>

<file path=word/activeX/_rels/activeX1009.xml.rels><?xml version="1.0" encoding="UTF-8" standalone="yes"?>
<Relationships xmlns="http://schemas.openxmlformats.org/package/2006/relationships"><Relationship Id="rId1" Type="http://schemas.microsoft.com/office/2006/relationships/activeXControlBinary" Target="activeX990.bin"/></Relationships>
</file>

<file path=word/activeX/_rels/activeX101.xml.rels><?xml version="1.0" encoding="UTF-8" standalone="yes"?>
<Relationships xmlns="http://schemas.openxmlformats.org/package/2006/relationships"><Relationship Id="rId1" Type="http://schemas.microsoft.com/office/2006/relationships/activeXControlBinary" Target="activeX1055.bin"/></Relationships>
</file>

<file path=word/activeX/_rels/activeX1010.xml.rels><?xml version="1.0" encoding="UTF-8" standalone="yes"?>
<Relationships xmlns="http://schemas.openxmlformats.org/package/2006/relationships"><Relationship Id="rId1" Type="http://schemas.microsoft.com/office/2006/relationships/activeXControlBinary" Target="activeX991.bin"/></Relationships>
</file>

<file path=word/activeX/_rels/activeX1011.xml.rels><?xml version="1.0" encoding="UTF-8" standalone="yes"?>
<Relationships xmlns="http://schemas.openxmlformats.org/package/2006/relationships"><Relationship Id="rId1" Type="http://schemas.microsoft.com/office/2006/relationships/activeXControlBinary" Target="activeX992.bin"/></Relationships>
</file>

<file path=word/activeX/_rels/activeX1012.xml.rels><?xml version="1.0" encoding="UTF-8" standalone="yes"?>
<Relationships xmlns="http://schemas.openxmlformats.org/package/2006/relationships"><Relationship Id="rId1" Type="http://schemas.microsoft.com/office/2006/relationships/activeXControlBinary" Target="activeX993.bin"/></Relationships>
</file>

<file path=word/activeX/_rels/activeX1013.xml.rels><?xml version="1.0" encoding="UTF-8" standalone="yes"?>
<Relationships xmlns="http://schemas.openxmlformats.org/package/2006/relationships"><Relationship Id="rId1" Type="http://schemas.microsoft.com/office/2006/relationships/activeXControlBinary" Target="activeX994.bin"/></Relationships>
</file>

<file path=word/activeX/_rels/activeX1014.xml.rels><?xml version="1.0" encoding="UTF-8" standalone="yes"?>
<Relationships xmlns="http://schemas.openxmlformats.org/package/2006/relationships"><Relationship Id="rId1" Type="http://schemas.microsoft.com/office/2006/relationships/activeXControlBinary" Target="activeX995.bin"/></Relationships>
</file>

<file path=word/activeX/_rels/activeX1015.xml.rels><?xml version="1.0" encoding="UTF-8" standalone="yes"?>
<Relationships xmlns="http://schemas.openxmlformats.org/package/2006/relationships"><Relationship Id="rId1" Type="http://schemas.microsoft.com/office/2006/relationships/activeXControlBinary" Target="activeX996.bin"/></Relationships>
</file>

<file path=word/activeX/_rels/activeX1016.xml.rels><?xml version="1.0" encoding="UTF-8" standalone="yes"?>
<Relationships xmlns="http://schemas.openxmlformats.org/package/2006/relationships"><Relationship Id="rId1" Type="http://schemas.microsoft.com/office/2006/relationships/activeXControlBinary" Target="activeX997.bin"/></Relationships>
</file>

<file path=word/activeX/_rels/activeX1017.xml.rels><?xml version="1.0" encoding="UTF-8" standalone="yes"?>
<Relationships xmlns="http://schemas.openxmlformats.org/package/2006/relationships"><Relationship Id="rId1" Type="http://schemas.microsoft.com/office/2006/relationships/activeXControlBinary" Target="activeX998.bin"/></Relationships>
</file>

<file path=word/activeX/_rels/activeX1018.xml.rels><?xml version="1.0" encoding="UTF-8" standalone="yes"?>
<Relationships xmlns="http://schemas.openxmlformats.org/package/2006/relationships"><Relationship Id="rId1" Type="http://schemas.microsoft.com/office/2006/relationships/activeXControlBinary" Target="activeX999.bin"/></Relationships>
</file>

<file path=word/activeX/_rels/activeX1019.xml.rels><?xml version="1.0" encoding="UTF-8" standalone="yes"?>
<Relationships xmlns="http://schemas.openxmlformats.org/package/2006/relationships"><Relationship Id="rId1" Type="http://schemas.microsoft.com/office/2006/relationships/activeXControlBinary" Target="activeX1000.bin"/></Relationships>
</file>

<file path=word/activeX/_rels/activeX102.xml.rels><?xml version="1.0" encoding="UTF-8" standalone="yes"?>
<Relationships xmlns="http://schemas.openxmlformats.org/package/2006/relationships"><Relationship Id="rId1" Type="http://schemas.microsoft.com/office/2006/relationships/activeXControlBinary" Target="activeX1067.bin"/></Relationships>
</file>

<file path=word/activeX/_rels/activeX1020.xml.rels><?xml version="1.0" encoding="UTF-8" standalone="yes"?>
<Relationships xmlns="http://schemas.openxmlformats.org/package/2006/relationships"><Relationship Id="rId1" Type="http://schemas.microsoft.com/office/2006/relationships/activeXControlBinary" Target="activeX1001.bin"/></Relationships>
</file>

<file path=word/activeX/_rels/activeX1021.xml.rels><?xml version="1.0" encoding="UTF-8" standalone="yes"?>
<Relationships xmlns="http://schemas.openxmlformats.org/package/2006/relationships"><Relationship Id="rId1" Type="http://schemas.microsoft.com/office/2006/relationships/activeXControlBinary" Target="activeX1002.bin"/></Relationships>
</file>

<file path=word/activeX/_rels/activeX1022.xml.rels><?xml version="1.0" encoding="UTF-8" standalone="yes"?>
<Relationships xmlns="http://schemas.openxmlformats.org/package/2006/relationships"><Relationship Id="rId1" Type="http://schemas.microsoft.com/office/2006/relationships/activeXControlBinary" Target="activeX1003.bin"/></Relationships>
</file>

<file path=word/activeX/_rels/activeX1023.xml.rels><?xml version="1.0" encoding="UTF-8" standalone="yes"?>
<Relationships xmlns="http://schemas.openxmlformats.org/package/2006/relationships"><Relationship Id="rId1" Type="http://schemas.microsoft.com/office/2006/relationships/activeXControlBinary" Target="activeX1004.bin"/></Relationships>
</file>

<file path=word/activeX/_rels/activeX1024.xml.rels><?xml version="1.0" encoding="UTF-8" standalone="yes"?>
<Relationships xmlns="http://schemas.openxmlformats.org/package/2006/relationships"><Relationship Id="rId1" Type="http://schemas.microsoft.com/office/2006/relationships/activeXControlBinary" Target="activeX1005.bin"/></Relationships>
</file>

<file path=word/activeX/_rels/activeX1025.xml.rels><?xml version="1.0" encoding="UTF-8" standalone="yes"?>
<Relationships xmlns="http://schemas.openxmlformats.org/package/2006/relationships"><Relationship Id="rId1" Type="http://schemas.microsoft.com/office/2006/relationships/activeXControlBinary" Target="activeX1006.bin"/></Relationships>
</file>

<file path=word/activeX/_rels/activeX1026.xml.rels><?xml version="1.0" encoding="UTF-8" standalone="yes"?>
<Relationships xmlns="http://schemas.openxmlformats.org/package/2006/relationships"><Relationship Id="rId1" Type="http://schemas.microsoft.com/office/2006/relationships/activeXControlBinary" Target="activeX1007.bin"/></Relationships>
</file>

<file path=word/activeX/_rels/activeX1027.xml.rels><?xml version="1.0" encoding="UTF-8" standalone="yes"?>
<Relationships xmlns="http://schemas.openxmlformats.org/package/2006/relationships"><Relationship Id="rId1" Type="http://schemas.microsoft.com/office/2006/relationships/activeXControlBinary" Target="activeX1008.bin"/></Relationships>
</file>

<file path=word/activeX/_rels/activeX1028.xml.rels><?xml version="1.0" encoding="UTF-8" standalone="yes"?>
<Relationships xmlns="http://schemas.openxmlformats.org/package/2006/relationships"><Relationship Id="rId1" Type="http://schemas.microsoft.com/office/2006/relationships/activeXControlBinary" Target="activeX1009.bin"/></Relationships>
</file>

<file path=word/activeX/_rels/activeX1029.xml.rels><?xml version="1.0" encoding="UTF-8" standalone="yes"?>
<Relationships xmlns="http://schemas.openxmlformats.org/package/2006/relationships"><Relationship Id="rId1" Type="http://schemas.microsoft.com/office/2006/relationships/activeXControlBinary" Target="activeX1010.bin"/></Relationships>
</file>

<file path=word/activeX/_rels/activeX103.xml.rels><?xml version="1.0" encoding="UTF-8" standalone="yes"?>
<Relationships xmlns="http://schemas.openxmlformats.org/package/2006/relationships"><Relationship Id="rId1" Type="http://schemas.microsoft.com/office/2006/relationships/activeXControlBinary" Target="activeX327.bin"/></Relationships>
</file>

<file path=word/activeX/_rels/activeX1030.xml.rels><?xml version="1.0" encoding="UTF-8" standalone="yes"?>
<Relationships xmlns="http://schemas.openxmlformats.org/package/2006/relationships"><Relationship Id="rId1" Type="http://schemas.microsoft.com/office/2006/relationships/activeXControlBinary" Target="activeX1011.bin"/></Relationships>
</file>

<file path=word/activeX/_rels/activeX1031.xml.rels><?xml version="1.0" encoding="UTF-8" standalone="yes"?>
<Relationships xmlns="http://schemas.openxmlformats.org/package/2006/relationships"><Relationship Id="rId1" Type="http://schemas.microsoft.com/office/2006/relationships/activeXControlBinary" Target="activeX1012.bin"/></Relationships>
</file>

<file path=word/activeX/_rels/activeX1032.xml.rels><?xml version="1.0" encoding="UTF-8" standalone="yes"?>
<Relationships xmlns="http://schemas.openxmlformats.org/package/2006/relationships"><Relationship Id="rId1" Type="http://schemas.microsoft.com/office/2006/relationships/activeXControlBinary" Target="activeX1013.bin"/></Relationships>
</file>

<file path=word/activeX/_rels/activeX1033.xml.rels><?xml version="1.0" encoding="UTF-8" standalone="yes"?>
<Relationships xmlns="http://schemas.openxmlformats.org/package/2006/relationships"><Relationship Id="rId1" Type="http://schemas.microsoft.com/office/2006/relationships/activeXControlBinary" Target="activeX1014.bin"/></Relationships>
</file>

<file path=word/activeX/_rels/activeX1034.xml.rels><?xml version="1.0" encoding="UTF-8" standalone="yes"?>
<Relationships xmlns="http://schemas.openxmlformats.org/package/2006/relationships"><Relationship Id="rId1" Type="http://schemas.microsoft.com/office/2006/relationships/activeXControlBinary" Target="activeX1035.bin"/></Relationships>
</file>

<file path=word/activeX/_rels/activeX1035.xml.rels><?xml version="1.0" encoding="UTF-8" standalone="yes"?>
<Relationships xmlns="http://schemas.openxmlformats.org/package/2006/relationships"><Relationship Id="rId1" Type="http://schemas.microsoft.com/office/2006/relationships/activeXControlBinary" Target="activeX1038.bin"/></Relationships>
</file>

<file path=word/activeX/_rels/activeX1036.xml.rels><?xml version="1.0" encoding="UTF-8" standalone="yes"?>
<Relationships xmlns="http://schemas.openxmlformats.org/package/2006/relationships"><Relationship Id="rId1" Type="http://schemas.microsoft.com/office/2006/relationships/activeXControlBinary" Target="activeX1041.bin"/></Relationships>
</file>

<file path=word/activeX/_rels/activeX1037.xml.rels><?xml version="1.0" encoding="UTF-8" standalone="yes"?>
<Relationships xmlns="http://schemas.openxmlformats.org/package/2006/relationships"><Relationship Id="rId1" Type="http://schemas.microsoft.com/office/2006/relationships/activeXControlBinary" Target="activeX1043.bin"/></Relationships>
</file>

<file path=word/activeX/_rels/activeX1038.xml.rels><?xml version="1.0" encoding="UTF-8" standalone="yes"?>
<Relationships xmlns="http://schemas.openxmlformats.org/package/2006/relationships"><Relationship Id="rId1" Type="http://schemas.microsoft.com/office/2006/relationships/activeXControlBinary" Target="activeX1045.bin"/></Relationships>
</file>

<file path=word/activeX/_rels/activeX1039.xml.rels><?xml version="1.0" encoding="UTF-8" standalone="yes"?>
<Relationships xmlns="http://schemas.openxmlformats.org/package/2006/relationships"><Relationship Id="rId1" Type="http://schemas.microsoft.com/office/2006/relationships/activeXControlBinary" Target="activeX1046.bin"/></Relationships>
</file>

<file path=word/activeX/_rels/activeX104.xml.rels><?xml version="1.0" encoding="UTF-8" standalone="yes"?>
<Relationships xmlns="http://schemas.openxmlformats.org/package/2006/relationships"><Relationship Id="rId1" Type="http://schemas.microsoft.com/office/2006/relationships/activeXControlBinary" Target="activeX323.bin"/></Relationships>
</file>

<file path=word/activeX/_rels/activeX1040.xml.rels><?xml version="1.0" encoding="UTF-8" standalone="yes"?>
<Relationships xmlns="http://schemas.openxmlformats.org/package/2006/relationships"><Relationship Id="rId1" Type="http://schemas.microsoft.com/office/2006/relationships/activeXControlBinary" Target="activeX1044.bin"/></Relationships>
</file>

<file path=word/activeX/_rels/activeX1041.xml.rels><?xml version="1.0" encoding="UTF-8" standalone="yes"?>
<Relationships xmlns="http://schemas.openxmlformats.org/package/2006/relationships"><Relationship Id="rId1" Type="http://schemas.microsoft.com/office/2006/relationships/activeXControlBinary" Target="activeX1042.bin"/></Relationships>
</file>

<file path=word/activeX/_rels/activeX1042.xml.rels><?xml version="1.0" encoding="UTF-8" standalone="yes"?>
<Relationships xmlns="http://schemas.openxmlformats.org/package/2006/relationships"><Relationship Id="rId1" Type="http://schemas.microsoft.com/office/2006/relationships/activeXControlBinary" Target="activeX1039.bin"/></Relationships>
</file>

<file path=word/activeX/_rels/activeX1043.xml.rels><?xml version="1.0" encoding="UTF-8" standalone="yes"?>
<Relationships xmlns="http://schemas.openxmlformats.org/package/2006/relationships"><Relationship Id="rId1" Type="http://schemas.microsoft.com/office/2006/relationships/activeXControlBinary" Target="activeX1040.bin"/></Relationships>
</file>

<file path=word/activeX/_rels/activeX1044.xml.rels><?xml version="1.0" encoding="UTF-8" standalone="yes"?>
<Relationships xmlns="http://schemas.openxmlformats.org/package/2006/relationships"><Relationship Id="rId1" Type="http://schemas.microsoft.com/office/2006/relationships/activeXControlBinary" Target="activeX1036.bin"/></Relationships>
</file>

<file path=word/activeX/_rels/activeX1045.xml.rels><?xml version="1.0" encoding="UTF-8" standalone="yes"?>
<Relationships xmlns="http://schemas.openxmlformats.org/package/2006/relationships"><Relationship Id="rId1" Type="http://schemas.microsoft.com/office/2006/relationships/activeXControlBinary" Target="activeX1037.bin"/></Relationships>
</file>

<file path=word/activeX/_rels/activeX1046.xml.rels><?xml version="1.0" encoding="UTF-8" standalone="yes"?>
<Relationships xmlns="http://schemas.openxmlformats.org/package/2006/relationships"><Relationship Id="rId1" Type="http://schemas.microsoft.com/office/2006/relationships/activeXControlBinary" Target="activeX1029.bin"/></Relationships>
</file>

<file path=word/activeX/_rels/activeX1047.xml.rels><?xml version="1.0" encoding="UTF-8" standalone="yes"?>
<Relationships xmlns="http://schemas.openxmlformats.org/package/2006/relationships"><Relationship Id="rId1" Type="http://schemas.microsoft.com/office/2006/relationships/activeXControlBinary" Target="activeX1032.bin"/></Relationships>
</file>

<file path=word/activeX/_rels/activeX1048.xml.rels><?xml version="1.0" encoding="UTF-8" standalone="yes"?>
<Relationships xmlns="http://schemas.openxmlformats.org/package/2006/relationships"><Relationship Id="rId1" Type="http://schemas.microsoft.com/office/2006/relationships/activeXControlBinary" Target="activeX1033.bin"/></Relationships>
</file>

<file path=word/activeX/_rels/activeX1049.xml.rels><?xml version="1.0" encoding="UTF-8" standalone="yes"?>
<Relationships xmlns="http://schemas.openxmlformats.org/package/2006/relationships"><Relationship Id="rId1" Type="http://schemas.microsoft.com/office/2006/relationships/activeXControlBinary" Target="activeX1034.bin"/></Relationships>
</file>

<file path=word/activeX/_rels/activeX105.xml.rels><?xml version="1.0" encoding="UTF-8" standalone="yes"?>
<Relationships xmlns="http://schemas.openxmlformats.org/package/2006/relationships"><Relationship Id="rId1" Type="http://schemas.microsoft.com/office/2006/relationships/activeXControlBinary" Target="activeX322.bin"/></Relationships>
</file>

<file path=word/activeX/_rels/activeX1050.xml.rels><?xml version="1.0" encoding="UTF-8" standalone="yes"?>
<Relationships xmlns="http://schemas.openxmlformats.org/package/2006/relationships"><Relationship Id="rId1" Type="http://schemas.microsoft.com/office/2006/relationships/activeXControlBinary" Target="activeX1030.bin"/></Relationships>
</file>

<file path=word/activeX/_rels/activeX1051.xml.rels><?xml version="1.0" encoding="UTF-8" standalone="yes"?>
<Relationships xmlns="http://schemas.openxmlformats.org/package/2006/relationships"><Relationship Id="rId1" Type="http://schemas.microsoft.com/office/2006/relationships/activeXControlBinary" Target="activeX1031.bin"/></Relationships>
</file>

<file path=word/activeX/_rels/activeX1052.xml.rels><?xml version="1.0" encoding="UTF-8" standalone="yes"?>
<Relationships xmlns="http://schemas.openxmlformats.org/package/2006/relationships"><Relationship Id="rId1" Type="http://schemas.microsoft.com/office/2006/relationships/activeXControlBinary" Target="activeX1015.bin"/></Relationships>
</file>

<file path=word/activeX/_rels/activeX1053.xml.rels><?xml version="1.0" encoding="UTF-8" standalone="yes"?>
<Relationships xmlns="http://schemas.openxmlformats.org/package/2006/relationships"><Relationship Id="rId1" Type="http://schemas.microsoft.com/office/2006/relationships/activeXControlBinary" Target="activeX1024.bin"/></Relationships>
</file>

<file path=word/activeX/_rels/activeX1054.xml.rels><?xml version="1.0" encoding="UTF-8" standalone="yes"?>
<Relationships xmlns="http://schemas.openxmlformats.org/package/2006/relationships"><Relationship Id="rId1" Type="http://schemas.microsoft.com/office/2006/relationships/activeXControlBinary" Target="activeX1028.bin"/></Relationships>
</file>

<file path=word/activeX/_rels/activeX1055.xml.rels><?xml version="1.0" encoding="UTF-8" standalone="yes"?>
<Relationships xmlns="http://schemas.openxmlformats.org/package/2006/relationships"><Relationship Id="rId1" Type="http://schemas.microsoft.com/office/2006/relationships/activeXControlBinary" Target="activeX1027.bin"/></Relationships>
</file>

<file path=word/activeX/_rels/activeX1056.xml.rels><?xml version="1.0" encoding="UTF-8" standalone="yes"?>
<Relationships xmlns="http://schemas.openxmlformats.org/package/2006/relationships"><Relationship Id="rId1" Type="http://schemas.microsoft.com/office/2006/relationships/activeXControlBinary" Target="activeX1025.bin"/></Relationships>
</file>

<file path=word/activeX/_rels/activeX1057.xml.rels><?xml version="1.0" encoding="UTF-8" standalone="yes"?>
<Relationships xmlns="http://schemas.openxmlformats.org/package/2006/relationships"><Relationship Id="rId1" Type="http://schemas.microsoft.com/office/2006/relationships/activeXControlBinary" Target="activeX1026.bin"/></Relationships>
</file>

<file path=word/activeX/_rels/activeX1058.xml.rels><?xml version="1.0" encoding="UTF-8" standalone="yes"?>
<Relationships xmlns="http://schemas.openxmlformats.org/package/2006/relationships"><Relationship Id="rId1" Type="http://schemas.microsoft.com/office/2006/relationships/activeXControlBinary" Target="activeX1016.bin"/></Relationships>
</file>

<file path=word/activeX/_rels/activeX1059.xml.rels><?xml version="1.0" encoding="UTF-8" standalone="yes"?>
<Relationships xmlns="http://schemas.openxmlformats.org/package/2006/relationships"><Relationship Id="rId1" Type="http://schemas.microsoft.com/office/2006/relationships/activeXControlBinary" Target="activeX1022.bin"/></Relationships>
</file>

<file path=word/activeX/_rels/activeX106.xml.rels><?xml version="1.0" encoding="UTF-8" standalone="yes"?>
<Relationships xmlns="http://schemas.openxmlformats.org/package/2006/relationships"><Relationship Id="rId1" Type="http://schemas.microsoft.com/office/2006/relationships/activeXControlBinary" Target="activeX319.bin"/></Relationships>
</file>

<file path=word/activeX/_rels/activeX1060.xml.rels><?xml version="1.0" encoding="UTF-8" standalone="yes"?>
<Relationships xmlns="http://schemas.openxmlformats.org/package/2006/relationships"><Relationship Id="rId1" Type="http://schemas.microsoft.com/office/2006/relationships/activeXControlBinary" Target="activeX1023.bin"/></Relationships>
</file>

<file path=word/activeX/_rels/activeX1061.xml.rels><?xml version="1.0" encoding="UTF-8" standalone="yes"?>
<Relationships xmlns="http://schemas.openxmlformats.org/package/2006/relationships"><Relationship Id="rId1" Type="http://schemas.microsoft.com/office/2006/relationships/activeXControlBinary" Target="activeX1017.bin"/></Relationships>
</file>

<file path=word/activeX/_rels/activeX1062.xml.rels><?xml version="1.0" encoding="UTF-8" standalone="yes"?>
<Relationships xmlns="http://schemas.openxmlformats.org/package/2006/relationships"><Relationship Id="rId1" Type="http://schemas.microsoft.com/office/2006/relationships/activeXControlBinary" Target="activeX1020.bin"/></Relationships>
</file>

<file path=word/activeX/_rels/activeX1063.xml.rels><?xml version="1.0" encoding="UTF-8" standalone="yes"?>
<Relationships xmlns="http://schemas.openxmlformats.org/package/2006/relationships"><Relationship Id="rId1" Type="http://schemas.microsoft.com/office/2006/relationships/activeXControlBinary" Target="activeX1021.bin"/></Relationships>
</file>

<file path=word/activeX/_rels/activeX1064.xml.rels><?xml version="1.0" encoding="UTF-8" standalone="yes"?>
<Relationships xmlns="http://schemas.openxmlformats.org/package/2006/relationships"><Relationship Id="rId1" Type="http://schemas.microsoft.com/office/2006/relationships/activeXControlBinary" Target="activeX1018.bin"/></Relationships>
</file>

<file path=word/activeX/_rels/activeX1065.xml.rels><?xml version="1.0" encoding="UTF-8" standalone="yes"?>
<Relationships xmlns="http://schemas.openxmlformats.org/package/2006/relationships"><Relationship Id="rId1" Type="http://schemas.microsoft.com/office/2006/relationships/activeXControlBinary" Target="activeX1019.bin"/></Relationships>
</file>

<file path=word/activeX/_rels/activeX1066.xml.rels><?xml version="1.0" encoding="UTF-8" standalone="yes"?>
<Relationships xmlns="http://schemas.openxmlformats.org/package/2006/relationships"><Relationship Id="rId1" Type="http://schemas.microsoft.com/office/2006/relationships/activeXControlBinary" Target="activeX1047.bin"/></Relationships>
</file>

<file path=word/activeX/_rels/activeX1067.xml.rels><?xml version="1.0" encoding="UTF-8" standalone="yes"?>
<Relationships xmlns="http://schemas.openxmlformats.org/package/2006/relationships"><Relationship Id="rId1" Type="http://schemas.microsoft.com/office/2006/relationships/activeXControlBinary" Target="activeX1048.bin"/></Relationships>
</file>

<file path=word/activeX/_rels/activeX1068.xml.rels><?xml version="1.0" encoding="UTF-8" standalone="yes"?>
<Relationships xmlns="http://schemas.openxmlformats.org/package/2006/relationships"><Relationship Id="rId1" Type="http://schemas.microsoft.com/office/2006/relationships/activeXControlBinary" Target="activeX1049.bin"/></Relationships>
</file>

<file path=word/activeX/_rels/activeX1069.xml.rels><?xml version="1.0" encoding="UTF-8" standalone="yes"?>
<Relationships xmlns="http://schemas.openxmlformats.org/package/2006/relationships"><Relationship Id="rId1" Type="http://schemas.microsoft.com/office/2006/relationships/activeXControlBinary" Target="activeX1050.bin"/></Relationships>
</file>

<file path=word/activeX/_rels/activeX107.xml.rels><?xml version="1.0" encoding="UTF-8" standalone="yes"?>
<Relationships xmlns="http://schemas.openxmlformats.org/package/2006/relationships"><Relationship Id="rId1" Type="http://schemas.microsoft.com/office/2006/relationships/activeXControlBinary" Target="activeX320.bin"/></Relationships>
</file>

<file path=word/activeX/_rels/activeX1070.xml.rels><?xml version="1.0" encoding="UTF-8" standalone="yes"?>
<Relationships xmlns="http://schemas.openxmlformats.org/package/2006/relationships"><Relationship Id="rId1" Type="http://schemas.microsoft.com/office/2006/relationships/activeXControlBinary" Target="activeX1051.bin"/></Relationships>
</file>

<file path=word/activeX/_rels/activeX1071.xml.rels><?xml version="1.0" encoding="UTF-8" standalone="yes"?>
<Relationships xmlns="http://schemas.openxmlformats.org/package/2006/relationships"><Relationship Id="rId1" Type="http://schemas.microsoft.com/office/2006/relationships/activeXControlBinary" Target="activeX1052.bin"/></Relationships>
</file>

<file path=word/activeX/_rels/activeX108.xml.rels><?xml version="1.0" encoding="UTF-8" standalone="yes"?>
<Relationships xmlns="http://schemas.openxmlformats.org/package/2006/relationships"><Relationship Id="rId1" Type="http://schemas.microsoft.com/office/2006/relationships/activeXControlBinary" Target="activeX321.bin"/></Relationships>
</file>

<file path=word/activeX/_rels/activeX109.xml.rels><?xml version="1.0" encoding="UTF-8" standalone="yes"?>
<Relationships xmlns="http://schemas.openxmlformats.org/package/2006/relationships"><Relationship Id="rId1" Type="http://schemas.microsoft.com/office/2006/relationships/activeXControlBinary" Target="activeX326.bin"/></Relationships>
</file>

<file path=word/activeX/_rels/activeX11.xml.rels><?xml version="1.0" encoding="UTF-8" standalone="yes"?>
<Relationships xmlns="http://schemas.openxmlformats.org/package/2006/relationships"><Relationship Id="rId1" Type="http://schemas.microsoft.com/office/2006/relationships/activeXControlBinary" Target="activeX304.bin"/></Relationships>
</file>

<file path=word/activeX/_rels/activeX110.xml.rels><?xml version="1.0" encoding="UTF-8" standalone="yes"?>
<Relationships xmlns="http://schemas.openxmlformats.org/package/2006/relationships"><Relationship Id="rId1" Type="http://schemas.microsoft.com/office/2006/relationships/activeXControlBinary" Target="activeX324.bin"/></Relationships>
</file>

<file path=word/activeX/_rels/activeX111.xml.rels><?xml version="1.0" encoding="UTF-8" standalone="yes"?>
<Relationships xmlns="http://schemas.openxmlformats.org/package/2006/relationships"><Relationship Id="rId1" Type="http://schemas.microsoft.com/office/2006/relationships/activeXControlBinary" Target="activeX325.bin"/></Relationships>
</file>

<file path=word/activeX/_rels/activeX112.xml.rels><?xml version="1.0" encoding="UTF-8" standalone="yes"?>
<Relationships xmlns="http://schemas.openxmlformats.org/package/2006/relationships"><Relationship Id="rId1" Type="http://schemas.microsoft.com/office/2006/relationships/activeXControlBinary" Target="activeX328.bin"/></Relationships>
</file>

<file path=word/activeX/_rels/activeX113.xml.rels><?xml version="1.0" encoding="UTF-8" standalone="yes"?>
<Relationships xmlns="http://schemas.openxmlformats.org/package/2006/relationships"><Relationship Id="rId1" Type="http://schemas.microsoft.com/office/2006/relationships/activeXControlBinary" Target="activeX332.bin"/></Relationships>
</file>

<file path=word/activeX/_rels/activeX114.xml.rels><?xml version="1.0" encoding="UTF-8" standalone="yes"?>
<Relationships xmlns="http://schemas.openxmlformats.org/package/2006/relationships"><Relationship Id="rId1" Type="http://schemas.microsoft.com/office/2006/relationships/activeXControlBinary" Target="activeX329.bin"/></Relationships>
</file>

<file path=word/activeX/_rels/activeX115.xml.rels><?xml version="1.0" encoding="UTF-8" standalone="yes"?>
<Relationships xmlns="http://schemas.openxmlformats.org/package/2006/relationships"><Relationship Id="rId1" Type="http://schemas.microsoft.com/office/2006/relationships/activeXControlBinary" Target="activeX331.bin"/></Relationships>
</file>

<file path=word/activeX/_rels/activeX116.xml.rels><?xml version="1.0" encoding="UTF-8" standalone="yes"?>
<Relationships xmlns="http://schemas.openxmlformats.org/package/2006/relationships"><Relationship Id="rId1" Type="http://schemas.microsoft.com/office/2006/relationships/activeXControlBinary" Target="activeX330.bin"/></Relationships>
</file>

<file path=word/activeX/_rels/activeX117.xml.rels><?xml version="1.0" encoding="UTF-8" standalone="yes"?>
<Relationships xmlns="http://schemas.openxmlformats.org/package/2006/relationships"><Relationship Id="rId1" Type="http://schemas.microsoft.com/office/2006/relationships/activeXControlBinary" Target="activeX318.bin"/></Relationships>
</file>

<file path=word/activeX/_rels/activeX118.xml.rels><?xml version="1.0" encoding="UTF-8" standalone="yes"?>
<Relationships xmlns="http://schemas.openxmlformats.org/package/2006/relationships"><Relationship Id="rId1" Type="http://schemas.microsoft.com/office/2006/relationships/activeXControlBinary" Target="activeX317.bin"/></Relationships>
</file>

<file path=word/activeX/_rels/activeX119.xml.rels><?xml version="1.0" encoding="UTF-8" standalone="yes"?>
<Relationships xmlns="http://schemas.openxmlformats.org/package/2006/relationships"><Relationship Id="rId1" Type="http://schemas.microsoft.com/office/2006/relationships/activeXControlBinary" Target="activeX1.bin"/></Relationships>
</file>

<file path=word/activeX/_rels/activeX12.xml.rels><?xml version="1.0" encoding="UTF-8" standalone="yes"?>
<Relationships xmlns="http://schemas.openxmlformats.org/package/2006/relationships"><Relationship Id="rId1" Type="http://schemas.microsoft.com/office/2006/relationships/activeXControlBinary" Target="activeX303.bin"/></Relationships>
</file>

<file path=word/activeX/_rels/activeX120.xml.rels><?xml version="1.0" encoding="UTF-8" standalone="yes"?>
<Relationships xmlns="http://schemas.openxmlformats.org/package/2006/relationships"><Relationship Id="rId1" Type="http://schemas.microsoft.com/office/2006/relationships/activeXControlBinary" Target="activeX13.bin"/></Relationships>
</file>

<file path=word/activeX/_rels/activeX121.xml.rels><?xml version="1.0" encoding="UTF-8" standalone="yes"?>
<Relationships xmlns="http://schemas.openxmlformats.org/package/2006/relationships"><Relationship Id="rId1" Type="http://schemas.microsoft.com/office/2006/relationships/activeXControlBinary" Target="activeX12.bin"/></Relationships>
</file>

<file path=word/activeX/_rels/activeX122.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23.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24.xml.rels><?xml version="1.0" encoding="UTF-8" standalone="yes"?>
<Relationships xmlns="http://schemas.openxmlformats.org/package/2006/relationships"><Relationship Id="rId1" Type="http://schemas.microsoft.com/office/2006/relationships/activeXControlBinary" Target="activeX9.bin"/></Relationships>
</file>

<file path=word/activeX/_rels/activeX125.xml.rels><?xml version="1.0" encoding="UTF-8" standalone="yes"?>
<Relationships xmlns="http://schemas.openxmlformats.org/package/2006/relationships"><Relationship Id="rId1" Type="http://schemas.microsoft.com/office/2006/relationships/activeXControlBinary" Target="activeX8.bin"/></Relationships>
</file>

<file path=word/activeX/_rels/activeX126.xml.rels><?xml version="1.0" encoding="UTF-8" standalone="yes"?>
<Relationships xmlns="http://schemas.openxmlformats.org/package/2006/relationships"><Relationship Id="rId1" Type="http://schemas.microsoft.com/office/2006/relationships/activeXControlBinary" Target="activeX7.bin"/></Relationships>
</file>

<file path=word/activeX/_rels/activeX127.xml.rels><?xml version="1.0" encoding="UTF-8" standalone="yes"?>
<Relationships xmlns="http://schemas.openxmlformats.org/package/2006/relationships"><Relationship Id="rId1" Type="http://schemas.microsoft.com/office/2006/relationships/activeXControlBinary" Target="activeX6.bin"/></Relationships>
</file>

<file path=word/activeX/_rels/activeX128.xml.rels><?xml version="1.0" encoding="UTF-8" standalone="yes"?>
<Relationships xmlns="http://schemas.openxmlformats.org/package/2006/relationships"><Relationship Id="rId1" Type="http://schemas.microsoft.com/office/2006/relationships/activeXControlBinary" Target="activeX5.bin"/></Relationships>
</file>

<file path=word/activeX/_rels/activeX129.xml.rels><?xml version="1.0" encoding="UTF-8" standalone="yes"?>
<Relationships xmlns="http://schemas.openxmlformats.org/package/2006/relationships"><Relationship Id="rId1" Type="http://schemas.microsoft.com/office/2006/relationships/activeXControlBinary" Target="activeX4.bin"/></Relationships>
</file>

<file path=word/activeX/_rels/activeX13.xml.rels><?xml version="1.0" encoding="UTF-8" standalone="yes"?>
<Relationships xmlns="http://schemas.openxmlformats.org/package/2006/relationships"><Relationship Id="rId1" Type="http://schemas.microsoft.com/office/2006/relationships/activeXControlBinary" Target="activeX302.bin"/></Relationships>
</file>

<file path=word/activeX/_rels/activeX130.xml.rels><?xml version="1.0" encoding="UTF-8" standalone="yes"?>
<Relationships xmlns="http://schemas.openxmlformats.org/package/2006/relationships"><Relationship Id="rId1" Type="http://schemas.microsoft.com/office/2006/relationships/activeXControlBinary" Target="activeX3.bin"/></Relationships>
</file>

<file path=word/activeX/_rels/activeX131.xml.rels><?xml version="1.0" encoding="UTF-8" standalone="yes"?>
<Relationships xmlns="http://schemas.openxmlformats.org/package/2006/relationships"><Relationship Id="rId1" Type="http://schemas.microsoft.com/office/2006/relationships/activeXControlBinary" Target="activeX2.bin"/></Relationships>
</file>

<file path=word/activeX/_rels/activeX132.xml.rels><?xml version="1.0" encoding="UTF-8" standalone="yes"?>
<Relationships xmlns="http://schemas.openxmlformats.org/package/2006/relationships"><Relationship Id="rId1" Type="http://schemas.microsoft.com/office/2006/relationships/activeXControlBinary" Target="activeX333.bin"/></Relationships>
</file>

<file path=word/activeX/_rels/activeX133.xml.rels><?xml version="1.0" encoding="UTF-8" standalone="yes"?>
<Relationships xmlns="http://schemas.openxmlformats.org/package/2006/relationships"><Relationship Id="rId1" Type="http://schemas.microsoft.com/office/2006/relationships/activeXControlBinary" Target="activeX771.bin"/></Relationships>
</file>

<file path=word/activeX/_rels/activeX134.xml.rels><?xml version="1.0" encoding="UTF-8" standalone="yes"?>
<Relationships xmlns="http://schemas.openxmlformats.org/package/2006/relationships"><Relationship Id="rId1" Type="http://schemas.microsoft.com/office/2006/relationships/activeXControlBinary" Target="activeX772.bin"/></Relationships>
</file>

<file path=word/activeX/_rels/activeX135.xml.rels><?xml version="1.0" encoding="UTF-8" standalone="yes"?>
<Relationships xmlns="http://schemas.openxmlformats.org/package/2006/relationships"><Relationship Id="rId1" Type="http://schemas.microsoft.com/office/2006/relationships/activeXControlBinary" Target="activeX773.bin"/></Relationships>
</file>

<file path=word/activeX/_rels/activeX136.xml.rels><?xml version="1.0" encoding="UTF-8" standalone="yes"?>
<Relationships xmlns="http://schemas.openxmlformats.org/package/2006/relationships"><Relationship Id="rId1" Type="http://schemas.microsoft.com/office/2006/relationships/activeXControlBinary" Target="activeX774.bin"/></Relationships>
</file>

<file path=word/activeX/_rels/activeX137.xml.rels><?xml version="1.0" encoding="UTF-8" standalone="yes"?>
<Relationships xmlns="http://schemas.openxmlformats.org/package/2006/relationships"><Relationship Id="rId1" Type="http://schemas.microsoft.com/office/2006/relationships/activeXControlBinary" Target="activeX775.bin"/></Relationships>
</file>

<file path=word/activeX/_rels/activeX138.xml.rels><?xml version="1.0" encoding="UTF-8" standalone="yes"?>
<Relationships xmlns="http://schemas.openxmlformats.org/package/2006/relationships"><Relationship Id="rId1" Type="http://schemas.microsoft.com/office/2006/relationships/activeXControlBinary" Target="activeX776.bin"/></Relationships>
</file>

<file path=word/activeX/_rels/activeX139.xml.rels><?xml version="1.0" encoding="UTF-8" standalone="yes"?>
<Relationships xmlns="http://schemas.openxmlformats.org/package/2006/relationships"><Relationship Id="rId1" Type="http://schemas.microsoft.com/office/2006/relationships/activeXControlBinary" Target="activeX777.bin"/></Relationships>
</file>

<file path=word/activeX/_rels/activeX14.xml.rels><?xml version="1.0" encoding="UTF-8" standalone="yes"?>
<Relationships xmlns="http://schemas.openxmlformats.org/package/2006/relationships"><Relationship Id="rId1" Type="http://schemas.microsoft.com/office/2006/relationships/activeXControlBinary" Target="activeX301.bin"/></Relationships>
</file>

<file path=word/activeX/_rels/activeX140.xml.rels><?xml version="1.0" encoding="UTF-8" standalone="yes"?>
<Relationships xmlns="http://schemas.openxmlformats.org/package/2006/relationships"><Relationship Id="rId1" Type="http://schemas.microsoft.com/office/2006/relationships/activeXControlBinary" Target="activeX778.bin"/></Relationships>
</file>

<file path=word/activeX/_rels/activeX141.xml.rels><?xml version="1.0" encoding="UTF-8" standalone="yes"?>
<Relationships xmlns="http://schemas.openxmlformats.org/package/2006/relationships"><Relationship Id="rId1" Type="http://schemas.microsoft.com/office/2006/relationships/activeXControlBinary" Target="activeX779.bin"/></Relationships>
</file>

<file path=word/activeX/_rels/activeX142.xml.rels><?xml version="1.0" encoding="UTF-8" standalone="yes"?>
<Relationships xmlns="http://schemas.openxmlformats.org/package/2006/relationships"><Relationship Id="rId1" Type="http://schemas.microsoft.com/office/2006/relationships/activeXControlBinary" Target="activeX780.bin"/></Relationships>
</file>

<file path=word/activeX/_rels/activeX143.xml.rels><?xml version="1.0" encoding="UTF-8" standalone="yes"?>
<Relationships xmlns="http://schemas.openxmlformats.org/package/2006/relationships"><Relationship Id="rId1" Type="http://schemas.microsoft.com/office/2006/relationships/activeXControlBinary" Target="activeX781.bin"/></Relationships>
</file>

<file path=word/activeX/_rels/activeX144.xml.rels><?xml version="1.0" encoding="UTF-8" standalone="yes"?>
<Relationships xmlns="http://schemas.openxmlformats.org/package/2006/relationships"><Relationship Id="rId1" Type="http://schemas.microsoft.com/office/2006/relationships/activeXControlBinary" Target="activeX782.bin"/></Relationships>
</file>

<file path=word/activeX/_rels/activeX145.xml.rels><?xml version="1.0" encoding="UTF-8" standalone="yes"?>
<Relationships xmlns="http://schemas.openxmlformats.org/package/2006/relationships"><Relationship Id="rId1" Type="http://schemas.microsoft.com/office/2006/relationships/activeXControlBinary" Target="activeX783.bin"/></Relationships>
</file>

<file path=word/activeX/_rels/activeX146.xml.rels><?xml version="1.0" encoding="UTF-8" standalone="yes"?>
<Relationships xmlns="http://schemas.openxmlformats.org/package/2006/relationships"><Relationship Id="rId1" Type="http://schemas.microsoft.com/office/2006/relationships/activeXControlBinary" Target="activeX784.bin"/></Relationships>
</file>

<file path=word/activeX/_rels/activeX147.xml.rels><?xml version="1.0" encoding="UTF-8" standalone="yes"?>
<Relationships xmlns="http://schemas.openxmlformats.org/package/2006/relationships"><Relationship Id="rId1" Type="http://schemas.microsoft.com/office/2006/relationships/activeXControlBinary" Target="activeX785.bin"/></Relationships>
</file>

<file path=word/activeX/_rels/activeX148.xml.rels><?xml version="1.0" encoding="UTF-8" standalone="yes"?>
<Relationships xmlns="http://schemas.openxmlformats.org/package/2006/relationships"><Relationship Id="rId1" Type="http://schemas.microsoft.com/office/2006/relationships/activeXControlBinary" Target="activeX786.bin"/></Relationships>
</file>

<file path=word/activeX/_rels/activeX149.xml.rels><?xml version="1.0" encoding="UTF-8" standalone="yes"?>
<Relationships xmlns="http://schemas.openxmlformats.org/package/2006/relationships"><Relationship Id="rId1" Type="http://schemas.microsoft.com/office/2006/relationships/activeXControlBinary" Target="activeX787.bin"/></Relationships>
</file>

<file path=word/activeX/_rels/activeX15.xml.rels><?xml version="1.0" encoding="UTF-8" standalone="yes"?>
<Relationships xmlns="http://schemas.openxmlformats.org/package/2006/relationships"><Relationship Id="rId1" Type="http://schemas.microsoft.com/office/2006/relationships/activeXControlBinary" Target="activeX300.bin"/></Relationships>
</file>

<file path=word/activeX/_rels/activeX150.xml.rels><?xml version="1.0" encoding="UTF-8" standalone="yes"?>
<Relationships xmlns="http://schemas.openxmlformats.org/package/2006/relationships"><Relationship Id="rId1" Type="http://schemas.microsoft.com/office/2006/relationships/activeXControlBinary" Target="activeX788.bin"/></Relationships>
</file>

<file path=word/activeX/_rels/activeX151.xml.rels><?xml version="1.0" encoding="UTF-8" standalone="yes"?>
<Relationships xmlns="http://schemas.openxmlformats.org/package/2006/relationships"><Relationship Id="rId1" Type="http://schemas.microsoft.com/office/2006/relationships/activeXControlBinary" Target="activeX789.bin"/></Relationships>
</file>

<file path=word/activeX/_rels/activeX152.xml.rels><?xml version="1.0" encoding="UTF-8" standalone="yes"?>
<Relationships xmlns="http://schemas.openxmlformats.org/package/2006/relationships"><Relationship Id="rId1" Type="http://schemas.microsoft.com/office/2006/relationships/activeXControlBinary" Target="activeX790.bin"/></Relationships>
</file>

<file path=word/activeX/_rels/activeX153.xml.rels><?xml version="1.0" encoding="UTF-8" standalone="yes"?>
<Relationships xmlns="http://schemas.openxmlformats.org/package/2006/relationships"><Relationship Id="rId1" Type="http://schemas.microsoft.com/office/2006/relationships/activeXControlBinary" Target="activeX791.bin"/></Relationships>
</file>

<file path=word/activeX/_rels/activeX154.xml.rels><?xml version="1.0" encoding="UTF-8" standalone="yes"?>
<Relationships xmlns="http://schemas.openxmlformats.org/package/2006/relationships"><Relationship Id="rId1" Type="http://schemas.microsoft.com/office/2006/relationships/activeXControlBinary" Target="activeX792.bin"/></Relationships>
</file>

<file path=word/activeX/_rels/activeX155.xml.rels><?xml version="1.0" encoding="UTF-8" standalone="yes"?>
<Relationships xmlns="http://schemas.openxmlformats.org/package/2006/relationships"><Relationship Id="rId1" Type="http://schemas.microsoft.com/office/2006/relationships/activeXControlBinary" Target="activeX793.bin"/></Relationships>
</file>

<file path=word/activeX/_rels/activeX156.xml.rels><?xml version="1.0" encoding="UTF-8" standalone="yes"?>
<Relationships xmlns="http://schemas.openxmlformats.org/package/2006/relationships"><Relationship Id="rId1" Type="http://schemas.microsoft.com/office/2006/relationships/activeXControlBinary" Target="activeX794.bin"/></Relationships>
</file>

<file path=word/activeX/_rels/activeX157.xml.rels><?xml version="1.0" encoding="UTF-8" standalone="yes"?>
<Relationships xmlns="http://schemas.openxmlformats.org/package/2006/relationships"><Relationship Id="rId1" Type="http://schemas.microsoft.com/office/2006/relationships/activeXControlBinary" Target="activeX795.bin"/></Relationships>
</file>

<file path=word/activeX/_rels/activeX158.xml.rels><?xml version="1.0" encoding="UTF-8" standalone="yes"?>
<Relationships xmlns="http://schemas.openxmlformats.org/package/2006/relationships"><Relationship Id="rId1" Type="http://schemas.microsoft.com/office/2006/relationships/activeXControlBinary" Target="activeX796.bin"/></Relationships>
</file>

<file path=word/activeX/_rels/activeX159.xml.rels><?xml version="1.0" encoding="UTF-8" standalone="yes"?>
<Relationships xmlns="http://schemas.openxmlformats.org/package/2006/relationships"><Relationship Id="rId1" Type="http://schemas.microsoft.com/office/2006/relationships/activeXControlBinary" Target="activeX797.bin"/></Relationships>
</file>

<file path=word/activeX/_rels/activeX16.xml.rels><?xml version="1.0" encoding="UTF-8" standalone="yes"?>
<Relationships xmlns="http://schemas.openxmlformats.org/package/2006/relationships"><Relationship Id="rId1" Type="http://schemas.microsoft.com/office/2006/relationships/activeXControlBinary" Target="activeX299.bin"/></Relationships>
</file>

<file path=word/activeX/_rels/activeX160.xml.rels><?xml version="1.0" encoding="UTF-8" standalone="yes"?>
<Relationships xmlns="http://schemas.openxmlformats.org/package/2006/relationships"><Relationship Id="rId1" Type="http://schemas.microsoft.com/office/2006/relationships/activeXControlBinary" Target="activeX798.bin"/></Relationships>
</file>

<file path=word/activeX/_rels/activeX161.xml.rels><?xml version="1.0" encoding="UTF-8" standalone="yes"?>
<Relationships xmlns="http://schemas.openxmlformats.org/package/2006/relationships"><Relationship Id="rId1" Type="http://schemas.microsoft.com/office/2006/relationships/activeXControlBinary" Target="activeX799.bin"/></Relationships>
</file>

<file path=word/activeX/_rels/activeX162.xml.rels><?xml version="1.0" encoding="UTF-8" standalone="yes"?>
<Relationships xmlns="http://schemas.openxmlformats.org/package/2006/relationships"><Relationship Id="rId1" Type="http://schemas.microsoft.com/office/2006/relationships/activeXControlBinary" Target="activeX800.bin"/></Relationships>
</file>

<file path=word/activeX/_rels/activeX163.xml.rels><?xml version="1.0" encoding="UTF-8" standalone="yes"?>
<Relationships xmlns="http://schemas.openxmlformats.org/package/2006/relationships"><Relationship Id="rId1" Type="http://schemas.microsoft.com/office/2006/relationships/activeXControlBinary" Target="activeX801.bin"/></Relationships>
</file>

<file path=word/activeX/_rels/activeX164.xml.rels><?xml version="1.0" encoding="UTF-8" standalone="yes"?>
<Relationships xmlns="http://schemas.openxmlformats.org/package/2006/relationships"><Relationship Id="rId1" Type="http://schemas.microsoft.com/office/2006/relationships/activeXControlBinary" Target="activeX802.bin"/></Relationships>
</file>

<file path=word/activeX/_rels/activeX165.xml.rels><?xml version="1.0" encoding="UTF-8" standalone="yes"?>
<Relationships xmlns="http://schemas.openxmlformats.org/package/2006/relationships"><Relationship Id="rId1" Type="http://schemas.microsoft.com/office/2006/relationships/activeXControlBinary" Target="activeX803.bin"/></Relationships>
</file>

<file path=word/activeX/_rels/activeX166.xml.rels><?xml version="1.0" encoding="UTF-8" standalone="yes"?>
<Relationships xmlns="http://schemas.openxmlformats.org/package/2006/relationships"><Relationship Id="rId1" Type="http://schemas.microsoft.com/office/2006/relationships/activeXControlBinary" Target="activeX804.bin"/></Relationships>
</file>

<file path=word/activeX/_rels/activeX167.xml.rels><?xml version="1.0" encoding="UTF-8" standalone="yes"?>
<Relationships xmlns="http://schemas.openxmlformats.org/package/2006/relationships"><Relationship Id="rId1" Type="http://schemas.microsoft.com/office/2006/relationships/activeXControlBinary" Target="activeX805.bin"/></Relationships>
</file>

<file path=word/activeX/_rels/activeX168.xml.rels><?xml version="1.0" encoding="UTF-8" standalone="yes"?>
<Relationships xmlns="http://schemas.openxmlformats.org/package/2006/relationships"><Relationship Id="rId1" Type="http://schemas.microsoft.com/office/2006/relationships/activeXControlBinary" Target="activeX806.bin"/></Relationships>
</file>

<file path=word/activeX/_rels/activeX169.xml.rels><?xml version="1.0" encoding="UTF-8" standalone="yes"?>
<Relationships xmlns="http://schemas.openxmlformats.org/package/2006/relationships"><Relationship Id="rId1" Type="http://schemas.microsoft.com/office/2006/relationships/activeXControlBinary" Target="activeX807.bin"/></Relationships>
</file>

<file path=word/activeX/_rels/activeX17.xml.rels><?xml version="1.0" encoding="UTF-8" standalone="yes"?>
<Relationships xmlns="http://schemas.openxmlformats.org/package/2006/relationships"><Relationship Id="rId1" Type="http://schemas.microsoft.com/office/2006/relationships/activeXControlBinary" Target="activeX298.bin"/></Relationships>
</file>

<file path=word/activeX/_rels/activeX170.xml.rels><?xml version="1.0" encoding="UTF-8" standalone="yes"?>
<Relationships xmlns="http://schemas.openxmlformats.org/package/2006/relationships"><Relationship Id="rId1" Type="http://schemas.microsoft.com/office/2006/relationships/activeXControlBinary" Target="activeX808.bin"/></Relationships>
</file>

<file path=word/activeX/_rels/activeX171.xml.rels><?xml version="1.0" encoding="UTF-8" standalone="yes"?>
<Relationships xmlns="http://schemas.openxmlformats.org/package/2006/relationships"><Relationship Id="rId1" Type="http://schemas.microsoft.com/office/2006/relationships/activeXControlBinary" Target="activeX809.bin"/></Relationships>
</file>

<file path=word/activeX/_rels/activeX172.xml.rels><?xml version="1.0" encoding="UTF-8" standalone="yes"?>
<Relationships xmlns="http://schemas.openxmlformats.org/package/2006/relationships"><Relationship Id="rId1" Type="http://schemas.microsoft.com/office/2006/relationships/activeXControlBinary" Target="activeX810.bin"/></Relationships>
</file>

<file path=word/activeX/_rels/activeX173.xml.rels><?xml version="1.0" encoding="UTF-8" standalone="yes"?>
<Relationships xmlns="http://schemas.openxmlformats.org/package/2006/relationships"><Relationship Id="rId1" Type="http://schemas.microsoft.com/office/2006/relationships/activeXControlBinary" Target="activeX811.bin"/></Relationships>
</file>

<file path=word/activeX/_rels/activeX174.xml.rels><?xml version="1.0" encoding="UTF-8" standalone="yes"?>
<Relationships xmlns="http://schemas.openxmlformats.org/package/2006/relationships"><Relationship Id="rId1" Type="http://schemas.microsoft.com/office/2006/relationships/activeXControlBinary" Target="activeX812.bin"/></Relationships>
</file>

<file path=word/activeX/_rels/activeX175.xml.rels><?xml version="1.0" encoding="UTF-8" standalone="yes"?>
<Relationships xmlns="http://schemas.openxmlformats.org/package/2006/relationships"><Relationship Id="rId1" Type="http://schemas.microsoft.com/office/2006/relationships/activeXControlBinary" Target="activeX813.bin"/></Relationships>
</file>

<file path=word/activeX/_rels/activeX176.xml.rels><?xml version="1.0" encoding="UTF-8" standalone="yes"?>
<Relationships xmlns="http://schemas.openxmlformats.org/package/2006/relationships"><Relationship Id="rId1" Type="http://schemas.microsoft.com/office/2006/relationships/activeXControlBinary" Target="activeX814.bin"/></Relationships>
</file>

<file path=word/activeX/_rels/activeX177.xml.rels><?xml version="1.0" encoding="UTF-8" standalone="yes"?>
<Relationships xmlns="http://schemas.openxmlformats.org/package/2006/relationships"><Relationship Id="rId1" Type="http://schemas.microsoft.com/office/2006/relationships/activeXControlBinary" Target="activeX815.bin"/></Relationships>
</file>

<file path=word/activeX/_rels/activeX178.xml.rels><?xml version="1.0" encoding="UTF-8" standalone="yes"?>
<Relationships xmlns="http://schemas.openxmlformats.org/package/2006/relationships"><Relationship Id="rId1" Type="http://schemas.microsoft.com/office/2006/relationships/activeXControlBinary" Target="activeX816.bin"/></Relationships>
</file>

<file path=word/activeX/_rels/activeX179.xml.rels><?xml version="1.0" encoding="UTF-8" standalone="yes"?>
<Relationships xmlns="http://schemas.openxmlformats.org/package/2006/relationships"><Relationship Id="rId1" Type="http://schemas.microsoft.com/office/2006/relationships/activeXControlBinary" Target="activeX817.bin"/></Relationships>
</file>

<file path=word/activeX/_rels/activeX18.xml.rels><?xml version="1.0" encoding="UTF-8" standalone="yes"?>
<Relationships xmlns="http://schemas.openxmlformats.org/package/2006/relationships"><Relationship Id="rId1" Type="http://schemas.microsoft.com/office/2006/relationships/activeXControlBinary" Target="activeX297.bin"/></Relationships>
</file>

<file path=word/activeX/_rels/activeX180.xml.rels><?xml version="1.0" encoding="UTF-8" standalone="yes"?>
<Relationships xmlns="http://schemas.openxmlformats.org/package/2006/relationships"><Relationship Id="rId1" Type="http://schemas.microsoft.com/office/2006/relationships/activeXControlBinary" Target="activeX818.bin"/></Relationships>
</file>

<file path=word/activeX/_rels/activeX181.xml.rels><?xml version="1.0" encoding="UTF-8" standalone="yes"?>
<Relationships xmlns="http://schemas.openxmlformats.org/package/2006/relationships"><Relationship Id="rId1" Type="http://schemas.microsoft.com/office/2006/relationships/activeXControlBinary" Target="activeX819.bin"/></Relationships>
</file>

<file path=word/activeX/_rels/activeX182.xml.rels><?xml version="1.0" encoding="UTF-8" standalone="yes"?>
<Relationships xmlns="http://schemas.openxmlformats.org/package/2006/relationships"><Relationship Id="rId1" Type="http://schemas.microsoft.com/office/2006/relationships/activeXControlBinary" Target="activeX820.bin"/></Relationships>
</file>

<file path=word/activeX/_rels/activeX183.xml.rels><?xml version="1.0" encoding="UTF-8" standalone="yes"?>
<Relationships xmlns="http://schemas.openxmlformats.org/package/2006/relationships"><Relationship Id="rId1" Type="http://schemas.microsoft.com/office/2006/relationships/activeXControlBinary" Target="activeX821.bin"/></Relationships>
</file>

<file path=word/activeX/_rels/activeX184.xml.rels><?xml version="1.0" encoding="UTF-8" standalone="yes"?>
<Relationships xmlns="http://schemas.openxmlformats.org/package/2006/relationships"><Relationship Id="rId1" Type="http://schemas.microsoft.com/office/2006/relationships/activeXControlBinary" Target="activeX822.bin"/></Relationships>
</file>

<file path=word/activeX/_rels/activeX185.xml.rels><?xml version="1.0" encoding="UTF-8" standalone="yes"?>
<Relationships xmlns="http://schemas.openxmlformats.org/package/2006/relationships"><Relationship Id="rId1" Type="http://schemas.microsoft.com/office/2006/relationships/activeXControlBinary" Target="activeX823.bin"/></Relationships>
</file>

<file path=word/activeX/_rels/activeX186.xml.rels><?xml version="1.0" encoding="UTF-8" standalone="yes"?>
<Relationships xmlns="http://schemas.openxmlformats.org/package/2006/relationships"><Relationship Id="rId1" Type="http://schemas.microsoft.com/office/2006/relationships/activeXControlBinary" Target="activeX824.bin"/></Relationships>
</file>

<file path=word/activeX/_rels/activeX187.xml.rels><?xml version="1.0" encoding="UTF-8" standalone="yes"?>
<Relationships xmlns="http://schemas.openxmlformats.org/package/2006/relationships"><Relationship Id="rId1" Type="http://schemas.microsoft.com/office/2006/relationships/activeXControlBinary" Target="activeX825.bin"/></Relationships>
</file>

<file path=word/activeX/_rels/activeX188.xml.rels><?xml version="1.0" encoding="UTF-8" standalone="yes"?>
<Relationships xmlns="http://schemas.openxmlformats.org/package/2006/relationships"><Relationship Id="rId1" Type="http://schemas.microsoft.com/office/2006/relationships/activeXControlBinary" Target="activeX826.bin"/></Relationships>
</file>

<file path=word/activeX/_rels/activeX189.xml.rels><?xml version="1.0" encoding="UTF-8" standalone="yes"?>
<Relationships xmlns="http://schemas.openxmlformats.org/package/2006/relationships"><Relationship Id="rId1" Type="http://schemas.microsoft.com/office/2006/relationships/activeXControlBinary" Target="activeX827.bin"/></Relationships>
</file>

<file path=word/activeX/_rels/activeX19.xml.rels><?xml version="1.0" encoding="UTF-8" standalone="yes"?>
<Relationships xmlns="http://schemas.openxmlformats.org/package/2006/relationships"><Relationship Id="rId1" Type="http://schemas.microsoft.com/office/2006/relationships/activeXControlBinary" Target="activeX296.bin"/></Relationships>
</file>

<file path=word/activeX/_rels/activeX190.xml.rels><?xml version="1.0" encoding="UTF-8" standalone="yes"?>
<Relationships xmlns="http://schemas.openxmlformats.org/package/2006/relationships"><Relationship Id="rId1" Type="http://schemas.microsoft.com/office/2006/relationships/activeXControlBinary" Target="activeX828.bin"/></Relationships>
</file>

<file path=word/activeX/_rels/activeX191.xml.rels><?xml version="1.0" encoding="UTF-8" standalone="yes"?>
<Relationships xmlns="http://schemas.openxmlformats.org/package/2006/relationships"><Relationship Id="rId1" Type="http://schemas.microsoft.com/office/2006/relationships/activeXControlBinary" Target="activeX829.bin"/></Relationships>
</file>

<file path=word/activeX/_rels/activeX192.xml.rels><?xml version="1.0" encoding="UTF-8" standalone="yes"?>
<Relationships xmlns="http://schemas.openxmlformats.org/package/2006/relationships"><Relationship Id="rId1" Type="http://schemas.microsoft.com/office/2006/relationships/activeXControlBinary" Target="activeX830.bin"/></Relationships>
</file>

<file path=word/activeX/_rels/activeX193.xml.rels><?xml version="1.0" encoding="UTF-8" standalone="yes"?>
<Relationships xmlns="http://schemas.openxmlformats.org/package/2006/relationships"><Relationship Id="rId1" Type="http://schemas.microsoft.com/office/2006/relationships/activeXControlBinary" Target="activeX831.bin"/></Relationships>
</file>

<file path=word/activeX/_rels/activeX194.xml.rels><?xml version="1.0" encoding="UTF-8" standalone="yes"?>
<Relationships xmlns="http://schemas.openxmlformats.org/package/2006/relationships"><Relationship Id="rId1" Type="http://schemas.microsoft.com/office/2006/relationships/activeXControlBinary" Target="activeX832.bin"/></Relationships>
</file>

<file path=word/activeX/_rels/activeX195.xml.rels><?xml version="1.0" encoding="UTF-8" standalone="yes"?>
<Relationships xmlns="http://schemas.openxmlformats.org/package/2006/relationships"><Relationship Id="rId1" Type="http://schemas.microsoft.com/office/2006/relationships/activeXControlBinary" Target="activeX833.bin"/></Relationships>
</file>

<file path=word/activeX/_rels/activeX196.xml.rels><?xml version="1.0" encoding="UTF-8" standalone="yes"?>
<Relationships xmlns="http://schemas.openxmlformats.org/package/2006/relationships"><Relationship Id="rId1" Type="http://schemas.microsoft.com/office/2006/relationships/activeXControlBinary" Target="activeX834.bin"/></Relationships>
</file>

<file path=word/activeX/_rels/activeX197.xml.rels><?xml version="1.0" encoding="UTF-8" standalone="yes"?>
<Relationships xmlns="http://schemas.openxmlformats.org/package/2006/relationships"><Relationship Id="rId1" Type="http://schemas.microsoft.com/office/2006/relationships/activeXControlBinary" Target="activeX835.bin"/></Relationships>
</file>

<file path=word/activeX/_rels/activeX198.xml.rels><?xml version="1.0" encoding="UTF-8" standalone="yes"?>
<Relationships xmlns="http://schemas.openxmlformats.org/package/2006/relationships"><Relationship Id="rId1" Type="http://schemas.microsoft.com/office/2006/relationships/activeXControlBinary" Target="activeX836.bin"/></Relationships>
</file>

<file path=word/activeX/_rels/activeX199.xml.rels><?xml version="1.0" encoding="UTF-8" standalone="yes"?>
<Relationships xmlns="http://schemas.openxmlformats.org/package/2006/relationships"><Relationship Id="rId1" Type="http://schemas.microsoft.com/office/2006/relationships/activeXControlBinary" Target="activeX837.bin"/></Relationships>
</file>

<file path=word/activeX/_rels/activeX2.xml.rels><?xml version="1.0" encoding="UTF-8" standalone="yes"?>
<Relationships xmlns="http://schemas.openxmlformats.org/package/2006/relationships"><Relationship Id="rId1" Type="http://schemas.microsoft.com/office/2006/relationships/activeXControlBinary" Target="activeX307.bin"/></Relationships>
</file>

<file path=word/activeX/_rels/activeX20.xml.rels><?xml version="1.0" encoding="UTF-8" standalone="yes"?>
<Relationships xmlns="http://schemas.openxmlformats.org/package/2006/relationships"><Relationship Id="rId1" Type="http://schemas.microsoft.com/office/2006/relationships/activeXControlBinary" Target="activeX295.bin"/></Relationships>
</file>

<file path=word/activeX/_rels/activeX200.xml.rels><?xml version="1.0" encoding="UTF-8" standalone="yes"?>
<Relationships xmlns="http://schemas.openxmlformats.org/package/2006/relationships"><Relationship Id="rId1" Type="http://schemas.microsoft.com/office/2006/relationships/activeXControlBinary" Target="activeX838.bin"/></Relationships>
</file>

<file path=word/activeX/_rels/activeX201.xml.rels><?xml version="1.0" encoding="UTF-8" standalone="yes"?>
<Relationships xmlns="http://schemas.openxmlformats.org/package/2006/relationships"><Relationship Id="rId1" Type="http://schemas.microsoft.com/office/2006/relationships/activeXControlBinary" Target="activeX839.bin"/></Relationships>
</file>

<file path=word/activeX/_rels/activeX202.xml.rels><?xml version="1.0" encoding="UTF-8" standalone="yes"?>
<Relationships xmlns="http://schemas.openxmlformats.org/package/2006/relationships"><Relationship Id="rId1" Type="http://schemas.microsoft.com/office/2006/relationships/activeXControlBinary" Target="activeX840.bin"/></Relationships>
</file>

<file path=word/activeX/_rels/activeX203.xml.rels><?xml version="1.0" encoding="UTF-8" standalone="yes"?>
<Relationships xmlns="http://schemas.openxmlformats.org/package/2006/relationships"><Relationship Id="rId1" Type="http://schemas.microsoft.com/office/2006/relationships/activeXControlBinary" Target="activeX841.bin"/></Relationships>
</file>

<file path=word/activeX/_rels/activeX204.xml.rels><?xml version="1.0" encoding="UTF-8" standalone="yes"?>
<Relationships xmlns="http://schemas.openxmlformats.org/package/2006/relationships"><Relationship Id="rId1" Type="http://schemas.microsoft.com/office/2006/relationships/activeXControlBinary" Target="activeX842.bin"/></Relationships>
</file>

<file path=word/activeX/_rels/activeX205.xml.rels><?xml version="1.0" encoding="UTF-8" standalone="yes"?>
<Relationships xmlns="http://schemas.openxmlformats.org/package/2006/relationships"><Relationship Id="rId1" Type="http://schemas.microsoft.com/office/2006/relationships/activeXControlBinary" Target="activeX843.bin"/></Relationships>
</file>

<file path=word/activeX/_rels/activeX206.xml.rels><?xml version="1.0" encoding="UTF-8" standalone="yes"?>
<Relationships xmlns="http://schemas.openxmlformats.org/package/2006/relationships"><Relationship Id="rId1" Type="http://schemas.microsoft.com/office/2006/relationships/activeXControlBinary" Target="activeX844.bin"/></Relationships>
</file>

<file path=word/activeX/_rels/activeX207.xml.rels><?xml version="1.0" encoding="UTF-8" standalone="yes"?>
<Relationships xmlns="http://schemas.openxmlformats.org/package/2006/relationships"><Relationship Id="rId1" Type="http://schemas.microsoft.com/office/2006/relationships/activeXControlBinary" Target="activeX845.bin"/></Relationships>
</file>

<file path=word/activeX/_rels/activeX208.xml.rels><?xml version="1.0" encoding="UTF-8" standalone="yes"?>
<Relationships xmlns="http://schemas.openxmlformats.org/package/2006/relationships"><Relationship Id="rId1" Type="http://schemas.microsoft.com/office/2006/relationships/activeXControlBinary" Target="activeX846.bin"/></Relationships>
</file>

<file path=word/activeX/_rels/activeX209.xml.rels><?xml version="1.0" encoding="UTF-8" standalone="yes"?>
<Relationships xmlns="http://schemas.openxmlformats.org/package/2006/relationships"><Relationship Id="rId1" Type="http://schemas.microsoft.com/office/2006/relationships/activeXControlBinary" Target="activeX847.bin"/></Relationships>
</file>

<file path=word/activeX/_rels/activeX21.xml.rels><?xml version="1.0" encoding="UTF-8" standalone="yes"?>
<Relationships xmlns="http://schemas.openxmlformats.org/package/2006/relationships"><Relationship Id="rId1" Type="http://schemas.microsoft.com/office/2006/relationships/activeXControlBinary" Target="activeX294.bin"/></Relationships>
</file>

<file path=word/activeX/_rels/activeX210.xml.rels><?xml version="1.0" encoding="UTF-8" standalone="yes"?>
<Relationships xmlns="http://schemas.openxmlformats.org/package/2006/relationships"><Relationship Id="rId1" Type="http://schemas.microsoft.com/office/2006/relationships/activeXControlBinary" Target="activeX848.bin"/></Relationships>
</file>

<file path=word/activeX/_rels/activeX211.xml.rels><?xml version="1.0" encoding="UTF-8" standalone="yes"?>
<Relationships xmlns="http://schemas.openxmlformats.org/package/2006/relationships"><Relationship Id="rId1" Type="http://schemas.microsoft.com/office/2006/relationships/activeXControlBinary" Target="activeX849.bin"/></Relationships>
</file>

<file path=word/activeX/_rels/activeX212.xml.rels><?xml version="1.0" encoding="UTF-8" standalone="yes"?>
<Relationships xmlns="http://schemas.openxmlformats.org/package/2006/relationships"><Relationship Id="rId1" Type="http://schemas.microsoft.com/office/2006/relationships/activeXControlBinary" Target="activeX850.bin"/></Relationships>
</file>

<file path=word/activeX/_rels/activeX213.xml.rels><?xml version="1.0" encoding="UTF-8" standalone="yes"?>
<Relationships xmlns="http://schemas.openxmlformats.org/package/2006/relationships"><Relationship Id="rId1" Type="http://schemas.microsoft.com/office/2006/relationships/activeXControlBinary" Target="activeX851.bin"/></Relationships>
</file>

<file path=word/activeX/_rels/activeX214.xml.rels><?xml version="1.0" encoding="UTF-8" standalone="yes"?>
<Relationships xmlns="http://schemas.openxmlformats.org/package/2006/relationships"><Relationship Id="rId1" Type="http://schemas.microsoft.com/office/2006/relationships/activeXControlBinary" Target="activeX852.bin"/></Relationships>
</file>

<file path=word/activeX/_rels/activeX215.xml.rels><?xml version="1.0" encoding="UTF-8" standalone="yes"?>
<Relationships xmlns="http://schemas.openxmlformats.org/package/2006/relationships"><Relationship Id="rId1" Type="http://schemas.microsoft.com/office/2006/relationships/activeXControlBinary" Target="activeX853.bin"/></Relationships>
</file>

<file path=word/activeX/_rels/activeX216.xml.rels><?xml version="1.0" encoding="UTF-8" standalone="yes"?>
<Relationships xmlns="http://schemas.openxmlformats.org/package/2006/relationships"><Relationship Id="rId1" Type="http://schemas.microsoft.com/office/2006/relationships/activeXControlBinary" Target="activeX854.bin"/></Relationships>
</file>

<file path=word/activeX/_rels/activeX217.xml.rels><?xml version="1.0" encoding="UTF-8" standalone="yes"?>
<Relationships xmlns="http://schemas.openxmlformats.org/package/2006/relationships"><Relationship Id="rId1" Type="http://schemas.microsoft.com/office/2006/relationships/activeXControlBinary" Target="activeX855.bin"/></Relationships>
</file>

<file path=word/activeX/_rels/activeX218.xml.rels><?xml version="1.0" encoding="UTF-8" standalone="yes"?>
<Relationships xmlns="http://schemas.openxmlformats.org/package/2006/relationships"><Relationship Id="rId1" Type="http://schemas.microsoft.com/office/2006/relationships/activeXControlBinary" Target="activeX856.bin"/></Relationships>
</file>

<file path=word/activeX/_rels/activeX219.xml.rels><?xml version="1.0" encoding="UTF-8" standalone="yes"?>
<Relationships xmlns="http://schemas.openxmlformats.org/package/2006/relationships"><Relationship Id="rId1" Type="http://schemas.microsoft.com/office/2006/relationships/activeXControlBinary" Target="activeX857.bin"/></Relationships>
</file>

<file path=word/activeX/_rels/activeX22.xml.rels><?xml version="1.0" encoding="UTF-8" standalone="yes"?>
<Relationships xmlns="http://schemas.openxmlformats.org/package/2006/relationships"><Relationship Id="rId1" Type="http://schemas.microsoft.com/office/2006/relationships/activeXControlBinary" Target="activeX293.bin"/></Relationships>
</file>

<file path=word/activeX/_rels/activeX220.xml.rels><?xml version="1.0" encoding="UTF-8" standalone="yes"?>
<Relationships xmlns="http://schemas.openxmlformats.org/package/2006/relationships"><Relationship Id="rId1" Type="http://schemas.microsoft.com/office/2006/relationships/activeXControlBinary" Target="activeX858.bin"/></Relationships>
</file>

<file path=word/activeX/_rels/activeX221.xml.rels><?xml version="1.0" encoding="UTF-8" standalone="yes"?>
<Relationships xmlns="http://schemas.openxmlformats.org/package/2006/relationships"><Relationship Id="rId1" Type="http://schemas.microsoft.com/office/2006/relationships/activeXControlBinary" Target="activeX859.bin"/></Relationships>
</file>

<file path=word/activeX/_rels/activeX222.xml.rels><?xml version="1.0" encoding="UTF-8" standalone="yes"?>
<Relationships xmlns="http://schemas.openxmlformats.org/package/2006/relationships"><Relationship Id="rId1" Type="http://schemas.microsoft.com/office/2006/relationships/activeXControlBinary" Target="activeX860.bin"/></Relationships>
</file>

<file path=word/activeX/_rels/activeX223.xml.rels><?xml version="1.0" encoding="UTF-8" standalone="yes"?>
<Relationships xmlns="http://schemas.openxmlformats.org/package/2006/relationships"><Relationship Id="rId1" Type="http://schemas.microsoft.com/office/2006/relationships/activeXControlBinary" Target="activeX861.bin"/></Relationships>
</file>

<file path=word/activeX/_rels/activeX224.xml.rels><?xml version="1.0" encoding="UTF-8" standalone="yes"?>
<Relationships xmlns="http://schemas.openxmlformats.org/package/2006/relationships"><Relationship Id="rId1" Type="http://schemas.microsoft.com/office/2006/relationships/activeXControlBinary" Target="activeX862.bin"/></Relationships>
</file>

<file path=word/activeX/_rels/activeX225.xml.rels><?xml version="1.0" encoding="UTF-8" standalone="yes"?>
<Relationships xmlns="http://schemas.openxmlformats.org/package/2006/relationships"><Relationship Id="rId1" Type="http://schemas.microsoft.com/office/2006/relationships/activeXControlBinary" Target="activeX863.bin"/></Relationships>
</file>

<file path=word/activeX/_rels/activeX226.xml.rels><?xml version="1.0" encoding="UTF-8" standalone="yes"?>
<Relationships xmlns="http://schemas.openxmlformats.org/package/2006/relationships"><Relationship Id="rId1" Type="http://schemas.microsoft.com/office/2006/relationships/activeXControlBinary" Target="activeX864.bin"/></Relationships>
</file>

<file path=word/activeX/_rels/activeX227.xml.rels><?xml version="1.0" encoding="UTF-8" standalone="yes"?>
<Relationships xmlns="http://schemas.openxmlformats.org/package/2006/relationships"><Relationship Id="rId1" Type="http://schemas.microsoft.com/office/2006/relationships/activeXControlBinary" Target="activeX865.bin"/></Relationships>
</file>

<file path=word/activeX/_rels/activeX228.xml.rels><?xml version="1.0" encoding="UTF-8" standalone="yes"?>
<Relationships xmlns="http://schemas.openxmlformats.org/package/2006/relationships"><Relationship Id="rId1" Type="http://schemas.microsoft.com/office/2006/relationships/activeXControlBinary" Target="activeX866.bin"/></Relationships>
</file>

<file path=word/activeX/_rels/activeX229.xml.rels><?xml version="1.0" encoding="UTF-8" standalone="yes"?>
<Relationships xmlns="http://schemas.openxmlformats.org/package/2006/relationships"><Relationship Id="rId1" Type="http://schemas.microsoft.com/office/2006/relationships/activeXControlBinary" Target="activeX867.bin"/></Relationships>
</file>

<file path=word/activeX/_rels/activeX23.xml.rels><?xml version="1.0" encoding="UTF-8" standalone="yes"?>
<Relationships xmlns="http://schemas.openxmlformats.org/package/2006/relationships"><Relationship Id="rId1" Type="http://schemas.microsoft.com/office/2006/relationships/activeXControlBinary" Target="activeX292.bin"/></Relationships>
</file>

<file path=word/activeX/_rels/activeX230.xml.rels><?xml version="1.0" encoding="UTF-8" standalone="yes"?>
<Relationships xmlns="http://schemas.openxmlformats.org/package/2006/relationships"><Relationship Id="rId1" Type="http://schemas.microsoft.com/office/2006/relationships/activeXControlBinary" Target="activeX868.bin"/></Relationships>
</file>

<file path=word/activeX/_rels/activeX231.xml.rels><?xml version="1.0" encoding="UTF-8" standalone="yes"?>
<Relationships xmlns="http://schemas.openxmlformats.org/package/2006/relationships"><Relationship Id="rId1" Type="http://schemas.microsoft.com/office/2006/relationships/activeXControlBinary" Target="activeX869.bin"/></Relationships>
</file>

<file path=word/activeX/_rels/activeX232.xml.rels><?xml version="1.0" encoding="UTF-8" standalone="yes"?>
<Relationships xmlns="http://schemas.openxmlformats.org/package/2006/relationships"><Relationship Id="rId1" Type="http://schemas.microsoft.com/office/2006/relationships/activeXControlBinary" Target="activeX870.bin"/></Relationships>
</file>

<file path=word/activeX/_rels/activeX233.xml.rels><?xml version="1.0" encoding="UTF-8" standalone="yes"?>
<Relationships xmlns="http://schemas.openxmlformats.org/package/2006/relationships"><Relationship Id="rId1" Type="http://schemas.microsoft.com/office/2006/relationships/activeXControlBinary" Target="activeX871.bin"/></Relationships>
</file>

<file path=word/activeX/_rels/activeX234.xml.rels><?xml version="1.0" encoding="UTF-8" standalone="yes"?>
<Relationships xmlns="http://schemas.openxmlformats.org/package/2006/relationships"><Relationship Id="rId1" Type="http://schemas.microsoft.com/office/2006/relationships/activeXControlBinary" Target="activeX872.bin"/></Relationships>
</file>

<file path=word/activeX/_rels/activeX235.xml.rels><?xml version="1.0" encoding="UTF-8" standalone="yes"?>
<Relationships xmlns="http://schemas.openxmlformats.org/package/2006/relationships"><Relationship Id="rId1" Type="http://schemas.microsoft.com/office/2006/relationships/activeXControlBinary" Target="activeX873.bin"/></Relationships>
</file>

<file path=word/activeX/_rels/activeX236.xml.rels><?xml version="1.0" encoding="UTF-8" standalone="yes"?>
<Relationships xmlns="http://schemas.openxmlformats.org/package/2006/relationships"><Relationship Id="rId1" Type="http://schemas.microsoft.com/office/2006/relationships/activeXControlBinary" Target="activeX874.bin"/></Relationships>
</file>

<file path=word/activeX/_rels/activeX237.xml.rels><?xml version="1.0" encoding="UTF-8" standalone="yes"?>
<Relationships xmlns="http://schemas.openxmlformats.org/package/2006/relationships"><Relationship Id="rId1" Type="http://schemas.microsoft.com/office/2006/relationships/activeXControlBinary" Target="activeX875.bin"/></Relationships>
</file>

<file path=word/activeX/_rels/activeX238.xml.rels><?xml version="1.0" encoding="UTF-8" standalone="yes"?>
<Relationships xmlns="http://schemas.openxmlformats.org/package/2006/relationships"><Relationship Id="rId1" Type="http://schemas.microsoft.com/office/2006/relationships/activeXControlBinary" Target="activeX876.bin"/></Relationships>
</file>

<file path=word/activeX/_rels/activeX239.xml.rels><?xml version="1.0" encoding="UTF-8" standalone="yes"?>
<Relationships xmlns="http://schemas.openxmlformats.org/package/2006/relationships"><Relationship Id="rId1" Type="http://schemas.microsoft.com/office/2006/relationships/activeXControlBinary" Target="activeX877.bin"/></Relationships>
</file>

<file path=word/activeX/_rels/activeX24.xml.rels><?xml version="1.0" encoding="UTF-8" standalone="yes"?>
<Relationships xmlns="http://schemas.openxmlformats.org/package/2006/relationships"><Relationship Id="rId1" Type="http://schemas.microsoft.com/office/2006/relationships/activeXControlBinary" Target="activeX291.bin"/></Relationships>
</file>

<file path=word/activeX/_rels/activeX240.xml.rels><?xml version="1.0" encoding="UTF-8" standalone="yes"?>
<Relationships xmlns="http://schemas.openxmlformats.org/package/2006/relationships"><Relationship Id="rId1" Type="http://schemas.microsoft.com/office/2006/relationships/activeXControlBinary" Target="activeX878.bin"/></Relationships>
</file>

<file path=word/activeX/_rels/activeX241.xml.rels><?xml version="1.0" encoding="UTF-8" standalone="yes"?>
<Relationships xmlns="http://schemas.openxmlformats.org/package/2006/relationships"><Relationship Id="rId1" Type="http://schemas.microsoft.com/office/2006/relationships/activeXControlBinary" Target="activeX879.bin"/></Relationships>
</file>

<file path=word/activeX/_rels/activeX242.xml.rels><?xml version="1.0" encoding="UTF-8" standalone="yes"?>
<Relationships xmlns="http://schemas.openxmlformats.org/package/2006/relationships"><Relationship Id="rId1" Type="http://schemas.microsoft.com/office/2006/relationships/activeXControlBinary" Target="activeX880.bin"/></Relationships>
</file>

<file path=word/activeX/_rels/activeX243.xml.rels><?xml version="1.0" encoding="UTF-8" standalone="yes"?>
<Relationships xmlns="http://schemas.openxmlformats.org/package/2006/relationships"><Relationship Id="rId1" Type="http://schemas.microsoft.com/office/2006/relationships/activeXControlBinary" Target="activeX881.bin"/></Relationships>
</file>

<file path=word/activeX/_rels/activeX244.xml.rels><?xml version="1.0" encoding="UTF-8" standalone="yes"?>
<Relationships xmlns="http://schemas.openxmlformats.org/package/2006/relationships"><Relationship Id="rId1" Type="http://schemas.microsoft.com/office/2006/relationships/activeXControlBinary" Target="activeX882.bin"/></Relationships>
</file>

<file path=word/activeX/_rels/activeX245.xml.rels><?xml version="1.0" encoding="UTF-8" standalone="yes"?>
<Relationships xmlns="http://schemas.openxmlformats.org/package/2006/relationships"><Relationship Id="rId1" Type="http://schemas.microsoft.com/office/2006/relationships/activeXControlBinary" Target="activeX883.bin"/></Relationships>
</file>

<file path=word/activeX/_rels/activeX246.xml.rels><?xml version="1.0" encoding="UTF-8" standalone="yes"?>
<Relationships xmlns="http://schemas.openxmlformats.org/package/2006/relationships"><Relationship Id="rId1" Type="http://schemas.microsoft.com/office/2006/relationships/activeXControlBinary" Target="activeX884.bin"/></Relationships>
</file>

<file path=word/activeX/_rels/activeX247.xml.rels><?xml version="1.0" encoding="UTF-8" standalone="yes"?>
<Relationships xmlns="http://schemas.openxmlformats.org/package/2006/relationships"><Relationship Id="rId1" Type="http://schemas.microsoft.com/office/2006/relationships/activeXControlBinary" Target="activeX885.bin"/></Relationships>
</file>

<file path=word/activeX/_rels/activeX248.xml.rels><?xml version="1.0" encoding="UTF-8" standalone="yes"?>
<Relationships xmlns="http://schemas.openxmlformats.org/package/2006/relationships"><Relationship Id="rId1" Type="http://schemas.microsoft.com/office/2006/relationships/activeXControlBinary" Target="activeX886.bin"/></Relationships>
</file>

<file path=word/activeX/_rels/activeX249.xml.rels><?xml version="1.0" encoding="UTF-8" standalone="yes"?>
<Relationships xmlns="http://schemas.openxmlformats.org/package/2006/relationships"><Relationship Id="rId1" Type="http://schemas.microsoft.com/office/2006/relationships/activeXControlBinary" Target="activeX887.bin"/></Relationships>
</file>

<file path=word/activeX/_rels/activeX25.xml.rels><?xml version="1.0" encoding="UTF-8" standalone="yes"?>
<Relationships xmlns="http://schemas.openxmlformats.org/package/2006/relationships"><Relationship Id="rId1" Type="http://schemas.microsoft.com/office/2006/relationships/activeXControlBinary" Target="activeX290.bin"/></Relationships>
</file>

<file path=word/activeX/_rels/activeX250.xml.rels><?xml version="1.0" encoding="UTF-8" standalone="yes"?>
<Relationships xmlns="http://schemas.openxmlformats.org/package/2006/relationships"><Relationship Id="rId1" Type="http://schemas.microsoft.com/office/2006/relationships/activeXControlBinary" Target="activeX888.bin"/></Relationships>
</file>

<file path=word/activeX/_rels/activeX251.xml.rels><?xml version="1.0" encoding="UTF-8" standalone="yes"?>
<Relationships xmlns="http://schemas.openxmlformats.org/package/2006/relationships"><Relationship Id="rId1" Type="http://schemas.microsoft.com/office/2006/relationships/activeXControlBinary" Target="activeX889.bin"/></Relationships>
</file>

<file path=word/activeX/_rels/activeX252.xml.rels><?xml version="1.0" encoding="UTF-8" standalone="yes"?>
<Relationships xmlns="http://schemas.openxmlformats.org/package/2006/relationships"><Relationship Id="rId1" Type="http://schemas.microsoft.com/office/2006/relationships/activeXControlBinary" Target="activeX890.bin"/></Relationships>
</file>

<file path=word/activeX/_rels/activeX253.xml.rels><?xml version="1.0" encoding="UTF-8" standalone="yes"?>
<Relationships xmlns="http://schemas.openxmlformats.org/package/2006/relationships"><Relationship Id="rId1" Type="http://schemas.microsoft.com/office/2006/relationships/activeXControlBinary" Target="activeX891.bin"/></Relationships>
</file>

<file path=word/activeX/_rels/activeX254.xml.rels><?xml version="1.0" encoding="UTF-8" standalone="yes"?>
<Relationships xmlns="http://schemas.openxmlformats.org/package/2006/relationships"><Relationship Id="rId1" Type="http://schemas.microsoft.com/office/2006/relationships/activeXControlBinary" Target="activeX892.bin"/></Relationships>
</file>

<file path=word/activeX/_rels/activeX255.xml.rels><?xml version="1.0" encoding="UTF-8" standalone="yes"?>
<Relationships xmlns="http://schemas.openxmlformats.org/package/2006/relationships"><Relationship Id="rId1" Type="http://schemas.microsoft.com/office/2006/relationships/activeXControlBinary" Target="activeX893.bin"/></Relationships>
</file>

<file path=word/activeX/_rels/activeX256.xml.rels><?xml version="1.0" encoding="UTF-8" standalone="yes"?>
<Relationships xmlns="http://schemas.openxmlformats.org/package/2006/relationships"><Relationship Id="rId1" Type="http://schemas.microsoft.com/office/2006/relationships/activeXControlBinary" Target="activeX894.bin"/></Relationships>
</file>

<file path=word/activeX/_rels/activeX257.xml.rels><?xml version="1.0" encoding="UTF-8" standalone="yes"?>
<Relationships xmlns="http://schemas.openxmlformats.org/package/2006/relationships"><Relationship Id="rId1" Type="http://schemas.microsoft.com/office/2006/relationships/activeXControlBinary" Target="activeX895.bin"/></Relationships>
</file>

<file path=word/activeX/_rels/activeX258.xml.rels><?xml version="1.0" encoding="UTF-8" standalone="yes"?>
<Relationships xmlns="http://schemas.openxmlformats.org/package/2006/relationships"><Relationship Id="rId1" Type="http://schemas.microsoft.com/office/2006/relationships/activeXControlBinary" Target="activeX896.bin"/></Relationships>
</file>

<file path=word/activeX/_rels/activeX259.xml.rels><?xml version="1.0" encoding="UTF-8" standalone="yes"?>
<Relationships xmlns="http://schemas.openxmlformats.org/package/2006/relationships"><Relationship Id="rId1" Type="http://schemas.microsoft.com/office/2006/relationships/activeXControlBinary" Target="activeX897.bin"/></Relationships>
</file>

<file path=word/activeX/_rels/activeX26.xml.rels><?xml version="1.0" encoding="UTF-8" standalone="yes"?>
<Relationships xmlns="http://schemas.openxmlformats.org/package/2006/relationships"><Relationship Id="rId1" Type="http://schemas.microsoft.com/office/2006/relationships/activeXControlBinary" Target="activeX289.bin"/></Relationships>
</file>

<file path=word/activeX/_rels/activeX260.xml.rels><?xml version="1.0" encoding="UTF-8" standalone="yes"?>
<Relationships xmlns="http://schemas.openxmlformats.org/package/2006/relationships"><Relationship Id="rId1" Type="http://schemas.microsoft.com/office/2006/relationships/activeXControlBinary" Target="activeX898.bin"/></Relationships>
</file>

<file path=word/activeX/_rels/activeX261.xml.rels><?xml version="1.0" encoding="UTF-8" standalone="yes"?>
<Relationships xmlns="http://schemas.openxmlformats.org/package/2006/relationships"><Relationship Id="rId1" Type="http://schemas.microsoft.com/office/2006/relationships/activeXControlBinary" Target="activeX899.bin"/></Relationships>
</file>

<file path=word/activeX/_rels/activeX262.xml.rels><?xml version="1.0" encoding="UTF-8" standalone="yes"?>
<Relationships xmlns="http://schemas.openxmlformats.org/package/2006/relationships"><Relationship Id="rId1" Type="http://schemas.microsoft.com/office/2006/relationships/activeXControlBinary" Target="activeX900.bin"/></Relationships>
</file>

<file path=word/activeX/_rels/activeX263.xml.rels><?xml version="1.0" encoding="UTF-8" standalone="yes"?>
<Relationships xmlns="http://schemas.openxmlformats.org/package/2006/relationships"><Relationship Id="rId1" Type="http://schemas.microsoft.com/office/2006/relationships/activeXControlBinary" Target="activeX901.bin"/></Relationships>
</file>

<file path=word/activeX/_rels/activeX264.xml.rels><?xml version="1.0" encoding="UTF-8" standalone="yes"?>
<Relationships xmlns="http://schemas.openxmlformats.org/package/2006/relationships"><Relationship Id="rId1" Type="http://schemas.microsoft.com/office/2006/relationships/activeXControlBinary" Target="activeX902.bin"/></Relationships>
</file>

<file path=word/activeX/_rels/activeX265.xml.rels><?xml version="1.0" encoding="UTF-8" standalone="yes"?>
<Relationships xmlns="http://schemas.openxmlformats.org/package/2006/relationships"><Relationship Id="rId1" Type="http://schemas.microsoft.com/office/2006/relationships/activeXControlBinary" Target="activeX903.bin"/></Relationships>
</file>

<file path=word/activeX/_rels/activeX266.xml.rels><?xml version="1.0" encoding="UTF-8" standalone="yes"?>
<Relationships xmlns="http://schemas.openxmlformats.org/package/2006/relationships"><Relationship Id="rId1" Type="http://schemas.microsoft.com/office/2006/relationships/activeXControlBinary" Target="activeX904.bin"/></Relationships>
</file>

<file path=word/activeX/_rels/activeX267.xml.rels><?xml version="1.0" encoding="UTF-8" standalone="yes"?>
<Relationships xmlns="http://schemas.openxmlformats.org/package/2006/relationships"><Relationship Id="rId1" Type="http://schemas.microsoft.com/office/2006/relationships/activeXControlBinary" Target="activeX905.bin"/></Relationships>
</file>

<file path=word/activeX/_rels/activeX268.xml.rels><?xml version="1.0" encoding="UTF-8" standalone="yes"?>
<Relationships xmlns="http://schemas.openxmlformats.org/package/2006/relationships"><Relationship Id="rId1" Type="http://schemas.microsoft.com/office/2006/relationships/activeXControlBinary" Target="activeX906.bin"/></Relationships>
</file>

<file path=word/activeX/_rels/activeX269.xml.rels><?xml version="1.0" encoding="UTF-8" standalone="yes"?>
<Relationships xmlns="http://schemas.openxmlformats.org/package/2006/relationships"><Relationship Id="rId1" Type="http://schemas.microsoft.com/office/2006/relationships/activeXControlBinary" Target="activeX907.bin"/></Relationships>
</file>

<file path=word/activeX/_rels/activeX27.xml.rels><?xml version="1.0" encoding="UTF-8" standalone="yes"?>
<Relationships xmlns="http://schemas.openxmlformats.org/package/2006/relationships"><Relationship Id="rId1" Type="http://schemas.microsoft.com/office/2006/relationships/activeXControlBinary" Target="activeX288.bin"/></Relationships>
</file>

<file path=word/activeX/_rels/activeX270.xml.rels><?xml version="1.0" encoding="UTF-8" standalone="yes"?>
<Relationships xmlns="http://schemas.openxmlformats.org/package/2006/relationships"><Relationship Id="rId1" Type="http://schemas.microsoft.com/office/2006/relationships/activeXControlBinary" Target="activeX908.bin"/></Relationships>
</file>

<file path=word/activeX/_rels/activeX271.xml.rels><?xml version="1.0" encoding="UTF-8" standalone="yes"?>
<Relationships xmlns="http://schemas.openxmlformats.org/package/2006/relationships"><Relationship Id="rId1" Type="http://schemas.microsoft.com/office/2006/relationships/activeXControlBinary" Target="activeX909.bin"/></Relationships>
</file>

<file path=word/activeX/_rels/activeX272.xml.rels><?xml version="1.0" encoding="UTF-8" standalone="yes"?>
<Relationships xmlns="http://schemas.openxmlformats.org/package/2006/relationships"><Relationship Id="rId1" Type="http://schemas.microsoft.com/office/2006/relationships/activeXControlBinary" Target="activeX910.bin"/></Relationships>
</file>

<file path=word/activeX/_rels/activeX273.xml.rels><?xml version="1.0" encoding="UTF-8" standalone="yes"?>
<Relationships xmlns="http://schemas.openxmlformats.org/package/2006/relationships"><Relationship Id="rId1" Type="http://schemas.microsoft.com/office/2006/relationships/activeXControlBinary" Target="activeX911.bin"/></Relationships>
</file>

<file path=word/activeX/_rels/activeX274.xml.rels><?xml version="1.0" encoding="UTF-8" standalone="yes"?>
<Relationships xmlns="http://schemas.openxmlformats.org/package/2006/relationships"><Relationship Id="rId1" Type="http://schemas.microsoft.com/office/2006/relationships/activeXControlBinary" Target="activeX912.bin"/></Relationships>
</file>

<file path=word/activeX/_rels/activeX275.xml.rels><?xml version="1.0" encoding="UTF-8" standalone="yes"?>
<Relationships xmlns="http://schemas.openxmlformats.org/package/2006/relationships"><Relationship Id="rId1" Type="http://schemas.microsoft.com/office/2006/relationships/activeXControlBinary" Target="activeX913.bin"/></Relationships>
</file>

<file path=word/activeX/_rels/activeX276.xml.rels><?xml version="1.0" encoding="UTF-8" standalone="yes"?>
<Relationships xmlns="http://schemas.openxmlformats.org/package/2006/relationships"><Relationship Id="rId1" Type="http://schemas.microsoft.com/office/2006/relationships/activeXControlBinary" Target="activeX914.bin"/></Relationships>
</file>

<file path=word/activeX/_rels/activeX277.xml.rels><?xml version="1.0" encoding="UTF-8" standalone="yes"?>
<Relationships xmlns="http://schemas.openxmlformats.org/package/2006/relationships"><Relationship Id="rId1" Type="http://schemas.microsoft.com/office/2006/relationships/activeXControlBinary" Target="activeX915.bin"/></Relationships>
</file>

<file path=word/activeX/_rels/activeX278.xml.rels><?xml version="1.0" encoding="UTF-8" standalone="yes"?>
<Relationships xmlns="http://schemas.openxmlformats.org/package/2006/relationships"><Relationship Id="rId1" Type="http://schemas.microsoft.com/office/2006/relationships/activeXControlBinary" Target="activeX916.bin"/></Relationships>
</file>

<file path=word/activeX/_rels/activeX279.xml.rels><?xml version="1.0" encoding="UTF-8" standalone="yes"?>
<Relationships xmlns="http://schemas.openxmlformats.org/package/2006/relationships"><Relationship Id="rId1" Type="http://schemas.microsoft.com/office/2006/relationships/activeXControlBinary" Target="activeX917.bin"/></Relationships>
</file>

<file path=word/activeX/_rels/activeX28.xml.rels><?xml version="1.0" encoding="UTF-8" standalone="yes"?>
<Relationships xmlns="http://schemas.openxmlformats.org/package/2006/relationships"><Relationship Id="rId1" Type="http://schemas.microsoft.com/office/2006/relationships/activeXControlBinary" Target="activeX287.bin"/></Relationships>
</file>

<file path=word/activeX/_rels/activeX280.xml.rels><?xml version="1.0" encoding="UTF-8" standalone="yes"?>
<Relationships xmlns="http://schemas.openxmlformats.org/package/2006/relationships"><Relationship Id="rId1" Type="http://schemas.microsoft.com/office/2006/relationships/activeXControlBinary" Target="activeX918.bin"/></Relationships>
</file>

<file path=word/activeX/_rels/activeX281.xml.rels><?xml version="1.0" encoding="UTF-8" standalone="yes"?>
<Relationships xmlns="http://schemas.openxmlformats.org/package/2006/relationships"><Relationship Id="rId1" Type="http://schemas.microsoft.com/office/2006/relationships/activeXControlBinary" Target="activeX919.bin"/></Relationships>
</file>

<file path=word/activeX/_rels/activeX282.xml.rels><?xml version="1.0" encoding="UTF-8" standalone="yes"?>
<Relationships xmlns="http://schemas.openxmlformats.org/package/2006/relationships"><Relationship Id="rId1" Type="http://schemas.microsoft.com/office/2006/relationships/activeXControlBinary" Target="activeX920.bin"/></Relationships>
</file>

<file path=word/activeX/_rels/activeX283.xml.rels><?xml version="1.0" encoding="UTF-8" standalone="yes"?>
<Relationships xmlns="http://schemas.openxmlformats.org/package/2006/relationships"><Relationship Id="rId1" Type="http://schemas.microsoft.com/office/2006/relationships/activeXControlBinary" Target="activeX921.bin"/></Relationships>
</file>

<file path=word/activeX/_rels/activeX284.xml.rels><?xml version="1.0" encoding="UTF-8" standalone="yes"?>
<Relationships xmlns="http://schemas.openxmlformats.org/package/2006/relationships"><Relationship Id="rId1" Type="http://schemas.microsoft.com/office/2006/relationships/activeXControlBinary" Target="activeX922.bin"/></Relationships>
</file>

<file path=word/activeX/_rels/activeX285.xml.rels><?xml version="1.0" encoding="UTF-8" standalone="yes"?>
<Relationships xmlns="http://schemas.openxmlformats.org/package/2006/relationships"><Relationship Id="rId1" Type="http://schemas.microsoft.com/office/2006/relationships/activeXControlBinary" Target="activeX923.bin"/></Relationships>
</file>

<file path=word/activeX/_rels/activeX286.xml.rels><?xml version="1.0" encoding="UTF-8" standalone="yes"?>
<Relationships xmlns="http://schemas.openxmlformats.org/package/2006/relationships"><Relationship Id="rId1" Type="http://schemas.microsoft.com/office/2006/relationships/activeXControlBinary" Target="activeX924.bin"/></Relationships>
</file>

<file path=word/activeX/_rels/activeX287.xml.rels><?xml version="1.0" encoding="UTF-8" standalone="yes"?>
<Relationships xmlns="http://schemas.openxmlformats.org/package/2006/relationships"><Relationship Id="rId1" Type="http://schemas.microsoft.com/office/2006/relationships/activeXControlBinary" Target="activeX925.bin"/></Relationships>
</file>

<file path=word/activeX/_rels/activeX288.xml.rels><?xml version="1.0" encoding="UTF-8" standalone="yes"?>
<Relationships xmlns="http://schemas.openxmlformats.org/package/2006/relationships"><Relationship Id="rId1" Type="http://schemas.microsoft.com/office/2006/relationships/activeXControlBinary" Target="activeX926.bin"/></Relationships>
</file>

<file path=word/activeX/_rels/activeX289.xml.rels><?xml version="1.0" encoding="UTF-8" standalone="yes"?>
<Relationships xmlns="http://schemas.openxmlformats.org/package/2006/relationships"><Relationship Id="rId1" Type="http://schemas.microsoft.com/office/2006/relationships/activeXControlBinary" Target="activeX927.bin"/></Relationships>
</file>

<file path=word/activeX/_rels/activeX29.xml.rels><?xml version="1.0" encoding="UTF-8" standalone="yes"?>
<Relationships xmlns="http://schemas.openxmlformats.org/package/2006/relationships"><Relationship Id="rId1" Type="http://schemas.microsoft.com/office/2006/relationships/activeXControlBinary" Target="activeX286.bin"/></Relationships>
</file>

<file path=word/activeX/_rels/activeX290.xml.rels><?xml version="1.0" encoding="UTF-8" standalone="yes"?>
<Relationships xmlns="http://schemas.openxmlformats.org/package/2006/relationships"><Relationship Id="rId1" Type="http://schemas.microsoft.com/office/2006/relationships/activeXControlBinary" Target="activeX928.bin"/></Relationships>
</file>

<file path=word/activeX/_rels/activeX291.xml.rels><?xml version="1.0" encoding="UTF-8" standalone="yes"?>
<Relationships xmlns="http://schemas.openxmlformats.org/package/2006/relationships"><Relationship Id="rId1" Type="http://schemas.microsoft.com/office/2006/relationships/activeXControlBinary" Target="activeX929.bin"/></Relationships>
</file>

<file path=word/activeX/_rels/activeX292.xml.rels><?xml version="1.0" encoding="UTF-8" standalone="yes"?>
<Relationships xmlns="http://schemas.openxmlformats.org/package/2006/relationships"><Relationship Id="rId1" Type="http://schemas.microsoft.com/office/2006/relationships/activeXControlBinary" Target="activeX930.bin"/></Relationships>
</file>

<file path=word/activeX/_rels/activeX293.xml.rels><?xml version="1.0" encoding="UTF-8" standalone="yes"?>
<Relationships xmlns="http://schemas.openxmlformats.org/package/2006/relationships"><Relationship Id="rId1" Type="http://schemas.microsoft.com/office/2006/relationships/activeXControlBinary" Target="activeX931.bin"/></Relationships>
</file>

<file path=word/activeX/_rels/activeX294.xml.rels><?xml version="1.0" encoding="UTF-8" standalone="yes"?>
<Relationships xmlns="http://schemas.openxmlformats.org/package/2006/relationships"><Relationship Id="rId1" Type="http://schemas.microsoft.com/office/2006/relationships/activeXControlBinary" Target="activeX932.bin"/></Relationships>
</file>

<file path=word/activeX/_rels/activeX295.xml.rels><?xml version="1.0" encoding="UTF-8" standalone="yes"?>
<Relationships xmlns="http://schemas.openxmlformats.org/package/2006/relationships"><Relationship Id="rId1" Type="http://schemas.microsoft.com/office/2006/relationships/activeXControlBinary" Target="activeX933.bin"/></Relationships>
</file>

<file path=word/activeX/_rels/activeX296.xml.rels><?xml version="1.0" encoding="UTF-8" standalone="yes"?>
<Relationships xmlns="http://schemas.openxmlformats.org/package/2006/relationships"><Relationship Id="rId1" Type="http://schemas.microsoft.com/office/2006/relationships/activeXControlBinary" Target="activeX934.bin"/></Relationships>
</file>

<file path=word/activeX/_rels/activeX297.xml.rels><?xml version="1.0" encoding="UTF-8" standalone="yes"?>
<Relationships xmlns="http://schemas.openxmlformats.org/package/2006/relationships"><Relationship Id="rId1" Type="http://schemas.microsoft.com/office/2006/relationships/activeXControlBinary" Target="activeX935.bin"/></Relationships>
</file>

<file path=word/activeX/_rels/activeX298.xml.rels><?xml version="1.0" encoding="UTF-8" standalone="yes"?>
<Relationships xmlns="http://schemas.openxmlformats.org/package/2006/relationships"><Relationship Id="rId1" Type="http://schemas.microsoft.com/office/2006/relationships/activeXControlBinary" Target="activeX936.bin"/></Relationships>
</file>

<file path=word/activeX/_rels/activeX299.xml.rels><?xml version="1.0" encoding="UTF-8" standalone="yes"?>
<Relationships xmlns="http://schemas.openxmlformats.org/package/2006/relationships"><Relationship Id="rId1" Type="http://schemas.microsoft.com/office/2006/relationships/activeXControlBinary" Target="activeX937.bin"/></Relationships>
</file>

<file path=word/activeX/_rels/activeX3.xml.rels><?xml version="1.0" encoding="UTF-8" standalone="yes"?>
<Relationships xmlns="http://schemas.openxmlformats.org/package/2006/relationships"><Relationship Id="rId1" Type="http://schemas.microsoft.com/office/2006/relationships/activeXControlBinary" Target="activeX305.bin"/></Relationships>
</file>

<file path=word/activeX/_rels/activeX30.xml.rels><?xml version="1.0" encoding="UTF-8" standalone="yes"?>
<Relationships xmlns="http://schemas.openxmlformats.org/package/2006/relationships"><Relationship Id="rId1" Type="http://schemas.microsoft.com/office/2006/relationships/activeXControlBinary" Target="activeX285.bin"/></Relationships>
</file>

<file path=word/activeX/_rels/activeX300.xml.rels><?xml version="1.0" encoding="UTF-8" standalone="yes"?>
<Relationships xmlns="http://schemas.openxmlformats.org/package/2006/relationships"><Relationship Id="rId1" Type="http://schemas.microsoft.com/office/2006/relationships/activeXControlBinary" Target="activeX938.bin"/></Relationships>
</file>

<file path=word/activeX/_rels/activeX301.xml.rels><?xml version="1.0" encoding="UTF-8" standalone="yes"?>
<Relationships xmlns="http://schemas.openxmlformats.org/package/2006/relationships"><Relationship Id="rId1" Type="http://schemas.microsoft.com/office/2006/relationships/activeXControlBinary" Target="activeX939.bin"/></Relationships>
</file>

<file path=word/activeX/_rels/activeX302.xml.rels><?xml version="1.0" encoding="UTF-8" standalone="yes"?>
<Relationships xmlns="http://schemas.openxmlformats.org/package/2006/relationships"><Relationship Id="rId1" Type="http://schemas.microsoft.com/office/2006/relationships/activeXControlBinary" Target="activeX940.bin"/></Relationships>
</file>

<file path=word/activeX/_rels/activeX303.xml.rels><?xml version="1.0" encoding="UTF-8" standalone="yes"?>
<Relationships xmlns="http://schemas.openxmlformats.org/package/2006/relationships"><Relationship Id="rId1" Type="http://schemas.microsoft.com/office/2006/relationships/activeXControlBinary" Target="activeX941.bin"/></Relationships>
</file>

<file path=word/activeX/_rels/activeX304.xml.rels><?xml version="1.0" encoding="UTF-8" standalone="yes"?>
<Relationships xmlns="http://schemas.openxmlformats.org/package/2006/relationships"><Relationship Id="rId1" Type="http://schemas.microsoft.com/office/2006/relationships/activeXControlBinary" Target="activeX942.bin"/></Relationships>
</file>

<file path=word/activeX/_rels/activeX305.xml.rels><?xml version="1.0" encoding="UTF-8" standalone="yes"?>
<Relationships xmlns="http://schemas.openxmlformats.org/package/2006/relationships"><Relationship Id="rId1" Type="http://schemas.microsoft.com/office/2006/relationships/activeXControlBinary" Target="activeX943.bin"/></Relationships>
</file>

<file path=word/activeX/_rels/activeX306.xml.rels><?xml version="1.0" encoding="UTF-8" standalone="yes"?>
<Relationships xmlns="http://schemas.openxmlformats.org/package/2006/relationships"><Relationship Id="rId1" Type="http://schemas.microsoft.com/office/2006/relationships/activeXControlBinary" Target="activeX944.bin"/></Relationships>
</file>

<file path=word/activeX/_rels/activeX307.xml.rels><?xml version="1.0" encoding="UTF-8" standalone="yes"?>
<Relationships xmlns="http://schemas.openxmlformats.org/package/2006/relationships"><Relationship Id="rId1" Type="http://schemas.microsoft.com/office/2006/relationships/activeXControlBinary" Target="activeX945.bin"/></Relationships>
</file>

<file path=word/activeX/_rels/activeX308.xml.rels><?xml version="1.0" encoding="UTF-8" standalone="yes"?>
<Relationships xmlns="http://schemas.openxmlformats.org/package/2006/relationships"><Relationship Id="rId1" Type="http://schemas.microsoft.com/office/2006/relationships/activeXControlBinary" Target="activeX946.bin"/></Relationships>
</file>

<file path=word/activeX/_rels/activeX309.xml.rels><?xml version="1.0" encoding="UTF-8" standalone="yes"?>
<Relationships xmlns="http://schemas.openxmlformats.org/package/2006/relationships"><Relationship Id="rId1" Type="http://schemas.microsoft.com/office/2006/relationships/activeXControlBinary" Target="activeX947.bin"/></Relationships>
</file>

<file path=word/activeX/_rels/activeX31.xml.rels><?xml version="1.0" encoding="UTF-8" standalone="yes"?>
<Relationships xmlns="http://schemas.openxmlformats.org/package/2006/relationships"><Relationship Id="rId1" Type="http://schemas.microsoft.com/office/2006/relationships/activeXControlBinary" Target="activeX284.bin"/></Relationships>
</file>

<file path=word/activeX/_rels/activeX310.xml.rels><?xml version="1.0" encoding="UTF-8" standalone="yes"?>
<Relationships xmlns="http://schemas.openxmlformats.org/package/2006/relationships"><Relationship Id="rId1" Type="http://schemas.microsoft.com/office/2006/relationships/activeXControlBinary" Target="activeX948.bin"/></Relationships>
</file>

<file path=word/activeX/_rels/activeX311.xml.rels><?xml version="1.0" encoding="UTF-8" standalone="yes"?>
<Relationships xmlns="http://schemas.openxmlformats.org/package/2006/relationships"><Relationship Id="rId1" Type="http://schemas.microsoft.com/office/2006/relationships/activeXControlBinary" Target="activeX949.bin"/></Relationships>
</file>

<file path=word/activeX/_rels/activeX312.xml.rels><?xml version="1.0" encoding="UTF-8" standalone="yes"?>
<Relationships xmlns="http://schemas.openxmlformats.org/package/2006/relationships"><Relationship Id="rId1" Type="http://schemas.microsoft.com/office/2006/relationships/activeXControlBinary" Target="activeX950.bin"/></Relationships>
</file>

<file path=word/activeX/_rels/activeX313.xml.rels><?xml version="1.0" encoding="UTF-8" standalone="yes"?>
<Relationships xmlns="http://schemas.openxmlformats.org/package/2006/relationships"><Relationship Id="rId1" Type="http://schemas.microsoft.com/office/2006/relationships/activeXControlBinary" Target="activeX951.bin"/></Relationships>
</file>

<file path=word/activeX/_rels/activeX314.xml.rels><?xml version="1.0" encoding="UTF-8" standalone="yes"?>
<Relationships xmlns="http://schemas.openxmlformats.org/package/2006/relationships"><Relationship Id="rId1" Type="http://schemas.microsoft.com/office/2006/relationships/activeXControlBinary" Target="activeX952.bin"/></Relationships>
</file>

<file path=word/activeX/_rels/activeX315.xml.rels><?xml version="1.0" encoding="UTF-8" standalone="yes"?>
<Relationships xmlns="http://schemas.openxmlformats.org/package/2006/relationships"><Relationship Id="rId1" Type="http://schemas.microsoft.com/office/2006/relationships/activeXControlBinary" Target="activeX953.bin"/></Relationships>
</file>

<file path=word/activeX/_rels/activeX316.xml.rels><?xml version="1.0" encoding="UTF-8" standalone="yes"?>
<Relationships xmlns="http://schemas.openxmlformats.org/package/2006/relationships"><Relationship Id="rId1" Type="http://schemas.microsoft.com/office/2006/relationships/activeXControlBinary" Target="activeX954.bin"/></Relationships>
</file>

<file path=word/activeX/_rels/activeX317.xml.rels><?xml version="1.0" encoding="UTF-8" standalone="yes"?>
<Relationships xmlns="http://schemas.openxmlformats.org/package/2006/relationships"><Relationship Id="rId1" Type="http://schemas.microsoft.com/office/2006/relationships/activeXControlBinary" Target="activeX955.bin"/></Relationships>
</file>

<file path=word/activeX/_rels/activeX318.xml.rels><?xml version="1.0" encoding="UTF-8" standalone="yes"?>
<Relationships xmlns="http://schemas.openxmlformats.org/package/2006/relationships"><Relationship Id="rId1" Type="http://schemas.microsoft.com/office/2006/relationships/activeXControlBinary" Target="activeX956.bin"/></Relationships>
</file>

<file path=word/activeX/_rels/activeX319.xml.rels><?xml version="1.0" encoding="UTF-8" standalone="yes"?>
<Relationships xmlns="http://schemas.openxmlformats.org/package/2006/relationships"><Relationship Id="rId1" Type="http://schemas.microsoft.com/office/2006/relationships/activeXControlBinary" Target="activeX957.bin"/></Relationships>
</file>

<file path=word/activeX/_rels/activeX32.xml.rels><?xml version="1.0" encoding="UTF-8" standalone="yes"?>
<Relationships xmlns="http://schemas.openxmlformats.org/package/2006/relationships"><Relationship Id="rId1" Type="http://schemas.microsoft.com/office/2006/relationships/activeXControlBinary" Target="activeX283.bin"/></Relationships>
</file>

<file path=word/activeX/_rels/activeX320.xml.rels><?xml version="1.0" encoding="UTF-8" standalone="yes"?>
<Relationships xmlns="http://schemas.openxmlformats.org/package/2006/relationships"><Relationship Id="rId1" Type="http://schemas.microsoft.com/office/2006/relationships/activeXControlBinary" Target="activeX958.bin"/></Relationships>
</file>

<file path=word/activeX/_rels/activeX321.xml.rels><?xml version="1.0" encoding="UTF-8" standalone="yes"?>
<Relationships xmlns="http://schemas.openxmlformats.org/package/2006/relationships"><Relationship Id="rId1" Type="http://schemas.microsoft.com/office/2006/relationships/activeXControlBinary" Target="activeX959.bin"/></Relationships>
</file>

<file path=word/activeX/_rels/activeX322.xml.rels><?xml version="1.0" encoding="UTF-8" standalone="yes"?>
<Relationships xmlns="http://schemas.openxmlformats.org/package/2006/relationships"><Relationship Id="rId1" Type="http://schemas.microsoft.com/office/2006/relationships/activeXControlBinary" Target="activeX960.bin"/></Relationships>
</file>

<file path=word/activeX/_rels/activeX323.xml.rels><?xml version="1.0" encoding="UTF-8" standalone="yes"?>
<Relationships xmlns="http://schemas.openxmlformats.org/package/2006/relationships"><Relationship Id="rId1" Type="http://schemas.microsoft.com/office/2006/relationships/activeXControlBinary" Target="activeX961.bin"/></Relationships>
</file>

<file path=word/activeX/_rels/activeX324.xml.rels><?xml version="1.0" encoding="UTF-8" standalone="yes"?>
<Relationships xmlns="http://schemas.openxmlformats.org/package/2006/relationships"><Relationship Id="rId1" Type="http://schemas.microsoft.com/office/2006/relationships/activeXControlBinary" Target="activeX962.bin"/></Relationships>
</file>

<file path=word/activeX/_rels/activeX325.xml.rels><?xml version="1.0" encoding="UTF-8" standalone="yes"?>
<Relationships xmlns="http://schemas.openxmlformats.org/package/2006/relationships"><Relationship Id="rId1" Type="http://schemas.microsoft.com/office/2006/relationships/activeXControlBinary" Target="activeX963.bin"/></Relationships>
</file>

<file path=word/activeX/_rels/activeX326.xml.rels><?xml version="1.0" encoding="UTF-8" standalone="yes"?>
<Relationships xmlns="http://schemas.openxmlformats.org/package/2006/relationships"><Relationship Id="rId1" Type="http://schemas.microsoft.com/office/2006/relationships/activeXControlBinary" Target="activeX964.bin"/></Relationships>
</file>

<file path=word/activeX/_rels/activeX327.xml.rels><?xml version="1.0" encoding="UTF-8" standalone="yes"?>
<Relationships xmlns="http://schemas.openxmlformats.org/package/2006/relationships"><Relationship Id="rId1" Type="http://schemas.microsoft.com/office/2006/relationships/activeXControlBinary" Target="activeX965.bin"/></Relationships>
</file>

<file path=word/activeX/_rels/activeX328.xml.rels><?xml version="1.0" encoding="UTF-8" standalone="yes"?>
<Relationships xmlns="http://schemas.openxmlformats.org/package/2006/relationships"><Relationship Id="rId1" Type="http://schemas.microsoft.com/office/2006/relationships/activeXControlBinary" Target="activeX966.bin"/></Relationships>
</file>

<file path=word/activeX/_rels/activeX329.xml.rels><?xml version="1.0" encoding="UTF-8" standalone="yes"?>
<Relationships xmlns="http://schemas.openxmlformats.org/package/2006/relationships"><Relationship Id="rId1" Type="http://schemas.microsoft.com/office/2006/relationships/activeXControlBinary" Target="activeX967.bin"/></Relationships>
</file>

<file path=word/activeX/_rels/activeX33.xml.rels><?xml version="1.0" encoding="UTF-8" standalone="yes"?>
<Relationships xmlns="http://schemas.openxmlformats.org/package/2006/relationships"><Relationship Id="rId1" Type="http://schemas.microsoft.com/office/2006/relationships/activeXControlBinary" Target="activeX282.bin"/></Relationships>
</file>

<file path=word/activeX/_rels/activeX330.xml.rels><?xml version="1.0" encoding="UTF-8" standalone="yes"?>
<Relationships xmlns="http://schemas.openxmlformats.org/package/2006/relationships"><Relationship Id="rId1" Type="http://schemas.microsoft.com/office/2006/relationships/activeXControlBinary" Target="activeX968.bin"/></Relationships>
</file>

<file path=word/activeX/_rels/activeX331.xml.rels><?xml version="1.0" encoding="UTF-8" standalone="yes"?>
<Relationships xmlns="http://schemas.openxmlformats.org/package/2006/relationships"><Relationship Id="rId1" Type="http://schemas.microsoft.com/office/2006/relationships/activeXControlBinary" Target="activeX969.bin"/></Relationships>
</file>

<file path=word/activeX/_rels/activeX332.xml.rels><?xml version="1.0" encoding="UTF-8" standalone="yes"?>
<Relationships xmlns="http://schemas.openxmlformats.org/package/2006/relationships"><Relationship Id="rId1" Type="http://schemas.microsoft.com/office/2006/relationships/activeXControlBinary" Target="activeX970.bin"/></Relationships>
</file>

<file path=word/activeX/_rels/activeX333.xml.rels><?xml version="1.0" encoding="UTF-8" standalone="yes"?>
<Relationships xmlns="http://schemas.openxmlformats.org/package/2006/relationships"><Relationship Id="rId1" Type="http://schemas.microsoft.com/office/2006/relationships/activeXControlBinary" Target="activeX971.bin"/></Relationships>
</file>

<file path=word/activeX/_rels/activeX334.xml.rels><?xml version="1.0" encoding="UTF-8" standalone="yes"?>
<Relationships xmlns="http://schemas.openxmlformats.org/package/2006/relationships"><Relationship Id="rId1" Type="http://schemas.microsoft.com/office/2006/relationships/activeXControlBinary" Target="activeX972.bin"/></Relationships>
</file>

<file path=word/activeX/_rels/activeX335.xml.rels><?xml version="1.0" encoding="UTF-8" standalone="yes"?>
<Relationships xmlns="http://schemas.openxmlformats.org/package/2006/relationships"><Relationship Id="rId1" Type="http://schemas.microsoft.com/office/2006/relationships/activeXControlBinary" Target="activeX973.bin"/></Relationships>
</file>

<file path=word/activeX/_rels/activeX336.xml.rels><?xml version="1.0" encoding="UTF-8" standalone="yes"?>
<Relationships xmlns="http://schemas.openxmlformats.org/package/2006/relationships"><Relationship Id="rId1" Type="http://schemas.microsoft.com/office/2006/relationships/activeXControlBinary" Target="activeX974.bin"/></Relationships>
</file>

<file path=word/activeX/_rels/activeX337.xml.rels><?xml version="1.0" encoding="UTF-8" standalone="yes"?>
<Relationships xmlns="http://schemas.openxmlformats.org/package/2006/relationships"><Relationship Id="rId1" Type="http://schemas.microsoft.com/office/2006/relationships/activeXControlBinary" Target="activeX975.bin"/></Relationships>
</file>

<file path=word/activeX/_rels/activeX338.xml.rels><?xml version="1.0" encoding="UTF-8" standalone="yes"?>
<Relationships xmlns="http://schemas.openxmlformats.org/package/2006/relationships"><Relationship Id="rId1" Type="http://schemas.microsoft.com/office/2006/relationships/activeXControlBinary" Target="activeX976.bin"/></Relationships>
</file>

<file path=word/activeX/_rels/activeX339.xml.rels><?xml version="1.0" encoding="UTF-8" standalone="yes"?>
<Relationships xmlns="http://schemas.openxmlformats.org/package/2006/relationships"><Relationship Id="rId1" Type="http://schemas.microsoft.com/office/2006/relationships/activeXControlBinary" Target="activeX977.bin"/></Relationships>
</file>

<file path=word/activeX/_rels/activeX34.xml.rels><?xml version="1.0" encoding="UTF-8" standalone="yes"?>
<Relationships xmlns="http://schemas.openxmlformats.org/package/2006/relationships"><Relationship Id="rId1" Type="http://schemas.microsoft.com/office/2006/relationships/activeXControlBinary" Target="activeX281.bin"/></Relationships>
</file>

<file path=word/activeX/_rels/activeX340.xml.rels><?xml version="1.0" encoding="UTF-8" standalone="yes"?>
<Relationships xmlns="http://schemas.openxmlformats.org/package/2006/relationships"><Relationship Id="rId1" Type="http://schemas.microsoft.com/office/2006/relationships/activeXControlBinary" Target="activeX978.bin"/></Relationships>
</file>

<file path=word/activeX/_rels/activeX341.xml.rels><?xml version="1.0" encoding="UTF-8" standalone="yes"?>
<Relationships xmlns="http://schemas.openxmlformats.org/package/2006/relationships"><Relationship Id="rId1" Type="http://schemas.microsoft.com/office/2006/relationships/activeXControlBinary" Target="activeX979.bin"/></Relationships>
</file>

<file path=word/activeX/_rels/activeX342.xml.rels><?xml version="1.0" encoding="UTF-8" standalone="yes"?>
<Relationships xmlns="http://schemas.openxmlformats.org/package/2006/relationships"><Relationship Id="rId1" Type="http://schemas.microsoft.com/office/2006/relationships/activeXControlBinary" Target="activeX980.bin"/></Relationships>
</file>

<file path=word/activeX/_rels/activeX343.xml.rels><?xml version="1.0" encoding="UTF-8" standalone="yes"?>
<Relationships xmlns="http://schemas.openxmlformats.org/package/2006/relationships"><Relationship Id="rId1" Type="http://schemas.microsoft.com/office/2006/relationships/activeXControlBinary" Target="activeX981.bin"/></Relationships>
</file>

<file path=word/activeX/_rels/activeX344.xml.rels><?xml version="1.0" encoding="UTF-8" standalone="yes"?>
<Relationships xmlns="http://schemas.openxmlformats.org/package/2006/relationships"><Relationship Id="rId1" Type="http://schemas.microsoft.com/office/2006/relationships/activeXControlBinary" Target="activeX982.bin"/></Relationships>
</file>

<file path=word/activeX/_rels/activeX345.xml.rels><?xml version="1.0" encoding="UTF-8" standalone="yes"?>
<Relationships xmlns="http://schemas.openxmlformats.org/package/2006/relationships"><Relationship Id="rId1" Type="http://schemas.microsoft.com/office/2006/relationships/activeXControlBinary" Target="activeX983.bin"/></Relationships>
</file>

<file path=word/activeX/_rels/activeX346.xml.rels><?xml version="1.0" encoding="UTF-8" standalone="yes"?>
<Relationships xmlns="http://schemas.openxmlformats.org/package/2006/relationships"><Relationship Id="rId1" Type="http://schemas.microsoft.com/office/2006/relationships/activeXControlBinary" Target="activeX984.bin"/></Relationships>
</file>

<file path=word/activeX/_rels/activeX347.xml.rels><?xml version="1.0" encoding="UTF-8" standalone="yes"?>
<Relationships xmlns="http://schemas.openxmlformats.org/package/2006/relationships"><Relationship Id="rId1" Type="http://schemas.microsoft.com/office/2006/relationships/activeXControlBinary" Target="activeX985.bin"/></Relationships>
</file>

<file path=word/activeX/_rels/activeX348.xml.rels><?xml version="1.0" encoding="UTF-8" standalone="yes"?>
<Relationships xmlns="http://schemas.openxmlformats.org/package/2006/relationships"><Relationship Id="rId1" Type="http://schemas.microsoft.com/office/2006/relationships/activeXControlBinary" Target="activeX986.bin"/></Relationships>
</file>

<file path=word/activeX/_rels/activeX349.xml.rels><?xml version="1.0" encoding="UTF-8" standalone="yes"?>
<Relationships xmlns="http://schemas.openxmlformats.org/package/2006/relationships"><Relationship Id="rId1" Type="http://schemas.microsoft.com/office/2006/relationships/activeXControlBinary" Target="activeX987.bin"/></Relationships>
</file>

<file path=word/activeX/_rels/activeX35.xml.rels><?xml version="1.0" encoding="UTF-8" standalone="yes"?>
<Relationships xmlns="http://schemas.openxmlformats.org/package/2006/relationships"><Relationship Id="rId1" Type="http://schemas.microsoft.com/office/2006/relationships/activeXControlBinary" Target="activeX280.bin"/></Relationships>
</file>

<file path=word/activeX/_rels/activeX350.xml.rels><?xml version="1.0" encoding="UTF-8" standalone="yes"?>
<Relationships xmlns="http://schemas.openxmlformats.org/package/2006/relationships"><Relationship Id="rId1" Type="http://schemas.microsoft.com/office/2006/relationships/activeXControlBinary" Target="activeX988.bin"/></Relationships>
</file>

<file path=word/activeX/_rels/activeX351.xml.rels><?xml version="1.0" encoding="UTF-8" standalone="yes"?>
<Relationships xmlns="http://schemas.openxmlformats.org/package/2006/relationships"><Relationship Id="rId1" Type="http://schemas.microsoft.com/office/2006/relationships/activeXControlBinary" Target="activeX14.bin"/></Relationships>
</file>

<file path=word/activeX/_rels/activeX352.xml.rels><?xml version="1.0" encoding="UTF-8" standalone="yes"?>
<Relationships xmlns="http://schemas.openxmlformats.org/package/2006/relationships"><Relationship Id="rId1" Type="http://schemas.microsoft.com/office/2006/relationships/activeXControlBinary" Target="activeX15.bin"/></Relationships>
</file>

<file path=word/activeX/_rels/activeX353.xml.rels><?xml version="1.0" encoding="UTF-8" standalone="yes"?>
<Relationships xmlns="http://schemas.openxmlformats.org/package/2006/relationships"><Relationship Id="rId1" Type="http://schemas.microsoft.com/office/2006/relationships/activeXControlBinary" Target="activeX16.bin"/></Relationships>
</file>

<file path=word/activeX/_rels/activeX354.xml.rels><?xml version="1.0" encoding="UTF-8" standalone="yes"?>
<Relationships xmlns="http://schemas.openxmlformats.org/package/2006/relationships"><Relationship Id="rId1" Type="http://schemas.microsoft.com/office/2006/relationships/activeXControlBinary" Target="activeX17.bin"/></Relationships>
</file>

<file path=word/activeX/_rels/activeX355.xml.rels><?xml version="1.0" encoding="UTF-8" standalone="yes"?>
<Relationships xmlns="http://schemas.openxmlformats.org/package/2006/relationships"><Relationship Id="rId1" Type="http://schemas.microsoft.com/office/2006/relationships/activeXControlBinary" Target="activeX18.bin"/></Relationships>
</file>

<file path=word/activeX/_rels/activeX356.xml.rels><?xml version="1.0" encoding="UTF-8" standalone="yes"?>
<Relationships xmlns="http://schemas.openxmlformats.org/package/2006/relationships"><Relationship Id="rId1" Type="http://schemas.microsoft.com/office/2006/relationships/activeXControlBinary" Target="activeX19.bin"/></Relationships>
</file>

<file path=word/activeX/_rels/activeX357.xml.rels><?xml version="1.0" encoding="UTF-8" standalone="yes"?>
<Relationships xmlns="http://schemas.openxmlformats.org/package/2006/relationships"><Relationship Id="rId1" Type="http://schemas.microsoft.com/office/2006/relationships/activeXControlBinary" Target="activeX20.bin"/></Relationships>
</file>

<file path=word/activeX/_rels/activeX358.xml.rels><?xml version="1.0" encoding="UTF-8" standalone="yes"?>
<Relationships xmlns="http://schemas.openxmlformats.org/package/2006/relationships"><Relationship Id="rId1" Type="http://schemas.microsoft.com/office/2006/relationships/activeXControlBinary" Target="activeX21.bin"/></Relationships>
</file>

<file path=word/activeX/_rels/activeX359.xml.rels><?xml version="1.0" encoding="UTF-8" standalone="yes"?>
<Relationships xmlns="http://schemas.openxmlformats.org/package/2006/relationships"><Relationship Id="rId1" Type="http://schemas.microsoft.com/office/2006/relationships/activeXControlBinary" Target="activeX22.bin"/></Relationships>
</file>

<file path=word/activeX/_rels/activeX36.xml.rels><?xml version="1.0" encoding="UTF-8" standalone="yes"?>
<Relationships xmlns="http://schemas.openxmlformats.org/package/2006/relationships"><Relationship Id="rId1" Type="http://schemas.microsoft.com/office/2006/relationships/activeXControlBinary" Target="activeX279.bin"/></Relationships>
</file>

<file path=word/activeX/_rels/activeX360.xml.rels><?xml version="1.0" encoding="UTF-8" standalone="yes"?>
<Relationships xmlns="http://schemas.openxmlformats.org/package/2006/relationships"><Relationship Id="rId1" Type="http://schemas.microsoft.com/office/2006/relationships/activeXControlBinary" Target="activeX23.bin"/></Relationships>
</file>

<file path=word/activeX/_rels/activeX361.xml.rels><?xml version="1.0" encoding="UTF-8" standalone="yes"?>
<Relationships xmlns="http://schemas.openxmlformats.org/package/2006/relationships"><Relationship Id="rId1" Type="http://schemas.microsoft.com/office/2006/relationships/activeXControlBinary" Target="activeX24.bin"/></Relationships>
</file>

<file path=word/activeX/_rels/activeX362.xml.rels><?xml version="1.0" encoding="UTF-8" standalone="yes"?>
<Relationships xmlns="http://schemas.openxmlformats.org/package/2006/relationships"><Relationship Id="rId1" Type="http://schemas.microsoft.com/office/2006/relationships/activeXControlBinary" Target="activeX25.bin"/></Relationships>
</file>

<file path=word/activeX/_rels/activeX363.xml.rels><?xml version="1.0" encoding="UTF-8" standalone="yes"?>
<Relationships xmlns="http://schemas.openxmlformats.org/package/2006/relationships"><Relationship Id="rId1" Type="http://schemas.microsoft.com/office/2006/relationships/activeXControlBinary" Target="activeX26.bin"/></Relationships>
</file>

<file path=word/activeX/_rels/activeX364.xml.rels><?xml version="1.0" encoding="UTF-8" standalone="yes"?>
<Relationships xmlns="http://schemas.openxmlformats.org/package/2006/relationships"><Relationship Id="rId1" Type="http://schemas.microsoft.com/office/2006/relationships/activeXControlBinary" Target="activeX27.bin"/></Relationships>
</file>

<file path=word/activeX/_rels/activeX365.xml.rels><?xml version="1.0" encoding="UTF-8" standalone="yes"?>
<Relationships xmlns="http://schemas.openxmlformats.org/package/2006/relationships"><Relationship Id="rId1" Type="http://schemas.microsoft.com/office/2006/relationships/activeXControlBinary" Target="activeX28.bin"/></Relationships>
</file>

<file path=word/activeX/_rels/activeX366.xml.rels><?xml version="1.0" encoding="UTF-8" standalone="yes"?>
<Relationships xmlns="http://schemas.openxmlformats.org/package/2006/relationships"><Relationship Id="rId1" Type="http://schemas.microsoft.com/office/2006/relationships/activeXControlBinary" Target="activeX29.bin"/></Relationships>
</file>

<file path=word/activeX/_rels/activeX367.xml.rels><?xml version="1.0" encoding="UTF-8" standalone="yes"?>
<Relationships xmlns="http://schemas.openxmlformats.org/package/2006/relationships"><Relationship Id="rId1" Type="http://schemas.microsoft.com/office/2006/relationships/activeXControlBinary" Target="activeX30.bin"/></Relationships>
</file>

<file path=word/activeX/_rels/activeX368.xml.rels><?xml version="1.0" encoding="UTF-8" standalone="yes"?>
<Relationships xmlns="http://schemas.openxmlformats.org/package/2006/relationships"><Relationship Id="rId1" Type="http://schemas.microsoft.com/office/2006/relationships/activeXControlBinary" Target="activeX31.bin"/></Relationships>
</file>

<file path=word/activeX/_rels/activeX369.xml.rels><?xml version="1.0" encoding="UTF-8" standalone="yes"?>
<Relationships xmlns="http://schemas.openxmlformats.org/package/2006/relationships"><Relationship Id="rId1" Type="http://schemas.microsoft.com/office/2006/relationships/activeXControlBinary" Target="activeX32.bin"/></Relationships>
</file>

<file path=word/activeX/_rels/activeX37.xml.rels><?xml version="1.0" encoding="UTF-8" standalone="yes"?>
<Relationships xmlns="http://schemas.openxmlformats.org/package/2006/relationships"><Relationship Id="rId1" Type="http://schemas.microsoft.com/office/2006/relationships/activeXControlBinary" Target="activeX278.bin"/></Relationships>
</file>

<file path=word/activeX/_rels/activeX370.xml.rels><?xml version="1.0" encoding="UTF-8" standalone="yes"?>
<Relationships xmlns="http://schemas.openxmlformats.org/package/2006/relationships"><Relationship Id="rId1" Type="http://schemas.microsoft.com/office/2006/relationships/activeXControlBinary" Target="activeX33.bin"/></Relationships>
</file>

<file path=word/activeX/_rels/activeX371.xml.rels><?xml version="1.0" encoding="UTF-8" standalone="yes"?>
<Relationships xmlns="http://schemas.openxmlformats.org/package/2006/relationships"><Relationship Id="rId1" Type="http://schemas.microsoft.com/office/2006/relationships/activeXControlBinary" Target="activeX34.bin"/></Relationships>
</file>

<file path=word/activeX/_rels/activeX372.xml.rels><?xml version="1.0" encoding="UTF-8" standalone="yes"?>
<Relationships xmlns="http://schemas.openxmlformats.org/package/2006/relationships"><Relationship Id="rId1" Type="http://schemas.microsoft.com/office/2006/relationships/activeXControlBinary" Target="activeX35.bin"/></Relationships>
</file>

<file path=word/activeX/_rels/activeX373.xml.rels><?xml version="1.0" encoding="UTF-8" standalone="yes"?>
<Relationships xmlns="http://schemas.openxmlformats.org/package/2006/relationships"><Relationship Id="rId1" Type="http://schemas.microsoft.com/office/2006/relationships/activeXControlBinary" Target="activeX36.bin"/></Relationships>
</file>

<file path=word/activeX/_rels/activeX374.xml.rels><?xml version="1.0" encoding="UTF-8" standalone="yes"?>
<Relationships xmlns="http://schemas.openxmlformats.org/package/2006/relationships"><Relationship Id="rId1" Type="http://schemas.microsoft.com/office/2006/relationships/activeXControlBinary" Target="activeX37.bin"/></Relationships>
</file>

<file path=word/activeX/_rels/activeX375.xml.rels><?xml version="1.0" encoding="UTF-8" standalone="yes"?>
<Relationships xmlns="http://schemas.openxmlformats.org/package/2006/relationships"><Relationship Id="rId1" Type="http://schemas.microsoft.com/office/2006/relationships/activeXControlBinary" Target="activeX38.bin"/></Relationships>
</file>

<file path=word/activeX/_rels/activeX376.xml.rels><?xml version="1.0" encoding="UTF-8" standalone="yes"?>
<Relationships xmlns="http://schemas.openxmlformats.org/package/2006/relationships"><Relationship Id="rId1" Type="http://schemas.microsoft.com/office/2006/relationships/activeXControlBinary" Target="activeX39.bin"/></Relationships>
</file>

<file path=word/activeX/_rels/activeX377.xml.rels><?xml version="1.0" encoding="UTF-8" standalone="yes"?>
<Relationships xmlns="http://schemas.openxmlformats.org/package/2006/relationships"><Relationship Id="rId1" Type="http://schemas.microsoft.com/office/2006/relationships/activeXControlBinary" Target="activeX40.bin"/></Relationships>
</file>

<file path=word/activeX/_rels/activeX378.xml.rels><?xml version="1.0" encoding="UTF-8" standalone="yes"?>
<Relationships xmlns="http://schemas.openxmlformats.org/package/2006/relationships"><Relationship Id="rId1" Type="http://schemas.microsoft.com/office/2006/relationships/activeXControlBinary" Target="activeX41.bin"/></Relationships>
</file>

<file path=word/activeX/_rels/activeX379.xml.rels><?xml version="1.0" encoding="UTF-8" standalone="yes"?>
<Relationships xmlns="http://schemas.openxmlformats.org/package/2006/relationships"><Relationship Id="rId1" Type="http://schemas.microsoft.com/office/2006/relationships/activeXControlBinary" Target="activeX42.bin"/></Relationships>
</file>

<file path=word/activeX/_rels/activeX38.xml.rels><?xml version="1.0" encoding="UTF-8" standalone="yes"?>
<Relationships xmlns="http://schemas.openxmlformats.org/package/2006/relationships"><Relationship Id="rId1" Type="http://schemas.microsoft.com/office/2006/relationships/activeXControlBinary" Target="activeX277.bin"/></Relationships>
</file>

<file path=word/activeX/_rels/activeX380.xml.rels><?xml version="1.0" encoding="UTF-8" standalone="yes"?>
<Relationships xmlns="http://schemas.openxmlformats.org/package/2006/relationships"><Relationship Id="rId1" Type="http://schemas.microsoft.com/office/2006/relationships/activeXControlBinary" Target="activeX43.bin"/></Relationships>
</file>

<file path=word/activeX/_rels/activeX381.xml.rels><?xml version="1.0" encoding="UTF-8" standalone="yes"?>
<Relationships xmlns="http://schemas.openxmlformats.org/package/2006/relationships"><Relationship Id="rId1" Type="http://schemas.microsoft.com/office/2006/relationships/activeXControlBinary" Target="activeX44.bin"/></Relationships>
</file>

<file path=word/activeX/_rels/activeX382.xml.rels><?xml version="1.0" encoding="UTF-8" standalone="yes"?>
<Relationships xmlns="http://schemas.openxmlformats.org/package/2006/relationships"><Relationship Id="rId1" Type="http://schemas.microsoft.com/office/2006/relationships/activeXControlBinary" Target="activeX45.bin"/></Relationships>
</file>

<file path=word/activeX/_rels/activeX383.xml.rels><?xml version="1.0" encoding="UTF-8" standalone="yes"?>
<Relationships xmlns="http://schemas.openxmlformats.org/package/2006/relationships"><Relationship Id="rId1" Type="http://schemas.microsoft.com/office/2006/relationships/activeXControlBinary" Target="activeX46.bin"/></Relationships>
</file>

<file path=word/activeX/_rels/activeX384.xml.rels><?xml version="1.0" encoding="UTF-8" standalone="yes"?>
<Relationships xmlns="http://schemas.openxmlformats.org/package/2006/relationships"><Relationship Id="rId1" Type="http://schemas.microsoft.com/office/2006/relationships/activeXControlBinary" Target="activeX47.bin"/></Relationships>
</file>

<file path=word/activeX/_rels/activeX385.xml.rels><?xml version="1.0" encoding="UTF-8" standalone="yes"?>
<Relationships xmlns="http://schemas.openxmlformats.org/package/2006/relationships"><Relationship Id="rId1" Type="http://schemas.microsoft.com/office/2006/relationships/activeXControlBinary" Target="activeX48.bin"/></Relationships>
</file>

<file path=word/activeX/_rels/activeX386.xml.rels><?xml version="1.0" encoding="UTF-8" standalone="yes"?>
<Relationships xmlns="http://schemas.openxmlformats.org/package/2006/relationships"><Relationship Id="rId1" Type="http://schemas.microsoft.com/office/2006/relationships/activeXControlBinary" Target="activeX49.bin"/></Relationships>
</file>

<file path=word/activeX/_rels/activeX387.xml.rels><?xml version="1.0" encoding="UTF-8" standalone="yes"?>
<Relationships xmlns="http://schemas.openxmlformats.org/package/2006/relationships"><Relationship Id="rId1" Type="http://schemas.microsoft.com/office/2006/relationships/activeXControlBinary" Target="activeX50.bin"/></Relationships>
</file>

<file path=word/activeX/_rels/activeX388.xml.rels><?xml version="1.0" encoding="UTF-8" standalone="yes"?>
<Relationships xmlns="http://schemas.openxmlformats.org/package/2006/relationships"><Relationship Id="rId1" Type="http://schemas.microsoft.com/office/2006/relationships/activeXControlBinary" Target="activeX51.bin"/></Relationships>
</file>

<file path=word/activeX/_rels/activeX389.xml.rels><?xml version="1.0" encoding="UTF-8" standalone="yes"?>
<Relationships xmlns="http://schemas.openxmlformats.org/package/2006/relationships"><Relationship Id="rId1" Type="http://schemas.microsoft.com/office/2006/relationships/activeXControlBinary" Target="activeX52.bin"/></Relationships>
</file>

<file path=word/activeX/_rels/activeX39.xml.rels><?xml version="1.0" encoding="UTF-8" standalone="yes"?>
<Relationships xmlns="http://schemas.openxmlformats.org/package/2006/relationships"><Relationship Id="rId1" Type="http://schemas.microsoft.com/office/2006/relationships/activeXControlBinary" Target="activeX276.bin"/></Relationships>
</file>

<file path=word/activeX/_rels/activeX390.xml.rels><?xml version="1.0" encoding="UTF-8" standalone="yes"?>
<Relationships xmlns="http://schemas.openxmlformats.org/package/2006/relationships"><Relationship Id="rId1" Type="http://schemas.microsoft.com/office/2006/relationships/activeXControlBinary" Target="activeX53.bin"/></Relationships>
</file>

<file path=word/activeX/_rels/activeX391.xml.rels><?xml version="1.0" encoding="UTF-8" standalone="yes"?>
<Relationships xmlns="http://schemas.openxmlformats.org/package/2006/relationships"><Relationship Id="rId1" Type="http://schemas.microsoft.com/office/2006/relationships/activeXControlBinary" Target="activeX54.bin"/></Relationships>
</file>

<file path=word/activeX/_rels/activeX392.xml.rels><?xml version="1.0" encoding="UTF-8" standalone="yes"?>
<Relationships xmlns="http://schemas.openxmlformats.org/package/2006/relationships"><Relationship Id="rId1" Type="http://schemas.microsoft.com/office/2006/relationships/activeXControlBinary" Target="activeX55.bin"/></Relationships>
</file>

<file path=word/activeX/_rels/activeX393.xml.rels><?xml version="1.0" encoding="UTF-8" standalone="yes"?>
<Relationships xmlns="http://schemas.openxmlformats.org/package/2006/relationships"><Relationship Id="rId1" Type="http://schemas.microsoft.com/office/2006/relationships/activeXControlBinary" Target="activeX56.bin"/></Relationships>
</file>

<file path=word/activeX/_rels/activeX394.xml.rels><?xml version="1.0" encoding="UTF-8" standalone="yes"?>
<Relationships xmlns="http://schemas.openxmlformats.org/package/2006/relationships"><Relationship Id="rId1" Type="http://schemas.microsoft.com/office/2006/relationships/activeXControlBinary" Target="activeX57.bin"/></Relationships>
</file>

<file path=word/activeX/_rels/activeX395.xml.rels><?xml version="1.0" encoding="UTF-8" standalone="yes"?>
<Relationships xmlns="http://schemas.openxmlformats.org/package/2006/relationships"><Relationship Id="rId1" Type="http://schemas.microsoft.com/office/2006/relationships/activeXControlBinary" Target="activeX58.bin"/></Relationships>
</file>

<file path=word/activeX/_rels/activeX396.xml.rels><?xml version="1.0" encoding="UTF-8" standalone="yes"?>
<Relationships xmlns="http://schemas.openxmlformats.org/package/2006/relationships"><Relationship Id="rId1" Type="http://schemas.microsoft.com/office/2006/relationships/activeXControlBinary" Target="activeX59.bin"/></Relationships>
</file>

<file path=word/activeX/_rels/activeX397.xml.rels><?xml version="1.0" encoding="UTF-8" standalone="yes"?>
<Relationships xmlns="http://schemas.openxmlformats.org/package/2006/relationships"><Relationship Id="rId1" Type="http://schemas.microsoft.com/office/2006/relationships/activeXControlBinary" Target="activeX60.bin"/></Relationships>
</file>

<file path=word/activeX/_rels/activeX398.xml.rels><?xml version="1.0" encoding="UTF-8" standalone="yes"?>
<Relationships xmlns="http://schemas.openxmlformats.org/package/2006/relationships"><Relationship Id="rId1" Type="http://schemas.microsoft.com/office/2006/relationships/activeXControlBinary" Target="activeX61.bin"/></Relationships>
</file>

<file path=word/activeX/_rels/activeX399.xml.rels><?xml version="1.0" encoding="UTF-8" standalone="yes"?>
<Relationships xmlns="http://schemas.openxmlformats.org/package/2006/relationships"><Relationship Id="rId1" Type="http://schemas.microsoft.com/office/2006/relationships/activeXControlBinary" Target="activeX62.bin"/></Relationships>
</file>

<file path=word/activeX/_rels/activeX4.xml.rels><?xml version="1.0" encoding="UTF-8" standalone="yes"?>
<Relationships xmlns="http://schemas.openxmlformats.org/package/2006/relationships"><Relationship Id="rId1" Type="http://schemas.microsoft.com/office/2006/relationships/activeXControlBinary" Target="activeX308.bin"/></Relationships>
</file>

<file path=word/activeX/_rels/activeX40.xml.rels><?xml version="1.0" encoding="UTF-8" standalone="yes"?>
<Relationships xmlns="http://schemas.openxmlformats.org/package/2006/relationships"><Relationship Id="rId1" Type="http://schemas.microsoft.com/office/2006/relationships/activeXControlBinary" Target="activeX275.bin"/></Relationships>
</file>

<file path=word/activeX/_rels/activeX400.xml.rels><?xml version="1.0" encoding="UTF-8" standalone="yes"?>
<Relationships xmlns="http://schemas.openxmlformats.org/package/2006/relationships"><Relationship Id="rId1" Type="http://schemas.microsoft.com/office/2006/relationships/activeXControlBinary" Target="activeX63.bin"/></Relationships>
</file>

<file path=word/activeX/_rels/activeX401.xml.rels><?xml version="1.0" encoding="UTF-8" standalone="yes"?>
<Relationships xmlns="http://schemas.openxmlformats.org/package/2006/relationships"><Relationship Id="rId1" Type="http://schemas.microsoft.com/office/2006/relationships/activeXControlBinary" Target="activeX64.bin"/></Relationships>
</file>

<file path=word/activeX/_rels/activeX402.xml.rels><?xml version="1.0" encoding="UTF-8" standalone="yes"?>
<Relationships xmlns="http://schemas.openxmlformats.org/package/2006/relationships"><Relationship Id="rId1" Type="http://schemas.microsoft.com/office/2006/relationships/activeXControlBinary" Target="activeX65.bin"/></Relationships>
</file>

<file path=word/activeX/_rels/activeX403.xml.rels><?xml version="1.0" encoding="UTF-8" standalone="yes"?>
<Relationships xmlns="http://schemas.openxmlformats.org/package/2006/relationships"><Relationship Id="rId1" Type="http://schemas.microsoft.com/office/2006/relationships/activeXControlBinary" Target="activeX66.bin"/></Relationships>
</file>

<file path=word/activeX/_rels/activeX404.xml.rels><?xml version="1.0" encoding="UTF-8" standalone="yes"?>
<Relationships xmlns="http://schemas.openxmlformats.org/package/2006/relationships"><Relationship Id="rId1" Type="http://schemas.microsoft.com/office/2006/relationships/activeXControlBinary" Target="activeX67.bin"/></Relationships>
</file>

<file path=word/activeX/_rels/activeX405.xml.rels><?xml version="1.0" encoding="UTF-8" standalone="yes"?>
<Relationships xmlns="http://schemas.openxmlformats.org/package/2006/relationships"><Relationship Id="rId1" Type="http://schemas.microsoft.com/office/2006/relationships/activeXControlBinary" Target="activeX68.bin"/></Relationships>
</file>

<file path=word/activeX/_rels/activeX406.xml.rels><?xml version="1.0" encoding="UTF-8" standalone="yes"?>
<Relationships xmlns="http://schemas.openxmlformats.org/package/2006/relationships"><Relationship Id="rId1" Type="http://schemas.microsoft.com/office/2006/relationships/activeXControlBinary" Target="activeX69.bin"/></Relationships>
</file>

<file path=word/activeX/_rels/activeX407.xml.rels><?xml version="1.0" encoding="UTF-8" standalone="yes"?>
<Relationships xmlns="http://schemas.openxmlformats.org/package/2006/relationships"><Relationship Id="rId1" Type="http://schemas.microsoft.com/office/2006/relationships/activeXControlBinary" Target="activeX70.bin"/></Relationships>
</file>

<file path=word/activeX/_rels/activeX408.xml.rels><?xml version="1.0" encoding="UTF-8" standalone="yes"?>
<Relationships xmlns="http://schemas.openxmlformats.org/package/2006/relationships"><Relationship Id="rId1" Type="http://schemas.microsoft.com/office/2006/relationships/activeXControlBinary" Target="activeX71.bin"/></Relationships>
</file>

<file path=word/activeX/_rels/activeX409.xml.rels><?xml version="1.0" encoding="UTF-8" standalone="yes"?>
<Relationships xmlns="http://schemas.openxmlformats.org/package/2006/relationships"><Relationship Id="rId1" Type="http://schemas.microsoft.com/office/2006/relationships/activeXControlBinary" Target="activeX72.bin"/></Relationships>
</file>

<file path=word/activeX/_rels/activeX41.xml.rels><?xml version="1.0" encoding="UTF-8" standalone="yes"?>
<Relationships xmlns="http://schemas.openxmlformats.org/package/2006/relationships"><Relationship Id="rId1" Type="http://schemas.microsoft.com/office/2006/relationships/activeXControlBinary" Target="activeX274.bin"/></Relationships>
</file>

<file path=word/activeX/_rels/activeX410.xml.rels><?xml version="1.0" encoding="UTF-8" standalone="yes"?>
<Relationships xmlns="http://schemas.openxmlformats.org/package/2006/relationships"><Relationship Id="rId1" Type="http://schemas.microsoft.com/office/2006/relationships/activeXControlBinary" Target="activeX73.bin"/></Relationships>
</file>

<file path=word/activeX/_rels/activeX411.xml.rels><?xml version="1.0" encoding="UTF-8" standalone="yes"?>
<Relationships xmlns="http://schemas.openxmlformats.org/package/2006/relationships"><Relationship Id="rId1" Type="http://schemas.microsoft.com/office/2006/relationships/activeXControlBinary" Target="activeX74.bin"/></Relationships>
</file>

<file path=word/activeX/_rels/activeX412.xml.rels><?xml version="1.0" encoding="UTF-8" standalone="yes"?>
<Relationships xmlns="http://schemas.openxmlformats.org/package/2006/relationships"><Relationship Id="rId1" Type="http://schemas.microsoft.com/office/2006/relationships/activeXControlBinary" Target="activeX75.bin"/></Relationships>
</file>

<file path=word/activeX/_rels/activeX413.xml.rels><?xml version="1.0" encoding="UTF-8" standalone="yes"?>
<Relationships xmlns="http://schemas.openxmlformats.org/package/2006/relationships"><Relationship Id="rId1" Type="http://schemas.microsoft.com/office/2006/relationships/activeXControlBinary" Target="activeX76.bin"/></Relationships>
</file>

<file path=word/activeX/_rels/activeX414.xml.rels><?xml version="1.0" encoding="UTF-8" standalone="yes"?>
<Relationships xmlns="http://schemas.openxmlformats.org/package/2006/relationships"><Relationship Id="rId1" Type="http://schemas.microsoft.com/office/2006/relationships/activeXControlBinary" Target="activeX77.bin"/></Relationships>
</file>

<file path=word/activeX/_rels/activeX415.xml.rels><?xml version="1.0" encoding="UTF-8" standalone="yes"?>
<Relationships xmlns="http://schemas.openxmlformats.org/package/2006/relationships"><Relationship Id="rId1" Type="http://schemas.microsoft.com/office/2006/relationships/activeXControlBinary" Target="activeX78.bin"/></Relationships>
</file>

<file path=word/activeX/_rels/activeX416.xml.rels><?xml version="1.0" encoding="UTF-8" standalone="yes"?>
<Relationships xmlns="http://schemas.openxmlformats.org/package/2006/relationships"><Relationship Id="rId1" Type="http://schemas.microsoft.com/office/2006/relationships/activeXControlBinary" Target="activeX79.bin"/></Relationships>
</file>

<file path=word/activeX/_rels/activeX417.xml.rels><?xml version="1.0" encoding="UTF-8" standalone="yes"?>
<Relationships xmlns="http://schemas.openxmlformats.org/package/2006/relationships"><Relationship Id="rId1" Type="http://schemas.microsoft.com/office/2006/relationships/activeXControlBinary" Target="activeX80.bin"/></Relationships>
</file>

<file path=word/activeX/_rels/activeX418.xml.rels><?xml version="1.0" encoding="UTF-8" standalone="yes"?>
<Relationships xmlns="http://schemas.openxmlformats.org/package/2006/relationships"><Relationship Id="rId1" Type="http://schemas.microsoft.com/office/2006/relationships/activeXControlBinary" Target="activeX81.bin"/></Relationships>
</file>

<file path=word/activeX/_rels/activeX419.xml.rels><?xml version="1.0" encoding="UTF-8" standalone="yes"?>
<Relationships xmlns="http://schemas.openxmlformats.org/package/2006/relationships"><Relationship Id="rId1" Type="http://schemas.microsoft.com/office/2006/relationships/activeXControlBinary" Target="activeX82.bin"/></Relationships>
</file>

<file path=word/activeX/_rels/activeX42.xml.rels><?xml version="1.0" encoding="UTF-8" standalone="yes"?>
<Relationships xmlns="http://schemas.openxmlformats.org/package/2006/relationships"><Relationship Id="rId1" Type="http://schemas.microsoft.com/office/2006/relationships/activeXControlBinary" Target="activeX273.bin"/></Relationships>
</file>

<file path=word/activeX/_rels/activeX420.xml.rels><?xml version="1.0" encoding="UTF-8" standalone="yes"?>
<Relationships xmlns="http://schemas.openxmlformats.org/package/2006/relationships"><Relationship Id="rId1" Type="http://schemas.microsoft.com/office/2006/relationships/activeXControlBinary" Target="activeX83.bin"/></Relationships>
</file>

<file path=word/activeX/_rels/activeX421.xml.rels><?xml version="1.0" encoding="UTF-8" standalone="yes"?>
<Relationships xmlns="http://schemas.openxmlformats.org/package/2006/relationships"><Relationship Id="rId1" Type="http://schemas.microsoft.com/office/2006/relationships/activeXControlBinary" Target="activeX84.bin"/></Relationships>
</file>

<file path=word/activeX/_rels/activeX422.xml.rels><?xml version="1.0" encoding="UTF-8" standalone="yes"?>
<Relationships xmlns="http://schemas.openxmlformats.org/package/2006/relationships"><Relationship Id="rId1" Type="http://schemas.microsoft.com/office/2006/relationships/activeXControlBinary" Target="activeX85.bin"/></Relationships>
</file>

<file path=word/activeX/_rels/activeX423.xml.rels><?xml version="1.0" encoding="UTF-8" standalone="yes"?>
<Relationships xmlns="http://schemas.openxmlformats.org/package/2006/relationships"><Relationship Id="rId1" Type="http://schemas.microsoft.com/office/2006/relationships/activeXControlBinary" Target="activeX86.bin"/></Relationships>
</file>

<file path=word/activeX/_rels/activeX424.xml.rels><?xml version="1.0" encoding="UTF-8" standalone="yes"?>
<Relationships xmlns="http://schemas.openxmlformats.org/package/2006/relationships"><Relationship Id="rId1" Type="http://schemas.microsoft.com/office/2006/relationships/activeXControlBinary" Target="activeX87.bin"/></Relationships>
</file>

<file path=word/activeX/_rels/activeX425.xml.rels><?xml version="1.0" encoding="UTF-8" standalone="yes"?>
<Relationships xmlns="http://schemas.openxmlformats.org/package/2006/relationships"><Relationship Id="rId1" Type="http://schemas.microsoft.com/office/2006/relationships/activeXControlBinary" Target="activeX88.bin"/></Relationships>
</file>

<file path=word/activeX/_rels/activeX426.xml.rels><?xml version="1.0" encoding="UTF-8" standalone="yes"?>
<Relationships xmlns="http://schemas.openxmlformats.org/package/2006/relationships"><Relationship Id="rId1" Type="http://schemas.microsoft.com/office/2006/relationships/activeXControlBinary" Target="activeX89.bin"/></Relationships>
</file>

<file path=word/activeX/_rels/activeX427.xml.rels><?xml version="1.0" encoding="UTF-8" standalone="yes"?>
<Relationships xmlns="http://schemas.openxmlformats.org/package/2006/relationships"><Relationship Id="rId1" Type="http://schemas.microsoft.com/office/2006/relationships/activeXControlBinary" Target="activeX90.bin"/></Relationships>
</file>

<file path=word/activeX/_rels/activeX428.xml.rels><?xml version="1.0" encoding="UTF-8" standalone="yes"?>
<Relationships xmlns="http://schemas.openxmlformats.org/package/2006/relationships"><Relationship Id="rId1" Type="http://schemas.microsoft.com/office/2006/relationships/activeXControlBinary" Target="activeX91.bin"/></Relationships>
</file>

<file path=word/activeX/_rels/activeX429.xml.rels><?xml version="1.0" encoding="UTF-8" standalone="yes"?>
<Relationships xmlns="http://schemas.openxmlformats.org/package/2006/relationships"><Relationship Id="rId1" Type="http://schemas.microsoft.com/office/2006/relationships/activeXControlBinary" Target="activeX92.bin"/></Relationships>
</file>

<file path=word/activeX/_rels/activeX43.xml.rels><?xml version="1.0" encoding="UTF-8" standalone="yes"?>
<Relationships xmlns="http://schemas.openxmlformats.org/package/2006/relationships"><Relationship Id="rId1" Type="http://schemas.microsoft.com/office/2006/relationships/activeXControlBinary" Target="activeX272.bin"/></Relationships>
</file>

<file path=word/activeX/_rels/activeX430.xml.rels><?xml version="1.0" encoding="UTF-8" standalone="yes"?>
<Relationships xmlns="http://schemas.openxmlformats.org/package/2006/relationships"><Relationship Id="rId1" Type="http://schemas.microsoft.com/office/2006/relationships/activeXControlBinary" Target="activeX93.bin"/></Relationships>
</file>

<file path=word/activeX/_rels/activeX431.xml.rels><?xml version="1.0" encoding="UTF-8" standalone="yes"?>
<Relationships xmlns="http://schemas.openxmlformats.org/package/2006/relationships"><Relationship Id="rId1" Type="http://schemas.microsoft.com/office/2006/relationships/activeXControlBinary" Target="activeX94.bin"/></Relationships>
</file>

<file path=word/activeX/_rels/activeX432.xml.rels><?xml version="1.0" encoding="UTF-8" standalone="yes"?>
<Relationships xmlns="http://schemas.openxmlformats.org/package/2006/relationships"><Relationship Id="rId1" Type="http://schemas.microsoft.com/office/2006/relationships/activeXControlBinary" Target="activeX95.bin"/></Relationships>
</file>

<file path=word/activeX/_rels/activeX433.xml.rels><?xml version="1.0" encoding="UTF-8" standalone="yes"?>
<Relationships xmlns="http://schemas.openxmlformats.org/package/2006/relationships"><Relationship Id="rId1" Type="http://schemas.microsoft.com/office/2006/relationships/activeXControlBinary" Target="activeX96.bin"/></Relationships>
</file>

<file path=word/activeX/_rels/activeX434.xml.rels><?xml version="1.0" encoding="UTF-8" standalone="yes"?>
<Relationships xmlns="http://schemas.openxmlformats.org/package/2006/relationships"><Relationship Id="rId1" Type="http://schemas.microsoft.com/office/2006/relationships/activeXControlBinary" Target="activeX97.bin"/></Relationships>
</file>

<file path=word/activeX/_rels/activeX435.xml.rels><?xml version="1.0" encoding="UTF-8" standalone="yes"?>
<Relationships xmlns="http://schemas.openxmlformats.org/package/2006/relationships"><Relationship Id="rId1" Type="http://schemas.microsoft.com/office/2006/relationships/activeXControlBinary" Target="activeX98.bin"/></Relationships>
</file>

<file path=word/activeX/_rels/activeX436.xml.rels><?xml version="1.0" encoding="UTF-8" standalone="yes"?>
<Relationships xmlns="http://schemas.openxmlformats.org/package/2006/relationships"><Relationship Id="rId1" Type="http://schemas.microsoft.com/office/2006/relationships/activeXControlBinary" Target="activeX99.bin"/></Relationships>
</file>

<file path=word/activeX/_rels/activeX437.xml.rels><?xml version="1.0" encoding="UTF-8" standalone="yes"?>
<Relationships xmlns="http://schemas.openxmlformats.org/package/2006/relationships"><Relationship Id="rId1" Type="http://schemas.microsoft.com/office/2006/relationships/activeXControlBinary" Target="activeX100.bin"/></Relationships>
</file>

<file path=word/activeX/_rels/activeX438.xml.rels><?xml version="1.0" encoding="UTF-8" standalone="yes"?>
<Relationships xmlns="http://schemas.openxmlformats.org/package/2006/relationships"><Relationship Id="rId1" Type="http://schemas.microsoft.com/office/2006/relationships/activeXControlBinary" Target="activeX101.bin"/></Relationships>
</file>

<file path=word/activeX/_rels/activeX439.xml.rels><?xml version="1.0" encoding="UTF-8" standalone="yes"?>
<Relationships xmlns="http://schemas.openxmlformats.org/package/2006/relationships"><Relationship Id="rId1" Type="http://schemas.microsoft.com/office/2006/relationships/activeXControlBinary" Target="activeX102.bin"/></Relationships>
</file>

<file path=word/activeX/_rels/activeX44.xml.rels><?xml version="1.0" encoding="UTF-8" standalone="yes"?>
<Relationships xmlns="http://schemas.openxmlformats.org/package/2006/relationships"><Relationship Id="rId1" Type="http://schemas.microsoft.com/office/2006/relationships/activeXControlBinary" Target="activeX271.bin"/></Relationships>
</file>

<file path=word/activeX/_rels/activeX440.xml.rels><?xml version="1.0" encoding="UTF-8" standalone="yes"?>
<Relationships xmlns="http://schemas.openxmlformats.org/package/2006/relationships"><Relationship Id="rId1" Type="http://schemas.microsoft.com/office/2006/relationships/activeXControlBinary" Target="activeX103.bin"/></Relationships>
</file>

<file path=word/activeX/_rels/activeX441.xml.rels><?xml version="1.0" encoding="UTF-8" standalone="yes"?>
<Relationships xmlns="http://schemas.openxmlformats.org/package/2006/relationships"><Relationship Id="rId1" Type="http://schemas.microsoft.com/office/2006/relationships/activeXControlBinary" Target="activeX104.bin"/></Relationships>
</file>

<file path=word/activeX/_rels/activeX442.xml.rels><?xml version="1.0" encoding="UTF-8" standalone="yes"?>
<Relationships xmlns="http://schemas.openxmlformats.org/package/2006/relationships"><Relationship Id="rId1" Type="http://schemas.microsoft.com/office/2006/relationships/activeXControlBinary" Target="activeX105.bin"/></Relationships>
</file>

<file path=word/activeX/_rels/activeX443.xml.rels><?xml version="1.0" encoding="UTF-8" standalone="yes"?>
<Relationships xmlns="http://schemas.openxmlformats.org/package/2006/relationships"><Relationship Id="rId1" Type="http://schemas.microsoft.com/office/2006/relationships/activeXControlBinary" Target="activeX106.bin"/></Relationships>
</file>

<file path=word/activeX/_rels/activeX444.xml.rels><?xml version="1.0" encoding="UTF-8" standalone="yes"?>
<Relationships xmlns="http://schemas.openxmlformats.org/package/2006/relationships"><Relationship Id="rId1" Type="http://schemas.microsoft.com/office/2006/relationships/activeXControlBinary" Target="activeX107.bin"/></Relationships>
</file>

<file path=word/activeX/_rels/activeX445.xml.rels><?xml version="1.0" encoding="UTF-8" standalone="yes"?>
<Relationships xmlns="http://schemas.openxmlformats.org/package/2006/relationships"><Relationship Id="rId1" Type="http://schemas.microsoft.com/office/2006/relationships/activeXControlBinary" Target="activeX108.bin"/></Relationships>
</file>

<file path=word/activeX/_rels/activeX446.xml.rels><?xml version="1.0" encoding="UTF-8" standalone="yes"?>
<Relationships xmlns="http://schemas.openxmlformats.org/package/2006/relationships"><Relationship Id="rId1" Type="http://schemas.microsoft.com/office/2006/relationships/activeXControlBinary" Target="activeX109.bin"/></Relationships>
</file>

<file path=word/activeX/_rels/activeX447.xml.rels><?xml version="1.0" encoding="UTF-8" standalone="yes"?>
<Relationships xmlns="http://schemas.openxmlformats.org/package/2006/relationships"><Relationship Id="rId1" Type="http://schemas.microsoft.com/office/2006/relationships/activeXControlBinary" Target="activeX110.bin"/></Relationships>
</file>

<file path=word/activeX/_rels/activeX448.xml.rels><?xml version="1.0" encoding="UTF-8" standalone="yes"?>
<Relationships xmlns="http://schemas.openxmlformats.org/package/2006/relationships"><Relationship Id="rId1" Type="http://schemas.microsoft.com/office/2006/relationships/activeXControlBinary" Target="activeX111.bin"/></Relationships>
</file>

<file path=word/activeX/_rels/activeX449.xml.rels><?xml version="1.0" encoding="UTF-8" standalone="yes"?>
<Relationships xmlns="http://schemas.openxmlformats.org/package/2006/relationships"><Relationship Id="rId1" Type="http://schemas.microsoft.com/office/2006/relationships/activeXControlBinary" Target="activeX112.bin"/></Relationships>
</file>

<file path=word/activeX/_rels/activeX45.xml.rels><?xml version="1.0" encoding="UTF-8" standalone="yes"?>
<Relationships xmlns="http://schemas.openxmlformats.org/package/2006/relationships"><Relationship Id="rId1" Type="http://schemas.microsoft.com/office/2006/relationships/activeXControlBinary" Target="activeX270.bin"/></Relationships>
</file>

<file path=word/activeX/_rels/activeX450.xml.rels><?xml version="1.0" encoding="UTF-8" standalone="yes"?>
<Relationships xmlns="http://schemas.openxmlformats.org/package/2006/relationships"><Relationship Id="rId1" Type="http://schemas.microsoft.com/office/2006/relationships/activeXControlBinary" Target="activeX113.bin"/></Relationships>
</file>

<file path=word/activeX/_rels/activeX451.xml.rels><?xml version="1.0" encoding="UTF-8" standalone="yes"?>
<Relationships xmlns="http://schemas.openxmlformats.org/package/2006/relationships"><Relationship Id="rId1" Type="http://schemas.microsoft.com/office/2006/relationships/activeXControlBinary" Target="activeX114.bin"/></Relationships>
</file>

<file path=word/activeX/_rels/activeX452.xml.rels><?xml version="1.0" encoding="UTF-8" standalone="yes"?>
<Relationships xmlns="http://schemas.openxmlformats.org/package/2006/relationships"><Relationship Id="rId1" Type="http://schemas.microsoft.com/office/2006/relationships/activeXControlBinary" Target="activeX115.bin"/></Relationships>
</file>

<file path=word/activeX/_rels/activeX453.xml.rels><?xml version="1.0" encoding="UTF-8" standalone="yes"?>
<Relationships xmlns="http://schemas.openxmlformats.org/package/2006/relationships"><Relationship Id="rId1" Type="http://schemas.microsoft.com/office/2006/relationships/activeXControlBinary" Target="activeX116.bin"/></Relationships>
</file>

<file path=word/activeX/_rels/activeX454.xml.rels><?xml version="1.0" encoding="UTF-8" standalone="yes"?>
<Relationships xmlns="http://schemas.openxmlformats.org/package/2006/relationships"><Relationship Id="rId1" Type="http://schemas.microsoft.com/office/2006/relationships/activeXControlBinary" Target="activeX117.bin"/></Relationships>
</file>

<file path=word/activeX/_rels/activeX455.xml.rels><?xml version="1.0" encoding="UTF-8" standalone="yes"?>
<Relationships xmlns="http://schemas.openxmlformats.org/package/2006/relationships"><Relationship Id="rId1" Type="http://schemas.microsoft.com/office/2006/relationships/activeXControlBinary" Target="activeX118.bin"/></Relationships>
</file>

<file path=word/activeX/_rels/activeX456.xml.rels><?xml version="1.0" encoding="UTF-8" standalone="yes"?>
<Relationships xmlns="http://schemas.openxmlformats.org/package/2006/relationships"><Relationship Id="rId1" Type="http://schemas.microsoft.com/office/2006/relationships/activeXControlBinary" Target="activeX119.bin"/></Relationships>
</file>

<file path=word/activeX/_rels/activeX457.xml.rels><?xml version="1.0" encoding="UTF-8" standalone="yes"?>
<Relationships xmlns="http://schemas.openxmlformats.org/package/2006/relationships"><Relationship Id="rId1" Type="http://schemas.microsoft.com/office/2006/relationships/activeXControlBinary" Target="activeX120.bin"/></Relationships>
</file>

<file path=word/activeX/_rels/activeX458.xml.rels><?xml version="1.0" encoding="UTF-8" standalone="yes"?>
<Relationships xmlns="http://schemas.openxmlformats.org/package/2006/relationships"><Relationship Id="rId1" Type="http://schemas.microsoft.com/office/2006/relationships/activeXControlBinary" Target="activeX121.bin"/></Relationships>
</file>

<file path=word/activeX/_rels/activeX459.xml.rels><?xml version="1.0" encoding="UTF-8" standalone="yes"?>
<Relationships xmlns="http://schemas.openxmlformats.org/package/2006/relationships"><Relationship Id="rId1" Type="http://schemas.microsoft.com/office/2006/relationships/activeXControlBinary" Target="activeX122.bin"/></Relationships>
</file>

<file path=word/activeX/_rels/activeX46.xml.rels><?xml version="1.0" encoding="UTF-8" standalone="yes"?>
<Relationships xmlns="http://schemas.openxmlformats.org/package/2006/relationships"><Relationship Id="rId1" Type="http://schemas.microsoft.com/office/2006/relationships/activeXControlBinary" Target="activeX269.bin"/></Relationships>
</file>

<file path=word/activeX/_rels/activeX460.xml.rels><?xml version="1.0" encoding="UTF-8" standalone="yes"?>
<Relationships xmlns="http://schemas.openxmlformats.org/package/2006/relationships"><Relationship Id="rId1" Type="http://schemas.microsoft.com/office/2006/relationships/activeXControlBinary" Target="activeX123.bin"/></Relationships>
</file>

<file path=word/activeX/_rels/activeX461.xml.rels><?xml version="1.0" encoding="UTF-8" standalone="yes"?>
<Relationships xmlns="http://schemas.openxmlformats.org/package/2006/relationships"><Relationship Id="rId1" Type="http://schemas.microsoft.com/office/2006/relationships/activeXControlBinary" Target="activeX124.bin"/></Relationships>
</file>

<file path=word/activeX/_rels/activeX462.xml.rels><?xml version="1.0" encoding="UTF-8" standalone="yes"?>
<Relationships xmlns="http://schemas.openxmlformats.org/package/2006/relationships"><Relationship Id="rId1" Type="http://schemas.microsoft.com/office/2006/relationships/activeXControlBinary" Target="activeX125.bin"/></Relationships>
</file>

<file path=word/activeX/_rels/activeX463.xml.rels><?xml version="1.0" encoding="UTF-8" standalone="yes"?>
<Relationships xmlns="http://schemas.openxmlformats.org/package/2006/relationships"><Relationship Id="rId1" Type="http://schemas.microsoft.com/office/2006/relationships/activeXControlBinary" Target="activeX126.bin"/></Relationships>
</file>

<file path=word/activeX/_rels/activeX464.xml.rels><?xml version="1.0" encoding="UTF-8" standalone="yes"?>
<Relationships xmlns="http://schemas.openxmlformats.org/package/2006/relationships"><Relationship Id="rId1" Type="http://schemas.microsoft.com/office/2006/relationships/activeXControlBinary" Target="activeX127.bin"/></Relationships>
</file>

<file path=word/activeX/_rels/activeX465.xml.rels><?xml version="1.0" encoding="UTF-8" standalone="yes"?>
<Relationships xmlns="http://schemas.openxmlformats.org/package/2006/relationships"><Relationship Id="rId1" Type="http://schemas.microsoft.com/office/2006/relationships/activeXControlBinary" Target="activeX128.bin"/></Relationships>
</file>

<file path=word/activeX/_rels/activeX466.xml.rels><?xml version="1.0" encoding="UTF-8" standalone="yes"?>
<Relationships xmlns="http://schemas.openxmlformats.org/package/2006/relationships"><Relationship Id="rId1" Type="http://schemas.microsoft.com/office/2006/relationships/activeXControlBinary" Target="activeX129.bin"/></Relationships>
</file>

<file path=word/activeX/_rels/activeX467.xml.rels><?xml version="1.0" encoding="UTF-8" standalone="yes"?>
<Relationships xmlns="http://schemas.openxmlformats.org/package/2006/relationships"><Relationship Id="rId1" Type="http://schemas.microsoft.com/office/2006/relationships/activeXControlBinary" Target="activeX130.bin"/></Relationships>
</file>

<file path=word/activeX/_rels/activeX468.xml.rels><?xml version="1.0" encoding="UTF-8" standalone="yes"?>
<Relationships xmlns="http://schemas.openxmlformats.org/package/2006/relationships"><Relationship Id="rId1" Type="http://schemas.microsoft.com/office/2006/relationships/activeXControlBinary" Target="activeX131.bin"/></Relationships>
</file>

<file path=word/activeX/_rels/activeX469.xml.rels><?xml version="1.0" encoding="UTF-8" standalone="yes"?>
<Relationships xmlns="http://schemas.openxmlformats.org/package/2006/relationships"><Relationship Id="rId1" Type="http://schemas.microsoft.com/office/2006/relationships/activeXControlBinary" Target="activeX132.bin"/></Relationships>
</file>

<file path=word/activeX/_rels/activeX47.xml.rels><?xml version="1.0" encoding="UTF-8" standalone="yes"?>
<Relationships xmlns="http://schemas.openxmlformats.org/package/2006/relationships"><Relationship Id="rId1" Type="http://schemas.microsoft.com/office/2006/relationships/activeXControlBinary" Target="activeX268.bin"/></Relationships>
</file>

<file path=word/activeX/_rels/activeX470.xml.rels><?xml version="1.0" encoding="UTF-8" standalone="yes"?>
<Relationships xmlns="http://schemas.openxmlformats.org/package/2006/relationships"><Relationship Id="rId1" Type="http://schemas.microsoft.com/office/2006/relationships/activeXControlBinary" Target="activeX133.bin"/></Relationships>
</file>

<file path=word/activeX/_rels/activeX471.xml.rels><?xml version="1.0" encoding="UTF-8" standalone="yes"?>
<Relationships xmlns="http://schemas.openxmlformats.org/package/2006/relationships"><Relationship Id="rId1" Type="http://schemas.microsoft.com/office/2006/relationships/activeXControlBinary" Target="activeX134.bin"/></Relationships>
</file>

<file path=word/activeX/_rels/activeX472.xml.rels><?xml version="1.0" encoding="UTF-8" standalone="yes"?>
<Relationships xmlns="http://schemas.openxmlformats.org/package/2006/relationships"><Relationship Id="rId1" Type="http://schemas.microsoft.com/office/2006/relationships/activeXControlBinary" Target="activeX135.bin"/></Relationships>
</file>

<file path=word/activeX/_rels/activeX473.xml.rels><?xml version="1.0" encoding="UTF-8" standalone="yes"?>
<Relationships xmlns="http://schemas.openxmlformats.org/package/2006/relationships"><Relationship Id="rId1" Type="http://schemas.microsoft.com/office/2006/relationships/activeXControlBinary" Target="activeX136.bin"/></Relationships>
</file>

<file path=word/activeX/_rels/activeX474.xml.rels><?xml version="1.0" encoding="UTF-8" standalone="yes"?>
<Relationships xmlns="http://schemas.openxmlformats.org/package/2006/relationships"><Relationship Id="rId1" Type="http://schemas.microsoft.com/office/2006/relationships/activeXControlBinary" Target="activeX137.bin"/></Relationships>
</file>

<file path=word/activeX/_rels/activeX475.xml.rels><?xml version="1.0" encoding="UTF-8" standalone="yes"?>
<Relationships xmlns="http://schemas.openxmlformats.org/package/2006/relationships"><Relationship Id="rId1" Type="http://schemas.microsoft.com/office/2006/relationships/activeXControlBinary" Target="activeX138.bin"/></Relationships>
</file>

<file path=word/activeX/_rels/activeX476.xml.rels><?xml version="1.0" encoding="UTF-8" standalone="yes"?>
<Relationships xmlns="http://schemas.openxmlformats.org/package/2006/relationships"><Relationship Id="rId1" Type="http://schemas.microsoft.com/office/2006/relationships/activeXControlBinary" Target="activeX139.bin"/></Relationships>
</file>

<file path=word/activeX/_rels/activeX477.xml.rels><?xml version="1.0" encoding="UTF-8" standalone="yes"?>
<Relationships xmlns="http://schemas.openxmlformats.org/package/2006/relationships"><Relationship Id="rId1" Type="http://schemas.microsoft.com/office/2006/relationships/activeXControlBinary" Target="activeX140.bin"/></Relationships>
</file>

<file path=word/activeX/_rels/activeX478.xml.rels><?xml version="1.0" encoding="UTF-8" standalone="yes"?>
<Relationships xmlns="http://schemas.openxmlformats.org/package/2006/relationships"><Relationship Id="rId1" Type="http://schemas.microsoft.com/office/2006/relationships/activeXControlBinary" Target="activeX141.bin"/></Relationships>
</file>

<file path=word/activeX/_rels/activeX479.xml.rels><?xml version="1.0" encoding="UTF-8" standalone="yes"?>
<Relationships xmlns="http://schemas.openxmlformats.org/package/2006/relationships"><Relationship Id="rId1" Type="http://schemas.microsoft.com/office/2006/relationships/activeXControlBinary" Target="activeX142.bin"/></Relationships>
</file>

<file path=word/activeX/_rels/activeX48.xml.rels><?xml version="1.0" encoding="UTF-8" standalone="yes"?>
<Relationships xmlns="http://schemas.openxmlformats.org/package/2006/relationships"><Relationship Id="rId1" Type="http://schemas.microsoft.com/office/2006/relationships/activeXControlBinary" Target="activeX267.bin"/></Relationships>
</file>

<file path=word/activeX/_rels/activeX480.xml.rels><?xml version="1.0" encoding="UTF-8" standalone="yes"?>
<Relationships xmlns="http://schemas.openxmlformats.org/package/2006/relationships"><Relationship Id="rId1" Type="http://schemas.microsoft.com/office/2006/relationships/activeXControlBinary" Target="activeX143.bin"/></Relationships>
</file>

<file path=word/activeX/_rels/activeX481.xml.rels><?xml version="1.0" encoding="UTF-8" standalone="yes"?>
<Relationships xmlns="http://schemas.openxmlformats.org/package/2006/relationships"><Relationship Id="rId1" Type="http://schemas.microsoft.com/office/2006/relationships/activeXControlBinary" Target="activeX144.bin"/></Relationships>
</file>

<file path=word/activeX/_rels/activeX482.xml.rels><?xml version="1.0" encoding="UTF-8" standalone="yes"?>
<Relationships xmlns="http://schemas.openxmlformats.org/package/2006/relationships"><Relationship Id="rId1" Type="http://schemas.microsoft.com/office/2006/relationships/activeXControlBinary" Target="activeX145.bin"/></Relationships>
</file>

<file path=word/activeX/_rels/activeX483.xml.rels><?xml version="1.0" encoding="UTF-8" standalone="yes"?>
<Relationships xmlns="http://schemas.openxmlformats.org/package/2006/relationships"><Relationship Id="rId1" Type="http://schemas.microsoft.com/office/2006/relationships/activeXControlBinary" Target="activeX146.bin"/></Relationships>
</file>

<file path=word/activeX/_rels/activeX484.xml.rels><?xml version="1.0" encoding="UTF-8" standalone="yes"?>
<Relationships xmlns="http://schemas.openxmlformats.org/package/2006/relationships"><Relationship Id="rId1" Type="http://schemas.microsoft.com/office/2006/relationships/activeXControlBinary" Target="activeX147.bin"/></Relationships>
</file>

<file path=word/activeX/_rels/activeX485.xml.rels><?xml version="1.0" encoding="UTF-8" standalone="yes"?>
<Relationships xmlns="http://schemas.openxmlformats.org/package/2006/relationships"><Relationship Id="rId1" Type="http://schemas.microsoft.com/office/2006/relationships/activeXControlBinary" Target="activeX148.bin"/></Relationships>
</file>

<file path=word/activeX/_rels/activeX486.xml.rels><?xml version="1.0" encoding="UTF-8" standalone="yes"?>
<Relationships xmlns="http://schemas.openxmlformats.org/package/2006/relationships"><Relationship Id="rId1" Type="http://schemas.microsoft.com/office/2006/relationships/activeXControlBinary" Target="activeX149.bin"/></Relationships>
</file>

<file path=word/activeX/_rels/activeX487.xml.rels><?xml version="1.0" encoding="UTF-8" standalone="yes"?>
<Relationships xmlns="http://schemas.openxmlformats.org/package/2006/relationships"><Relationship Id="rId1" Type="http://schemas.microsoft.com/office/2006/relationships/activeXControlBinary" Target="activeX150.bin"/></Relationships>
</file>

<file path=word/activeX/_rels/activeX488.xml.rels><?xml version="1.0" encoding="UTF-8" standalone="yes"?>
<Relationships xmlns="http://schemas.openxmlformats.org/package/2006/relationships"><Relationship Id="rId1" Type="http://schemas.microsoft.com/office/2006/relationships/activeXControlBinary" Target="activeX151.bin"/></Relationships>
</file>

<file path=word/activeX/_rels/activeX489.xml.rels><?xml version="1.0" encoding="UTF-8" standalone="yes"?>
<Relationships xmlns="http://schemas.openxmlformats.org/package/2006/relationships"><Relationship Id="rId1" Type="http://schemas.microsoft.com/office/2006/relationships/activeXControlBinary" Target="activeX152.bin"/></Relationships>
</file>

<file path=word/activeX/_rels/activeX49.xml.rels><?xml version="1.0" encoding="UTF-8" standalone="yes"?>
<Relationships xmlns="http://schemas.openxmlformats.org/package/2006/relationships"><Relationship Id="rId1" Type="http://schemas.microsoft.com/office/2006/relationships/activeXControlBinary" Target="activeX266.bin"/></Relationships>
</file>

<file path=word/activeX/_rels/activeX490.xml.rels><?xml version="1.0" encoding="UTF-8" standalone="yes"?>
<Relationships xmlns="http://schemas.openxmlformats.org/package/2006/relationships"><Relationship Id="rId1" Type="http://schemas.microsoft.com/office/2006/relationships/activeXControlBinary" Target="activeX153.bin"/></Relationships>
</file>

<file path=word/activeX/_rels/activeX491.xml.rels><?xml version="1.0" encoding="UTF-8" standalone="yes"?>
<Relationships xmlns="http://schemas.openxmlformats.org/package/2006/relationships"><Relationship Id="rId1" Type="http://schemas.microsoft.com/office/2006/relationships/activeXControlBinary" Target="activeX154.bin"/></Relationships>
</file>

<file path=word/activeX/_rels/activeX492.xml.rels><?xml version="1.0" encoding="UTF-8" standalone="yes"?>
<Relationships xmlns="http://schemas.openxmlformats.org/package/2006/relationships"><Relationship Id="rId1" Type="http://schemas.microsoft.com/office/2006/relationships/activeXControlBinary" Target="activeX155.bin"/></Relationships>
</file>

<file path=word/activeX/_rels/activeX493.xml.rels><?xml version="1.0" encoding="UTF-8" standalone="yes"?>
<Relationships xmlns="http://schemas.openxmlformats.org/package/2006/relationships"><Relationship Id="rId1" Type="http://schemas.microsoft.com/office/2006/relationships/activeXControlBinary" Target="activeX156.bin"/></Relationships>
</file>

<file path=word/activeX/_rels/activeX494.xml.rels><?xml version="1.0" encoding="UTF-8" standalone="yes"?>
<Relationships xmlns="http://schemas.openxmlformats.org/package/2006/relationships"><Relationship Id="rId1" Type="http://schemas.microsoft.com/office/2006/relationships/activeXControlBinary" Target="activeX157.bin"/></Relationships>
</file>

<file path=word/activeX/_rels/activeX495.xml.rels><?xml version="1.0" encoding="UTF-8" standalone="yes"?>
<Relationships xmlns="http://schemas.openxmlformats.org/package/2006/relationships"><Relationship Id="rId1" Type="http://schemas.microsoft.com/office/2006/relationships/activeXControlBinary" Target="activeX158.bin"/></Relationships>
</file>

<file path=word/activeX/_rels/activeX496.xml.rels><?xml version="1.0" encoding="UTF-8" standalone="yes"?>
<Relationships xmlns="http://schemas.openxmlformats.org/package/2006/relationships"><Relationship Id="rId1" Type="http://schemas.microsoft.com/office/2006/relationships/activeXControlBinary" Target="activeX159.bin"/></Relationships>
</file>

<file path=word/activeX/_rels/activeX497.xml.rels><?xml version="1.0" encoding="UTF-8" standalone="yes"?>
<Relationships xmlns="http://schemas.openxmlformats.org/package/2006/relationships"><Relationship Id="rId1" Type="http://schemas.microsoft.com/office/2006/relationships/activeXControlBinary" Target="activeX160.bin"/></Relationships>
</file>

<file path=word/activeX/_rels/activeX498.xml.rels><?xml version="1.0" encoding="UTF-8" standalone="yes"?>
<Relationships xmlns="http://schemas.openxmlformats.org/package/2006/relationships"><Relationship Id="rId1" Type="http://schemas.microsoft.com/office/2006/relationships/activeXControlBinary" Target="activeX161.bin"/></Relationships>
</file>

<file path=word/activeX/_rels/activeX499.xml.rels><?xml version="1.0" encoding="UTF-8" standalone="yes"?>
<Relationships xmlns="http://schemas.openxmlformats.org/package/2006/relationships"><Relationship Id="rId1" Type="http://schemas.microsoft.com/office/2006/relationships/activeXControlBinary" Target="activeX162.bin"/></Relationships>
</file>

<file path=word/activeX/_rels/activeX5.xml.rels><?xml version="1.0" encoding="UTF-8" standalone="yes"?>
<Relationships xmlns="http://schemas.openxmlformats.org/package/2006/relationships"><Relationship Id="rId1" Type="http://schemas.microsoft.com/office/2006/relationships/activeXControlBinary" Target="activeX309.bin"/></Relationships>
</file>

<file path=word/activeX/_rels/activeX50.xml.rels><?xml version="1.0" encoding="UTF-8" standalone="yes"?>
<Relationships xmlns="http://schemas.openxmlformats.org/package/2006/relationships"><Relationship Id="rId1" Type="http://schemas.microsoft.com/office/2006/relationships/activeXControlBinary" Target="activeX265.bin"/></Relationships>
</file>

<file path=word/activeX/_rels/activeX500.xml.rels><?xml version="1.0" encoding="UTF-8" standalone="yes"?>
<Relationships xmlns="http://schemas.openxmlformats.org/package/2006/relationships"><Relationship Id="rId1" Type="http://schemas.microsoft.com/office/2006/relationships/activeXControlBinary" Target="activeX163.bin"/></Relationships>
</file>

<file path=word/activeX/_rels/activeX501.xml.rels><?xml version="1.0" encoding="UTF-8" standalone="yes"?>
<Relationships xmlns="http://schemas.openxmlformats.org/package/2006/relationships"><Relationship Id="rId1" Type="http://schemas.microsoft.com/office/2006/relationships/activeXControlBinary" Target="activeX164.bin"/></Relationships>
</file>

<file path=word/activeX/_rels/activeX502.xml.rels><?xml version="1.0" encoding="UTF-8" standalone="yes"?>
<Relationships xmlns="http://schemas.openxmlformats.org/package/2006/relationships"><Relationship Id="rId1" Type="http://schemas.microsoft.com/office/2006/relationships/activeXControlBinary" Target="activeX165.bin"/></Relationships>
</file>

<file path=word/activeX/_rels/activeX503.xml.rels><?xml version="1.0" encoding="UTF-8" standalone="yes"?>
<Relationships xmlns="http://schemas.openxmlformats.org/package/2006/relationships"><Relationship Id="rId1" Type="http://schemas.microsoft.com/office/2006/relationships/activeXControlBinary" Target="activeX166.bin"/></Relationships>
</file>

<file path=word/activeX/_rels/activeX504.xml.rels><?xml version="1.0" encoding="UTF-8" standalone="yes"?>
<Relationships xmlns="http://schemas.openxmlformats.org/package/2006/relationships"><Relationship Id="rId1" Type="http://schemas.microsoft.com/office/2006/relationships/activeXControlBinary" Target="activeX167.bin"/></Relationships>
</file>

<file path=word/activeX/_rels/activeX505.xml.rels><?xml version="1.0" encoding="UTF-8" standalone="yes"?>
<Relationships xmlns="http://schemas.openxmlformats.org/package/2006/relationships"><Relationship Id="rId1" Type="http://schemas.microsoft.com/office/2006/relationships/activeXControlBinary" Target="activeX168.bin"/></Relationships>
</file>

<file path=word/activeX/_rels/activeX506.xml.rels><?xml version="1.0" encoding="UTF-8" standalone="yes"?>
<Relationships xmlns="http://schemas.openxmlformats.org/package/2006/relationships"><Relationship Id="rId1" Type="http://schemas.microsoft.com/office/2006/relationships/activeXControlBinary" Target="activeX169.bin"/></Relationships>
</file>

<file path=word/activeX/_rels/activeX507.xml.rels><?xml version="1.0" encoding="UTF-8" standalone="yes"?>
<Relationships xmlns="http://schemas.openxmlformats.org/package/2006/relationships"><Relationship Id="rId1" Type="http://schemas.microsoft.com/office/2006/relationships/activeXControlBinary" Target="activeX170.bin"/></Relationships>
</file>

<file path=word/activeX/_rels/activeX508.xml.rels><?xml version="1.0" encoding="UTF-8" standalone="yes"?>
<Relationships xmlns="http://schemas.openxmlformats.org/package/2006/relationships"><Relationship Id="rId1" Type="http://schemas.microsoft.com/office/2006/relationships/activeXControlBinary" Target="activeX171.bin"/></Relationships>
</file>

<file path=word/activeX/_rels/activeX509.xml.rels><?xml version="1.0" encoding="UTF-8" standalone="yes"?>
<Relationships xmlns="http://schemas.openxmlformats.org/package/2006/relationships"><Relationship Id="rId1" Type="http://schemas.microsoft.com/office/2006/relationships/activeXControlBinary" Target="activeX172.bin"/></Relationships>
</file>

<file path=word/activeX/_rels/activeX51.xml.rels><?xml version="1.0" encoding="UTF-8" standalone="yes"?>
<Relationships xmlns="http://schemas.openxmlformats.org/package/2006/relationships"><Relationship Id="rId1" Type="http://schemas.microsoft.com/office/2006/relationships/activeXControlBinary" Target="activeX264.bin"/></Relationships>
</file>

<file path=word/activeX/_rels/activeX510.xml.rels><?xml version="1.0" encoding="UTF-8" standalone="yes"?>
<Relationships xmlns="http://schemas.openxmlformats.org/package/2006/relationships"><Relationship Id="rId1" Type="http://schemas.microsoft.com/office/2006/relationships/activeXControlBinary" Target="activeX173.bin"/></Relationships>
</file>

<file path=word/activeX/_rels/activeX511.xml.rels><?xml version="1.0" encoding="UTF-8" standalone="yes"?>
<Relationships xmlns="http://schemas.openxmlformats.org/package/2006/relationships"><Relationship Id="rId1" Type="http://schemas.microsoft.com/office/2006/relationships/activeXControlBinary" Target="activeX174.bin"/></Relationships>
</file>

<file path=word/activeX/_rels/activeX512.xml.rels><?xml version="1.0" encoding="UTF-8" standalone="yes"?>
<Relationships xmlns="http://schemas.openxmlformats.org/package/2006/relationships"><Relationship Id="rId1" Type="http://schemas.microsoft.com/office/2006/relationships/activeXControlBinary" Target="activeX175.bin"/></Relationships>
</file>

<file path=word/activeX/_rels/activeX513.xml.rels><?xml version="1.0" encoding="UTF-8" standalone="yes"?>
<Relationships xmlns="http://schemas.openxmlformats.org/package/2006/relationships"><Relationship Id="rId1" Type="http://schemas.microsoft.com/office/2006/relationships/activeXControlBinary" Target="activeX176.bin"/></Relationships>
</file>

<file path=word/activeX/_rels/activeX514.xml.rels><?xml version="1.0" encoding="UTF-8" standalone="yes"?>
<Relationships xmlns="http://schemas.openxmlformats.org/package/2006/relationships"><Relationship Id="rId1" Type="http://schemas.microsoft.com/office/2006/relationships/activeXControlBinary" Target="activeX177.bin"/></Relationships>
</file>

<file path=word/activeX/_rels/activeX515.xml.rels><?xml version="1.0" encoding="UTF-8" standalone="yes"?>
<Relationships xmlns="http://schemas.openxmlformats.org/package/2006/relationships"><Relationship Id="rId1" Type="http://schemas.microsoft.com/office/2006/relationships/activeXControlBinary" Target="activeX178.bin"/></Relationships>
</file>

<file path=word/activeX/_rels/activeX516.xml.rels><?xml version="1.0" encoding="UTF-8" standalone="yes"?>
<Relationships xmlns="http://schemas.openxmlformats.org/package/2006/relationships"><Relationship Id="rId1" Type="http://schemas.microsoft.com/office/2006/relationships/activeXControlBinary" Target="activeX179.bin"/></Relationships>
</file>

<file path=word/activeX/_rels/activeX517.xml.rels><?xml version="1.0" encoding="UTF-8" standalone="yes"?>
<Relationships xmlns="http://schemas.openxmlformats.org/package/2006/relationships"><Relationship Id="rId1" Type="http://schemas.microsoft.com/office/2006/relationships/activeXControlBinary" Target="activeX180.bin"/></Relationships>
</file>

<file path=word/activeX/_rels/activeX518.xml.rels><?xml version="1.0" encoding="UTF-8" standalone="yes"?>
<Relationships xmlns="http://schemas.openxmlformats.org/package/2006/relationships"><Relationship Id="rId1" Type="http://schemas.microsoft.com/office/2006/relationships/activeXControlBinary" Target="activeX181.bin"/></Relationships>
</file>

<file path=word/activeX/_rels/activeX519.xml.rels><?xml version="1.0" encoding="UTF-8" standalone="yes"?>
<Relationships xmlns="http://schemas.openxmlformats.org/package/2006/relationships"><Relationship Id="rId1" Type="http://schemas.microsoft.com/office/2006/relationships/activeXControlBinary" Target="activeX182.bin"/></Relationships>
</file>

<file path=word/activeX/_rels/activeX52.xml.rels><?xml version="1.0" encoding="UTF-8" standalone="yes"?>
<Relationships xmlns="http://schemas.openxmlformats.org/package/2006/relationships"><Relationship Id="rId1" Type="http://schemas.microsoft.com/office/2006/relationships/activeXControlBinary" Target="activeX263.bin"/></Relationships>
</file>

<file path=word/activeX/_rels/activeX520.xml.rels><?xml version="1.0" encoding="UTF-8" standalone="yes"?>
<Relationships xmlns="http://schemas.openxmlformats.org/package/2006/relationships"><Relationship Id="rId1" Type="http://schemas.microsoft.com/office/2006/relationships/activeXControlBinary" Target="activeX183.bin"/></Relationships>
</file>

<file path=word/activeX/_rels/activeX521.xml.rels><?xml version="1.0" encoding="UTF-8" standalone="yes"?>
<Relationships xmlns="http://schemas.openxmlformats.org/package/2006/relationships"><Relationship Id="rId1" Type="http://schemas.microsoft.com/office/2006/relationships/activeXControlBinary" Target="activeX184.bin"/></Relationships>
</file>

<file path=word/activeX/_rels/activeX522.xml.rels><?xml version="1.0" encoding="UTF-8" standalone="yes"?>
<Relationships xmlns="http://schemas.openxmlformats.org/package/2006/relationships"><Relationship Id="rId1" Type="http://schemas.microsoft.com/office/2006/relationships/activeXControlBinary" Target="activeX185.bin"/></Relationships>
</file>

<file path=word/activeX/_rels/activeX523.xml.rels><?xml version="1.0" encoding="UTF-8" standalone="yes"?>
<Relationships xmlns="http://schemas.openxmlformats.org/package/2006/relationships"><Relationship Id="rId1" Type="http://schemas.microsoft.com/office/2006/relationships/activeXControlBinary" Target="activeX186.bin"/></Relationships>
</file>

<file path=word/activeX/_rels/activeX524.xml.rels><?xml version="1.0" encoding="UTF-8" standalone="yes"?>
<Relationships xmlns="http://schemas.openxmlformats.org/package/2006/relationships"><Relationship Id="rId1" Type="http://schemas.microsoft.com/office/2006/relationships/activeXControlBinary" Target="activeX187.bin"/></Relationships>
</file>

<file path=word/activeX/_rels/activeX525.xml.rels><?xml version="1.0" encoding="UTF-8" standalone="yes"?>
<Relationships xmlns="http://schemas.openxmlformats.org/package/2006/relationships"><Relationship Id="rId1" Type="http://schemas.microsoft.com/office/2006/relationships/activeXControlBinary" Target="activeX188.bin"/></Relationships>
</file>

<file path=word/activeX/_rels/activeX526.xml.rels><?xml version="1.0" encoding="UTF-8" standalone="yes"?>
<Relationships xmlns="http://schemas.openxmlformats.org/package/2006/relationships"><Relationship Id="rId1" Type="http://schemas.microsoft.com/office/2006/relationships/activeXControlBinary" Target="activeX189.bin"/></Relationships>
</file>

<file path=word/activeX/_rels/activeX527.xml.rels><?xml version="1.0" encoding="UTF-8" standalone="yes"?>
<Relationships xmlns="http://schemas.openxmlformats.org/package/2006/relationships"><Relationship Id="rId1" Type="http://schemas.microsoft.com/office/2006/relationships/activeXControlBinary" Target="activeX190.bin"/></Relationships>
</file>

<file path=word/activeX/_rels/activeX528.xml.rels><?xml version="1.0" encoding="UTF-8" standalone="yes"?>
<Relationships xmlns="http://schemas.openxmlformats.org/package/2006/relationships"><Relationship Id="rId1" Type="http://schemas.microsoft.com/office/2006/relationships/activeXControlBinary" Target="activeX191.bin"/></Relationships>
</file>

<file path=word/activeX/_rels/activeX529.xml.rels><?xml version="1.0" encoding="UTF-8" standalone="yes"?>
<Relationships xmlns="http://schemas.openxmlformats.org/package/2006/relationships"><Relationship Id="rId1" Type="http://schemas.microsoft.com/office/2006/relationships/activeXControlBinary" Target="activeX192.bin"/></Relationships>
</file>

<file path=word/activeX/_rels/activeX53.xml.rels><?xml version="1.0" encoding="UTF-8" standalone="yes"?>
<Relationships xmlns="http://schemas.openxmlformats.org/package/2006/relationships"><Relationship Id="rId1" Type="http://schemas.microsoft.com/office/2006/relationships/activeXControlBinary" Target="activeX262.bin"/></Relationships>
</file>

<file path=word/activeX/_rels/activeX530.xml.rels><?xml version="1.0" encoding="UTF-8" standalone="yes"?>
<Relationships xmlns="http://schemas.openxmlformats.org/package/2006/relationships"><Relationship Id="rId1" Type="http://schemas.microsoft.com/office/2006/relationships/activeXControlBinary" Target="activeX193.bin"/></Relationships>
</file>

<file path=word/activeX/_rels/activeX531.xml.rels><?xml version="1.0" encoding="UTF-8" standalone="yes"?>
<Relationships xmlns="http://schemas.openxmlformats.org/package/2006/relationships"><Relationship Id="rId1" Type="http://schemas.microsoft.com/office/2006/relationships/activeXControlBinary" Target="activeX194.bin"/></Relationships>
</file>

<file path=word/activeX/_rels/activeX532.xml.rels><?xml version="1.0" encoding="UTF-8" standalone="yes"?>
<Relationships xmlns="http://schemas.openxmlformats.org/package/2006/relationships"><Relationship Id="rId1" Type="http://schemas.microsoft.com/office/2006/relationships/activeXControlBinary" Target="activeX195.bin"/></Relationships>
</file>

<file path=word/activeX/_rels/activeX533.xml.rels><?xml version="1.0" encoding="UTF-8" standalone="yes"?>
<Relationships xmlns="http://schemas.openxmlformats.org/package/2006/relationships"><Relationship Id="rId1" Type="http://schemas.microsoft.com/office/2006/relationships/activeXControlBinary" Target="activeX196.bin"/></Relationships>
</file>

<file path=word/activeX/_rels/activeX534.xml.rels><?xml version="1.0" encoding="UTF-8" standalone="yes"?>
<Relationships xmlns="http://schemas.openxmlformats.org/package/2006/relationships"><Relationship Id="rId1" Type="http://schemas.microsoft.com/office/2006/relationships/activeXControlBinary" Target="activeX197.bin"/></Relationships>
</file>

<file path=word/activeX/_rels/activeX535.xml.rels><?xml version="1.0" encoding="UTF-8" standalone="yes"?>
<Relationships xmlns="http://schemas.openxmlformats.org/package/2006/relationships"><Relationship Id="rId1" Type="http://schemas.microsoft.com/office/2006/relationships/activeXControlBinary" Target="activeX198.bin"/></Relationships>
</file>

<file path=word/activeX/_rels/activeX536.xml.rels><?xml version="1.0" encoding="UTF-8" standalone="yes"?>
<Relationships xmlns="http://schemas.openxmlformats.org/package/2006/relationships"><Relationship Id="rId1" Type="http://schemas.microsoft.com/office/2006/relationships/activeXControlBinary" Target="activeX199.bin"/></Relationships>
</file>

<file path=word/activeX/_rels/activeX537.xml.rels><?xml version="1.0" encoding="UTF-8" standalone="yes"?>
<Relationships xmlns="http://schemas.openxmlformats.org/package/2006/relationships"><Relationship Id="rId1" Type="http://schemas.microsoft.com/office/2006/relationships/activeXControlBinary" Target="activeX200.bin"/></Relationships>
</file>

<file path=word/activeX/_rels/activeX538.xml.rels><?xml version="1.0" encoding="UTF-8" standalone="yes"?>
<Relationships xmlns="http://schemas.openxmlformats.org/package/2006/relationships"><Relationship Id="rId1" Type="http://schemas.microsoft.com/office/2006/relationships/activeXControlBinary" Target="activeX201.bin"/></Relationships>
</file>

<file path=word/activeX/_rels/activeX539.xml.rels><?xml version="1.0" encoding="UTF-8" standalone="yes"?>
<Relationships xmlns="http://schemas.openxmlformats.org/package/2006/relationships"><Relationship Id="rId1" Type="http://schemas.microsoft.com/office/2006/relationships/activeXControlBinary" Target="activeX202.bin"/></Relationships>
</file>

<file path=word/activeX/_rels/activeX54.xml.rels><?xml version="1.0" encoding="UTF-8" standalone="yes"?>
<Relationships xmlns="http://schemas.openxmlformats.org/package/2006/relationships"><Relationship Id="rId1" Type="http://schemas.microsoft.com/office/2006/relationships/activeXControlBinary" Target="activeX261.bin"/></Relationships>
</file>

<file path=word/activeX/_rels/activeX540.xml.rels><?xml version="1.0" encoding="UTF-8" standalone="yes"?>
<Relationships xmlns="http://schemas.openxmlformats.org/package/2006/relationships"><Relationship Id="rId1" Type="http://schemas.microsoft.com/office/2006/relationships/activeXControlBinary" Target="activeX203.bin"/></Relationships>
</file>

<file path=word/activeX/_rels/activeX541.xml.rels><?xml version="1.0" encoding="UTF-8" standalone="yes"?>
<Relationships xmlns="http://schemas.openxmlformats.org/package/2006/relationships"><Relationship Id="rId1" Type="http://schemas.microsoft.com/office/2006/relationships/activeXControlBinary" Target="activeX204.bin"/></Relationships>
</file>

<file path=word/activeX/_rels/activeX542.xml.rels><?xml version="1.0" encoding="UTF-8" standalone="yes"?>
<Relationships xmlns="http://schemas.openxmlformats.org/package/2006/relationships"><Relationship Id="rId1" Type="http://schemas.microsoft.com/office/2006/relationships/activeXControlBinary" Target="activeX205.bin"/></Relationships>
</file>

<file path=word/activeX/_rels/activeX543.xml.rels><?xml version="1.0" encoding="UTF-8" standalone="yes"?>
<Relationships xmlns="http://schemas.openxmlformats.org/package/2006/relationships"><Relationship Id="rId1" Type="http://schemas.microsoft.com/office/2006/relationships/activeXControlBinary" Target="activeX206.bin"/></Relationships>
</file>

<file path=word/activeX/_rels/activeX544.xml.rels><?xml version="1.0" encoding="UTF-8" standalone="yes"?>
<Relationships xmlns="http://schemas.openxmlformats.org/package/2006/relationships"><Relationship Id="rId1" Type="http://schemas.microsoft.com/office/2006/relationships/activeXControlBinary" Target="activeX207.bin"/></Relationships>
</file>

<file path=word/activeX/_rels/activeX545.xml.rels><?xml version="1.0" encoding="UTF-8" standalone="yes"?>
<Relationships xmlns="http://schemas.openxmlformats.org/package/2006/relationships"><Relationship Id="rId1" Type="http://schemas.microsoft.com/office/2006/relationships/activeXControlBinary" Target="activeX208.bin"/></Relationships>
</file>

<file path=word/activeX/_rels/activeX546.xml.rels><?xml version="1.0" encoding="UTF-8" standalone="yes"?>
<Relationships xmlns="http://schemas.openxmlformats.org/package/2006/relationships"><Relationship Id="rId1" Type="http://schemas.microsoft.com/office/2006/relationships/activeXControlBinary" Target="activeX209.bin"/></Relationships>
</file>

<file path=word/activeX/_rels/activeX547.xml.rels><?xml version="1.0" encoding="UTF-8" standalone="yes"?>
<Relationships xmlns="http://schemas.openxmlformats.org/package/2006/relationships"><Relationship Id="rId1" Type="http://schemas.microsoft.com/office/2006/relationships/activeXControlBinary" Target="activeX210.bin"/></Relationships>
</file>

<file path=word/activeX/_rels/activeX548.xml.rels><?xml version="1.0" encoding="UTF-8" standalone="yes"?>
<Relationships xmlns="http://schemas.openxmlformats.org/package/2006/relationships"><Relationship Id="rId1" Type="http://schemas.microsoft.com/office/2006/relationships/activeXControlBinary" Target="activeX211.bin"/></Relationships>
</file>

<file path=word/activeX/_rels/activeX549.xml.rels><?xml version="1.0" encoding="UTF-8" standalone="yes"?>
<Relationships xmlns="http://schemas.openxmlformats.org/package/2006/relationships"><Relationship Id="rId1" Type="http://schemas.microsoft.com/office/2006/relationships/activeXControlBinary" Target="activeX212.bin"/></Relationships>
</file>

<file path=word/activeX/_rels/activeX55.xml.rels><?xml version="1.0" encoding="UTF-8" standalone="yes"?>
<Relationships xmlns="http://schemas.openxmlformats.org/package/2006/relationships"><Relationship Id="rId1" Type="http://schemas.microsoft.com/office/2006/relationships/activeXControlBinary" Target="activeX260.bin"/></Relationships>
</file>

<file path=word/activeX/_rels/activeX550.xml.rels><?xml version="1.0" encoding="UTF-8" standalone="yes"?>
<Relationships xmlns="http://schemas.openxmlformats.org/package/2006/relationships"><Relationship Id="rId1" Type="http://schemas.microsoft.com/office/2006/relationships/activeXControlBinary" Target="activeX213.bin"/></Relationships>
</file>

<file path=word/activeX/_rels/activeX551.xml.rels><?xml version="1.0" encoding="UTF-8" standalone="yes"?>
<Relationships xmlns="http://schemas.openxmlformats.org/package/2006/relationships"><Relationship Id="rId1" Type="http://schemas.microsoft.com/office/2006/relationships/activeXControlBinary" Target="activeX214.bin"/></Relationships>
</file>

<file path=word/activeX/_rels/activeX552.xml.rels><?xml version="1.0" encoding="UTF-8" standalone="yes"?>
<Relationships xmlns="http://schemas.openxmlformats.org/package/2006/relationships"><Relationship Id="rId1" Type="http://schemas.microsoft.com/office/2006/relationships/activeXControlBinary" Target="activeX215.bin"/></Relationships>
</file>

<file path=word/activeX/_rels/activeX553.xml.rels><?xml version="1.0" encoding="UTF-8" standalone="yes"?>
<Relationships xmlns="http://schemas.openxmlformats.org/package/2006/relationships"><Relationship Id="rId1" Type="http://schemas.microsoft.com/office/2006/relationships/activeXControlBinary" Target="activeX216.bin"/></Relationships>
</file>

<file path=word/activeX/_rels/activeX554.xml.rels><?xml version="1.0" encoding="UTF-8" standalone="yes"?>
<Relationships xmlns="http://schemas.openxmlformats.org/package/2006/relationships"><Relationship Id="rId1" Type="http://schemas.microsoft.com/office/2006/relationships/activeXControlBinary" Target="activeX217.bin"/></Relationships>
</file>

<file path=word/activeX/_rels/activeX555.xml.rels><?xml version="1.0" encoding="UTF-8" standalone="yes"?>
<Relationships xmlns="http://schemas.openxmlformats.org/package/2006/relationships"><Relationship Id="rId1" Type="http://schemas.microsoft.com/office/2006/relationships/activeXControlBinary" Target="activeX218.bin"/></Relationships>
</file>

<file path=word/activeX/_rels/activeX556.xml.rels><?xml version="1.0" encoding="UTF-8" standalone="yes"?>
<Relationships xmlns="http://schemas.openxmlformats.org/package/2006/relationships"><Relationship Id="rId1" Type="http://schemas.microsoft.com/office/2006/relationships/activeXControlBinary" Target="activeX219.bin"/></Relationships>
</file>

<file path=word/activeX/_rels/activeX557.xml.rels><?xml version="1.0" encoding="UTF-8" standalone="yes"?>
<Relationships xmlns="http://schemas.openxmlformats.org/package/2006/relationships"><Relationship Id="rId1" Type="http://schemas.microsoft.com/office/2006/relationships/activeXControlBinary" Target="activeX220.bin"/></Relationships>
</file>

<file path=word/activeX/_rels/activeX558.xml.rels><?xml version="1.0" encoding="UTF-8" standalone="yes"?>
<Relationships xmlns="http://schemas.openxmlformats.org/package/2006/relationships"><Relationship Id="rId1" Type="http://schemas.microsoft.com/office/2006/relationships/activeXControlBinary" Target="activeX221.bin"/></Relationships>
</file>

<file path=word/activeX/_rels/activeX559.xml.rels><?xml version="1.0" encoding="UTF-8" standalone="yes"?>
<Relationships xmlns="http://schemas.openxmlformats.org/package/2006/relationships"><Relationship Id="rId1" Type="http://schemas.microsoft.com/office/2006/relationships/activeXControlBinary" Target="activeX222.bin"/></Relationships>
</file>

<file path=word/activeX/_rels/activeX56.xml.rels><?xml version="1.0" encoding="UTF-8" standalone="yes"?>
<Relationships xmlns="http://schemas.openxmlformats.org/package/2006/relationships"><Relationship Id="rId1" Type="http://schemas.microsoft.com/office/2006/relationships/activeXControlBinary" Target="activeX259.bin"/></Relationships>
</file>

<file path=word/activeX/_rels/activeX560.xml.rels><?xml version="1.0" encoding="UTF-8" standalone="yes"?>
<Relationships xmlns="http://schemas.openxmlformats.org/package/2006/relationships"><Relationship Id="rId1" Type="http://schemas.microsoft.com/office/2006/relationships/activeXControlBinary" Target="activeX223.bin"/></Relationships>
</file>

<file path=word/activeX/_rels/activeX561.xml.rels><?xml version="1.0" encoding="UTF-8" standalone="yes"?>
<Relationships xmlns="http://schemas.openxmlformats.org/package/2006/relationships"><Relationship Id="rId1" Type="http://schemas.microsoft.com/office/2006/relationships/activeXControlBinary" Target="activeX224.bin"/></Relationships>
</file>

<file path=word/activeX/_rels/activeX562.xml.rels><?xml version="1.0" encoding="UTF-8" standalone="yes"?>
<Relationships xmlns="http://schemas.openxmlformats.org/package/2006/relationships"><Relationship Id="rId1" Type="http://schemas.microsoft.com/office/2006/relationships/activeXControlBinary" Target="activeX225.bin"/></Relationships>
</file>

<file path=word/activeX/_rels/activeX563.xml.rels><?xml version="1.0" encoding="UTF-8" standalone="yes"?>
<Relationships xmlns="http://schemas.openxmlformats.org/package/2006/relationships"><Relationship Id="rId1" Type="http://schemas.microsoft.com/office/2006/relationships/activeXControlBinary" Target="activeX226.bin"/></Relationships>
</file>

<file path=word/activeX/_rels/activeX564.xml.rels><?xml version="1.0" encoding="UTF-8" standalone="yes"?>
<Relationships xmlns="http://schemas.openxmlformats.org/package/2006/relationships"><Relationship Id="rId1" Type="http://schemas.microsoft.com/office/2006/relationships/activeXControlBinary" Target="activeX227.bin"/></Relationships>
</file>

<file path=word/activeX/_rels/activeX565.xml.rels><?xml version="1.0" encoding="UTF-8" standalone="yes"?>
<Relationships xmlns="http://schemas.openxmlformats.org/package/2006/relationships"><Relationship Id="rId1" Type="http://schemas.microsoft.com/office/2006/relationships/activeXControlBinary" Target="activeX228.bin"/></Relationships>
</file>

<file path=word/activeX/_rels/activeX566.xml.rels><?xml version="1.0" encoding="UTF-8" standalone="yes"?>
<Relationships xmlns="http://schemas.openxmlformats.org/package/2006/relationships"><Relationship Id="rId1" Type="http://schemas.microsoft.com/office/2006/relationships/activeXControlBinary" Target="activeX229.bin"/></Relationships>
</file>

<file path=word/activeX/_rels/activeX567.xml.rels><?xml version="1.0" encoding="UTF-8" standalone="yes"?>
<Relationships xmlns="http://schemas.openxmlformats.org/package/2006/relationships"><Relationship Id="rId1" Type="http://schemas.microsoft.com/office/2006/relationships/activeXControlBinary" Target="activeX230.bin"/></Relationships>
</file>

<file path=word/activeX/_rels/activeX568.xml.rels><?xml version="1.0" encoding="UTF-8" standalone="yes"?>
<Relationships xmlns="http://schemas.openxmlformats.org/package/2006/relationships"><Relationship Id="rId1" Type="http://schemas.microsoft.com/office/2006/relationships/activeXControlBinary" Target="activeX231.bin"/></Relationships>
</file>

<file path=word/activeX/_rels/activeX569.xml.rels><?xml version="1.0" encoding="UTF-8" standalone="yes"?>
<Relationships xmlns="http://schemas.openxmlformats.org/package/2006/relationships"><Relationship Id="rId1" Type="http://schemas.microsoft.com/office/2006/relationships/activeXControlBinary" Target="activeX232.bin"/></Relationships>
</file>

<file path=word/activeX/_rels/activeX57.xml.rels><?xml version="1.0" encoding="UTF-8" standalone="yes"?>
<Relationships xmlns="http://schemas.openxmlformats.org/package/2006/relationships"><Relationship Id="rId1" Type="http://schemas.microsoft.com/office/2006/relationships/activeXControlBinary" Target="activeX258.bin"/></Relationships>
</file>

<file path=word/activeX/_rels/activeX570.xml.rels><?xml version="1.0" encoding="UTF-8" standalone="yes"?>
<Relationships xmlns="http://schemas.openxmlformats.org/package/2006/relationships"><Relationship Id="rId1" Type="http://schemas.microsoft.com/office/2006/relationships/activeXControlBinary" Target="activeX233.bin"/></Relationships>
</file>

<file path=word/activeX/_rels/activeX571.xml.rels><?xml version="1.0" encoding="UTF-8" standalone="yes"?>
<Relationships xmlns="http://schemas.openxmlformats.org/package/2006/relationships"><Relationship Id="rId1" Type="http://schemas.microsoft.com/office/2006/relationships/activeXControlBinary" Target="activeX334.bin"/></Relationships>
</file>

<file path=word/activeX/_rels/activeX572.xml.rels><?xml version="1.0" encoding="UTF-8" standalone="yes"?>
<Relationships xmlns="http://schemas.openxmlformats.org/package/2006/relationships"><Relationship Id="rId1" Type="http://schemas.microsoft.com/office/2006/relationships/activeXControlBinary" Target="activeX335.bin"/></Relationships>
</file>

<file path=word/activeX/_rels/activeX573.xml.rels><?xml version="1.0" encoding="UTF-8" standalone="yes"?>
<Relationships xmlns="http://schemas.openxmlformats.org/package/2006/relationships"><Relationship Id="rId1" Type="http://schemas.microsoft.com/office/2006/relationships/activeXControlBinary" Target="activeX336.bin"/></Relationships>
</file>

<file path=word/activeX/_rels/activeX574.xml.rels><?xml version="1.0" encoding="UTF-8" standalone="yes"?>
<Relationships xmlns="http://schemas.openxmlformats.org/package/2006/relationships"><Relationship Id="rId1" Type="http://schemas.microsoft.com/office/2006/relationships/activeXControlBinary" Target="activeX337.bin"/></Relationships>
</file>

<file path=word/activeX/_rels/activeX575.xml.rels><?xml version="1.0" encoding="UTF-8" standalone="yes"?>
<Relationships xmlns="http://schemas.openxmlformats.org/package/2006/relationships"><Relationship Id="rId1" Type="http://schemas.microsoft.com/office/2006/relationships/activeXControlBinary" Target="activeX338.bin"/></Relationships>
</file>

<file path=word/activeX/_rels/activeX576.xml.rels><?xml version="1.0" encoding="UTF-8" standalone="yes"?>
<Relationships xmlns="http://schemas.openxmlformats.org/package/2006/relationships"><Relationship Id="rId1" Type="http://schemas.microsoft.com/office/2006/relationships/activeXControlBinary" Target="activeX339.bin"/></Relationships>
</file>

<file path=word/activeX/_rels/activeX577.xml.rels><?xml version="1.0" encoding="UTF-8" standalone="yes"?>
<Relationships xmlns="http://schemas.openxmlformats.org/package/2006/relationships"><Relationship Id="rId1" Type="http://schemas.microsoft.com/office/2006/relationships/activeXControlBinary" Target="activeX340.bin"/></Relationships>
</file>

<file path=word/activeX/_rels/activeX578.xml.rels><?xml version="1.0" encoding="UTF-8" standalone="yes"?>
<Relationships xmlns="http://schemas.openxmlformats.org/package/2006/relationships"><Relationship Id="rId1" Type="http://schemas.microsoft.com/office/2006/relationships/activeXControlBinary" Target="activeX341.bin"/></Relationships>
</file>

<file path=word/activeX/_rels/activeX579.xml.rels><?xml version="1.0" encoding="UTF-8" standalone="yes"?>
<Relationships xmlns="http://schemas.openxmlformats.org/package/2006/relationships"><Relationship Id="rId1" Type="http://schemas.microsoft.com/office/2006/relationships/activeXControlBinary" Target="activeX342.bin"/></Relationships>
</file>

<file path=word/activeX/_rels/activeX58.xml.rels><?xml version="1.0" encoding="UTF-8" standalone="yes"?>
<Relationships xmlns="http://schemas.openxmlformats.org/package/2006/relationships"><Relationship Id="rId1" Type="http://schemas.microsoft.com/office/2006/relationships/activeXControlBinary" Target="activeX257.bin"/></Relationships>
</file>

<file path=word/activeX/_rels/activeX580.xml.rels><?xml version="1.0" encoding="UTF-8" standalone="yes"?>
<Relationships xmlns="http://schemas.openxmlformats.org/package/2006/relationships"><Relationship Id="rId1" Type="http://schemas.microsoft.com/office/2006/relationships/activeXControlBinary" Target="activeX343.bin"/></Relationships>
</file>

<file path=word/activeX/_rels/activeX581.xml.rels><?xml version="1.0" encoding="UTF-8" standalone="yes"?>
<Relationships xmlns="http://schemas.openxmlformats.org/package/2006/relationships"><Relationship Id="rId1" Type="http://schemas.microsoft.com/office/2006/relationships/activeXControlBinary" Target="activeX344.bin"/></Relationships>
</file>

<file path=word/activeX/_rels/activeX582.xml.rels><?xml version="1.0" encoding="UTF-8" standalone="yes"?>
<Relationships xmlns="http://schemas.openxmlformats.org/package/2006/relationships"><Relationship Id="rId1" Type="http://schemas.microsoft.com/office/2006/relationships/activeXControlBinary" Target="activeX345.bin"/></Relationships>
</file>

<file path=word/activeX/_rels/activeX583.xml.rels><?xml version="1.0" encoding="UTF-8" standalone="yes"?>
<Relationships xmlns="http://schemas.openxmlformats.org/package/2006/relationships"><Relationship Id="rId1" Type="http://schemas.microsoft.com/office/2006/relationships/activeXControlBinary" Target="activeX346.bin"/></Relationships>
</file>

<file path=word/activeX/_rels/activeX584.xml.rels><?xml version="1.0" encoding="UTF-8" standalone="yes"?>
<Relationships xmlns="http://schemas.openxmlformats.org/package/2006/relationships"><Relationship Id="rId1" Type="http://schemas.microsoft.com/office/2006/relationships/activeXControlBinary" Target="activeX347.bin"/></Relationships>
</file>

<file path=word/activeX/_rels/activeX585.xml.rels><?xml version="1.0" encoding="UTF-8" standalone="yes"?>
<Relationships xmlns="http://schemas.openxmlformats.org/package/2006/relationships"><Relationship Id="rId1" Type="http://schemas.microsoft.com/office/2006/relationships/activeXControlBinary" Target="activeX348.bin"/></Relationships>
</file>

<file path=word/activeX/_rels/activeX586.xml.rels><?xml version="1.0" encoding="UTF-8" standalone="yes"?>
<Relationships xmlns="http://schemas.openxmlformats.org/package/2006/relationships"><Relationship Id="rId1" Type="http://schemas.microsoft.com/office/2006/relationships/activeXControlBinary" Target="activeX349.bin"/></Relationships>
</file>

<file path=word/activeX/_rels/activeX587.xml.rels><?xml version="1.0" encoding="UTF-8" standalone="yes"?>
<Relationships xmlns="http://schemas.openxmlformats.org/package/2006/relationships"><Relationship Id="rId1" Type="http://schemas.microsoft.com/office/2006/relationships/activeXControlBinary" Target="activeX350.bin"/></Relationships>
</file>

<file path=word/activeX/_rels/activeX588.xml.rels><?xml version="1.0" encoding="UTF-8" standalone="yes"?>
<Relationships xmlns="http://schemas.openxmlformats.org/package/2006/relationships"><Relationship Id="rId1" Type="http://schemas.microsoft.com/office/2006/relationships/activeXControlBinary" Target="activeX351.bin"/></Relationships>
</file>

<file path=word/activeX/_rels/activeX589.xml.rels><?xml version="1.0" encoding="UTF-8" standalone="yes"?>
<Relationships xmlns="http://schemas.openxmlformats.org/package/2006/relationships"><Relationship Id="rId1" Type="http://schemas.microsoft.com/office/2006/relationships/activeXControlBinary" Target="activeX352.bin"/></Relationships>
</file>

<file path=word/activeX/_rels/activeX59.xml.rels><?xml version="1.0" encoding="UTF-8" standalone="yes"?>
<Relationships xmlns="http://schemas.openxmlformats.org/package/2006/relationships"><Relationship Id="rId1" Type="http://schemas.microsoft.com/office/2006/relationships/activeXControlBinary" Target="activeX256.bin"/></Relationships>
</file>

<file path=word/activeX/_rels/activeX590.xml.rels><?xml version="1.0" encoding="UTF-8" standalone="yes"?>
<Relationships xmlns="http://schemas.openxmlformats.org/package/2006/relationships"><Relationship Id="rId1" Type="http://schemas.microsoft.com/office/2006/relationships/activeXControlBinary" Target="activeX353.bin"/></Relationships>
</file>

<file path=word/activeX/_rels/activeX591.xml.rels><?xml version="1.0" encoding="UTF-8" standalone="yes"?>
<Relationships xmlns="http://schemas.openxmlformats.org/package/2006/relationships"><Relationship Id="rId1" Type="http://schemas.microsoft.com/office/2006/relationships/activeXControlBinary" Target="activeX354.bin"/></Relationships>
</file>

<file path=word/activeX/_rels/activeX592.xml.rels><?xml version="1.0" encoding="UTF-8" standalone="yes"?>
<Relationships xmlns="http://schemas.openxmlformats.org/package/2006/relationships"><Relationship Id="rId1" Type="http://schemas.microsoft.com/office/2006/relationships/activeXControlBinary" Target="activeX355.bin"/></Relationships>
</file>

<file path=word/activeX/_rels/activeX593.xml.rels><?xml version="1.0" encoding="UTF-8" standalone="yes"?>
<Relationships xmlns="http://schemas.openxmlformats.org/package/2006/relationships"><Relationship Id="rId1" Type="http://schemas.microsoft.com/office/2006/relationships/activeXControlBinary" Target="activeX356.bin"/></Relationships>
</file>

<file path=word/activeX/_rels/activeX594.xml.rels><?xml version="1.0" encoding="UTF-8" standalone="yes"?>
<Relationships xmlns="http://schemas.openxmlformats.org/package/2006/relationships"><Relationship Id="rId1" Type="http://schemas.microsoft.com/office/2006/relationships/activeXControlBinary" Target="activeX357.bin"/></Relationships>
</file>

<file path=word/activeX/_rels/activeX595.xml.rels><?xml version="1.0" encoding="UTF-8" standalone="yes"?>
<Relationships xmlns="http://schemas.openxmlformats.org/package/2006/relationships"><Relationship Id="rId1" Type="http://schemas.microsoft.com/office/2006/relationships/activeXControlBinary" Target="activeX358.bin"/></Relationships>
</file>

<file path=word/activeX/_rels/activeX596.xml.rels><?xml version="1.0" encoding="UTF-8" standalone="yes"?>
<Relationships xmlns="http://schemas.openxmlformats.org/package/2006/relationships"><Relationship Id="rId1" Type="http://schemas.microsoft.com/office/2006/relationships/activeXControlBinary" Target="activeX359.bin"/></Relationships>
</file>

<file path=word/activeX/_rels/activeX597.xml.rels><?xml version="1.0" encoding="UTF-8" standalone="yes"?>
<Relationships xmlns="http://schemas.openxmlformats.org/package/2006/relationships"><Relationship Id="rId1" Type="http://schemas.microsoft.com/office/2006/relationships/activeXControlBinary" Target="activeX360.bin"/></Relationships>
</file>

<file path=word/activeX/_rels/activeX598.xml.rels><?xml version="1.0" encoding="UTF-8" standalone="yes"?>
<Relationships xmlns="http://schemas.openxmlformats.org/package/2006/relationships"><Relationship Id="rId1" Type="http://schemas.microsoft.com/office/2006/relationships/activeXControlBinary" Target="activeX361.bin"/></Relationships>
</file>

<file path=word/activeX/_rels/activeX599.xml.rels><?xml version="1.0" encoding="UTF-8" standalone="yes"?>
<Relationships xmlns="http://schemas.openxmlformats.org/package/2006/relationships"><Relationship Id="rId1" Type="http://schemas.microsoft.com/office/2006/relationships/activeXControlBinary" Target="activeX362.bin"/></Relationships>
</file>

<file path=word/activeX/_rels/activeX6.xml.rels><?xml version="1.0" encoding="UTF-8" standalone="yes"?>
<Relationships xmlns="http://schemas.openxmlformats.org/package/2006/relationships"><Relationship Id="rId1" Type="http://schemas.microsoft.com/office/2006/relationships/activeXControlBinary" Target="activeX310.bin"/></Relationships>
</file>

<file path=word/activeX/_rels/activeX60.xml.rels><?xml version="1.0" encoding="UTF-8" standalone="yes"?>
<Relationships xmlns="http://schemas.openxmlformats.org/package/2006/relationships"><Relationship Id="rId1" Type="http://schemas.microsoft.com/office/2006/relationships/activeXControlBinary" Target="activeX255.bin"/></Relationships>
</file>

<file path=word/activeX/_rels/activeX600.xml.rels><?xml version="1.0" encoding="UTF-8" standalone="yes"?>
<Relationships xmlns="http://schemas.openxmlformats.org/package/2006/relationships"><Relationship Id="rId1" Type="http://schemas.microsoft.com/office/2006/relationships/activeXControlBinary" Target="activeX363.bin"/></Relationships>
</file>

<file path=word/activeX/_rels/activeX601.xml.rels><?xml version="1.0" encoding="UTF-8" standalone="yes"?>
<Relationships xmlns="http://schemas.openxmlformats.org/package/2006/relationships"><Relationship Id="rId1" Type="http://schemas.microsoft.com/office/2006/relationships/activeXControlBinary" Target="activeX364.bin"/></Relationships>
</file>

<file path=word/activeX/_rels/activeX602.xml.rels><?xml version="1.0" encoding="UTF-8" standalone="yes"?>
<Relationships xmlns="http://schemas.openxmlformats.org/package/2006/relationships"><Relationship Id="rId1" Type="http://schemas.microsoft.com/office/2006/relationships/activeXControlBinary" Target="activeX365.bin"/></Relationships>
</file>

<file path=word/activeX/_rels/activeX603.xml.rels><?xml version="1.0" encoding="UTF-8" standalone="yes"?>
<Relationships xmlns="http://schemas.openxmlformats.org/package/2006/relationships"><Relationship Id="rId1" Type="http://schemas.microsoft.com/office/2006/relationships/activeXControlBinary" Target="activeX366.bin"/></Relationships>
</file>

<file path=word/activeX/_rels/activeX604.xml.rels><?xml version="1.0" encoding="UTF-8" standalone="yes"?>
<Relationships xmlns="http://schemas.openxmlformats.org/package/2006/relationships"><Relationship Id="rId1" Type="http://schemas.microsoft.com/office/2006/relationships/activeXControlBinary" Target="activeX367.bin"/></Relationships>
</file>

<file path=word/activeX/_rels/activeX605.xml.rels><?xml version="1.0" encoding="UTF-8" standalone="yes"?>
<Relationships xmlns="http://schemas.openxmlformats.org/package/2006/relationships"><Relationship Id="rId1" Type="http://schemas.microsoft.com/office/2006/relationships/activeXControlBinary" Target="activeX368.bin"/></Relationships>
</file>

<file path=word/activeX/_rels/activeX606.xml.rels><?xml version="1.0" encoding="UTF-8" standalone="yes"?>
<Relationships xmlns="http://schemas.openxmlformats.org/package/2006/relationships"><Relationship Id="rId1" Type="http://schemas.microsoft.com/office/2006/relationships/activeXControlBinary" Target="activeX369.bin"/></Relationships>
</file>

<file path=word/activeX/_rels/activeX607.xml.rels><?xml version="1.0" encoding="UTF-8" standalone="yes"?>
<Relationships xmlns="http://schemas.openxmlformats.org/package/2006/relationships"><Relationship Id="rId1" Type="http://schemas.microsoft.com/office/2006/relationships/activeXControlBinary" Target="activeX370.bin"/></Relationships>
</file>

<file path=word/activeX/_rels/activeX608.xml.rels><?xml version="1.0" encoding="UTF-8" standalone="yes"?>
<Relationships xmlns="http://schemas.openxmlformats.org/package/2006/relationships"><Relationship Id="rId1" Type="http://schemas.microsoft.com/office/2006/relationships/activeXControlBinary" Target="activeX371.bin"/></Relationships>
</file>

<file path=word/activeX/_rels/activeX609.xml.rels><?xml version="1.0" encoding="UTF-8" standalone="yes"?>
<Relationships xmlns="http://schemas.openxmlformats.org/package/2006/relationships"><Relationship Id="rId1" Type="http://schemas.microsoft.com/office/2006/relationships/activeXControlBinary" Target="activeX372.bin"/></Relationships>
</file>

<file path=word/activeX/_rels/activeX61.xml.rels><?xml version="1.0" encoding="UTF-8" standalone="yes"?>
<Relationships xmlns="http://schemas.openxmlformats.org/package/2006/relationships"><Relationship Id="rId1" Type="http://schemas.microsoft.com/office/2006/relationships/activeXControlBinary" Target="activeX254.bin"/></Relationships>
</file>

<file path=word/activeX/_rels/activeX610.xml.rels><?xml version="1.0" encoding="UTF-8" standalone="yes"?>
<Relationships xmlns="http://schemas.openxmlformats.org/package/2006/relationships"><Relationship Id="rId1" Type="http://schemas.microsoft.com/office/2006/relationships/activeXControlBinary" Target="activeX373.bin"/></Relationships>
</file>

<file path=word/activeX/_rels/activeX611.xml.rels><?xml version="1.0" encoding="UTF-8" standalone="yes"?>
<Relationships xmlns="http://schemas.openxmlformats.org/package/2006/relationships"><Relationship Id="rId1" Type="http://schemas.microsoft.com/office/2006/relationships/activeXControlBinary" Target="activeX374.bin"/></Relationships>
</file>

<file path=word/activeX/_rels/activeX612.xml.rels><?xml version="1.0" encoding="UTF-8" standalone="yes"?>
<Relationships xmlns="http://schemas.openxmlformats.org/package/2006/relationships"><Relationship Id="rId1" Type="http://schemas.microsoft.com/office/2006/relationships/activeXControlBinary" Target="activeX375.bin"/></Relationships>
</file>

<file path=word/activeX/_rels/activeX613.xml.rels><?xml version="1.0" encoding="UTF-8" standalone="yes"?>
<Relationships xmlns="http://schemas.openxmlformats.org/package/2006/relationships"><Relationship Id="rId1" Type="http://schemas.microsoft.com/office/2006/relationships/activeXControlBinary" Target="activeX376.bin"/></Relationships>
</file>

<file path=word/activeX/_rels/activeX614.xml.rels><?xml version="1.0" encoding="UTF-8" standalone="yes"?>
<Relationships xmlns="http://schemas.openxmlformats.org/package/2006/relationships"><Relationship Id="rId1" Type="http://schemas.microsoft.com/office/2006/relationships/activeXControlBinary" Target="activeX377.bin"/></Relationships>
</file>

<file path=word/activeX/_rels/activeX615.xml.rels><?xml version="1.0" encoding="UTF-8" standalone="yes"?>
<Relationships xmlns="http://schemas.openxmlformats.org/package/2006/relationships"><Relationship Id="rId1" Type="http://schemas.microsoft.com/office/2006/relationships/activeXControlBinary" Target="activeX378.bin"/></Relationships>
</file>

<file path=word/activeX/_rels/activeX616.xml.rels><?xml version="1.0" encoding="UTF-8" standalone="yes"?>
<Relationships xmlns="http://schemas.openxmlformats.org/package/2006/relationships"><Relationship Id="rId1" Type="http://schemas.microsoft.com/office/2006/relationships/activeXControlBinary" Target="activeX379.bin"/></Relationships>
</file>

<file path=word/activeX/_rels/activeX617.xml.rels><?xml version="1.0" encoding="UTF-8" standalone="yes"?>
<Relationships xmlns="http://schemas.openxmlformats.org/package/2006/relationships"><Relationship Id="rId1" Type="http://schemas.microsoft.com/office/2006/relationships/activeXControlBinary" Target="activeX380.bin"/></Relationships>
</file>

<file path=word/activeX/_rels/activeX618.xml.rels><?xml version="1.0" encoding="UTF-8" standalone="yes"?>
<Relationships xmlns="http://schemas.openxmlformats.org/package/2006/relationships"><Relationship Id="rId1" Type="http://schemas.microsoft.com/office/2006/relationships/activeXControlBinary" Target="activeX381.bin"/></Relationships>
</file>

<file path=word/activeX/_rels/activeX619.xml.rels><?xml version="1.0" encoding="UTF-8" standalone="yes"?>
<Relationships xmlns="http://schemas.openxmlformats.org/package/2006/relationships"><Relationship Id="rId1" Type="http://schemas.microsoft.com/office/2006/relationships/activeXControlBinary" Target="activeX382.bin"/></Relationships>
</file>

<file path=word/activeX/_rels/activeX62.xml.rels><?xml version="1.0" encoding="UTF-8" standalone="yes"?>
<Relationships xmlns="http://schemas.openxmlformats.org/package/2006/relationships"><Relationship Id="rId1" Type="http://schemas.microsoft.com/office/2006/relationships/activeXControlBinary" Target="activeX253.bin"/></Relationships>
</file>

<file path=word/activeX/_rels/activeX620.xml.rels><?xml version="1.0" encoding="UTF-8" standalone="yes"?>
<Relationships xmlns="http://schemas.openxmlformats.org/package/2006/relationships"><Relationship Id="rId1" Type="http://schemas.microsoft.com/office/2006/relationships/activeXControlBinary" Target="activeX383.bin"/></Relationships>
</file>

<file path=word/activeX/_rels/activeX621.xml.rels><?xml version="1.0" encoding="UTF-8" standalone="yes"?>
<Relationships xmlns="http://schemas.openxmlformats.org/package/2006/relationships"><Relationship Id="rId1" Type="http://schemas.microsoft.com/office/2006/relationships/activeXControlBinary" Target="activeX384.bin"/></Relationships>
</file>

<file path=word/activeX/_rels/activeX622.xml.rels><?xml version="1.0" encoding="UTF-8" standalone="yes"?>
<Relationships xmlns="http://schemas.openxmlformats.org/package/2006/relationships"><Relationship Id="rId1" Type="http://schemas.microsoft.com/office/2006/relationships/activeXControlBinary" Target="activeX385.bin"/></Relationships>
</file>

<file path=word/activeX/_rels/activeX623.xml.rels><?xml version="1.0" encoding="UTF-8" standalone="yes"?>
<Relationships xmlns="http://schemas.openxmlformats.org/package/2006/relationships"><Relationship Id="rId1" Type="http://schemas.microsoft.com/office/2006/relationships/activeXControlBinary" Target="activeX386.bin"/></Relationships>
</file>

<file path=word/activeX/_rels/activeX624.xml.rels><?xml version="1.0" encoding="UTF-8" standalone="yes"?>
<Relationships xmlns="http://schemas.openxmlformats.org/package/2006/relationships"><Relationship Id="rId1" Type="http://schemas.microsoft.com/office/2006/relationships/activeXControlBinary" Target="activeX387.bin"/></Relationships>
</file>

<file path=word/activeX/_rels/activeX625.xml.rels><?xml version="1.0" encoding="UTF-8" standalone="yes"?>
<Relationships xmlns="http://schemas.openxmlformats.org/package/2006/relationships"><Relationship Id="rId1" Type="http://schemas.microsoft.com/office/2006/relationships/activeXControlBinary" Target="activeX388.bin"/></Relationships>
</file>

<file path=word/activeX/_rels/activeX626.xml.rels><?xml version="1.0" encoding="UTF-8" standalone="yes"?>
<Relationships xmlns="http://schemas.openxmlformats.org/package/2006/relationships"><Relationship Id="rId1" Type="http://schemas.microsoft.com/office/2006/relationships/activeXControlBinary" Target="activeX389.bin"/></Relationships>
</file>

<file path=word/activeX/_rels/activeX627.xml.rels><?xml version="1.0" encoding="UTF-8" standalone="yes"?>
<Relationships xmlns="http://schemas.openxmlformats.org/package/2006/relationships"><Relationship Id="rId1" Type="http://schemas.microsoft.com/office/2006/relationships/activeXControlBinary" Target="activeX390.bin"/></Relationships>
</file>

<file path=word/activeX/_rels/activeX628.xml.rels><?xml version="1.0" encoding="UTF-8" standalone="yes"?>
<Relationships xmlns="http://schemas.openxmlformats.org/package/2006/relationships"><Relationship Id="rId1" Type="http://schemas.microsoft.com/office/2006/relationships/activeXControlBinary" Target="activeX391.bin"/></Relationships>
</file>

<file path=word/activeX/_rels/activeX629.xml.rels><?xml version="1.0" encoding="UTF-8" standalone="yes"?>
<Relationships xmlns="http://schemas.openxmlformats.org/package/2006/relationships"><Relationship Id="rId1" Type="http://schemas.microsoft.com/office/2006/relationships/activeXControlBinary" Target="activeX392.bin"/></Relationships>
</file>

<file path=word/activeX/_rels/activeX63.xml.rels><?xml version="1.0" encoding="UTF-8" standalone="yes"?>
<Relationships xmlns="http://schemas.openxmlformats.org/package/2006/relationships"><Relationship Id="rId1" Type="http://schemas.microsoft.com/office/2006/relationships/activeXControlBinary" Target="activeX252.bin"/></Relationships>
</file>

<file path=word/activeX/_rels/activeX630.xml.rels><?xml version="1.0" encoding="UTF-8" standalone="yes"?>
<Relationships xmlns="http://schemas.openxmlformats.org/package/2006/relationships"><Relationship Id="rId1" Type="http://schemas.microsoft.com/office/2006/relationships/activeXControlBinary" Target="activeX393.bin"/></Relationships>
</file>

<file path=word/activeX/_rels/activeX631.xml.rels><?xml version="1.0" encoding="UTF-8" standalone="yes"?>
<Relationships xmlns="http://schemas.openxmlformats.org/package/2006/relationships"><Relationship Id="rId1" Type="http://schemas.microsoft.com/office/2006/relationships/activeXControlBinary" Target="activeX394.bin"/></Relationships>
</file>

<file path=word/activeX/_rels/activeX632.xml.rels><?xml version="1.0" encoding="UTF-8" standalone="yes"?>
<Relationships xmlns="http://schemas.openxmlformats.org/package/2006/relationships"><Relationship Id="rId1" Type="http://schemas.microsoft.com/office/2006/relationships/activeXControlBinary" Target="activeX395.bin"/></Relationships>
</file>

<file path=word/activeX/_rels/activeX633.xml.rels><?xml version="1.0" encoding="UTF-8" standalone="yes"?>
<Relationships xmlns="http://schemas.openxmlformats.org/package/2006/relationships"><Relationship Id="rId1" Type="http://schemas.microsoft.com/office/2006/relationships/activeXControlBinary" Target="activeX396.bin"/></Relationships>
</file>

<file path=word/activeX/_rels/activeX634.xml.rels><?xml version="1.0" encoding="UTF-8" standalone="yes"?>
<Relationships xmlns="http://schemas.openxmlformats.org/package/2006/relationships"><Relationship Id="rId1" Type="http://schemas.microsoft.com/office/2006/relationships/activeXControlBinary" Target="activeX397.bin"/></Relationships>
</file>

<file path=word/activeX/_rels/activeX635.xml.rels><?xml version="1.0" encoding="UTF-8" standalone="yes"?>
<Relationships xmlns="http://schemas.openxmlformats.org/package/2006/relationships"><Relationship Id="rId1" Type="http://schemas.microsoft.com/office/2006/relationships/activeXControlBinary" Target="activeX398.bin"/></Relationships>
</file>

<file path=word/activeX/_rels/activeX636.xml.rels><?xml version="1.0" encoding="UTF-8" standalone="yes"?>
<Relationships xmlns="http://schemas.openxmlformats.org/package/2006/relationships"><Relationship Id="rId1" Type="http://schemas.microsoft.com/office/2006/relationships/activeXControlBinary" Target="activeX399.bin"/></Relationships>
</file>

<file path=word/activeX/_rels/activeX637.xml.rels><?xml version="1.0" encoding="UTF-8" standalone="yes"?>
<Relationships xmlns="http://schemas.openxmlformats.org/package/2006/relationships"><Relationship Id="rId1" Type="http://schemas.microsoft.com/office/2006/relationships/activeXControlBinary" Target="activeX400.bin"/></Relationships>
</file>

<file path=word/activeX/_rels/activeX638.xml.rels><?xml version="1.0" encoding="UTF-8" standalone="yes"?>
<Relationships xmlns="http://schemas.openxmlformats.org/package/2006/relationships"><Relationship Id="rId1" Type="http://schemas.microsoft.com/office/2006/relationships/activeXControlBinary" Target="activeX401.bin"/></Relationships>
</file>

<file path=word/activeX/_rels/activeX639.xml.rels><?xml version="1.0" encoding="UTF-8" standalone="yes"?>
<Relationships xmlns="http://schemas.openxmlformats.org/package/2006/relationships"><Relationship Id="rId1" Type="http://schemas.microsoft.com/office/2006/relationships/activeXControlBinary" Target="activeX402.bin"/></Relationships>
</file>

<file path=word/activeX/_rels/activeX64.xml.rels><?xml version="1.0" encoding="UTF-8" standalone="yes"?>
<Relationships xmlns="http://schemas.openxmlformats.org/package/2006/relationships"><Relationship Id="rId1" Type="http://schemas.microsoft.com/office/2006/relationships/activeXControlBinary" Target="activeX251.bin"/></Relationships>
</file>

<file path=word/activeX/_rels/activeX640.xml.rels><?xml version="1.0" encoding="UTF-8" standalone="yes"?>
<Relationships xmlns="http://schemas.openxmlformats.org/package/2006/relationships"><Relationship Id="rId1" Type="http://schemas.microsoft.com/office/2006/relationships/activeXControlBinary" Target="activeX403.bin"/></Relationships>
</file>

<file path=word/activeX/_rels/activeX641.xml.rels><?xml version="1.0" encoding="UTF-8" standalone="yes"?>
<Relationships xmlns="http://schemas.openxmlformats.org/package/2006/relationships"><Relationship Id="rId1" Type="http://schemas.microsoft.com/office/2006/relationships/activeXControlBinary" Target="activeX404.bin"/></Relationships>
</file>

<file path=word/activeX/_rels/activeX642.xml.rels><?xml version="1.0" encoding="UTF-8" standalone="yes"?>
<Relationships xmlns="http://schemas.openxmlformats.org/package/2006/relationships"><Relationship Id="rId1" Type="http://schemas.microsoft.com/office/2006/relationships/activeXControlBinary" Target="activeX405.bin"/></Relationships>
</file>

<file path=word/activeX/_rels/activeX643.xml.rels><?xml version="1.0" encoding="UTF-8" standalone="yes"?>
<Relationships xmlns="http://schemas.openxmlformats.org/package/2006/relationships"><Relationship Id="rId1" Type="http://schemas.microsoft.com/office/2006/relationships/activeXControlBinary" Target="activeX406.bin"/></Relationships>
</file>

<file path=word/activeX/_rels/activeX644.xml.rels><?xml version="1.0" encoding="UTF-8" standalone="yes"?>
<Relationships xmlns="http://schemas.openxmlformats.org/package/2006/relationships"><Relationship Id="rId1" Type="http://schemas.microsoft.com/office/2006/relationships/activeXControlBinary" Target="activeX407.bin"/></Relationships>
</file>

<file path=word/activeX/_rels/activeX645.xml.rels><?xml version="1.0" encoding="UTF-8" standalone="yes"?>
<Relationships xmlns="http://schemas.openxmlformats.org/package/2006/relationships"><Relationship Id="rId1" Type="http://schemas.microsoft.com/office/2006/relationships/activeXControlBinary" Target="activeX408.bin"/></Relationships>
</file>

<file path=word/activeX/_rels/activeX646.xml.rels><?xml version="1.0" encoding="UTF-8" standalone="yes"?>
<Relationships xmlns="http://schemas.openxmlformats.org/package/2006/relationships"><Relationship Id="rId1" Type="http://schemas.microsoft.com/office/2006/relationships/activeXControlBinary" Target="activeX409.bin"/></Relationships>
</file>

<file path=word/activeX/_rels/activeX647.xml.rels><?xml version="1.0" encoding="UTF-8" standalone="yes"?>
<Relationships xmlns="http://schemas.openxmlformats.org/package/2006/relationships"><Relationship Id="rId1" Type="http://schemas.microsoft.com/office/2006/relationships/activeXControlBinary" Target="activeX410.bin"/></Relationships>
</file>

<file path=word/activeX/_rels/activeX648.xml.rels><?xml version="1.0" encoding="UTF-8" standalone="yes"?>
<Relationships xmlns="http://schemas.openxmlformats.org/package/2006/relationships"><Relationship Id="rId1" Type="http://schemas.microsoft.com/office/2006/relationships/activeXControlBinary" Target="activeX411.bin"/></Relationships>
</file>

<file path=word/activeX/_rels/activeX649.xml.rels><?xml version="1.0" encoding="UTF-8" standalone="yes"?>
<Relationships xmlns="http://schemas.openxmlformats.org/package/2006/relationships"><Relationship Id="rId1" Type="http://schemas.microsoft.com/office/2006/relationships/activeXControlBinary" Target="activeX412.bin"/></Relationships>
</file>

<file path=word/activeX/_rels/activeX65.xml.rels><?xml version="1.0" encoding="UTF-8" standalone="yes"?>
<Relationships xmlns="http://schemas.openxmlformats.org/package/2006/relationships"><Relationship Id="rId1" Type="http://schemas.microsoft.com/office/2006/relationships/activeXControlBinary" Target="activeX250.bin"/></Relationships>
</file>

<file path=word/activeX/_rels/activeX650.xml.rels><?xml version="1.0" encoding="UTF-8" standalone="yes"?>
<Relationships xmlns="http://schemas.openxmlformats.org/package/2006/relationships"><Relationship Id="rId1" Type="http://schemas.microsoft.com/office/2006/relationships/activeXControlBinary" Target="activeX413.bin"/></Relationships>
</file>

<file path=word/activeX/_rels/activeX651.xml.rels><?xml version="1.0" encoding="UTF-8" standalone="yes"?>
<Relationships xmlns="http://schemas.openxmlformats.org/package/2006/relationships"><Relationship Id="rId1" Type="http://schemas.microsoft.com/office/2006/relationships/activeXControlBinary" Target="activeX414.bin"/></Relationships>
</file>

<file path=word/activeX/_rels/activeX652.xml.rels><?xml version="1.0" encoding="UTF-8" standalone="yes"?>
<Relationships xmlns="http://schemas.openxmlformats.org/package/2006/relationships"><Relationship Id="rId1" Type="http://schemas.microsoft.com/office/2006/relationships/activeXControlBinary" Target="activeX415.bin"/></Relationships>
</file>

<file path=word/activeX/_rels/activeX653.xml.rels><?xml version="1.0" encoding="UTF-8" standalone="yes"?>
<Relationships xmlns="http://schemas.openxmlformats.org/package/2006/relationships"><Relationship Id="rId1" Type="http://schemas.microsoft.com/office/2006/relationships/activeXControlBinary" Target="activeX416.bin"/></Relationships>
</file>

<file path=word/activeX/_rels/activeX654.xml.rels><?xml version="1.0" encoding="UTF-8" standalone="yes"?>
<Relationships xmlns="http://schemas.openxmlformats.org/package/2006/relationships"><Relationship Id="rId1" Type="http://schemas.microsoft.com/office/2006/relationships/activeXControlBinary" Target="activeX417.bin"/></Relationships>
</file>

<file path=word/activeX/_rels/activeX655.xml.rels><?xml version="1.0" encoding="UTF-8" standalone="yes"?>
<Relationships xmlns="http://schemas.openxmlformats.org/package/2006/relationships"><Relationship Id="rId1" Type="http://schemas.microsoft.com/office/2006/relationships/activeXControlBinary" Target="activeX418.bin"/></Relationships>
</file>

<file path=word/activeX/_rels/activeX656.xml.rels><?xml version="1.0" encoding="UTF-8" standalone="yes"?>
<Relationships xmlns="http://schemas.openxmlformats.org/package/2006/relationships"><Relationship Id="rId1" Type="http://schemas.microsoft.com/office/2006/relationships/activeXControlBinary" Target="activeX419.bin"/></Relationships>
</file>

<file path=word/activeX/_rels/activeX657.xml.rels><?xml version="1.0" encoding="UTF-8" standalone="yes"?>
<Relationships xmlns="http://schemas.openxmlformats.org/package/2006/relationships"><Relationship Id="rId1" Type="http://schemas.microsoft.com/office/2006/relationships/activeXControlBinary" Target="activeX420.bin"/></Relationships>
</file>

<file path=word/activeX/_rels/activeX658.xml.rels><?xml version="1.0" encoding="UTF-8" standalone="yes"?>
<Relationships xmlns="http://schemas.openxmlformats.org/package/2006/relationships"><Relationship Id="rId1" Type="http://schemas.microsoft.com/office/2006/relationships/activeXControlBinary" Target="activeX421.bin"/></Relationships>
</file>

<file path=word/activeX/_rels/activeX659.xml.rels><?xml version="1.0" encoding="UTF-8" standalone="yes"?>
<Relationships xmlns="http://schemas.openxmlformats.org/package/2006/relationships"><Relationship Id="rId1" Type="http://schemas.microsoft.com/office/2006/relationships/activeXControlBinary" Target="activeX422.bin"/></Relationships>
</file>

<file path=word/activeX/_rels/activeX66.xml.rels><?xml version="1.0" encoding="UTF-8" standalone="yes"?>
<Relationships xmlns="http://schemas.openxmlformats.org/package/2006/relationships"><Relationship Id="rId1" Type="http://schemas.microsoft.com/office/2006/relationships/activeXControlBinary" Target="activeX249.bin"/></Relationships>
</file>

<file path=word/activeX/_rels/activeX660.xml.rels><?xml version="1.0" encoding="UTF-8" standalone="yes"?>
<Relationships xmlns="http://schemas.openxmlformats.org/package/2006/relationships"><Relationship Id="rId1" Type="http://schemas.microsoft.com/office/2006/relationships/activeXControlBinary" Target="activeX423.bin"/></Relationships>
</file>

<file path=word/activeX/_rels/activeX661.xml.rels><?xml version="1.0" encoding="UTF-8" standalone="yes"?>
<Relationships xmlns="http://schemas.openxmlformats.org/package/2006/relationships"><Relationship Id="rId1" Type="http://schemas.microsoft.com/office/2006/relationships/activeXControlBinary" Target="activeX424.bin"/></Relationships>
</file>

<file path=word/activeX/_rels/activeX662.xml.rels><?xml version="1.0" encoding="UTF-8" standalone="yes"?>
<Relationships xmlns="http://schemas.openxmlformats.org/package/2006/relationships"><Relationship Id="rId1" Type="http://schemas.microsoft.com/office/2006/relationships/activeXControlBinary" Target="activeX425.bin"/></Relationships>
</file>

<file path=word/activeX/_rels/activeX663.xml.rels><?xml version="1.0" encoding="UTF-8" standalone="yes"?>
<Relationships xmlns="http://schemas.openxmlformats.org/package/2006/relationships"><Relationship Id="rId1" Type="http://schemas.microsoft.com/office/2006/relationships/activeXControlBinary" Target="activeX426.bin"/></Relationships>
</file>

<file path=word/activeX/_rels/activeX664.xml.rels><?xml version="1.0" encoding="UTF-8" standalone="yes"?>
<Relationships xmlns="http://schemas.openxmlformats.org/package/2006/relationships"><Relationship Id="rId1" Type="http://schemas.microsoft.com/office/2006/relationships/activeXControlBinary" Target="activeX427.bin"/></Relationships>
</file>

<file path=word/activeX/_rels/activeX665.xml.rels><?xml version="1.0" encoding="UTF-8" standalone="yes"?>
<Relationships xmlns="http://schemas.openxmlformats.org/package/2006/relationships"><Relationship Id="rId1" Type="http://schemas.microsoft.com/office/2006/relationships/activeXControlBinary" Target="activeX428.bin"/></Relationships>
</file>

<file path=word/activeX/_rels/activeX666.xml.rels><?xml version="1.0" encoding="UTF-8" standalone="yes"?>
<Relationships xmlns="http://schemas.openxmlformats.org/package/2006/relationships"><Relationship Id="rId1" Type="http://schemas.microsoft.com/office/2006/relationships/activeXControlBinary" Target="activeX429.bin"/></Relationships>
</file>

<file path=word/activeX/_rels/activeX667.xml.rels><?xml version="1.0" encoding="UTF-8" standalone="yes"?>
<Relationships xmlns="http://schemas.openxmlformats.org/package/2006/relationships"><Relationship Id="rId1" Type="http://schemas.microsoft.com/office/2006/relationships/activeXControlBinary" Target="activeX430.bin"/></Relationships>
</file>

<file path=word/activeX/_rels/activeX668.xml.rels><?xml version="1.0" encoding="UTF-8" standalone="yes"?>
<Relationships xmlns="http://schemas.openxmlformats.org/package/2006/relationships"><Relationship Id="rId1" Type="http://schemas.microsoft.com/office/2006/relationships/activeXControlBinary" Target="activeX431.bin"/></Relationships>
</file>

<file path=word/activeX/_rels/activeX669.xml.rels><?xml version="1.0" encoding="UTF-8" standalone="yes"?>
<Relationships xmlns="http://schemas.openxmlformats.org/package/2006/relationships"><Relationship Id="rId1" Type="http://schemas.microsoft.com/office/2006/relationships/activeXControlBinary" Target="activeX432.bin"/></Relationships>
</file>

<file path=word/activeX/_rels/activeX67.xml.rels><?xml version="1.0" encoding="UTF-8" standalone="yes"?>
<Relationships xmlns="http://schemas.openxmlformats.org/package/2006/relationships"><Relationship Id="rId1" Type="http://schemas.microsoft.com/office/2006/relationships/activeXControlBinary" Target="activeX248.bin"/></Relationships>
</file>

<file path=word/activeX/_rels/activeX670.xml.rels><?xml version="1.0" encoding="UTF-8" standalone="yes"?>
<Relationships xmlns="http://schemas.openxmlformats.org/package/2006/relationships"><Relationship Id="rId1" Type="http://schemas.microsoft.com/office/2006/relationships/activeXControlBinary" Target="activeX433.bin"/></Relationships>
</file>

<file path=word/activeX/_rels/activeX671.xml.rels><?xml version="1.0" encoding="UTF-8" standalone="yes"?>
<Relationships xmlns="http://schemas.openxmlformats.org/package/2006/relationships"><Relationship Id="rId1" Type="http://schemas.microsoft.com/office/2006/relationships/activeXControlBinary" Target="activeX434.bin"/></Relationships>
</file>

<file path=word/activeX/_rels/activeX672.xml.rels><?xml version="1.0" encoding="UTF-8" standalone="yes"?>
<Relationships xmlns="http://schemas.openxmlformats.org/package/2006/relationships"><Relationship Id="rId1" Type="http://schemas.microsoft.com/office/2006/relationships/activeXControlBinary" Target="activeX435.bin"/></Relationships>
</file>

<file path=word/activeX/_rels/activeX673.xml.rels><?xml version="1.0" encoding="UTF-8" standalone="yes"?>
<Relationships xmlns="http://schemas.openxmlformats.org/package/2006/relationships"><Relationship Id="rId1" Type="http://schemas.microsoft.com/office/2006/relationships/activeXControlBinary" Target="activeX436.bin"/></Relationships>
</file>

<file path=word/activeX/_rels/activeX674.xml.rels><?xml version="1.0" encoding="UTF-8" standalone="yes"?>
<Relationships xmlns="http://schemas.openxmlformats.org/package/2006/relationships"><Relationship Id="rId1" Type="http://schemas.microsoft.com/office/2006/relationships/activeXControlBinary" Target="activeX437.bin"/></Relationships>
</file>

<file path=word/activeX/_rels/activeX675.xml.rels><?xml version="1.0" encoding="UTF-8" standalone="yes"?>
<Relationships xmlns="http://schemas.openxmlformats.org/package/2006/relationships"><Relationship Id="rId1" Type="http://schemas.microsoft.com/office/2006/relationships/activeXControlBinary" Target="activeX438.bin"/></Relationships>
</file>

<file path=word/activeX/_rels/activeX676.xml.rels><?xml version="1.0" encoding="UTF-8" standalone="yes"?>
<Relationships xmlns="http://schemas.openxmlformats.org/package/2006/relationships"><Relationship Id="rId1" Type="http://schemas.microsoft.com/office/2006/relationships/activeXControlBinary" Target="activeX439.bin"/></Relationships>
</file>

<file path=word/activeX/_rels/activeX677.xml.rels><?xml version="1.0" encoding="UTF-8" standalone="yes"?>
<Relationships xmlns="http://schemas.openxmlformats.org/package/2006/relationships"><Relationship Id="rId1" Type="http://schemas.microsoft.com/office/2006/relationships/activeXControlBinary" Target="activeX440.bin"/></Relationships>
</file>

<file path=word/activeX/_rels/activeX678.xml.rels><?xml version="1.0" encoding="UTF-8" standalone="yes"?>
<Relationships xmlns="http://schemas.openxmlformats.org/package/2006/relationships"><Relationship Id="rId1" Type="http://schemas.microsoft.com/office/2006/relationships/activeXControlBinary" Target="activeX441.bin"/></Relationships>
</file>

<file path=word/activeX/_rels/activeX679.xml.rels><?xml version="1.0" encoding="UTF-8" standalone="yes"?>
<Relationships xmlns="http://schemas.openxmlformats.org/package/2006/relationships"><Relationship Id="rId1" Type="http://schemas.microsoft.com/office/2006/relationships/activeXControlBinary" Target="activeX442.bin"/></Relationships>
</file>

<file path=word/activeX/_rels/activeX68.xml.rels><?xml version="1.0" encoding="UTF-8" standalone="yes"?>
<Relationships xmlns="http://schemas.openxmlformats.org/package/2006/relationships"><Relationship Id="rId1" Type="http://schemas.microsoft.com/office/2006/relationships/activeXControlBinary" Target="activeX247.bin"/></Relationships>
</file>

<file path=word/activeX/_rels/activeX680.xml.rels><?xml version="1.0" encoding="UTF-8" standalone="yes"?>
<Relationships xmlns="http://schemas.openxmlformats.org/package/2006/relationships"><Relationship Id="rId1" Type="http://schemas.microsoft.com/office/2006/relationships/activeXControlBinary" Target="activeX443.bin"/></Relationships>
</file>

<file path=word/activeX/_rels/activeX681.xml.rels><?xml version="1.0" encoding="UTF-8" standalone="yes"?>
<Relationships xmlns="http://schemas.openxmlformats.org/package/2006/relationships"><Relationship Id="rId1" Type="http://schemas.microsoft.com/office/2006/relationships/activeXControlBinary" Target="activeX444.bin"/></Relationships>
</file>

<file path=word/activeX/_rels/activeX682.xml.rels><?xml version="1.0" encoding="UTF-8" standalone="yes"?>
<Relationships xmlns="http://schemas.openxmlformats.org/package/2006/relationships"><Relationship Id="rId1" Type="http://schemas.microsoft.com/office/2006/relationships/activeXControlBinary" Target="activeX445.bin"/></Relationships>
</file>

<file path=word/activeX/_rels/activeX683.xml.rels><?xml version="1.0" encoding="UTF-8" standalone="yes"?>
<Relationships xmlns="http://schemas.openxmlformats.org/package/2006/relationships"><Relationship Id="rId1" Type="http://schemas.microsoft.com/office/2006/relationships/activeXControlBinary" Target="activeX446.bin"/></Relationships>
</file>

<file path=word/activeX/_rels/activeX684.xml.rels><?xml version="1.0" encoding="UTF-8" standalone="yes"?>
<Relationships xmlns="http://schemas.openxmlformats.org/package/2006/relationships"><Relationship Id="rId1" Type="http://schemas.microsoft.com/office/2006/relationships/activeXControlBinary" Target="activeX447.bin"/></Relationships>
</file>

<file path=word/activeX/_rels/activeX685.xml.rels><?xml version="1.0" encoding="UTF-8" standalone="yes"?>
<Relationships xmlns="http://schemas.openxmlformats.org/package/2006/relationships"><Relationship Id="rId1" Type="http://schemas.microsoft.com/office/2006/relationships/activeXControlBinary" Target="activeX448.bin"/></Relationships>
</file>

<file path=word/activeX/_rels/activeX686.xml.rels><?xml version="1.0" encoding="UTF-8" standalone="yes"?>
<Relationships xmlns="http://schemas.openxmlformats.org/package/2006/relationships"><Relationship Id="rId1" Type="http://schemas.microsoft.com/office/2006/relationships/activeXControlBinary" Target="activeX449.bin"/></Relationships>
</file>

<file path=word/activeX/_rels/activeX687.xml.rels><?xml version="1.0" encoding="UTF-8" standalone="yes"?>
<Relationships xmlns="http://schemas.openxmlformats.org/package/2006/relationships"><Relationship Id="rId1" Type="http://schemas.microsoft.com/office/2006/relationships/activeXControlBinary" Target="activeX450.bin"/></Relationships>
</file>

<file path=word/activeX/_rels/activeX688.xml.rels><?xml version="1.0" encoding="UTF-8" standalone="yes"?>
<Relationships xmlns="http://schemas.openxmlformats.org/package/2006/relationships"><Relationship Id="rId1" Type="http://schemas.microsoft.com/office/2006/relationships/activeXControlBinary" Target="activeX451.bin"/></Relationships>
</file>

<file path=word/activeX/_rels/activeX689.xml.rels><?xml version="1.0" encoding="UTF-8" standalone="yes"?>
<Relationships xmlns="http://schemas.openxmlformats.org/package/2006/relationships"><Relationship Id="rId1" Type="http://schemas.microsoft.com/office/2006/relationships/activeXControlBinary" Target="activeX452.bin"/></Relationships>
</file>

<file path=word/activeX/_rels/activeX69.xml.rels><?xml version="1.0" encoding="UTF-8" standalone="yes"?>
<Relationships xmlns="http://schemas.openxmlformats.org/package/2006/relationships"><Relationship Id="rId1" Type="http://schemas.microsoft.com/office/2006/relationships/activeXControlBinary" Target="activeX246.bin"/></Relationships>
</file>

<file path=word/activeX/_rels/activeX690.xml.rels><?xml version="1.0" encoding="UTF-8" standalone="yes"?>
<Relationships xmlns="http://schemas.openxmlformats.org/package/2006/relationships"><Relationship Id="rId1" Type="http://schemas.microsoft.com/office/2006/relationships/activeXControlBinary" Target="activeX453.bin"/></Relationships>
</file>

<file path=word/activeX/_rels/activeX691.xml.rels><?xml version="1.0" encoding="UTF-8" standalone="yes"?>
<Relationships xmlns="http://schemas.openxmlformats.org/package/2006/relationships"><Relationship Id="rId1" Type="http://schemas.microsoft.com/office/2006/relationships/activeXControlBinary" Target="activeX454.bin"/></Relationships>
</file>

<file path=word/activeX/_rels/activeX692.xml.rels><?xml version="1.0" encoding="UTF-8" standalone="yes"?>
<Relationships xmlns="http://schemas.openxmlformats.org/package/2006/relationships"><Relationship Id="rId1" Type="http://schemas.microsoft.com/office/2006/relationships/activeXControlBinary" Target="activeX455.bin"/></Relationships>
</file>

<file path=word/activeX/_rels/activeX693.xml.rels><?xml version="1.0" encoding="UTF-8" standalone="yes"?>
<Relationships xmlns="http://schemas.openxmlformats.org/package/2006/relationships"><Relationship Id="rId1" Type="http://schemas.microsoft.com/office/2006/relationships/activeXControlBinary" Target="activeX456.bin"/></Relationships>
</file>

<file path=word/activeX/_rels/activeX694.xml.rels><?xml version="1.0" encoding="UTF-8" standalone="yes"?>
<Relationships xmlns="http://schemas.openxmlformats.org/package/2006/relationships"><Relationship Id="rId1" Type="http://schemas.microsoft.com/office/2006/relationships/activeXControlBinary" Target="activeX457.bin"/></Relationships>
</file>

<file path=word/activeX/_rels/activeX695.xml.rels><?xml version="1.0" encoding="UTF-8" standalone="yes"?>
<Relationships xmlns="http://schemas.openxmlformats.org/package/2006/relationships"><Relationship Id="rId1" Type="http://schemas.microsoft.com/office/2006/relationships/activeXControlBinary" Target="activeX458.bin"/></Relationships>
</file>

<file path=word/activeX/_rels/activeX696.xml.rels><?xml version="1.0" encoding="UTF-8" standalone="yes"?>
<Relationships xmlns="http://schemas.openxmlformats.org/package/2006/relationships"><Relationship Id="rId1" Type="http://schemas.microsoft.com/office/2006/relationships/activeXControlBinary" Target="activeX459.bin"/></Relationships>
</file>

<file path=word/activeX/_rels/activeX697.xml.rels><?xml version="1.0" encoding="UTF-8" standalone="yes"?>
<Relationships xmlns="http://schemas.openxmlformats.org/package/2006/relationships"><Relationship Id="rId1" Type="http://schemas.microsoft.com/office/2006/relationships/activeXControlBinary" Target="activeX460.bin"/></Relationships>
</file>

<file path=word/activeX/_rels/activeX698.xml.rels><?xml version="1.0" encoding="UTF-8" standalone="yes"?>
<Relationships xmlns="http://schemas.openxmlformats.org/package/2006/relationships"><Relationship Id="rId1" Type="http://schemas.microsoft.com/office/2006/relationships/activeXControlBinary" Target="activeX461.bin"/></Relationships>
</file>

<file path=word/activeX/_rels/activeX699.xml.rels><?xml version="1.0" encoding="UTF-8" standalone="yes"?>
<Relationships xmlns="http://schemas.openxmlformats.org/package/2006/relationships"><Relationship Id="rId1" Type="http://schemas.microsoft.com/office/2006/relationships/activeXControlBinary" Target="activeX462.bin"/></Relationships>
</file>

<file path=word/activeX/_rels/activeX7.xml.rels><?xml version="1.0" encoding="UTF-8" standalone="yes"?>
<Relationships xmlns="http://schemas.openxmlformats.org/package/2006/relationships"><Relationship Id="rId1" Type="http://schemas.microsoft.com/office/2006/relationships/activeXControlBinary" Target="activeX311.bin"/></Relationships>
</file>

<file path=word/activeX/_rels/activeX70.xml.rels><?xml version="1.0" encoding="UTF-8" standalone="yes"?>
<Relationships xmlns="http://schemas.openxmlformats.org/package/2006/relationships"><Relationship Id="rId1" Type="http://schemas.microsoft.com/office/2006/relationships/activeXControlBinary" Target="activeX245.bin"/></Relationships>
</file>

<file path=word/activeX/_rels/activeX700.xml.rels><?xml version="1.0" encoding="UTF-8" standalone="yes"?>
<Relationships xmlns="http://schemas.openxmlformats.org/package/2006/relationships"><Relationship Id="rId1" Type="http://schemas.microsoft.com/office/2006/relationships/activeXControlBinary" Target="activeX463.bin"/></Relationships>
</file>

<file path=word/activeX/_rels/activeX701.xml.rels><?xml version="1.0" encoding="UTF-8" standalone="yes"?>
<Relationships xmlns="http://schemas.openxmlformats.org/package/2006/relationships"><Relationship Id="rId1" Type="http://schemas.microsoft.com/office/2006/relationships/activeXControlBinary" Target="activeX464.bin"/></Relationships>
</file>

<file path=word/activeX/_rels/activeX702.xml.rels><?xml version="1.0" encoding="UTF-8" standalone="yes"?>
<Relationships xmlns="http://schemas.openxmlformats.org/package/2006/relationships"><Relationship Id="rId1" Type="http://schemas.microsoft.com/office/2006/relationships/activeXControlBinary" Target="activeX465.bin"/></Relationships>
</file>

<file path=word/activeX/_rels/activeX703.xml.rels><?xml version="1.0" encoding="UTF-8" standalone="yes"?>
<Relationships xmlns="http://schemas.openxmlformats.org/package/2006/relationships"><Relationship Id="rId1" Type="http://schemas.microsoft.com/office/2006/relationships/activeXControlBinary" Target="activeX466.bin"/></Relationships>
</file>

<file path=word/activeX/_rels/activeX704.xml.rels><?xml version="1.0" encoding="UTF-8" standalone="yes"?>
<Relationships xmlns="http://schemas.openxmlformats.org/package/2006/relationships"><Relationship Id="rId1" Type="http://schemas.microsoft.com/office/2006/relationships/activeXControlBinary" Target="activeX467.bin"/></Relationships>
</file>

<file path=word/activeX/_rels/activeX705.xml.rels><?xml version="1.0" encoding="UTF-8" standalone="yes"?>
<Relationships xmlns="http://schemas.openxmlformats.org/package/2006/relationships"><Relationship Id="rId1" Type="http://schemas.microsoft.com/office/2006/relationships/activeXControlBinary" Target="activeX468.bin"/></Relationships>
</file>

<file path=word/activeX/_rels/activeX706.xml.rels><?xml version="1.0" encoding="UTF-8" standalone="yes"?>
<Relationships xmlns="http://schemas.openxmlformats.org/package/2006/relationships"><Relationship Id="rId1" Type="http://schemas.microsoft.com/office/2006/relationships/activeXControlBinary" Target="activeX469.bin"/></Relationships>
</file>

<file path=word/activeX/_rels/activeX707.xml.rels><?xml version="1.0" encoding="UTF-8" standalone="yes"?>
<Relationships xmlns="http://schemas.openxmlformats.org/package/2006/relationships"><Relationship Id="rId1" Type="http://schemas.microsoft.com/office/2006/relationships/activeXControlBinary" Target="activeX470.bin"/></Relationships>
</file>

<file path=word/activeX/_rels/activeX708.xml.rels><?xml version="1.0" encoding="UTF-8" standalone="yes"?>
<Relationships xmlns="http://schemas.openxmlformats.org/package/2006/relationships"><Relationship Id="rId1" Type="http://schemas.microsoft.com/office/2006/relationships/activeXControlBinary" Target="activeX471.bin"/></Relationships>
</file>

<file path=word/activeX/_rels/activeX709.xml.rels><?xml version="1.0" encoding="UTF-8" standalone="yes"?>
<Relationships xmlns="http://schemas.openxmlformats.org/package/2006/relationships"><Relationship Id="rId1" Type="http://schemas.microsoft.com/office/2006/relationships/activeXControlBinary" Target="activeX472.bin"/></Relationships>
</file>

<file path=word/activeX/_rels/activeX71.xml.rels><?xml version="1.0" encoding="UTF-8" standalone="yes"?>
<Relationships xmlns="http://schemas.openxmlformats.org/package/2006/relationships"><Relationship Id="rId1" Type="http://schemas.microsoft.com/office/2006/relationships/activeXControlBinary" Target="activeX244.bin"/></Relationships>
</file>

<file path=word/activeX/_rels/activeX710.xml.rels><?xml version="1.0" encoding="UTF-8" standalone="yes"?>
<Relationships xmlns="http://schemas.openxmlformats.org/package/2006/relationships"><Relationship Id="rId1" Type="http://schemas.microsoft.com/office/2006/relationships/activeXControlBinary" Target="activeX473.bin"/></Relationships>
</file>

<file path=word/activeX/_rels/activeX711.xml.rels><?xml version="1.0" encoding="UTF-8" standalone="yes"?>
<Relationships xmlns="http://schemas.openxmlformats.org/package/2006/relationships"><Relationship Id="rId1" Type="http://schemas.microsoft.com/office/2006/relationships/activeXControlBinary" Target="activeX474.bin"/></Relationships>
</file>

<file path=word/activeX/_rels/activeX712.xml.rels><?xml version="1.0" encoding="UTF-8" standalone="yes"?>
<Relationships xmlns="http://schemas.openxmlformats.org/package/2006/relationships"><Relationship Id="rId1" Type="http://schemas.microsoft.com/office/2006/relationships/activeXControlBinary" Target="activeX475.bin"/></Relationships>
</file>

<file path=word/activeX/_rels/activeX713.xml.rels><?xml version="1.0" encoding="UTF-8" standalone="yes"?>
<Relationships xmlns="http://schemas.openxmlformats.org/package/2006/relationships"><Relationship Id="rId1" Type="http://schemas.microsoft.com/office/2006/relationships/activeXControlBinary" Target="activeX476.bin"/></Relationships>
</file>

<file path=word/activeX/_rels/activeX714.xml.rels><?xml version="1.0" encoding="UTF-8" standalone="yes"?>
<Relationships xmlns="http://schemas.openxmlformats.org/package/2006/relationships"><Relationship Id="rId1" Type="http://schemas.microsoft.com/office/2006/relationships/activeXControlBinary" Target="activeX477.bin"/></Relationships>
</file>

<file path=word/activeX/_rels/activeX715.xml.rels><?xml version="1.0" encoding="UTF-8" standalone="yes"?>
<Relationships xmlns="http://schemas.openxmlformats.org/package/2006/relationships"><Relationship Id="rId1" Type="http://schemas.microsoft.com/office/2006/relationships/activeXControlBinary" Target="activeX478.bin"/></Relationships>
</file>

<file path=word/activeX/_rels/activeX716.xml.rels><?xml version="1.0" encoding="UTF-8" standalone="yes"?>
<Relationships xmlns="http://schemas.openxmlformats.org/package/2006/relationships"><Relationship Id="rId1" Type="http://schemas.microsoft.com/office/2006/relationships/activeXControlBinary" Target="activeX479.bin"/></Relationships>
</file>

<file path=word/activeX/_rels/activeX717.xml.rels><?xml version="1.0" encoding="UTF-8" standalone="yes"?>
<Relationships xmlns="http://schemas.openxmlformats.org/package/2006/relationships"><Relationship Id="rId1" Type="http://schemas.microsoft.com/office/2006/relationships/activeXControlBinary" Target="activeX480.bin"/></Relationships>
</file>

<file path=word/activeX/_rels/activeX718.xml.rels><?xml version="1.0" encoding="UTF-8" standalone="yes"?>
<Relationships xmlns="http://schemas.openxmlformats.org/package/2006/relationships"><Relationship Id="rId1" Type="http://schemas.microsoft.com/office/2006/relationships/activeXControlBinary" Target="activeX481.bin"/></Relationships>
</file>

<file path=word/activeX/_rels/activeX719.xml.rels><?xml version="1.0" encoding="UTF-8" standalone="yes"?>
<Relationships xmlns="http://schemas.openxmlformats.org/package/2006/relationships"><Relationship Id="rId1" Type="http://schemas.microsoft.com/office/2006/relationships/activeXControlBinary" Target="activeX482.bin"/></Relationships>
</file>

<file path=word/activeX/_rels/activeX72.xml.rels><?xml version="1.0" encoding="UTF-8" standalone="yes"?>
<Relationships xmlns="http://schemas.openxmlformats.org/package/2006/relationships"><Relationship Id="rId1" Type="http://schemas.microsoft.com/office/2006/relationships/activeXControlBinary" Target="activeX243.bin"/></Relationships>
</file>

<file path=word/activeX/_rels/activeX720.xml.rels><?xml version="1.0" encoding="UTF-8" standalone="yes"?>
<Relationships xmlns="http://schemas.openxmlformats.org/package/2006/relationships"><Relationship Id="rId1" Type="http://schemas.microsoft.com/office/2006/relationships/activeXControlBinary" Target="activeX483.bin"/></Relationships>
</file>

<file path=word/activeX/_rels/activeX721.xml.rels><?xml version="1.0" encoding="UTF-8" standalone="yes"?>
<Relationships xmlns="http://schemas.openxmlformats.org/package/2006/relationships"><Relationship Id="rId1" Type="http://schemas.microsoft.com/office/2006/relationships/activeXControlBinary" Target="activeX484.bin"/></Relationships>
</file>

<file path=word/activeX/_rels/activeX722.xml.rels><?xml version="1.0" encoding="UTF-8" standalone="yes"?>
<Relationships xmlns="http://schemas.openxmlformats.org/package/2006/relationships"><Relationship Id="rId1" Type="http://schemas.microsoft.com/office/2006/relationships/activeXControlBinary" Target="activeX485.bin"/></Relationships>
</file>

<file path=word/activeX/_rels/activeX723.xml.rels><?xml version="1.0" encoding="UTF-8" standalone="yes"?>
<Relationships xmlns="http://schemas.openxmlformats.org/package/2006/relationships"><Relationship Id="rId1" Type="http://schemas.microsoft.com/office/2006/relationships/activeXControlBinary" Target="activeX486.bin"/></Relationships>
</file>

<file path=word/activeX/_rels/activeX724.xml.rels><?xml version="1.0" encoding="UTF-8" standalone="yes"?>
<Relationships xmlns="http://schemas.openxmlformats.org/package/2006/relationships"><Relationship Id="rId1" Type="http://schemas.microsoft.com/office/2006/relationships/activeXControlBinary" Target="activeX487.bin"/></Relationships>
</file>

<file path=word/activeX/_rels/activeX725.xml.rels><?xml version="1.0" encoding="UTF-8" standalone="yes"?>
<Relationships xmlns="http://schemas.openxmlformats.org/package/2006/relationships"><Relationship Id="rId1" Type="http://schemas.microsoft.com/office/2006/relationships/activeXControlBinary" Target="activeX488.bin"/></Relationships>
</file>

<file path=word/activeX/_rels/activeX726.xml.rels><?xml version="1.0" encoding="UTF-8" standalone="yes"?>
<Relationships xmlns="http://schemas.openxmlformats.org/package/2006/relationships"><Relationship Id="rId1" Type="http://schemas.microsoft.com/office/2006/relationships/activeXControlBinary" Target="activeX489.bin"/></Relationships>
</file>

<file path=word/activeX/_rels/activeX727.xml.rels><?xml version="1.0" encoding="UTF-8" standalone="yes"?>
<Relationships xmlns="http://schemas.openxmlformats.org/package/2006/relationships"><Relationship Id="rId1" Type="http://schemas.microsoft.com/office/2006/relationships/activeXControlBinary" Target="activeX490.bin"/></Relationships>
</file>

<file path=word/activeX/_rels/activeX728.xml.rels><?xml version="1.0" encoding="UTF-8" standalone="yes"?>
<Relationships xmlns="http://schemas.openxmlformats.org/package/2006/relationships"><Relationship Id="rId1" Type="http://schemas.microsoft.com/office/2006/relationships/activeXControlBinary" Target="activeX491.bin"/></Relationships>
</file>

<file path=word/activeX/_rels/activeX729.xml.rels><?xml version="1.0" encoding="UTF-8" standalone="yes"?>
<Relationships xmlns="http://schemas.openxmlformats.org/package/2006/relationships"><Relationship Id="rId1" Type="http://schemas.microsoft.com/office/2006/relationships/activeXControlBinary" Target="activeX492.bin"/></Relationships>
</file>

<file path=word/activeX/_rels/activeX73.xml.rels><?xml version="1.0" encoding="UTF-8" standalone="yes"?>
<Relationships xmlns="http://schemas.openxmlformats.org/package/2006/relationships"><Relationship Id="rId1" Type="http://schemas.microsoft.com/office/2006/relationships/activeXControlBinary" Target="activeX242.bin"/></Relationships>
</file>

<file path=word/activeX/_rels/activeX730.xml.rels><?xml version="1.0" encoding="UTF-8" standalone="yes"?>
<Relationships xmlns="http://schemas.openxmlformats.org/package/2006/relationships"><Relationship Id="rId1" Type="http://schemas.microsoft.com/office/2006/relationships/activeXControlBinary" Target="activeX493.bin"/></Relationships>
</file>

<file path=word/activeX/_rels/activeX731.xml.rels><?xml version="1.0" encoding="UTF-8" standalone="yes"?>
<Relationships xmlns="http://schemas.openxmlformats.org/package/2006/relationships"><Relationship Id="rId1" Type="http://schemas.microsoft.com/office/2006/relationships/activeXControlBinary" Target="activeX494.bin"/></Relationships>
</file>

<file path=word/activeX/_rels/activeX732.xml.rels><?xml version="1.0" encoding="UTF-8" standalone="yes"?>
<Relationships xmlns="http://schemas.openxmlformats.org/package/2006/relationships"><Relationship Id="rId1" Type="http://schemas.microsoft.com/office/2006/relationships/activeXControlBinary" Target="activeX495.bin"/></Relationships>
</file>

<file path=word/activeX/_rels/activeX733.xml.rels><?xml version="1.0" encoding="UTF-8" standalone="yes"?>
<Relationships xmlns="http://schemas.openxmlformats.org/package/2006/relationships"><Relationship Id="rId1" Type="http://schemas.microsoft.com/office/2006/relationships/activeXControlBinary" Target="activeX496.bin"/></Relationships>
</file>

<file path=word/activeX/_rels/activeX734.xml.rels><?xml version="1.0" encoding="UTF-8" standalone="yes"?>
<Relationships xmlns="http://schemas.openxmlformats.org/package/2006/relationships"><Relationship Id="rId1" Type="http://schemas.microsoft.com/office/2006/relationships/activeXControlBinary" Target="activeX497.bin"/></Relationships>
</file>

<file path=word/activeX/_rels/activeX735.xml.rels><?xml version="1.0" encoding="UTF-8" standalone="yes"?>
<Relationships xmlns="http://schemas.openxmlformats.org/package/2006/relationships"><Relationship Id="rId1" Type="http://schemas.microsoft.com/office/2006/relationships/activeXControlBinary" Target="activeX498.bin"/></Relationships>
</file>

<file path=word/activeX/_rels/activeX736.xml.rels><?xml version="1.0" encoding="UTF-8" standalone="yes"?>
<Relationships xmlns="http://schemas.openxmlformats.org/package/2006/relationships"><Relationship Id="rId1" Type="http://schemas.microsoft.com/office/2006/relationships/activeXControlBinary" Target="activeX499.bin"/></Relationships>
</file>

<file path=word/activeX/_rels/activeX737.xml.rels><?xml version="1.0" encoding="UTF-8" standalone="yes"?>
<Relationships xmlns="http://schemas.openxmlformats.org/package/2006/relationships"><Relationship Id="rId1" Type="http://schemas.microsoft.com/office/2006/relationships/activeXControlBinary" Target="activeX500.bin"/></Relationships>
</file>

<file path=word/activeX/_rels/activeX738.xml.rels><?xml version="1.0" encoding="UTF-8" standalone="yes"?>
<Relationships xmlns="http://schemas.openxmlformats.org/package/2006/relationships"><Relationship Id="rId1" Type="http://schemas.microsoft.com/office/2006/relationships/activeXControlBinary" Target="activeX501.bin"/></Relationships>
</file>

<file path=word/activeX/_rels/activeX739.xml.rels><?xml version="1.0" encoding="UTF-8" standalone="yes"?>
<Relationships xmlns="http://schemas.openxmlformats.org/package/2006/relationships"><Relationship Id="rId1" Type="http://schemas.microsoft.com/office/2006/relationships/activeXControlBinary" Target="activeX502.bin"/></Relationships>
</file>

<file path=word/activeX/_rels/activeX74.xml.rels><?xml version="1.0" encoding="UTF-8" standalone="yes"?>
<Relationships xmlns="http://schemas.openxmlformats.org/package/2006/relationships"><Relationship Id="rId1" Type="http://schemas.microsoft.com/office/2006/relationships/activeXControlBinary" Target="activeX241.bin"/></Relationships>
</file>

<file path=word/activeX/_rels/activeX740.xml.rels><?xml version="1.0" encoding="UTF-8" standalone="yes"?>
<Relationships xmlns="http://schemas.openxmlformats.org/package/2006/relationships"><Relationship Id="rId1" Type="http://schemas.microsoft.com/office/2006/relationships/activeXControlBinary" Target="activeX503.bin"/></Relationships>
</file>

<file path=word/activeX/_rels/activeX741.xml.rels><?xml version="1.0" encoding="UTF-8" standalone="yes"?>
<Relationships xmlns="http://schemas.openxmlformats.org/package/2006/relationships"><Relationship Id="rId1" Type="http://schemas.microsoft.com/office/2006/relationships/activeXControlBinary" Target="activeX504.bin"/></Relationships>
</file>

<file path=word/activeX/_rels/activeX742.xml.rels><?xml version="1.0" encoding="UTF-8" standalone="yes"?>
<Relationships xmlns="http://schemas.openxmlformats.org/package/2006/relationships"><Relationship Id="rId1" Type="http://schemas.microsoft.com/office/2006/relationships/activeXControlBinary" Target="activeX505.bin"/></Relationships>
</file>

<file path=word/activeX/_rels/activeX743.xml.rels><?xml version="1.0" encoding="UTF-8" standalone="yes"?>
<Relationships xmlns="http://schemas.openxmlformats.org/package/2006/relationships"><Relationship Id="rId1" Type="http://schemas.microsoft.com/office/2006/relationships/activeXControlBinary" Target="activeX506.bin"/></Relationships>
</file>

<file path=word/activeX/_rels/activeX744.xml.rels><?xml version="1.0" encoding="UTF-8" standalone="yes"?>
<Relationships xmlns="http://schemas.openxmlformats.org/package/2006/relationships"><Relationship Id="rId1" Type="http://schemas.microsoft.com/office/2006/relationships/activeXControlBinary" Target="activeX507.bin"/></Relationships>
</file>

<file path=word/activeX/_rels/activeX745.xml.rels><?xml version="1.0" encoding="UTF-8" standalone="yes"?>
<Relationships xmlns="http://schemas.openxmlformats.org/package/2006/relationships"><Relationship Id="rId1" Type="http://schemas.microsoft.com/office/2006/relationships/activeXControlBinary" Target="activeX508.bin"/></Relationships>
</file>

<file path=word/activeX/_rels/activeX746.xml.rels><?xml version="1.0" encoding="UTF-8" standalone="yes"?>
<Relationships xmlns="http://schemas.openxmlformats.org/package/2006/relationships"><Relationship Id="rId1" Type="http://schemas.microsoft.com/office/2006/relationships/activeXControlBinary" Target="activeX509.bin"/></Relationships>
</file>

<file path=word/activeX/_rels/activeX747.xml.rels><?xml version="1.0" encoding="UTF-8" standalone="yes"?>
<Relationships xmlns="http://schemas.openxmlformats.org/package/2006/relationships"><Relationship Id="rId1" Type="http://schemas.microsoft.com/office/2006/relationships/activeXControlBinary" Target="activeX510.bin"/></Relationships>
</file>

<file path=word/activeX/_rels/activeX748.xml.rels><?xml version="1.0" encoding="UTF-8" standalone="yes"?>
<Relationships xmlns="http://schemas.openxmlformats.org/package/2006/relationships"><Relationship Id="rId1" Type="http://schemas.microsoft.com/office/2006/relationships/activeXControlBinary" Target="activeX511.bin"/></Relationships>
</file>

<file path=word/activeX/_rels/activeX749.xml.rels><?xml version="1.0" encoding="UTF-8" standalone="yes"?>
<Relationships xmlns="http://schemas.openxmlformats.org/package/2006/relationships"><Relationship Id="rId1" Type="http://schemas.microsoft.com/office/2006/relationships/activeXControlBinary" Target="activeX512.bin"/></Relationships>
</file>

<file path=word/activeX/_rels/activeX75.xml.rels><?xml version="1.0" encoding="UTF-8" standalone="yes"?>
<Relationships xmlns="http://schemas.openxmlformats.org/package/2006/relationships"><Relationship Id="rId1" Type="http://schemas.microsoft.com/office/2006/relationships/activeXControlBinary" Target="activeX240.bin"/></Relationships>
</file>

<file path=word/activeX/_rels/activeX750.xml.rels><?xml version="1.0" encoding="UTF-8" standalone="yes"?>
<Relationships xmlns="http://schemas.openxmlformats.org/package/2006/relationships"><Relationship Id="rId1" Type="http://schemas.microsoft.com/office/2006/relationships/activeXControlBinary" Target="activeX513.bin"/></Relationships>
</file>

<file path=word/activeX/_rels/activeX751.xml.rels><?xml version="1.0" encoding="UTF-8" standalone="yes"?>
<Relationships xmlns="http://schemas.openxmlformats.org/package/2006/relationships"><Relationship Id="rId1" Type="http://schemas.microsoft.com/office/2006/relationships/activeXControlBinary" Target="activeX514.bin"/></Relationships>
</file>

<file path=word/activeX/_rels/activeX752.xml.rels><?xml version="1.0" encoding="UTF-8" standalone="yes"?>
<Relationships xmlns="http://schemas.openxmlformats.org/package/2006/relationships"><Relationship Id="rId1" Type="http://schemas.microsoft.com/office/2006/relationships/activeXControlBinary" Target="activeX515.bin"/></Relationships>
</file>

<file path=word/activeX/_rels/activeX753.xml.rels><?xml version="1.0" encoding="UTF-8" standalone="yes"?>
<Relationships xmlns="http://schemas.openxmlformats.org/package/2006/relationships"><Relationship Id="rId1" Type="http://schemas.microsoft.com/office/2006/relationships/activeXControlBinary" Target="activeX516.bin"/></Relationships>
</file>

<file path=word/activeX/_rels/activeX754.xml.rels><?xml version="1.0" encoding="UTF-8" standalone="yes"?>
<Relationships xmlns="http://schemas.openxmlformats.org/package/2006/relationships"><Relationship Id="rId1" Type="http://schemas.microsoft.com/office/2006/relationships/activeXControlBinary" Target="activeX517.bin"/></Relationships>
</file>

<file path=word/activeX/_rels/activeX755.xml.rels><?xml version="1.0" encoding="UTF-8" standalone="yes"?>
<Relationships xmlns="http://schemas.openxmlformats.org/package/2006/relationships"><Relationship Id="rId1" Type="http://schemas.microsoft.com/office/2006/relationships/activeXControlBinary" Target="activeX518.bin"/></Relationships>
</file>

<file path=word/activeX/_rels/activeX756.xml.rels><?xml version="1.0" encoding="UTF-8" standalone="yes"?>
<Relationships xmlns="http://schemas.openxmlformats.org/package/2006/relationships"><Relationship Id="rId1" Type="http://schemas.microsoft.com/office/2006/relationships/activeXControlBinary" Target="activeX519.bin"/></Relationships>
</file>

<file path=word/activeX/_rels/activeX757.xml.rels><?xml version="1.0" encoding="UTF-8" standalone="yes"?>
<Relationships xmlns="http://schemas.openxmlformats.org/package/2006/relationships"><Relationship Id="rId1" Type="http://schemas.microsoft.com/office/2006/relationships/activeXControlBinary" Target="activeX520.bin"/></Relationships>
</file>

<file path=word/activeX/_rels/activeX758.xml.rels><?xml version="1.0" encoding="UTF-8" standalone="yes"?>
<Relationships xmlns="http://schemas.openxmlformats.org/package/2006/relationships"><Relationship Id="rId1" Type="http://schemas.microsoft.com/office/2006/relationships/activeXControlBinary" Target="activeX521.bin"/></Relationships>
</file>

<file path=word/activeX/_rels/activeX759.xml.rels><?xml version="1.0" encoding="UTF-8" standalone="yes"?>
<Relationships xmlns="http://schemas.openxmlformats.org/package/2006/relationships"><Relationship Id="rId1" Type="http://schemas.microsoft.com/office/2006/relationships/activeXControlBinary" Target="activeX522.bin"/></Relationships>
</file>

<file path=word/activeX/_rels/activeX76.xml.rels><?xml version="1.0" encoding="UTF-8" standalone="yes"?>
<Relationships xmlns="http://schemas.openxmlformats.org/package/2006/relationships"><Relationship Id="rId1" Type="http://schemas.microsoft.com/office/2006/relationships/activeXControlBinary" Target="activeX239.bin"/></Relationships>
</file>

<file path=word/activeX/_rels/activeX760.xml.rels><?xml version="1.0" encoding="UTF-8" standalone="yes"?>
<Relationships xmlns="http://schemas.openxmlformats.org/package/2006/relationships"><Relationship Id="rId1" Type="http://schemas.microsoft.com/office/2006/relationships/activeXControlBinary" Target="activeX523.bin"/></Relationships>
</file>

<file path=word/activeX/_rels/activeX761.xml.rels><?xml version="1.0" encoding="UTF-8" standalone="yes"?>
<Relationships xmlns="http://schemas.openxmlformats.org/package/2006/relationships"><Relationship Id="rId1" Type="http://schemas.microsoft.com/office/2006/relationships/activeXControlBinary" Target="activeX524.bin"/></Relationships>
</file>

<file path=word/activeX/_rels/activeX762.xml.rels><?xml version="1.0" encoding="UTF-8" standalone="yes"?>
<Relationships xmlns="http://schemas.openxmlformats.org/package/2006/relationships"><Relationship Id="rId1" Type="http://schemas.microsoft.com/office/2006/relationships/activeXControlBinary" Target="activeX525.bin"/></Relationships>
</file>

<file path=word/activeX/_rels/activeX763.xml.rels><?xml version="1.0" encoding="UTF-8" standalone="yes"?>
<Relationships xmlns="http://schemas.openxmlformats.org/package/2006/relationships"><Relationship Id="rId1" Type="http://schemas.microsoft.com/office/2006/relationships/activeXControlBinary" Target="activeX526.bin"/></Relationships>
</file>

<file path=word/activeX/_rels/activeX764.xml.rels><?xml version="1.0" encoding="UTF-8" standalone="yes"?>
<Relationships xmlns="http://schemas.openxmlformats.org/package/2006/relationships"><Relationship Id="rId1" Type="http://schemas.microsoft.com/office/2006/relationships/activeXControlBinary" Target="activeX527.bin"/></Relationships>
</file>

<file path=word/activeX/_rels/activeX765.xml.rels><?xml version="1.0" encoding="UTF-8" standalone="yes"?>
<Relationships xmlns="http://schemas.openxmlformats.org/package/2006/relationships"><Relationship Id="rId1" Type="http://schemas.microsoft.com/office/2006/relationships/activeXControlBinary" Target="activeX528.bin"/></Relationships>
</file>

<file path=word/activeX/_rels/activeX766.xml.rels><?xml version="1.0" encoding="UTF-8" standalone="yes"?>
<Relationships xmlns="http://schemas.openxmlformats.org/package/2006/relationships"><Relationship Id="rId1" Type="http://schemas.microsoft.com/office/2006/relationships/activeXControlBinary" Target="activeX529.bin"/></Relationships>
</file>

<file path=word/activeX/_rels/activeX767.xml.rels><?xml version="1.0" encoding="UTF-8" standalone="yes"?>
<Relationships xmlns="http://schemas.openxmlformats.org/package/2006/relationships"><Relationship Id="rId1" Type="http://schemas.microsoft.com/office/2006/relationships/activeXControlBinary" Target="activeX530.bin"/></Relationships>
</file>

<file path=word/activeX/_rels/activeX768.xml.rels><?xml version="1.0" encoding="UTF-8" standalone="yes"?>
<Relationships xmlns="http://schemas.openxmlformats.org/package/2006/relationships"><Relationship Id="rId1" Type="http://schemas.microsoft.com/office/2006/relationships/activeXControlBinary" Target="activeX531.bin"/></Relationships>
</file>

<file path=word/activeX/_rels/activeX769.xml.rels><?xml version="1.0" encoding="UTF-8" standalone="yes"?>
<Relationships xmlns="http://schemas.openxmlformats.org/package/2006/relationships"><Relationship Id="rId1" Type="http://schemas.microsoft.com/office/2006/relationships/activeXControlBinary" Target="activeX532.bin"/></Relationships>
</file>

<file path=word/activeX/_rels/activeX77.xml.rels><?xml version="1.0" encoding="UTF-8" standalone="yes"?>
<Relationships xmlns="http://schemas.openxmlformats.org/package/2006/relationships"><Relationship Id="rId1" Type="http://schemas.microsoft.com/office/2006/relationships/activeXControlBinary" Target="activeX238.bin"/></Relationships>
</file>

<file path=word/activeX/_rels/activeX770.xml.rels><?xml version="1.0" encoding="UTF-8" standalone="yes"?>
<Relationships xmlns="http://schemas.openxmlformats.org/package/2006/relationships"><Relationship Id="rId1" Type="http://schemas.microsoft.com/office/2006/relationships/activeXControlBinary" Target="activeX533.bin"/></Relationships>
</file>

<file path=word/activeX/_rels/activeX771.xml.rels><?xml version="1.0" encoding="UTF-8" standalone="yes"?>
<Relationships xmlns="http://schemas.openxmlformats.org/package/2006/relationships"><Relationship Id="rId1" Type="http://schemas.microsoft.com/office/2006/relationships/activeXControlBinary" Target="activeX534.bin"/></Relationships>
</file>

<file path=word/activeX/_rels/activeX772.xml.rels><?xml version="1.0" encoding="UTF-8" standalone="yes"?>
<Relationships xmlns="http://schemas.openxmlformats.org/package/2006/relationships"><Relationship Id="rId1" Type="http://schemas.microsoft.com/office/2006/relationships/activeXControlBinary" Target="activeX535.bin"/></Relationships>
</file>

<file path=word/activeX/_rels/activeX773.xml.rels><?xml version="1.0" encoding="UTF-8" standalone="yes"?>
<Relationships xmlns="http://schemas.openxmlformats.org/package/2006/relationships"><Relationship Id="rId1" Type="http://schemas.microsoft.com/office/2006/relationships/activeXControlBinary" Target="activeX536.bin"/></Relationships>
</file>

<file path=word/activeX/_rels/activeX774.xml.rels><?xml version="1.0" encoding="UTF-8" standalone="yes"?>
<Relationships xmlns="http://schemas.openxmlformats.org/package/2006/relationships"><Relationship Id="rId1" Type="http://schemas.microsoft.com/office/2006/relationships/activeXControlBinary" Target="activeX537.bin"/></Relationships>
</file>

<file path=word/activeX/_rels/activeX775.xml.rels><?xml version="1.0" encoding="UTF-8" standalone="yes"?>
<Relationships xmlns="http://schemas.openxmlformats.org/package/2006/relationships"><Relationship Id="rId1" Type="http://schemas.microsoft.com/office/2006/relationships/activeXControlBinary" Target="activeX538.bin"/></Relationships>
</file>

<file path=word/activeX/_rels/activeX776.xml.rels><?xml version="1.0" encoding="UTF-8" standalone="yes"?>
<Relationships xmlns="http://schemas.openxmlformats.org/package/2006/relationships"><Relationship Id="rId1" Type="http://schemas.microsoft.com/office/2006/relationships/activeXControlBinary" Target="activeX539.bin"/></Relationships>
</file>

<file path=word/activeX/_rels/activeX777.xml.rels><?xml version="1.0" encoding="UTF-8" standalone="yes"?>
<Relationships xmlns="http://schemas.openxmlformats.org/package/2006/relationships"><Relationship Id="rId1" Type="http://schemas.microsoft.com/office/2006/relationships/activeXControlBinary" Target="activeX540.bin"/></Relationships>
</file>

<file path=word/activeX/_rels/activeX778.xml.rels><?xml version="1.0" encoding="UTF-8" standalone="yes"?>
<Relationships xmlns="http://schemas.openxmlformats.org/package/2006/relationships"><Relationship Id="rId1" Type="http://schemas.microsoft.com/office/2006/relationships/activeXControlBinary" Target="activeX541.bin"/></Relationships>
</file>

<file path=word/activeX/_rels/activeX779.xml.rels><?xml version="1.0" encoding="UTF-8" standalone="yes"?>
<Relationships xmlns="http://schemas.openxmlformats.org/package/2006/relationships"><Relationship Id="rId1" Type="http://schemas.microsoft.com/office/2006/relationships/activeXControlBinary" Target="activeX542.bin"/></Relationships>
</file>

<file path=word/activeX/_rels/activeX78.xml.rels><?xml version="1.0" encoding="UTF-8" standalone="yes"?>
<Relationships xmlns="http://schemas.openxmlformats.org/package/2006/relationships"><Relationship Id="rId1" Type="http://schemas.microsoft.com/office/2006/relationships/activeXControlBinary" Target="activeX237.bin"/></Relationships>
</file>

<file path=word/activeX/_rels/activeX780.xml.rels><?xml version="1.0" encoding="UTF-8" standalone="yes"?>
<Relationships xmlns="http://schemas.openxmlformats.org/package/2006/relationships"><Relationship Id="rId1" Type="http://schemas.microsoft.com/office/2006/relationships/activeXControlBinary" Target="activeX543.bin"/></Relationships>
</file>

<file path=word/activeX/_rels/activeX781.xml.rels><?xml version="1.0" encoding="UTF-8" standalone="yes"?>
<Relationships xmlns="http://schemas.openxmlformats.org/package/2006/relationships"><Relationship Id="rId1" Type="http://schemas.microsoft.com/office/2006/relationships/activeXControlBinary" Target="activeX544.bin"/></Relationships>
</file>

<file path=word/activeX/_rels/activeX782.xml.rels><?xml version="1.0" encoding="UTF-8" standalone="yes"?>
<Relationships xmlns="http://schemas.openxmlformats.org/package/2006/relationships"><Relationship Id="rId1" Type="http://schemas.microsoft.com/office/2006/relationships/activeXControlBinary" Target="activeX545.bin"/></Relationships>
</file>

<file path=word/activeX/_rels/activeX783.xml.rels><?xml version="1.0" encoding="UTF-8" standalone="yes"?>
<Relationships xmlns="http://schemas.openxmlformats.org/package/2006/relationships"><Relationship Id="rId1" Type="http://schemas.microsoft.com/office/2006/relationships/activeXControlBinary" Target="activeX546.bin"/></Relationships>
</file>

<file path=word/activeX/_rels/activeX784.xml.rels><?xml version="1.0" encoding="UTF-8" standalone="yes"?>
<Relationships xmlns="http://schemas.openxmlformats.org/package/2006/relationships"><Relationship Id="rId1" Type="http://schemas.microsoft.com/office/2006/relationships/activeXControlBinary" Target="activeX547.bin"/></Relationships>
</file>

<file path=word/activeX/_rels/activeX785.xml.rels><?xml version="1.0" encoding="UTF-8" standalone="yes"?>
<Relationships xmlns="http://schemas.openxmlformats.org/package/2006/relationships"><Relationship Id="rId1" Type="http://schemas.microsoft.com/office/2006/relationships/activeXControlBinary" Target="activeX548.bin"/></Relationships>
</file>

<file path=word/activeX/_rels/activeX786.xml.rels><?xml version="1.0" encoding="UTF-8" standalone="yes"?>
<Relationships xmlns="http://schemas.openxmlformats.org/package/2006/relationships"><Relationship Id="rId1" Type="http://schemas.microsoft.com/office/2006/relationships/activeXControlBinary" Target="activeX549.bin"/></Relationships>
</file>

<file path=word/activeX/_rels/activeX787.xml.rels><?xml version="1.0" encoding="UTF-8" standalone="yes"?>
<Relationships xmlns="http://schemas.openxmlformats.org/package/2006/relationships"><Relationship Id="rId1" Type="http://schemas.microsoft.com/office/2006/relationships/activeXControlBinary" Target="activeX550.bin"/></Relationships>
</file>

<file path=word/activeX/_rels/activeX788.xml.rels><?xml version="1.0" encoding="UTF-8" standalone="yes"?>
<Relationships xmlns="http://schemas.openxmlformats.org/package/2006/relationships"><Relationship Id="rId1" Type="http://schemas.microsoft.com/office/2006/relationships/activeXControlBinary" Target="activeX551.bin"/></Relationships>
</file>

<file path=word/activeX/_rels/activeX789.xml.rels><?xml version="1.0" encoding="UTF-8" standalone="yes"?>
<Relationships xmlns="http://schemas.openxmlformats.org/package/2006/relationships"><Relationship Id="rId1" Type="http://schemas.microsoft.com/office/2006/relationships/activeXControlBinary" Target="activeX552.bin"/></Relationships>
</file>

<file path=word/activeX/_rels/activeX79.xml.rels><?xml version="1.0" encoding="UTF-8" standalone="yes"?>
<Relationships xmlns="http://schemas.openxmlformats.org/package/2006/relationships"><Relationship Id="rId1" Type="http://schemas.microsoft.com/office/2006/relationships/activeXControlBinary" Target="activeX236.bin"/></Relationships>
</file>

<file path=word/activeX/_rels/activeX790.xml.rels><?xml version="1.0" encoding="UTF-8" standalone="yes"?>
<Relationships xmlns="http://schemas.openxmlformats.org/package/2006/relationships"><Relationship Id="rId1" Type="http://schemas.microsoft.com/office/2006/relationships/activeXControlBinary" Target="activeX553.bin"/></Relationships>
</file>

<file path=word/activeX/_rels/activeX791.xml.rels><?xml version="1.0" encoding="UTF-8" standalone="yes"?>
<Relationships xmlns="http://schemas.openxmlformats.org/package/2006/relationships"><Relationship Id="rId1" Type="http://schemas.microsoft.com/office/2006/relationships/activeXControlBinary" Target="activeX554.bin"/></Relationships>
</file>

<file path=word/activeX/_rels/activeX792.xml.rels><?xml version="1.0" encoding="UTF-8" standalone="yes"?>
<Relationships xmlns="http://schemas.openxmlformats.org/package/2006/relationships"><Relationship Id="rId1" Type="http://schemas.microsoft.com/office/2006/relationships/activeXControlBinary" Target="activeX555.bin"/></Relationships>
</file>

<file path=word/activeX/_rels/activeX793.xml.rels><?xml version="1.0" encoding="UTF-8" standalone="yes"?>
<Relationships xmlns="http://schemas.openxmlformats.org/package/2006/relationships"><Relationship Id="rId1" Type="http://schemas.microsoft.com/office/2006/relationships/activeXControlBinary" Target="activeX556.bin"/></Relationships>
</file>

<file path=word/activeX/_rels/activeX794.xml.rels><?xml version="1.0" encoding="UTF-8" standalone="yes"?>
<Relationships xmlns="http://schemas.openxmlformats.org/package/2006/relationships"><Relationship Id="rId1" Type="http://schemas.microsoft.com/office/2006/relationships/activeXControlBinary" Target="activeX557.bin"/></Relationships>
</file>

<file path=word/activeX/_rels/activeX795.xml.rels><?xml version="1.0" encoding="UTF-8" standalone="yes"?>
<Relationships xmlns="http://schemas.openxmlformats.org/package/2006/relationships"><Relationship Id="rId1" Type="http://schemas.microsoft.com/office/2006/relationships/activeXControlBinary" Target="activeX558.bin"/></Relationships>
</file>

<file path=word/activeX/_rels/activeX796.xml.rels><?xml version="1.0" encoding="UTF-8" standalone="yes"?>
<Relationships xmlns="http://schemas.openxmlformats.org/package/2006/relationships"><Relationship Id="rId1" Type="http://schemas.microsoft.com/office/2006/relationships/activeXControlBinary" Target="activeX559.bin"/></Relationships>
</file>

<file path=word/activeX/_rels/activeX797.xml.rels><?xml version="1.0" encoding="UTF-8" standalone="yes"?>
<Relationships xmlns="http://schemas.openxmlformats.org/package/2006/relationships"><Relationship Id="rId1" Type="http://schemas.microsoft.com/office/2006/relationships/activeXControlBinary" Target="activeX560.bin"/></Relationships>
</file>

<file path=word/activeX/_rels/activeX798.xml.rels><?xml version="1.0" encoding="UTF-8" standalone="yes"?>
<Relationships xmlns="http://schemas.openxmlformats.org/package/2006/relationships"><Relationship Id="rId1" Type="http://schemas.microsoft.com/office/2006/relationships/activeXControlBinary" Target="activeX561.bin"/></Relationships>
</file>

<file path=word/activeX/_rels/activeX799.xml.rels><?xml version="1.0" encoding="UTF-8" standalone="yes"?>
<Relationships xmlns="http://schemas.openxmlformats.org/package/2006/relationships"><Relationship Id="rId1" Type="http://schemas.microsoft.com/office/2006/relationships/activeXControlBinary" Target="activeX562.bin"/></Relationships>
</file>

<file path=word/activeX/_rels/activeX8.xml.rels><?xml version="1.0" encoding="UTF-8" standalone="yes"?>
<Relationships xmlns="http://schemas.openxmlformats.org/package/2006/relationships"><Relationship Id="rId1" Type="http://schemas.microsoft.com/office/2006/relationships/activeXControlBinary" Target="activeX312.bin"/></Relationships>
</file>

<file path=word/activeX/_rels/activeX80.xml.rels><?xml version="1.0" encoding="UTF-8" standalone="yes"?>
<Relationships xmlns="http://schemas.openxmlformats.org/package/2006/relationships"><Relationship Id="rId1" Type="http://schemas.microsoft.com/office/2006/relationships/activeXControlBinary" Target="activeX235.bin"/></Relationships>
</file>

<file path=word/activeX/_rels/activeX800.xml.rels><?xml version="1.0" encoding="UTF-8" standalone="yes"?>
<Relationships xmlns="http://schemas.openxmlformats.org/package/2006/relationships"><Relationship Id="rId1" Type="http://schemas.microsoft.com/office/2006/relationships/activeXControlBinary" Target="activeX563.bin"/></Relationships>
</file>

<file path=word/activeX/_rels/activeX801.xml.rels><?xml version="1.0" encoding="UTF-8" standalone="yes"?>
<Relationships xmlns="http://schemas.openxmlformats.org/package/2006/relationships"><Relationship Id="rId1" Type="http://schemas.microsoft.com/office/2006/relationships/activeXControlBinary" Target="activeX564.bin"/></Relationships>
</file>

<file path=word/activeX/_rels/activeX802.xml.rels><?xml version="1.0" encoding="UTF-8" standalone="yes"?>
<Relationships xmlns="http://schemas.openxmlformats.org/package/2006/relationships"><Relationship Id="rId1" Type="http://schemas.microsoft.com/office/2006/relationships/activeXControlBinary" Target="activeX565.bin"/></Relationships>
</file>

<file path=word/activeX/_rels/activeX803.xml.rels><?xml version="1.0" encoding="UTF-8" standalone="yes"?>
<Relationships xmlns="http://schemas.openxmlformats.org/package/2006/relationships"><Relationship Id="rId1" Type="http://schemas.microsoft.com/office/2006/relationships/activeXControlBinary" Target="activeX566.bin"/></Relationships>
</file>

<file path=word/activeX/_rels/activeX804.xml.rels><?xml version="1.0" encoding="UTF-8" standalone="yes"?>
<Relationships xmlns="http://schemas.openxmlformats.org/package/2006/relationships"><Relationship Id="rId1" Type="http://schemas.microsoft.com/office/2006/relationships/activeXControlBinary" Target="activeX567.bin"/></Relationships>
</file>

<file path=word/activeX/_rels/activeX805.xml.rels><?xml version="1.0" encoding="UTF-8" standalone="yes"?>
<Relationships xmlns="http://schemas.openxmlformats.org/package/2006/relationships"><Relationship Id="rId1" Type="http://schemas.microsoft.com/office/2006/relationships/activeXControlBinary" Target="activeX568.bin"/></Relationships>
</file>

<file path=word/activeX/_rels/activeX806.xml.rels><?xml version="1.0" encoding="UTF-8" standalone="yes"?>
<Relationships xmlns="http://schemas.openxmlformats.org/package/2006/relationships"><Relationship Id="rId1" Type="http://schemas.microsoft.com/office/2006/relationships/activeXControlBinary" Target="activeX569.bin"/></Relationships>
</file>

<file path=word/activeX/_rels/activeX807.xml.rels><?xml version="1.0" encoding="UTF-8" standalone="yes"?>
<Relationships xmlns="http://schemas.openxmlformats.org/package/2006/relationships"><Relationship Id="rId1" Type="http://schemas.microsoft.com/office/2006/relationships/activeXControlBinary" Target="activeX570.bin"/></Relationships>
</file>

<file path=word/activeX/_rels/activeX808.xml.rels><?xml version="1.0" encoding="UTF-8" standalone="yes"?>
<Relationships xmlns="http://schemas.openxmlformats.org/package/2006/relationships"><Relationship Id="rId1" Type="http://schemas.microsoft.com/office/2006/relationships/activeXControlBinary" Target="activeX571.bin"/></Relationships>
</file>

<file path=word/activeX/_rels/activeX809.xml.rels><?xml version="1.0" encoding="UTF-8" standalone="yes"?>
<Relationships xmlns="http://schemas.openxmlformats.org/package/2006/relationships"><Relationship Id="rId1" Type="http://schemas.microsoft.com/office/2006/relationships/activeXControlBinary" Target="activeX572.bin"/></Relationships>
</file>

<file path=word/activeX/_rels/activeX81.xml.rels><?xml version="1.0" encoding="UTF-8" standalone="yes"?>
<Relationships xmlns="http://schemas.openxmlformats.org/package/2006/relationships"><Relationship Id="rId1" Type="http://schemas.microsoft.com/office/2006/relationships/activeXControlBinary" Target="activeX234.bin"/></Relationships>
</file>

<file path=word/activeX/_rels/activeX810.xml.rels><?xml version="1.0" encoding="UTF-8" standalone="yes"?>
<Relationships xmlns="http://schemas.openxmlformats.org/package/2006/relationships"><Relationship Id="rId1" Type="http://schemas.microsoft.com/office/2006/relationships/activeXControlBinary" Target="activeX573.bin"/></Relationships>
</file>

<file path=word/activeX/_rels/activeX811.xml.rels><?xml version="1.0" encoding="UTF-8" standalone="yes"?>
<Relationships xmlns="http://schemas.openxmlformats.org/package/2006/relationships"><Relationship Id="rId1" Type="http://schemas.microsoft.com/office/2006/relationships/activeXControlBinary" Target="activeX574.bin"/></Relationships>
</file>

<file path=word/activeX/_rels/activeX812.xml.rels><?xml version="1.0" encoding="UTF-8" standalone="yes"?>
<Relationships xmlns="http://schemas.openxmlformats.org/package/2006/relationships"><Relationship Id="rId1" Type="http://schemas.microsoft.com/office/2006/relationships/activeXControlBinary" Target="activeX575.bin"/></Relationships>
</file>

<file path=word/activeX/_rels/activeX813.xml.rels><?xml version="1.0" encoding="UTF-8" standalone="yes"?>
<Relationships xmlns="http://schemas.openxmlformats.org/package/2006/relationships"><Relationship Id="rId1" Type="http://schemas.microsoft.com/office/2006/relationships/activeXControlBinary" Target="activeX576.bin"/></Relationships>
</file>

<file path=word/activeX/_rels/activeX814.xml.rels><?xml version="1.0" encoding="UTF-8" standalone="yes"?>
<Relationships xmlns="http://schemas.openxmlformats.org/package/2006/relationships"><Relationship Id="rId1" Type="http://schemas.microsoft.com/office/2006/relationships/activeXControlBinary" Target="activeX577.bin"/></Relationships>
</file>

<file path=word/activeX/_rels/activeX815.xml.rels><?xml version="1.0" encoding="UTF-8" standalone="yes"?>
<Relationships xmlns="http://schemas.openxmlformats.org/package/2006/relationships"><Relationship Id="rId1" Type="http://schemas.microsoft.com/office/2006/relationships/activeXControlBinary" Target="activeX578.bin"/></Relationships>
</file>

<file path=word/activeX/_rels/activeX816.xml.rels><?xml version="1.0" encoding="UTF-8" standalone="yes"?>
<Relationships xmlns="http://schemas.openxmlformats.org/package/2006/relationships"><Relationship Id="rId1" Type="http://schemas.microsoft.com/office/2006/relationships/activeXControlBinary" Target="activeX579.bin"/></Relationships>
</file>

<file path=word/activeX/_rels/activeX817.xml.rels><?xml version="1.0" encoding="UTF-8" standalone="yes"?>
<Relationships xmlns="http://schemas.openxmlformats.org/package/2006/relationships"><Relationship Id="rId1" Type="http://schemas.microsoft.com/office/2006/relationships/activeXControlBinary" Target="activeX580.bin"/></Relationships>
</file>

<file path=word/activeX/_rels/activeX818.xml.rels><?xml version="1.0" encoding="UTF-8" standalone="yes"?>
<Relationships xmlns="http://schemas.openxmlformats.org/package/2006/relationships"><Relationship Id="rId1" Type="http://schemas.microsoft.com/office/2006/relationships/activeXControlBinary" Target="activeX581.bin"/></Relationships>
</file>

<file path=word/activeX/_rels/activeX819.xml.rels><?xml version="1.0" encoding="UTF-8" standalone="yes"?>
<Relationships xmlns="http://schemas.openxmlformats.org/package/2006/relationships"><Relationship Id="rId1" Type="http://schemas.microsoft.com/office/2006/relationships/activeXControlBinary" Target="activeX582.bin"/></Relationships>
</file>

<file path=word/activeX/_rels/activeX82.xml.rels><?xml version="1.0" encoding="UTF-8" standalone="yes"?>
<Relationships xmlns="http://schemas.openxmlformats.org/package/2006/relationships"><Relationship Id="rId1" Type="http://schemas.microsoft.com/office/2006/relationships/activeXControlBinary" Target="activeX315.bin"/></Relationships>
</file>

<file path=word/activeX/_rels/activeX820.xml.rels><?xml version="1.0" encoding="UTF-8" standalone="yes"?>
<Relationships xmlns="http://schemas.openxmlformats.org/package/2006/relationships"><Relationship Id="rId1" Type="http://schemas.microsoft.com/office/2006/relationships/activeXControlBinary" Target="activeX583.bin"/></Relationships>
</file>

<file path=word/activeX/_rels/activeX821.xml.rels><?xml version="1.0" encoding="UTF-8" standalone="yes"?>
<Relationships xmlns="http://schemas.openxmlformats.org/package/2006/relationships"><Relationship Id="rId1" Type="http://schemas.microsoft.com/office/2006/relationships/activeXControlBinary" Target="activeX584.bin"/></Relationships>
</file>

<file path=word/activeX/_rels/activeX822.xml.rels><?xml version="1.0" encoding="UTF-8" standalone="yes"?>
<Relationships xmlns="http://schemas.openxmlformats.org/package/2006/relationships"><Relationship Id="rId1" Type="http://schemas.microsoft.com/office/2006/relationships/activeXControlBinary" Target="activeX585.bin"/></Relationships>
</file>

<file path=word/activeX/_rels/activeX823.xml.rels><?xml version="1.0" encoding="UTF-8" standalone="yes"?>
<Relationships xmlns="http://schemas.openxmlformats.org/package/2006/relationships"><Relationship Id="rId1" Type="http://schemas.microsoft.com/office/2006/relationships/activeXControlBinary" Target="activeX586.bin"/></Relationships>
</file>

<file path=word/activeX/_rels/activeX824.xml.rels><?xml version="1.0" encoding="UTF-8" standalone="yes"?>
<Relationships xmlns="http://schemas.openxmlformats.org/package/2006/relationships"><Relationship Id="rId1" Type="http://schemas.microsoft.com/office/2006/relationships/activeXControlBinary" Target="activeX587.bin"/></Relationships>
</file>

<file path=word/activeX/_rels/activeX825.xml.rels><?xml version="1.0" encoding="UTF-8" standalone="yes"?>
<Relationships xmlns="http://schemas.openxmlformats.org/package/2006/relationships"><Relationship Id="rId1" Type="http://schemas.microsoft.com/office/2006/relationships/activeXControlBinary" Target="activeX588.bin"/></Relationships>
</file>

<file path=word/activeX/_rels/activeX826.xml.rels><?xml version="1.0" encoding="UTF-8" standalone="yes"?>
<Relationships xmlns="http://schemas.openxmlformats.org/package/2006/relationships"><Relationship Id="rId1" Type="http://schemas.microsoft.com/office/2006/relationships/activeXControlBinary" Target="activeX589.bin"/></Relationships>
</file>

<file path=word/activeX/_rels/activeX827.xml.rels><?xml version="1.0" encoding="UTF-8" standalone="yes"?>
<Relationships xmlns="http://schemas.openxmlformats.org/package/2006/relationships"><Relationship Id="rId1" Type="http://schemas.microsoft.com/office/2006/relationships/activeXControlBinary" Target="activeX590.bin"/></Relationships>
</file>

<file path=word/activeX/_rels/activeX828.xml.rels><?xml version="1.0" encoding="UTF-8" standalone="yes"?>
<Relationships xmlns="http://schemas.openxmlformats.org/package/2006/relationships"><Relationship Id="rId1" Type="http://schemas.microsoft.com/office/2006/relationships/activeXControlBinary" Target="activeX591.bin"/></Relationships>
</file>

<file path=word/activeX/_rels/activeX829.xml.rels><?xml version="1.0" encoding="UTF-8" standalone="yes"?>
<Relationships xmlns="http://schemas.openxmlformats.org/package/2006/relationships"><Relationship Id="rId1" Type="http://schemas.microsoft.com/office/2006/relationships/activeXControlBinary" Target="activeX592.bin"/></Relationships>
</file>

<file path=word/activeX/_rels/activeX83.xml.rels><?xml version="1.0" encoding="UTF-8" standalone="yes"?>
<Relationships xmlns="http://schemas.openxmlformats.org/package/2006/relationships"><Relationship Id="rId1" Type="http://schemas.microsoft.com/office/2006/relationships/activeXControlBinary" Target="activeX316.bin"/></Relationships>
</file>

<file path=word/activeX/_rels/activeX830.xml.rels><?xml version="1.0" encoding="UTF-8" standalone="yes"?>
<Relationships xmlns="http://schemas.openxmlformats.org/package/2006/relationships"><Relationship Id="rId1" Type="http://schemas.microsoft.com/office/2006/relationships/activeXControlBinary" Target="activeX593.bin"/></Relationships>
</file>

<file path=word/activeX/_rels/activeX831.xml.rels><?xml version="1.0" encoding="UTF-8" standalone="yes"?>
<Relationships xmlns="http://schemas.openxmlformats.org/package/2006/relationships"><Relationship Id="rId1" Type="http://schemas.microsoft.com/office/2006/relationships/activeXControlBinary" Target="activeX594.bin"/></Relationships>
</file>

<file path=word/activeX/_rels/activeX832.xml.rels><?xml version="1.0" encoding="UTF-8" standalone="yes"?>
<Relationships xmlns="http://schemas.openxmlformats.org/package/2006/relationships"><Relationship Id="rId1" Type="http://schemas.microsoft.com/office/2006/relationships/activeXControlBinary" Target="activeX595.bin"/></Relationships>
</file>

<file path=word/activeX/_rels/activeX833.xml.rels><?xml version="1.0" encoding="UTF-8" standalone="yes"?>
<Relationships xmlns="http://schemas.openxmlformats.org/package/2006/relationships"><Relationship Id="rId1" Type="http://schemas.microsoft.com/office/2006/relationships/activeXControlBinary" Target="activeX596.bin"/></Relationships>
</file>

<file path=word/activeX/_rels/activeX834.xml.rels><?xml version="1.0" encoding="UTF-8" standalone="yes"?>
<Relationships xmlns="http://schemas.openxmlformats.org/package/2006/relationships"><Relationship Id="rId1" Type="http://schemas.microsoft.com/office/2006/relationships/activeXControlBinary" Target="activeX597.bin"/></Relationships>
</file>

<file path=word/activeX/_rels/activeX835.xml.rels><?xml version="1.0" encoding="UTF-8" standalone="yes"?>
<Relationships xmlns="http://schemas.openxmlformats.org/package/2006/relationships"><Relationship Id="rId1" Type="http://schemas.microsoft.com/office/2006/relationships/activeXControlBinary" Target="activeX598.bin"/></Relationships>
</file>

<file path=word/activeX/_rels/activeX836.xml.rels><?xml version="1.0" encoding="UTF-8" standalone="yes"?>
<Relationships xmlns="http://schemas.openxmlformats.org/package/2006/relationships"><Relationship Id="rId1" Type="http://schemas.microsoft.com/office/2006/relationships/activeXControlBinary" Target="activeX599.bin"/></Relationships>
</file>

<file path=word/activeX/_rels/activeX837.xml.rels><?xml version="1.0" encoding="UTF-8" standalone="yes"?>
<Relationships xmlns="http://schemas.openxmlformats.org/package/2006/relationships"><Relationship Id="rId1" Type="http://schemas.microsoft.com/office/2006/relationships/activeXControlBinary" Target="activeX600.bin"/></Relationships>
</file>

<file path=word/activeX/_rels/activeX838.xml.rels><?xml version="1.0" encoding="UTF-8" standalone="yes"?>
<Relationships xmlns="http://schemas.openxmlformats.org/package/2006/relationships"><Relationship Id="rId1" Type="http://schemas.microsoft.com/office/2006/relationships/activeXControlBinary" Target="activeX601.bin"/></Relationships>
</file>

<file path=word/activeX/_rels/activeX839.xml.rels><?xml version="1.0" encoding="UTF-8" standalone="yes"?>
<Relationships xmlns="http://schemas.openxmlformats.org/package/2006/relationships"><Relationship Id="rId1" Type="http://schemas.microsoft.com/office/2006/relationships/activeXControlBinary" Target="activeX602.bin"/></Relationships>
</file>

<file path=word/activeX/_rels/activeX84.xml.rels><?xml version="1.0" encoding="UTF-8" standalone="yes"?>
<Relationships xmlns="http://schemas.openxmlformats.org/package/2006/relationships"><Relationship Id="rId1" Type="http://schemas.microsoft.com/office/2006/relationships/activeXControlBinary" Target="activeX1068.bin"/></Relationships>
</file>

<file path=word/activeX/_rels/activeX840.xml.rels><?xml version="1.0" encoding="UTF-8" standalone="yes"?>
<Relationships xmlns="http://schemas.openxmlformats.org/package/2006/relationships"><Relationship Id="rId1" Type="http://schemas.microsoft.com/office/2006/relationships/activeXControlBinary" Target="activeX603.bin"/></Relationships>
</file>

<file path=word/activeX/_rels/activeX841.xml.rels><?xml version="1.0" encoding="UTF-8" standalone="yes"?>
<Relationships xmlns="http://schemas.openxmlformats.org/package/2006/relationships"><Relationship Id="rId1" Type="http://schemas.microsoft.com/office/2006/relationships/activeXControlBinary" Target="activeX604.bin"/></Relationships>
</file>

<file path=word/activeX/_rels/activeX842.xml.rels><?xml version="1.0" encoding="UTF-8" standalone="yes"?>
<Relationships xmlns="http://schemas.openxmlformats.org/package/2006/relationships"><Relationship Id="rId1" Type="http://schemas.microsoft.com/office/2006/relationships/activeXControlBinary" Target="activeX605.bin"/></Relationships>
</file>

<file path=word/activeX/_rels/activeX843.xml.rels><?xml version="1.0" encoding="UTF-8" standalone="yes"?>
<Relationships xmlns="http://schemas.openxmlformats.org/package/2006/relationships"><Relationship Id="rId1" Type="http://schemas.microsoft.com/office/2006/relationships/activeXControlBinary" Target="activeX606.bin"/></Relationships>
</file>

<file path=word/activeX/_rels/activeX844.xml.rels><?xml version="1.0" encoding="UTF-8" standalone="yes"?>
<Relationships xmlns="http://schemas.openxmlformats.org/package/2006/relationships"><Relationship Id="rId1" Type="http://schemas.microsoft.com/office/2006/relationships/activeXControlBinary" Target="activeX607.bin"/></Relationships>
</file>

<file path=word/activeX/_rels/activeX845.xml.rels><?xml version="1.0" encoding="UTF-8" standalone="yes"?>
<Relationships xmlns="http://schemas.openxmlformats.org/package/2006/relationships"><Relationship Id="rId1" Type="http://schemas.microsoft.com/office/2006/relationships/activeXControlBinary" Target="activeX608.bin"/></Relationships>
</file>

<file path=word/activeX/_rels/activeX846.xml.rels><?xml version="1.0" encoding="UTF-8" standalone="yes"?>
<Relationships xmlns="http://schemas.openxmlformats.org/package/2006/relationships"><Relationship Id="rId1" Type="http://schemas.microsoft.com/office/2006/relationships/activeXControlBinary" Target="activeX609.bin"/></Relationships>
</file>

<file path=word/activeX/_rels/activeX847.xml.rels><?xml version="1.0" encoding="UTF-8" standalone="yes"?>
<Relationships xmlns="http://schemas.openxmlformats.org/package/2006/relationships"><Relationship Id="rId1" Type="http://schemas.microsoft.com/office/2006/relationships/activeXControlBinary" Target="activeX610.bin"/></Relationships>
</file>

<file path=word/activeX/_rels/activeX848.xml.rels><?xml version="1.0" encoding="UTF-8" standalone="yes"?>
<Relationships xmlns="http://schemas.openxmlformats.org/package/2006/relationships"><Relationship Id="rId1" Type="http://schemas.microsoft.com/office/2006/relationships/activeXControlBinary" Target="activeX611.bin"/></Relationships>
</file>

<file path=word/activeX/_rels/activeX849.xml.rels><?xml version="1.0" encoding="UTF-8" standalone="yes"?>
<Relationships xmlns="http://schemas.openxmlformats.org/package/2006/relationships"><Relationship Id="rId1" Type="http://schemas.microsoft.com/office/2006/relationships/activeXControlBinary" Target="activeX612.bin"/></Relationships>
</file>

<file path=word/activeX/_rels/activeX85.xml.rels><?xml version="1.0" encoding="UTF-8" standalone="yes"?>
<Relationships xmlns="http://schemas.openxmlformats.org/package/2006/relationships"><Relationship Id="rId1" Type="http://schemas.microsoft.com/office/2006/relationships/activeXControlBinary" Target="activeX1054.bin"/></Relationships>
</file>

<file path=word/activeX/_rels/activeX850.xml.rels><?xml version="1.0" encoding="UTF-8" standalone="yes"?>
<Relationships xmlns="http://schemas.openxmlformats.org/package/2006/relationships"><Relationship Id="rId1" Type="http://schemas.microsoft.com/office/2006/relationships/activeXControlBinary" Target="activeX613.bin"/></Relationships>
</file>

<file path=word/activeX/_rels/activeX851.xml.rels><?xml version="1.0" encoding="UTF-8" standalone="yes"?>
<Relationships xmlns="http://schemas.openxmlformats.org/package/2006/relationships"><Relationship Id="rId1" Type="http://schemas.microsoft.com/office/2006/relationships/activeXControlBinary" Target="activeX614.bin"/></Relationships>
</file>

<file path=word/activeX/_rels/activeX852.xml.rels><?xml version="1.0" encoding="UTF-8" standalone="yes"?>
<Relationships xmlns="http://schemas.openxmlformats.org/package/2006/relationships"><Relationship Id="rId1" Type="http://schemas.microsoft.com/office/2006/relationships/activeXControlBinary" Target="activeX615.bin"/></Relationships>
</file>

<file path=word/activeX/_rels/activeX853.xml.rels><?xml version="1.0" encoding="UTF-8" standalone="yes"?>
<Relationships xmlns="http://schemas.openxmlformats.org/package/2006/relationships"><Relationship Id="rId1" Type="http://schemas.microsoft.com/office/2006/relationships/activeXControlBinary" Target="activeX616.bin"/></Relationships>
</file>

<file path=word/activeX/_rels/activeX854.xml.rels><?xml version="1.0" encoding="UTF-8" standalone="yes"?>
<Relationships xmlns="http://schemas.openxmlformats.org/package/2006/relationships"><Relationship Id="rId1" Type="http://schemas.microsoft.com/office/2006/relationships/activeXControlBinary" Target="activeX617.bin"/></Relationships>
</file>

<file path=word/activeX/_rels/activeX855.xml.rels><?xml version="1.0" encoding="UTF-8" standalone="yes"?>
<Relationships xmlns="http://schemas.openxmlformats.org/package/2006/relationships"><Relationship Id="rId1" Type="http://schemas.microsoft.com/office/2006/relationships/activeXControlBinary" Target="activeX618.bin"/></Relationships>
</file>

<file path=word/activeX/_rels/activeX856.xml.rels><?xml version="1.0" encoding="UTF-8" standalone="yes"?>
<Relationships xmlns="http://schemas.openxmlformats.org/package/2006/relationships"><Relationship Id="rId1" Type="http://schemas.microsoft.com/office/2006/relationships/activeXControlBinary" Target="activeX619.bin"/></Relationships>
</file>

<file path=word/activeX/_rels/activeX857.xml.rels><?xml version="1.0" encoding="UTF-8" standalone="yes"?>
<Relationships xmlns="http://schemas.openxmlformats.org/package/2006/relationships"><Relationship Id="rId1" Type="http://schemas.microsoft.com/office/2006/relationships/activeXControlBinary" Target="activeX620.bin"/></Relationships>
</file>

<file path=word/activeX/_rels/activeX858.xml.rels><?xml version="1.0" encoding="UTF-8" standalone="yes"?>
<Relationships xmlns="http://schemas.openxmlformats.org/package/2006/relationships"><Relationship Id="rId1" Type="http://schemas.microsoft.com/office/2006/relationships/activeXControlBinary" Target="activeX621.bin"/></Relationships>
</file>

<file path=word/activeX/_rels/activeX859.xml.rels><?xml version="1.0" encoding="UTF-8" standalone="yes"?>
<Relationships xmlns="http://schemas.openxmlformats.org/package/2006/relationships"><Relationship Id="rId1" Type="http://schemas.microsoft.com/office/2006/relationships/activeXControlBinary" Target="activeX622.bin"/></Relationships>
</file>

<file path=word/activeX/_rels/activeX86.xml.rels><?xml version="1.0" encoding="UTF-8" standalone="yes"?>
<Relationships xmlns="http://schemas.openxmlformats.org/package/2006/relationships"><Relationship Id="rId1" Type="http://schemas.microsoft.com/office/2006/relationships/activeXControlBinary" Target="activeX1061.bin"/></Relationships>
</file>

<file path=word/activeX/_rels/activeX860.xml.rels><?xml version="1.0" encoding="UTF-8" standalone="yes"?>
<Relationships xmlns="http://schemas.openxmlformats.org/package/2006/relationships"><Relationship Id="rId1" Type="http://schemas.microsoft.com/office/2006/relationships/activeXControlBinary" Target="activeX623.bin"/></Relationships>
</file>

<file path=word/activeX/_rels/activeX861.xml.rels><?xml version="1.0" encoding="UTF-8" standalone="yes"?>
<Relationships xmlns="http://schemas.openxmlformats.org/package/2006/relationships"><Relationship Id="rId1" Type="http://schemas.microsoft.com/office/2006/relationships/activeXControlBinary" Target="activeX624.bin"/></Relationships>
</file>

<file path=word/activeX/_rels/activeX862.xml.rels><?xml version="1.0" encoding="UTF-8" standalone="yes"?>
<Relationships xmlns="http://schemas.openxmlformats.org/package/2006/relationships"><Relationship Id="rId1" Type="http://schemas.microsoft.com/office/2006/relationships/activeXControlBinary" Target="activeX625.bin"/></Relationships>
</file>

<file path=word/activeX/_rels/activeX863.xml.rels><?xml version="1.0" encoding="UTF-8" standalone="yes"?>
<Relationships xmlns="http://schemas.openxmlformats.org/package/2006/relationships"><Relationship Id="rId1" Type="http://schemas.microsoft.com/office/2006/relationships/activeXControlBinary" Target="activeX626.bin"/></Relationships>
</file>

<file path=word/activeX/_rels/activeX864.xml.rels><?xml version="1.0" encoding="UTF-8" standalone="yes"?>
<Relationships xmlns="http://schemas.openxmlformats.org/package/2006/relationships"><Relationship Id="rId1" Type="http://schemas.microsoft.com/office/2006/relationships/activeXControlBinary" Target="activeX627.bin"/></Relationships>
</file>

<file path=word/activeX/_rels/activeX865.xml.rels><?xml version="1.0" encoding="UTF-8" standalone="yes"?>
<Relationships xmlns="http://schemas.openxmlformats.org/package/2006/relationships"><Relationship Id="rId1" Type="http://schemas.microsoft.com/office/2006/relationships/activeXControlBinary" Target="activeX628.bin"/></Relationships>
</file>

<file path=word/activeX/_rels/activeX866.xml.rels><?xml version="1.0" encoding="UTF-8" standalone="yes"?>
<Relationships xmlns="http://schemas.openxmlformats.org/package/2006/relationships"><Relationship Id="rId1" Type="http://schemas.microsoft.com/office/2006/relationships/activeXControlBinary" Target="activeX629.bin"/></Relationships>
</file>

<file path=word/activeX/_rels/activeX867.xml.rels><?xml version="1.0" encoding="UTF-8" standalone="yes"?>
<Relationships xmlns="http://schemas.openxmlformats.org/package/2006/relationships"><Relationship Id="rId1" Type="http://schemas.microsoft.com/office/2006/relationships/activeXControlBinary" Target="activeX630.bin"/></Relationships>
</file>

<file path=word/activeX/_rels/activeX868.xml.rels><?xml version="1.0" encoding="UTF-8" standalone="yes"?>
<Relationships xmlns="http://schemas.openxmlformats.org/package/2006/relationships"><Relationship Id="rId1" Type="http://schemas.microsoft.com/office/2006/relationships/activeXControlBinary" Target="activeX631.bin"/></Relationships>
</file>

<file path=word/activeX/_rels/activeX869.xml.rels><?xml version="1.0" encoding="UTF-8" standalone="yes"?>
<Relationships xmlns="http://schemas.openxmlformats.org/package/2006/relationships"><Relationship Id="rId1" Type="http://schemas.microsoft.com/office/2006/relationships/activeXControlBinary" Target="activeX632.bin"/></Relationships>
</file>

<file path=word/activeX/_rels/activeX87.xml.rels><?xml version="1.0" encoding="UTF-8" standalone="yes"?>
<Relationships xmlns="http://schemas.openxmlformats.org/package/2006/relationships"><Relationship Id="rId1" Type="http://schemas.microsoft.com/office/2006/relationships/activeXControlBinary" Target="activeX1056.bin"/></Relationships>
</file>

<file path=word/activeX/_rels/activeX870.xml.rels><?xml version="1.0" encoding="UTF-8" standalone="yes"?>
<Relationships xmlns="http://schemas.openxmlformats.org/package/2006/relationships"><Relationship Id="rId1" Type="http://schemas.microsoft.com/office/2006/relationships/activeXControlBinary" Target="activeX633.bin"/></Relationships>
</file>

<file path=word/activeX/_rels/activeX871.xml.rels><?xml version="1.0" encoding="UTF-8" standalone="yes"?>
<Relationships xmlns="http://schemas.openxmlformats.org/package/2006/relationships"><Relationship Id="rId1" Type="http://schemas.microsoft.com/office/2006/relationships/activeXControlBinary" Target="activeX634.bin"/></Relationships>
</file>

<file path=word/activeX/_rels/activeX872.xml.rels><?xml version="1.0" encoding="UTF-8" standalone="yes"?>
<Relationships xmlns="http://schemas.openxmlformats.org/package/2006/relationships"><Relationship Id="rId1" Type="http://schemas.microsoft.com/office/2006/relationships/activeXControlBinary" Target="activeX635.bin"/></Relationships>
</file>

<file path=word/activeX/_rels/activeX873.xml.rels><?xml version="1.0" encoding="UTF-8" standalone="yes"?>
<Relationships xmlns="http://schemas.openxmlformats.org/package/2006/relationships"><Relationship Id="rId1" Type="http://schemas.microsoft.com/office/2006/relationships/activeXControlBinary" Target="activeX636.bin"/></Relationships>
</file>

<file path=word/activeX/_rels/activeX874.xml.rels><?xml version="1.0" encoding="UTF-8" standalone="yes"?>
<Relationships xmlns="http://schemas.openxmlformats.org/package/2006/relationships"><Relationship Id="rId1" Type="http://schemas.microsoft.com/office/2006/relationships/activeXControlBinary" Target="activeX637.bin"/></Relationships>
</file>

<file path=word/activeX/_rels/activeX875.xml.rels><?xml version="1.0" encoding="UTF-8" standalone="yes"?>
<Relationships xmlns="http://schemas.openxmlformats.org/package/2006/relationships"><Relationship Id="rId1" Type="http://schemas.microsoft.com/office/2006/relationships/activeXControlBinary" Target="activeX638.bin"/></Relationships>
</file>

<file path=word/activeX/_rels/activeX876.xml.rels><?xml version="1.0" encoding="UTF-8" standalone="yes"?>
<Relationships xmlns="http://schemas.openxmlformats.org/package/2006/relationships"><Relationship Id="rId1" Type="http://schemas.microsoft.com/office/2006/relationships/activeXControlBinary" Target="activeX639.bin"/></Relationships>
</file>

<file path=word/activeX/_rels/activeX877.xml.rels><?xml version="1.0" encoding="UTF-8" standalone="yes"?>
<Relationships xmlns="http://schemas.openxmlformats.org/package/2006/relationships"><Relationship Id="rId1" Type="http://schemas.microsoft.com/office/2006/relationships/activeXControlBinary" Target="activeX640.bin"/></Relationships>
</file>

<file path=word/activeX/_rels/activeX878.xml.rels><?xml version="1.0" encoding="UTF-8" standalone="yes"?>
<Relationships xmlns="http://schemas.openxmlformats.org/package/2006/relationships"><Relationship Id="rId1" Type="http://schemas.microsoft.com/office/2006/relationships/activeXControlBinary" Target="activeX641.bin"/></Relationships>
</file>

<file path=word/activeX/_rels/activeX879.xml.rels><?xml version="1.0" encoding="UTF-8" standalone="yes"?>
<Relationships xmlns="http://schemas.openxmlformats.org/package/2006/relationships"><Relationship Id="rId1" Type="http://schemas.microsoft.com/office/2006/relationships/activeXControlBinary" Target="activeX642.bin"/></Relationships>
</file>

<file path=word/activeX/_rels/activeX88.xml.rels><?xml version="1.0" encoding="UTF-8" standalone="yes"?>
<Relationships xmlns="http://schemas.openxmlformats.org/package/2006/relationships"><Relationship Id="rId1" Type="http://schemas.microsoft.com/office/2006/relationships/activeXControlBinary" Target="activeX1070.bin"/></Relationships>
</file>

<file path=word/activeX/_rels/activeX880.xml.rels><?xml version="1.0" encoding="UTF-8" standalone="yes"?>
<Relationships xmlns="http://schemas.openxmlformats.org/package/2006/relationships"><Relationship Id="rId1" Type="http://schemas.microsoft.com/office/2006/relationships/activeXControlBinary" Target="activeX643.bin"/></Relationships>
</file>

<file path=word/activeX/_rels/activeX881.xml.rels><?xml version="1.0" encoding="UTF-8" standalone="yes"?>
<Relationships xmlns="http://schemas.openxmlformats.org/package/2006/relationships"><Relationship Id="rId1" Type="http://schemas.microsoft.com/office/2006/relationships/activeXControlBinary" Target="activeX659.bin"/></Relationships>
</file>

<file path=word/activeX/_rels/activeX882.xml.rels><?xml version="1.0" encoding="UTF-8" standalone="yes"?>
<Relationships xmlns="http://schemas.openxmlformats.org/package/2006/relationships"><Relationship Id="rId1" Type="http://schemas.microsoft.com/office/2006/relationships/activeXControlBinary" Target="activeX666.bin"/></Relationships>
</file>

<file path=word/activeX/_rels/activeX883.xml.rels><?xml version="1.0" encoding="UTF-8" standalone="yes"?>
<Relationships xmlns="http://schemas.openxmlformats.org/package/2006/relationships"><Relationship Id="rId1" Type="http://schemas.microsoft.com/office/2006/relationships/activeXControlBinary" Target="activeX670.bin"/></Relationships>
</file>

<file path=word/activeX/_rels/activeX884.xml.rels><?xml version="1.0" encoding="UTF-8" standalone="yes"?>
<Relationships xmlns="http://schemas.openxmlformats.org/package/2006/relationships"><Relationship Id="rId1" Type="http://schemas.microsoft.com/office/2006/relationships/activeXControlBinary" Target="activeX673.bin"/></Relationships>
</file>

<file path=word/activeX/_rels/activeX885.xml.rels><?xml version="1.0" encoding="UTF-8" standalone="yes"?>
<Relationships xmlns="http://schemas.openxmlformats.org/package/2006/relationships"><Relationship Id="rId1" Type="http://schemas.microsoft.com/office/2006/relationships/activeXControlBinary" Target="activeX675.bin"/></Relationships>
</file>

<file path=word/activeX/_rels/activeX886.xml.rels><?xml version="1.0" encoding="UTF-8" standalone="yes"?>
<Relationships xmlns="http://schemas.openxmlformats.org/package/2006/relationships"><Relationship Id="rId1" Type="http://schemas.microsoft.com/office/2006/relationships/activeXControlBinary" Target="activeX678.bin"/></Relationships>
</file>

<file path=word/activeX/_rels/activeX887.xml.rels><?xml version="1.0" encoding="UTF-8" standalone="yes"?>
<Relationships xmlns="http://schemas.openxmlformats.org/package/2006/relationships"><Relationship Id="rId1" Type="http://schemas.microsoft.com/office/2006/relationships/activeXControlBinary" Target="activeX677.bin"/></Relationships>
</file>

<file path=word/activeX/_rels/activeX888.xml.rels><?xml version="1.0" encoding="UTF-8" standalone="yes"?>
<Relationships xmlns="http://schemas.openxmlformats.org/package/2006/relationships"><Relationship Id="rId1" Type="http://schemas.microsoft.com/office/2006/relationships/activeXControlBinary" Target="activeX676.bin"/></Relationships>
</file>

<file path=word/activeX/_rels/activeX889.xml.rels><?xml version="1.0" encoding="UTF-8" standalone="yes"?>
<Relationships xmlns="http://schemas.openxmlformats.org/package/2006/relationships"><Relationship Id="rId1" Type="http://schemas.microsoft.com/office/2006/relationships/activeXControlBinary" Target="activeX674.bin"/></Relationships>
</file>

<file path=word/activeX/_rels/activeX89.xml.rels><?xml version="1.0" encoding="UTF-8" standalone="yes"?>
<Relationships xmlns="http://schemas.openxmlformats.org/package/2006/relationships"><Relationship Id="rId1" Type="http://schemas.microsoft.com/office/2006/relationships/activeXControlBinary" Target="activeX1053.bin"/></Relationships>
</file>

<file path=word/activeX/_rels/activeX890.xml.rels><?xml version="1.0" encoding="UTF-8" standalone="yes"?>
<Relationships xmlns="http://schemas.openxmlformats.org/package/2006/relationships"><Relationship Id="rId1" Type="http://schemas.microsoft.com/office/2006/relationships/activeXControlBinary" Target="activeX671.bin"/></Relationships>
</file>

<file path=word/activeX/_rels/activeX891.xml.rels><?xml version="1.0" encoding="UTF-8" standalone="yes"?>
<Relationships xmlns="http://schemas.openxmlformats.org/package/2006/relationships"><Relationship Id="rId1" Type="http://schemas.microsoft.com/office/2006/relationships/activeXControlBinary" Target="activeX672.bin"/></Relationships>
</file>

<file path=word/activeX/_rels/activeX892.xml.rels><?xml version="1.0" encoding="UTF-8" standalone="yes"?>
<Relationships xmlns="http://schemas.openxmlformats.org/package/2006/relationships"><Relationship Id="rId1" Type="http://schemas.microsoft.com/office/2006/relationships/activeXControlBinary" Target="activeX667.bin"/></Relationships>
</file>

<file path=word/activeX/_rels/activeX893.xml.rels><?xml version="1.0" encoding="UTF-8" standalone="yes"?>
<Relationships xmlns="http://schemas.openxmlformats.org/package/2006/relationships"><Relationship Id="rId1" Type="http://schemas.microsoft.com/office/2006/relationships/activeXControlBinary" Target="activeX669.bin"/></Relationships>
</file>

<file path=word/activeX/_rels/activeX894.xml.rels><?xml version="1.0" encoding="UTF-8" standalone="yes"?>
<Relationships xmlns="http://schemas.openxmlformats.org/package/2006/relationships"><Relationship Id="rId1" Type="http://schemas.microsoft.com/office/2006/relationships/activeXControlBinary" Target="activeX668.bin"/></Relationships>
</file>

<file path=word/activeX/_rels/activeX895.xml.rels><?xml version="1.0" encoding="UTF-8" standalone="yes"?>
<Relationships xmlns="http://schemas.openxmlformats.org/package/2006/relationships"><Relationship Id="rId1" Type="http://schemas.microsoft.com/office/2006/relationships/activeXControlBinary" Target="activeX660.bin"/></Relationships>
</file>

<file path=word/activeX/_rels/activeX896.xml.rels><?xml version="1.0" encoding="UTF-8" standalone="yes"?>
<Relationships xmlns="http://schemas.openxmlformats.org/package/2006/relationships"><Relationship Id="rId1" Type="http://schemas.microsoft.com/office/2006/relationships/activeXControlBinary" Target="activeX665.bin"/></Relationships>
</file>

<file path=word/activeX/_rels/activeX897.xml.rels><?xml version="1.0" encoding="UTF-8" standalone="yes"?>
<Relationships xmlns="http://schemas.openxmlformats.org/package/2006/relationships"><Relationship Id="rId1" Type="http://schemas.microsoft.com/office/2006/relationships/activeXControlBinary" Target="activeX663.bin"/></Relationships>
</file>

<file path=word/activeX/_rels/activeX898.xml.rels><?xml version="1.0" encoding="UTF-8" standalone="yes"?>
<Relationships xmlns="http://schemas.openxmlformats.org/package/2006/relationships"><Relationship Id="rId1" Type="http://schemas.microsoft.com/office/2006/relationships/activeXControlBinary" Target="activeX664.bin"/></Relationships>
</file>

<file path=word/activeX/_rels/activeX899.xml.rels><?xml version="1.0" encoding="UTF-8" standalone="yes"?>
<Relationships xmlns="http://schemas.openxmlformats.org/package/2006/relationships"><Relationship Id="rId1" Type="http://schemas.microsoft.com/office/2006/relationships/activeXControlBinary" Target="activeX661.bin"/></Relationships>
</file>

<file path=word/activeX/_rels/activeX9.xml.rels><?xml version="1.0" encoding="UTF-8" standalone="yes"?>
<Relationships xmlns="http://schemas.openxmlformats.org/package/2006/relationships"><Relationship Id="rId1" Type="http://schemas.microsoft.com/office/2006/relationships/activeXControlBinary" Target="activeX313.bin"/></Relationships>
</file>

<file path=word/activeX/_rels/activeX90.xml.rels><?xml version="1.0" encoding="UTF-8" standalone="yes"?>
<Relationships xmlns="http://schemas.openxmlformats.org/package/2006/relationships"><Relationship Id="rId1" Type="http://schemas.microsoft.com/office/2006/relationships/activeXControlBinary" Target="activeX1069.bin"/></Relationships>
</file>

<file path=word/activeX/_rels/activeX900.xml.rels><?xml version="1.0" encoding="UTF-8" standalone="yes"?>
<Relationships xmlns="http://schemas.openxmlformats.org/package/2006/relationships"><Relationship Id="rId1" Type="http://schemas.microsoft.com/office/2006/relationships/activeXControlBinary" Target="activeX662.bin"/></Relationships>
</file>

<file path=word/activeX/_rels/activeX901.xml.rels><?xml version="1.0" encoding="UTF-8" standalone="yes"?>
<Relationships xmlns="http://schemas.openxmlformats.org/package/2006/relationships"><Relationship Id="rId1" Type="http://schemas.microsoft.com/office/2006/relationships/activeXControlBinary" Target="activeX644.bin"/></Relationships>
</file>

<file path=word/activeX/_rels/activeX902.xml.rels><?xml version="1.0" encoding="UTF-8" standalone="yes"?>
<Relationships xmlns="http://schemas.openxmlformats.org/package/2006/relationships"><Relationship Id="rId1" Type="http://schemas.microsoft.com/office/2006/relationships/activeXControlBinary" Target="activeX653.bin"/></Relationships>
</file>

<file path=word/activeX/_rels/activeX903.xml.rels><?xml version="1.0" encoding="UTF-8" standalone="yes"?>
<Relationships xmlns="http://schemas.openxmlformats.org/package/2006/relationships"><Relationship Id="rId1" Type="http://schemas.microsoft.com/office/2006/relationships/activeXControlBinary" Target="activeX656.bin"/></Relationships>
</file>

<file path=word/activeX/_rels/activeX904.xml.rels><?xml version="1.0" encoding="UTF-8" standalone="yes"?>
<Relationships xmlns="http://schemas.openxmlformats.org/package/2006/relationships"><Relationship Id="rId1" Type="http://schemas.microsoft.com/office/2006/relationships/activeXControlBinary" Target="activeX658.bin"/></Relationships>
</file>

<file path=word/activeX/_rels/activeX905.xml.rels><?xml version="1.0" encoding="UTF-8" standalone="yes"?>
<Relationships xmlns="http://schemas.openxmlformats.org/package/2006/relationships"><Relationship Id="rId1" Type="http://schemas.microsoft.com/office/2006/relationships/activeXControlBinary" Target="activeX657.bin"/></Relationships>
</file>

<file path=word/activeX/_rels/activeX906.xml.rels><?xml version="1.0" encoding="UTF-8" standalone="yes"?>
<Relationships xmlns="http://schemas.openxmlformats.org/package/2006/relationships"><Relationship Id="rId1" Type="http://schemas.microsoft.com/office/2006/relationships/activeXControlBinary" Target="activeX655.bin"/></Relationships>
</file>

<file path=word/activeX/_rels/activeX907.xml.rels><?xml version="1.0" encoding="UTF-8" standalone="yes"?>
<Relationships xmlns="http://schemas.openxmlformats.org/package/2006/relationships"><Relationship Id="rId1" Type="http://schemas.microsoft.com/office/2006/relationships/activeXControlBinary" Target="activeX654.bin"/></Relationships>
</file>

<file path=word/activeX/_rels/activeX908.xml.rels><?xml version="1.0" encoding="UTF-8" standalone="yes"?>
<Relationships xmlns="http://schemas.openxmlformats.org/package/2006/relationships"><Relationship Id="rId1" Type="http://schemas.microsoft.com/office/2006/relationships/activeXControlBinary" Target="activeX645.bin"/></Relationships>
</file>

<file path=word/activeX/_rels/activeX909.xml.rels><?xml version="1.0" encoding="UTF-8" standalone="yes"?>
<Relationships xmlns="http://schemas.openxmlformats.org/package/2006/relationships"><Relationship Id="rId1" Type="http://schemas.microsoft.com/office/2006/relationships/activeXControlBinary" Target="activeX651.bin"/></Relationships>
</file>

<file path=word/activeX/_rels/activeX91.xml.rels><?xml version="1.0" encoding="UTF-8" standalone="yes"?>
<Relationships xmlns="http://schemas.openxmlformats.org/package/2006/relationships"><Relationship Id="rId1" Type="http://schemas.microsoft.com/office/2006/relationships/activeXControlBinary" Target="activeX1057.bin"/></Relationships>
</file>

<file path=word/activeX/_rels/activeX910.xml.rels><?xml version="1.0" encoding="UTF-8" standalone="yes"?>
<Relationships xmlns="http://schemas.openxmlformats.org/package/2006/relationships"><Relationship Id="rId1" Type="http://schemas.microsoft.com/office/2006/relationships/activeXControlBinary" Target="activeX652.bin"/></Relationships>
</file>

<file path=word/activeX/_rels/activeX911.xml.rels><?xml version="1.0" encoding="UTF-8" standalone="yes"?>
<Relationships xmlns="http://schemas.openxmlformats.org/package/2006/relationships"><Relationship Id="rId1" Type="http://schemas.microsoft.com/office/2006/relationships/activeXControlBinary" Target="activeX646.bin"/></Relationships>
</file>

<file path=word/activeX/_rels/activeX912.xml.rels><?xml version="1.0" encoding="UTF-8" standalone="yes"?>
<Relationships xmlns="http://schemas.openxmlformats.org/package/2006/relationships"><Relationship Id="rId1" Type="http://schemas.microsoft.com/office/2006/relationships/activeXControlBinary" Target="activeX648.bin"/></Relationships>
</file>

<file path=word/activeX/_rels/activeX913.xml.rels><?xml version="1.0" encoding="UTF-8" standalone="yes"?>
<Relationships xmlns="http://schemas.openxmlformats.org/package/2006/relationships"><Relationship Id="rId1" Type="http://schemas.microsoft.com/office/2006/relationships/activeXControlBinary" Target="activeX650.bin"/></Relationships>
</file>

<file path=word/activeX/_rels/activeX914.xml.rels><?xml version="1.0" encoding="UTF-8" standalone="yes"?>
<Relationships xmlns="http://schemas.openxmlformats.org/package/2006/relationships"><Relationship Id="rId1" Type="http://schemas.microsoft.com/office/2006/relationships/activeXControlBinary" Target="activeX649.bin"/></Relationships>
</file>

<file path=word/activeX/_rels/activeX915.xml.rels><?xml version="1.0" encoding="UTF-8" standalone="yes"?>
<Relationships xmlns="http://schemas.openxmlformats.org/package/2006/relationships"><Relationship Id="rId1" Type="http://schemas.microsoft.com/office/2006/relationships/activeXControlBinary" Target="activeX647.bin"/></Relationships>
</file>

<file path=word/activeX/_rels/activeX916.xml.rels><?xml version="1.0" encoding="UTF-8" standalone="yes"?>
<Relationships xmlns="http://schemas.openxmlformats.org/package/2006/relationships"><Relationship Id="rId1" Type="http://schemas.microsoft.com/office/2006/relationships/activeXControlBinary" Target="activeX679.bin"/></Relationships>
</file>

<file path=word/activeX/_rels/activeX917.xml.rels><?xml version="1.0" encoding="UTF-8" standalone="yes"?>
<Relationships xmlns="http://schemas.openxmlformats.org/package/2006/relationships"><Relationship Id="rId1" Type="http://schemas.microsoft.com/office/2006/relationships/activeXControlBinary" Target="activeX680.bin"/></Relationships>
</file>

<file path=word/activeX/_rels/activeX918.xml.rels><?xml version="1.0" encoding="UTF-8" standalone="yes"?>
<Relationships xmlns="http://schemas.openxmlformats.org/package/2006/relationships"><Relationship Id="rId1" Type="http://schemas.microsoft.com/office/2006/relationships/activeXControlBinary" Target="activeX681.bin"/></Relationships>
</file>

<file path=word/activeX/_rels/activeX919.xml.rels><?xml version="1.0" encoding="UTF-8" standalone="yes"?>
<Relationships xmlns="http://schemas.openxmlformats.org/package/2006/relationships"><Relationship Id="rId1" Type="http://schemas.microsoft.com/office/2006/relationships/activeXControlBinary" Target="activeX682.bin"/></Relationships>
</file>

<file path=word/activeX/_rels/activeX92.xml.rels><?xml version="1.0" encoding="UTF-8" standalone="yes"?>
<Relationships xmlns="http://schemas.openxmlformats.org/package/2006/relationships"><Relationship Id="rId1" Type="http://schemas.microsoft.com/office/2006/relationships/activeXControlBinary" Target="activeX1064.bin"/></Relationships>
</file>

<file path=word/activeX/_rels/activeX920.xml.rels><?xml version="1.0" encoding="UTF-8" standalone="yes"?>
<Relationships xmlns="http://schemas.openxmlformats.org/package/2006/relationships"><Relationship Id="rId1" Type="http://schemas.microsoft.com/office/2006/relationships/activeXControlBinary" Target="activeX683.bin"/></Relationships>
</file>

<file path=word/activeX/_rels/activeX921.xml.rels><?xml version="1.0" encoding="UTF-8" standalone="yes"?>
<Relationships xmlns="http://schemas.openxmlformats.org/package/2006/relationships"><Relationship Id="rId1" Type="http://schemas.microsoft.com/office/2006/relationships/activeXControlBinary" Target="activeX684.bin"/></Relationships>
</file>

<file path=word/activeX/_rels/activeX922.xml.rels><?xml version="1.0" encoding="UTF-8" standalone="yes"?>
<Relationships xmlns="http://schemas.openxmlformats.org/package/2006/relationships"><Relationship Id="rId1" Type="http://schemas.microsoft.com/office/2006/relationships/activeXControlBinary" Target="activeX685.bin"/></Relationships>
</file>

<file path=word/activeX/_rels/activeX923.xml.rels><?xml version="1.0" encoding="UTF-8" standalone="yes"?>
<Relationships xmlns="http://schemas.openxmlformats.org/package/2006/relationships"><Relationship Id="rId1" Type="http://schemas.microsoft.com/office/2006/relationships/activeXControlBinary" Target="activeX686.bin"/></Relationships>
</file>

<file path=word/activeX/_rels/activeX924.xml.rels><?xml version="1.0" encoding="UTF-8" standalone="yes"?>
<Relationships xmlns="http://schemas.openxmlformats.org/package/2006/relationships"><Relationship Id="rId1" Type="http://schemas.microsoft.com/office/2006/relationships/activeXControlBinary" Target="activeX687.bin"/></Relationships>
</file>

<file path=word/activeX/_rels/activeX925.xml.rels><?xml version="1.0" encoding="UTF-8" standalone="yes"?>
<Relationships xmlns="http://schemas.openxmlformats.org/package/2006/relationships"><Relationship Id="rId1" Type="http://schemas.microsoft.com/office/2006/relationships/activeXControlBinary" Target="activeX688.bin"/></Relationships>
</file>

<file path=word/activeX/_rels/activeX926.xml.rels><?xml version="1.0" encoding="UTF-8" standalone="yes"?>
<Relationships xmlns="http://schemas.openxmlformats.org/package/2006/relationships"><Relationship Id="rId1" Type="http://schemas.microsoft.com/office/2006/relationships/activeXControlBinary" Target="activeX689.bin"/></Relationships>
</file>

<file path=word/activeX/_rels/activeX927.xml.rels><?xml version="1.0" encoding="UTF-8" standalone="yes"?>
<Relationships xmlns="http://schemas.openxmlformats.org/package/2006/relationships"><Relationship Id="rId1" Type="http://schemas.microsoft.com/office/2006/relationships/activeXControlBinary" Target="activeX690.bin"/></Relationships>
</file>

<file path=word/activeX/_rels/activeX928.xml.rels><?xml version="1.0" encoding="UTF-8" standalone="yes"?>
<Relationships xmlns="http://schemas.openxmlformats.org/package/2006/relationships"><Relationship Id="rId1" Type="http://schemas.microsoft.com/office/2006/relationships/activeXControlBinary" Target="activeX691.bin"/></Relationships>
</file>

<file path=word/activeX/_rels/activeX929.xml.rels><?xml version="1.0" encoding="UTF-8" standalone="yes"?>
<Relationships xmlns="http://schemas.openxmlformats.org/package/2006/relationships"><Relationship Id="rId1" Type="http://schemas.microsoft.com/office/2006/relationships/activeXControlBinary" Target="activeX692.bin"/></Relationships>
</file>

<file path=word/activeX/_rels/activeX93.xml.rels><?xml version="1.0" encoding="UTF-8" standalone="yes"?>
<Relationships xmlns="http://schemas.openxmlformats.org/package/2006/relationships"><Relationship Id="rId1" Type="http://schemas.microsoft.com/office/2006/relationships/activeXControlBinary" Target="activeX1065.bin"/></Relationships>
</file>

<file path=word/activeX/_rels/activeX930.xml.rels><?xml version="1.0" encoding="UTF-8" standalone="yes"?>
<Relationships xmlns="http://schemas.openxmlformats.org/package/2006/relationships"><Relationship Id="rId1" Type="http://schemas.microsoft.com/office/2006/relationships/activeXControlBinary" Target="activeX693.bin"/></Relationships>
</file>

<file path=word/activeX/_rels/activeX931.xml.rels><?xml version="1.0" encoding="UTF-8" standalone="yes"?>
<Relationships xmlns="http://schemas.openxmlformats.org/package/2006/relationships"><Relationship Id="rId1" Type="http://schemas.microsoft.com/office/2006/relationships/activeXControlBinary" Target="activeX694.bin"/></Relationships>
</file>

<file path=word/activeX/_rels/activeX932.xml.rels><?xml version="1.0" encoding="UTF-8" standalone="yes"?>
<Relationships xmlns="http://schemas.openxmlformats.org/package/2006/relationships"><Relationship Id="rId1" Type="http://schemas.microsoft.com/office/2006/relationships/activeXControlBinary" Target="activeX695.bin"/></Relationships>
</file>

<file path=word/activeX/_rels/activeX933.xml.rels><?xml version="1.0" encoding="UTF-8" standalone="yes"?>
<Relationships xmlns="http://schemas.openxmlformats.org/package/2006/relationships"><Relationship Id="rId1" Type="http://schemas.microsoft.com/office/2006/relationships/activeXControlBinary" Target="activeX696.bin"/></Relationships>
</file>

<file path=word/activeX/_rels/activeX934.xml.rels><?xml version="1.0" encoding="UTF-8" standalone="yes"?>
<Relationships xmlns="http://schemas.openxmlformats.org/package/2006/relationships"><Relationship Id="rId1" Type="http://schemas.microsoft.com/office/2006/relationships/activeXControlBinary" Target="activeX697.bin"/></Relationships>
</file>

<file path=word/activeX/_rels/activeX935.xml.rels><?xml version="1.0" encoding="UTF-8" standalone="yes"?>
<Relationships xmlns="http://schemas.openxmlformats.org/package/2006/relationships"><Relationship Id="rId1" Type="http://schemas.microsoft.com/office/2006/relationships/activeXControlBinary" Target="activeX698.bin"/></Relationships>
</file>

<file path=word/activeX/_rels/activeX936.xml.rels><?xml version="1.0" encoding="UTF-8" standalone="yes"?>
<Relationships xmlns="http://schemas.openxmlformats.org/package/2006/relationships"><Relationship Id="rId1" Type="http://schemas.microsoft.com/office/2006/relationships/activeXControlBinary" Target="activeX699.bin"/></Relationships>
</file>

<file path=word/activeX/_rels/activeX937.xml.rels><?xml version="1.0" encoding="UTF-8" standalone="yes"?>
<Relationships xmlns="http://schemas.openxmlformats.org/package/2006/relationships"><Relationship Id="rId1" Type="http://schemas.microsoft.com/office/2006/relationships/activeXControlBinary" Target="activeX700.bin"/></Relationships>
</file>

<file path=word/activeX/_rels/activeX938.xml.rels><?xml version="1.0" encoding="UTF-8" standalone="yes"?>
<Relationships xmlns="http://schemas.openxmlformats.org/package/2006/relationships"><Relationship Id="rId1" Type="http://schemas.microsoft.com/office/2006/relationships/activeXControlBinary" Target="activeX701.bin"/></Relationships>
</file>

<file path=word/activeX/_rels/activeX939.xml.rels><?xml version="1.0" encoding="UTF-8" standalone="yes"?>
<Relationships xmlns="http://schemas.openxmlformats.org/package/2006/relationships"><Relationship Id="rId1" Type="http://schemas.microsoft.com/office/2006/relationships/activeXControlBinary" Target="activeX702.bin"/></Relationships>
</file>

<file path=word/activeX/_rels/activeX94.xml.rels><?xml version="1.0" encoding="UTF-8" standalone="yes"?>
<Relationships xmlns="http://schemas.openxmlformats.org/package/2006/relationships"><Relationship Id="rId1" Type="http://schemas.microsoft.com/office/2006/relationships/activeXControlBinary" Target="activeX1060.bin"/></Relationships>
</file>

<file path=word/activeX/_rels/activeX940.xml.rels><?xml version="1.0" encoding="UTF-8" standalone="yes"?>
<Relationships xmlns="http://schemas.openxmlformats.org/package/2006/relationships"><Relationship Id="rId1" Type="http://schemas.microsoft.com/office/2006/relationships/activeXControlBinary" Target="activeX703.bin"/></Relationships>
</file>

<file path=word/activeX/_rels/activeX941.xml.rels><?xml version="1.0" encoding="UTF-8" standalone="yes"?>
<Relationships xmlns="http://schemas.openxmlformats.org/package/2006/relationships"><Relationship Id="rId1" Type="http://schemas.microsoft.com/office/2006/relationships/activeXControlBinary" Target="activeX704.bin"/></Relationships>
</file>

<file path=word/activeX/_rels/activeX942.xml.rels><?xml version="1.0" encoding="UTF-8" standalone="yes"?>
<Relationships xmlns="http://schemas.openxmlformats.org/package/2006/relationships"><Relationship Id="rId1" Type="http://schemas.microsoft.com/office/2006/relationships/activeXControlBinary" Target="activeX705.bin"/></Relationships>
</file>

<file path=word/activeX/_rels/activeX943.xml.rels><?xml version="1.0" encoding="UTF-8" standalone="yes"?>
<Relationships xmlns="http://schemas.openxmlformats.org/package/2006/relationships"><Relationship Id="rId1" Type="http://schemas.microsoft.com/office/2006/relationships/activeXControlBinary" Target="activeX706.bin"/></Relationships>
</file>

<file path=word/activeX/_rels/activeX944.xml.rels><?xml version="1.0" encoding="UTF-8" standalone="yes"?>
<Relationships xmlns="http://schemas.openxmlformats.org/package/2006/relationships"><Relationship Id="rId1" Type="http://schemas.microsoft.com/office/2006/relationships/activeXControlBinary" Target="activeX707.bin"/></Relationships>
</file>

<file path=word/activeX/_rels/activeX945.xml.rels><?xml version="1.0" encoding="UTF-8" standalone="yes"?>
<Relationships xmlns="http://schemas.openxmlformats.org/package/2006/relationships"><Relationship Id="rId1" Type="http://schemas.microsoft.com/office/2006/relationships/activeXControlBinary" Target="activeX708.bin"/></Relationships>
</file>

<file path=word/activeX/_rels/activeX946.xml.rels><?xml version="1.0" encoding="UTF-8" standalone="yes"?>
<Relationships xmlns="http://schemas.openxmlformats.org/package/2006/relationships"><Relationship Id="rId1" Type="http://schemas.microsoft.com/office/2006/relationships/activeXControlBinary" Target="activeX709.bin"/></Relationships>
</file>

<file path=word/activeX/_rels/activeX947.xml.rels><?xml version="1.0" encoding="UTF-8" standalone="yes"?>
<Relationships xmlns="http://schemas.openxmlformats.org/package/2006/relationships"><Relationship Id="rId1" Type="http://schemas.microsoft.com/office/2006/relationships/activeXControlBinary" Target="activeX710.bin"/></Relationships>
</file>

<file path=word/activeX/_rels/activeX948.xml.rels><?xml version="1.0" encoding="UTF-8" standalone="yes"?>
<Relationships xmlns="http://schemas.openxmlformats.org/package/2006/relationships"><Relationship Id="rId1" Type="http://schemas.microsoft.com/office/2006/relationships/activeXControlBinary" Target="activeX711.bin"/></Relationships>
</file>

<file path=word/activeX/_rels/activeX949.xml.rels><?xml version="1.0" encoding="UTF-8" standalone="yes"?>
<Relationships xmlns="http://schemas.openxmlformats.org/package/2006/relationships"><Relationship Id="rId1" Type="http://schemas.microsoft.com/office/2006/relationships/activeXControlBinary" Target="activeX712.bin"/></Relationships>
</file>

<file path=word/activeX/_rels/activeX95.xml.rels><?xml version="1.0" encoding="UTF-8" standalone="yes"?>
<Relationships xmlns="http://schemas.openxmlformats.org/package/2006/relationships"><Relationship Id="rId1" Type="http://schemas.microsoft.com/office/2006/relationships/activeXControlBinary" Target="activeX1071.bin"/></Relationships>
</file>

<file path=word/activeX/_rels/activeX950.xml.rels><?xml version="1.0" encoding="UTF-8" standalone="yes"?>
<Relationships xmlns="http://schemas.openxmlformats.org/package/2006/relationships"><Relationship Id="rId1" Type="http://schemas.microsoft.com/office/2006/relationships/activeXControlBinary" Target="activeX713.bin"/></Relationships>
</file>

<file path=word/activeX/_rels/activeX951.xml.rels><?xml version="1.0" encoding="UTF-8" standalone="yes"?>
<Relationships xmlns="http://schemas.openxmlformats.org/package/2006/relationships"><Relationship Id="rId1" Type="http://schemas.microsoft.com/office/2006/relationships/activeXControlBinary" Target="activeX714.bin"/></Relationships>
</file>

<file path=word/activeX/_rels/activeX952.xml.rels><?xml version="1.0" encoding="UTF-8" standalone="yes"?>
<Relationships xmlns="http://schemas.openxmlformats.org/package/2006/relationships"><Relationship Id="rId1" Type="http://schemas.microsoft.com/office/2006/relationships/activeXControlBinary" Target="activeX715.bin"/></Relationships>
</file>

<file path=word/activeX/_rels/activeX953.xml.rels><?xml version="1.0" encoding="UTF-8" standalone="yes"?>
<Relationships xmlns="http://schemas.openxmlformats.org/package/2006/relationships"><Relationship Id="rId1" Type="http://schemas.microsoft.com/office/2006/relationships/activeXControlBinary" Target="activeX716.bin"/></Relationships>
</file>

<file path=word/activeX/_rels/activeX954.xml.rels><?xml version="1.0" encoding="UTF-8" standalone="yes"?>
<Relationships xmlns="http://schemas.openxmlformats.org/package/2006/relationships"><Relationship Id="rId1" Type="http://schemas.microsoft.com/office/2006/relationships/activeXControlBinary" Target="activeX717.bin"/></Relationships>
</file>

<file path=word/activeX/_rels/activeX955.xml.rels><?xml version="1.0" encoding="UTF-8" standalone="yes"?>
<Relationships xmlns="http://schemas.openxmlformats.org/package/2006/relationships"><Relationship Id="rId1" Type="http://schemas.microsoft.com/office/2006/relationships/activeXControlBinary" Target="activeX718.bin"/></Relationships>
</file>

<file path=word/activeX/_rels/activeX956.xml.rels><?xml version="1.0" encoding="UTF-8" standalone="yes"?>
<Relationships xmlns="http://schemas.openxmlformats.org/package/2006/relationships"><Relationship Id="rId1" Type="http://schemas.microsoft.com/office/2006/relationships/activeXControlBinary" Target="activeX719.bin"/></Relationships>
</file>

<file path=word/activeX/_rels/activeX957.xml.rels><?xml version="1.0" encoding="UTF-8" standalone="yes"?>
<Relationships xmlns="http://schemas.openxmlformats.org/package/2006/relationships"><Relationship Id="rId1" Type="http://schemas.microsoft.com/office/2006/relationships/activeXControlBinary" Target="activeX720.bin"/></Relationships>
</file>

<file path=word/activeX/_rels/activeX958.xml.rels><?xml version="1.0" encoding="UTF-8" standalone="yes"?>
<Relationships xmlns="http://schemas.openxmlformats.org/package/2006/relationships"><Relationship Id="rId1" Type="http://schemas.microsoft.com/office/2006/relationships/activeXControlBinary" Target="activeX721.bin"/></Relationships>
</file>

<file path=word/activeX/_rels/activeX959.xml.rels><?xml version="1.0" encoding="UTF-8" standalone="yes"?>
<Relationships xmlns="http://schemas.openxmlformats.org/package/2006/relationships"><Relationship Id="rId1" Type="http://schemas.microsoft.com/office/2006/relationships/activeXControlBinary" Target="activeX722.bin"/></Relationships>
</file>

<file path=word/activeX/_rels/activeX96.xml.rels><?xml version="1.0" encoding="UTF-8" standalone="yes"?>
<Relationships xmlns="http://schemas.openxmlformats.org/package/2006/relationships"><Relationship Id="rId1" Type="http://schemas.microsoft.com/office/2006/relationships/activeXControlBinary" Target="activeX1063.bin"/></Relationships>
</file>

<file path=word/activeX/_rels/activeX960.xml.rels><?xml version="1.0" encoding="UTF-8" standalone="yes"?>
<Relationships xmlns="http://schemas.openxmlformats.org/package/2006/relationships"><Relationship Id="rId1" Type="http://schemas.microsoft.com/office/2006/relationships/activeXControlBinary" Target="activeX723.bin"/></Relationships>
</file>

<file path=word/activeX/_rels/activeX961.xml.rels><?xml version="1.0" encoding="UTF-8" standalone="yes"?>
<Relationships xmlns="http://schemas.openxmlformats.org/package/2006/relationships"><Relationship Id="rId1" Type="http://schemas.microsoft.com/office/2006/relationships/activeXControlBinary" Target="activeX724.bin"/></Relationships>
</file>

<file path=word/activeX/_rels/activeX962.xml.rels><?xml version="1.0" encoding="UTF-8" standalone="yes"?>
<Relationships xmlns="http://schemas.openxmlformats.org/package/2006/relationships"><Relationship Id="rId1" Type="http://schemas.microsoft.com/office/2006/relationships/activeXControlBinary" Target="activeX725.bin"/></Relationships>
</file>

<file path=word/activeX/_rels/activeX963.xml.rels><?xml version="1.0" encoding="UTF-8" standalone="yes"?>
<Relationships xmlns="http://schemas.openxmlformats.org/package/2006/relationships"><Relationship Id="rId1" Type="http://schemas.microsoft.com/office/2006/relationships/activeXControlBinary" Target="activeX726.bin"/></Relationships>
</file>

<file path=word/activeX/_rels/activeX964.xml.rels><?xml version="1.0" encoding="UTF-8" standalone="yes"?>
<Relationships xmlns="http://schemas.openxmlformats.org/package/2006/relationships"><Relationship Id="rId1" Type="http://schemas.microsoft.com/office/2006/relationships/activeXControlBinary" Target="activeX727.bin"/></Relationships>
</file>

<file path=word/activeX/_rels/activeX965.xml.rels><?xml version="1.0" encoding="UTF-8" standalone="yes"?>
<Relationships xmlns="http://schemas.openxmlformats.org/package/2006/relationships"><Relationship Id="rId1" Type="http://schemas.microsoft.com/office/2006/relationships/activeXControlBinary" Target="activeX728.bin"/></Relationships>
</file>

<file path=word/activeX/_rels/activeX966.xml.rels><?xml version="1.0" encoding="UTF-8" standalone="yes"?>
<Relationships xmlns="http://schemas.openxmlformats.org/package/2006/relationships"><Relationship Id="rId1" Type="http://schemas.microsoft.com/office/2006/relationships/activeXControlBinary" Target="activeX729.bin"/></Relationships>
</file>

<file path=word/activeX/_rels/activeX967.xml.rels><?xml version="1.0" encoding="UTF-8" standalone="yes"?>
<Relationships xmlns="http://schemas.openxmlformats.org/package/2006/relationships"><Relationship Id="rId1" Type="http://schemas.microsoft.com/office/2006/relationships/activeXControlBinary" Target="activeX730.bin"/></Relationships>
</file>

<file path=word/activeX/_rels/activeX968.xml.rels><?xml version="1.0" encoding="UTF-8" standalone="yes"?>
<Relationships xmlns="http://schemas.openxmlformats.org/package/2006/relationships"><Relationship Id="rId1" Type="http://schemas.microsoft.com/office/2006/relationships/activeXControlBinary" Target="activeX731.bin"/></Relationships>
</file>

<file path=word/activeX/_rels/activeX969.xml.rels><?xml version="1.0" encoding="UTF-8" standalone="yes"?>
<Relationships xmlns="http://schemas.openxmlformats.org/package/2006/relationships"><Relationship Id="rId1" Type="http://schemas.microsoft.com/office/2006/relationships/activeXControlBinary" Target="activeX732.bin"/></Relationships>
</file>

<file path=word/activeX/_rels/activeX97.xml.rels><?xml version="1.0" encoding="UTF-8" standalone="yes"?>
<Relationships xmlns="http://schemas.openxmlformats.org/package/2006/relationships"><Relationship Id="rId1" Type="http://schemas.microsoft.com/office/2006/relationships/activeXControlBinary" Target="activeX1066.bin"/></Relationships>
</file>

<file path=word/activeX/_rels/activeX970.xml.rels><?xml version="1.0" encoding="UTF-8" standalone="yes"?>
<Relationships xmlns="http://schemas.openxmlformats.org/package/2006/relationships"><Relationship Id="rId1" Type="http://schemas.microsoft.com/office/2006/relationships/activeXControlBinary" Target="activeX733.bin"/></Relationships>
</file>

<file path=word/activeX/_rels/activeX971.xml.rels><?xml version="1.0" encoding="UTF-8" standalone="yes"?>
<Relationships xmlns="http://schemas.openxmlformats.org/package/2006/relationships"><Relationship Id="rId1" Type="http://schemas.microsoft.com/office/2006/relationships/activeXControlBinary" Target="activeX734.bin"/></Relationships>
</file>

<file path=word/activeX/_rels/activeX972.xml.rels><?xml version="1.0" encoding="UTF-8" standalone="yes"?>
<Relationships xmlns="http://schemas.openxmlformats.org/package/2006/relationships"><Relationship Id="rId1" Type="http://schemas.microsoft.com/office/2006/relationships/activeXControlBinary" Target="activeX735.bin"/></Relationships>
</file>

<file path=word/activeX/_rels/activeX973.xml.rels><?xml version="1.0" encoding="UTF-8" standalone="yes"?>
<Relationships xmlns="http://schemas.openxmlformats.org/package/2006/relationships"><Relationship Id="rId1" Type="http://schemas.microsoft.com/office/2006/relationships/activeXControlBinary" Target="activeX736.bin"/></Relationships>
</file>

<file path=word/activeX/_rels/activeX974.xml.rels><?xml version="1.0" encoding="UTF-8" standalone="yes"?>
<Relationships xmlns="http://schemas.openxmlformats.org/package/2006/relationships"><Relationship Id="rId1" Type="http://schemas.microsoft.com/office/2006/relationships/activeXControlBinary" Target="activeX737.bin"/></Relationships>
</file>

<file path=word/activeX/_rels/activeX975.xml.rels><?xml version="1.0" encoding="UTF-8" standalone="yes"?>
<Relationships xmlns="http://schemas.openxmlformats.org/package/2006/relationships"><Relationship Id="rId1" Type="http://schemas.microsoft.com/office/2006/relationships/activeXControlBinary" Target="activeX738.bin"/></Relationships>
</file>

<file path=word/activeX/_rels/activeX976.xml.rels><?xml version="1.0" encoding="UTF-8" standalone="yes"?>
<Relationships xmlns="http://schemas.openxmlformats.org/package/2006/relationships"><Relationship Id="rId1" Type="http://schemas.microsoft.com/office/2006/relationships/activeXControlBinary" Target="activeX739.bin"/></Relationships>
</file>

<file path=word/activeX/_rels/activeX977.xml.rels><?xml version="1.0" encoding="UTF-8" standalone="yes"?>
<Relationships xmlns="http://schemas.openxmlformats.org/package/2006/relationships"><Relationship Id="rId1" Type="http://schemas.microsoft.com/office/2006/relationships/activeXControlBinary" Target="activeX740.bin"/></Relationships>
</file>

<file path=word/activeX/_rels/activeX978.xml.rels><?xml version="1.0" encoding="UTF-8" standalone="yes"?>
<Relationships xmlns="http://schemas.openxmlformats.org/package/2006/relationships"><Relationship Id="rId1" Type="http://schemas.microsoft.com/office/2006/relationships/activeXControlBinary" Target="activeX741.bin"/></Relationships>
</file>

<file path=word/activeX/_rels/activeX979.xml.rels><?xml version="1.0" encoding="UTF-8" standalone="yes"?>
<Relationships xmlns="http://schemas.openxmlformats.org/package/2006/relationships"><Relationship Id="rId1" Type="http://schemas.microsoft.com/office/2006/relationships/activeXControlBinary" Target="activeX742.bin"/></Relationships>
</file>

<file path=word/activeX/_rels/activeX98.xml.rels><?xml version="1.0" encoding="UTF-8" standalone="yes"?>
<Relationships xmlns="http://schemas.openxmlformats.org/package/2006/relationships"><Relationship Id="rId1" Type="http://schemas.microsoft.com/office/2006/relationships/activeXControlBinary" Target="activeX1059.bin"/></Relationships>
</file>

<file path=word/activeX/_rels/activeX980.xml.rels><?xml version="1.0" encoding="UTF-8" standalone="yes"?>
<Relationships xmlns="http://schemas.openxmlformats.org/package/2006/relationships"><Relationship Id="rId1" Type="http://schemas.microsoft.com/office/2006/relationships/activeXControlBinary" Target="activeX743.bin"/></Relationships>
</file>

<file path=word/activeX/_rels/activeX981.xml.rels><?xml version="1.0" encoding="UTF-8" standalone="yes"?>
<Relationships xmlns="http://schemas.openxmlformats.org/package/2006/relationships"><Relationship Id="rId1" Type="http://schemas.microsoft.com/office/2006/relationships/activeXControlBinary" Target="activeX744.bin"/></Relationships>
</file>

<file path=word/activeX/_rels/activeX982.xml.rels><?xml version="1.0" encoding="UTF-8" standalone="yes"?>
<Relationships xmlns="http://schemas.openxmlformats.org/package/2006/relationships"><Relationship Id="rId1" Type="http://schemas.microsoft.com/office/2006/relationships/activeXControlBinary" Target="activeX745.bin"/></Relationships>
</file>

<file path=word/activeX/_rels/activeX983.xml.rels><?xml version="1.0" encoding="UTF-8" standalone="yes"?>
<Relationships xmlns="http://schemas.openxmlformats.org/package/2006/relationships"><Relationship Id="rId1" Type="http://schemas.microsoft.com/office/2006/relationships/activeXControlBinary" Target="activeX746.bin"/></Relationships>
</file>

<file path=word/activeX/_rels/activeX984.xml.rels><?xml version="1.0" encoding="UTF-8" standalone="yes"?>
<Relationships xmlns="http://schemas.openxmlformats.org/package/2006/relationships"><Relationship Id="rId1" Type="http://schemas.microsoft.com/office/2006/relationships/activeXControlBinary" Target="activeX747.bin"/></Relationships>
</file>

<file path=word/activeX/_rels/activeX985.xml.rels><?xml version="1.0" encoding="UTF-8" standalone="yes"?>
<Relationships xmlns="http://schemas.openxmlformats.org/package/2006/relationships"><Relationship Id="rId1" Type="http://schemas.microsoft.com/office/2006/relationships/activeXControlBinary" Target="activeX748.bin"/></Relationships>
</file>

<file path=word/activeX/_rels/activeX986.xml.rels><?xml version="1.0" encoding="UTF-8" standalone="yes"?>
<Relationships xmlns="http://schemas.openxmlformats.org/package/2006/relationships"><Relationship Id="rId1" Type="http://schemas.microsoft.com/office/2006/relationships/activeXControlBinary" Target="activeX749.bin"/></Relationships>
</file>

<file path=word/activeX/_rels/activeX987.xml.rels><?xml version="1.0" encoding="UTF-8" standalone="yes"?>
<Relationships xmlns="http://schemas.openxmlformats.org/package/2006/relationships"><Relationship Id="rId1" Type="http://schemas.microsoft.com/office/2006/relationships/activeXControlBinary" Target="activeX750.bin"/></Relationships>
</file>

<file path=word/activeX/_rels/activeX988.xml.rels><?xml version="1.0" encoding="UTF-8" standalone="yes"?>
<Relationships xmlns="http://schemas.openxmlformats.org/package/2006/relationships"><Relationship Id="rId1" Type="http://schemas.microsoft.com/office/2006/relationships/activeXControlBinary" Target="activeX751.bin"/></Relationships>
</file>

<file path=word/activeX/_rels/activeX989.xml.rels><?xml version="1.0" encoding="UTF-8" standalone="yes"?>
<Relationships xmlns="http://schemas.openxmlformats.org/package/2006/relationships"><Relationship Id="rId1" Type="http://schemas.microsoft.com/office/2006/relationships/activeXControlBinary" Target="activeX752.bin"/></Relationships>
</file>

<file path=word/activeX/_rels/activeX99.xml.rels><?xml version="1.0" encoding="UTF-8" standalone="yes"?>
<Relationships xmlns="http://schemas.openxmlformats.org/package/2006/relationships"><Relationship Id="rId1" Type="http://schemas.microsoft.com/office/2006/relationships/activeXControlBinary" Target="activeX1058.bin"/></Relationships>
</file>

<file path=word/activeX/_rels/activeX990.xml.rels><?xml version="1.0" encoding="UTF-8" standalone="yes"?>
<Relationships xmlns="http://schemas.openxmlformats.org/package/2006/relationships"><Relationship Id="rId1" Type="http://schemas.microsoft.com/office/2006/relationships/activeXControlBinary" Target="activeX753.bin"/></Relationships>
</file>

<file path=word/activeX/_rels/activeX991.xml.rels><?xml version="1.0" encoding="UTF-8" standalone="yes"?>
<Relationships xmlns="http://schemas.openxmlformats.org/package/2006/relationships"><Relationship Id="rId1" Type="http://schemas.microsoft.com/office/2006/relationships/activeXControlBinary" Target="activeX754.bin"/></Relationships>
</file>

<file path=word/activeX/_rels/activeX992.xml.rels><?xml version="1.0" encoding="UTF-8" standalone="yes"?>
<Relationships xmlns="http://schemas.openxmlformats.org/package/2006/relationships"><Relationship Id="rId1" Type="http://schemas.microsoft.com/office/2006/relationships/activeXControlBinary" Target="activeX755.bin"/></Relationships>
</file>

<file path=word/activeX/_rels/activeX993.xml.rels><?xml version="1.0" encoding="UTF-8" standalone="yes"?>
<Relationships xmlns="http://schemas.openxmlformats.org/package/2006/relationships"><Relationship Id="rId1" Type="http://schemas.microsoft.com/office/2006/relationships/activeXControlBinary" Target="activeX756.bin"/></Relationships>
</file>

<file path=word/activeX/_rels/activeX994.xml.rels><?xml version="1.0" encoding="UTF-8" standalone="yes"?>
<Relationships xmlns="http://schemas.openxmlformats.org/package/2006/relationships"><Relationship Id="rId1" Type="http://schemas.microsoft.com/office/2006/relationships/activeXControlBinary" Target="activeX757.bin"/></Relationships>
</file>

<file path=word/activeX/_rels/activeX995.xml.rels><?xml version="1.0" encoding="UTF-8" standalone="yes"?>
<Relationships xmlns="http://schemas.openxmlformats.org/package/2006/relationships"><Relationship Id="rId1" Type="http://schemas.microsoft.com/office/2006/relationships/activeXControlBinary" Target="activeX758.bin"/></Relationships>
</file>

<file path=word/activeX/_rels/activeX996.xml.rels><?xml version="1.0" encoding="UTF-8" standalone="yes"?>
<Relationships xmlns="http://schemas.openxmlformats.org/package/2006/relationships"><Relationship Id="rId1" Type="http://schemas.microsoft.com/office/2006/relationships/activeXControlBinary" Target="activeX759.bin"/></Relationships>
</file>

<file path=word/activeX/_rels/activeX997.xml.rels><?xml version="1.0" encoding="UTF-8" standalone="yes"?>
<Relationships xmlns="http://schemas.openxmlformats.org/package/2006/relationships"><Relationship Id="rId1" Type="http://schemas.microsoft.com/office/2006/relationships/activeXControlBinary" Target="activeX760.bin"/></Relationships>
</file>

<file path=word/activeX/_rels/activeX998.xml.rels><?xml version="1.0" encoding="UTF-8" standalone="yes"?>
<Relationships xmlns="http://schemas.openxmlformats.org/package/2006/relationships"><Relationship Id="rId1" Type="http://schemas.microsoft.com/office/2006/relationships/activeXControlBinary" Target="activeX761.bin"/></Relationships>
</file>

<file path=word/activeX/_rels/activeX999.xml.rels><?xml version="1.0" encoding="UTF-8" standalone="yes"?>
<Relationships xmlns="http://schemas.openxmlformats.org/package/2006/relationships"><Relationship Id="rId1" Type="http://schemas.microsoft.com/office/2006/relationships/activeXControlBinary" Target="activeX762.bin"/></Relationships>
</file>

<file path=word/activeX/activeX1.xml><?xml version="1.0" encoding="utf-8"?>
<ax:ocx xmlns:ax="http://schemas.microsoft.com/office/2006/activeX" xmlns:r="http://schemas.openxmlformats.org/officeDocument/2006/relationships" ax:classid="{5512D11C-5CC6-11CF-8D67-00AA00BDCE1D}" r:id="rId1" ax:persistence="persistStorage"/>
</file>

<file path=word/activeX/activeX10.xml><?xml version="1.0" encoding="utf-8"?>
<ax:ocx xmlns:ax="http://schemas.microsoft.com/office/2006/activeX" xmlns:r="http://schemas.openxmlformats.org/officeDocument/2006/relationships" ax:classid="{5512D118-5CC6-11CF-8D67-00AA00BDCE1D}" r:id="rId1" ax:persistence="persistStorage"/>
</file>

<file path=word/activeX/activeX100.xml><?xml version="1.0" encoding="utf-8"?>
<ax:ocx xmlns:ax="http://schemas.microsoft.com/office/2006/activeX" xmlns:r="http://schemas.openxmlformats.org/officeDocument/2006/relationships" ax:classid="{5512D11C-5CC6-11CF-8D67-00AA00BDCE1D}" r:id="rId1" ax:persistence="persistStorage"/>
</file>

<file path=word/activeX/activeX1000.xml><?xml version="1.0" encoding="utf-8"?>
<ax:ocx xmlns:ax="http://schemas.microsoft.com/office/2006/activeX" xmlns:r="http://schemas.openxmlformats.org/officeDocument/2006/relationships" ax:classid="{5512D118-5CC6-11CF-8D67-00AA00BDCE1D}" r:id="rId1" ax:persistence="persistStorage"/>
</file>

<file path=word/activeX/activeX1001.xml><?xml version="1.0" encoding="utf-8"?>
<ax:ocx xmlns:ax="http://schemas.microsoft.com/office/2006/activeX" xmlns:r="http://schemas.openxmlformats.org/officeDocument/2006/relationships" ax:classid="{5512D118-5CC6-11CF-8D67-00AA00BDCE1D}" r:id="rId1" ax:persistence="persistStorage"/>
</file>

<file path=word/activeX/activeX1002.xml><?xml version="1.0" encoding="utf-8"?>
<ax:ocx xmlns:ax="http://schemas.microsoft.com/office/2006/activeX" xmlns:r="http://schemas.openxmlformats.org/officeDocument/2006/relationships" ax:classid="{5512D118-5CC6-11CF-8D67-00AA00BDCE1D}" r:id="rId1" ax:persistence="persistStorage"/>
</file>

<file path=word/activeX/activeX1003.xml><?xml version="1.0" encoding="utf-8"?>
<ax:ocx xmlns:ax="http://schemas.microsoft.com/office/2006/activeX" xmlns:r="http://schemas.openxmlformats.org/officeDocument/2006/relationships" ax:classid="{5512D118-5CC6-11CF-8D67-00AA00BDCE1D}" r:id="rId1" ax:persistence="persistStorage"/>
</file>

<file path=word/activeX/activeX1004.xml><?xml version="1.0" encoding="utf-8"?>
<ax:ocx xmlns:ax="http://schemas.microsoft.com/office/2006/activeX" xmlns:r="http://schemas.openxmlformats.org/officeDocument/2006/relationships" ax:classid="{5512D11C-5CC6-11CF-8D67-00AA00BDCE1D}" r:id="rId1" ax:persistence="persistStorage"/>
</file>

<file path=word/activeX/activeX1005.xml><?xml version="1.0" encoding="utf-8"?>
<ax:ocx xmlns:ax="http://schemas.microsoft.com/office/2006/activeX" xmlns:r="http://schemas.openxmlformats.org/officeDocument/2006/relationships" ax:classid="{5512D118-5CC6-11CF-8D67-00AA00BDCE1D}" r:id="rId1" ax:persistence="persistStorage"/>
</file>

<file path=word/activeX/activeX1006.xml><?xml version="1.0" encoding="utf-8"?>
<ax:ocx xmlns:ax="http://schemas.microsoft.com/office/2006/activeX" xmlns:r="http://schemas.openxmlformats.org/officeDocument/2006/relationships" ax:classid="{5512D118-5CC6-11CF-8D67-00AA00BDCE1D}" r:id="rId1" ax:persistence="persistStorage"/>
</file>

<file path=word/activeX/activeX1007.xml><?xml version="1.0" encoding="utf-8"?>
<ax:ocx xmlns:ax="http://schemas.microsoft.com/office/2006/activeX" xmlns:r="http://schemas.openxmlformats.org/officeDocument/2006/relationships" ax:classid="{5512D118-5CC6-11CF-8D67-00AA00BDCE1D}" r:id="rId1" ax:persistence="persistStorage"/>
</file>

<file path=word/activeX/activeX1008.xml><?xml version="1.0" encoding="utf-8"?>
<ax:ocx xmlns:ax="http://schemas.microsoft.com/office/2006/activeX" xmlns:r="http://schemas.openxmlformats.org/officeDocument/2006/relationships" ax:classid="{5512D118-5CC6-11CF-8D67-00AA00BDCE1D}" r:id="rId1" ax:persistence="persistStorage"/>
</file>

<file path=word/activeX/activeX1009.xml><?xml version="1.0" encoding="utf-8"?>
<ax:ocx xmlns:ax="http://schemas.microsoft.com/office/2006/activeX" xmlns:r="http://schemas.openxmlformats.org/officeDocument/2006/relationships" ax:classid="{5512D11C-5CC6-11CF-8D67-00AA00BDCE1D}" r:id="rId1" ax:persistence="persistStorage"/>
</file>

<file path=word/activeX/activeX101.xml><?xml version="1.0" encoding="utf-8"?>
<ax:ocx xmlns:ax="http://schemas.microsoft.com/office/2006/activeX" xmlns:r="http://schemas.openxmlformats.org/officeDocument/2006/relationships" ax:classid="{5512D118-5CC6-11CF-8D67-00AA00BDCE1D}" r:id="rId1" ax:persistence="persistStorage"/>
</file>

<file path=word/activeX/activeX1010.xml><?xml version="1.0" encoding="utf-8"?>
<ax:ocx xmlns:ax="http://schemas.microsoft.com/office/2006/activeX" xmlns:r="http://schemas.openxmlformats.org/officeDocument/2006/relationships" ax:classid="{5512D118-5CC6-11CF-8D67-00AA00BDCE1D}" r:id="rId1" ax:persistence="persistStorage"/>
</file>

<file path=word/activeX/activeX1011.xml><?xml version="1.0" encoding="utf-8"?>
<ax:ocx xmlns:ax="http://schemas.microsoft.com/office/2006/activeX" xmlns:r="http://schemas.openxmlformats.org/officeDocument/2006/relationships" ax:classid="{5512D118-5CC6-11CF-8D67-00AA00BDCE1D}" r:id="rId1" ax:persistence="persistStorage"/>
</file>

<file path=word/activeX/activeX1012.xml><?xml version="1.0" encoding="utf-8"?>
<ax:ocx xmlns:ax="http://schemas.microsoft.com/office/2006/activeX" xmlns:r="http://schemas.openxmlformats.org/officeDocument/2006/relationships" ax:classid="{5512D118-5CC6-11CF-8D67-00AA00BDCE1D}" r:id="rId1" ax:persistence="persistStorage"/>
</file>

<file path=word/activeX/activeX1013.xml><?xml version="1.0" encoding="utf-8"?>
<ax:ocx xmlns:ax="http://schemas.microsoft.com/office/2006/activeX" xmlns:r="http://schemas.openxmlformats.org/officeDocument/2006/relationships" ax:classid="{5512D118-5CC6-11CF-8D67-00AA00BDCE1D}" r:id="rId1" ax:persistence="persistStorage"/>
</file>

<file path=word/activeX/activeX1014.xml><?xml version="1.0" encoding="utf-8"?>
<ax:ocx xmlns:ax="http://schemas.microsoft.com/office/2006/activeX" xmlns:r="http://schemas.openxmlformats.org/officeDocument/2006/relationships" ax:classid="{5512D11C-5CC6-11CF-8D67-00AA00BDCE1D}" r:id="rId1" ax:persistence="persistStorage"/>
</file>

<file path=word/activeX/activeX1015.xml><?xml version="1.0" encoding="utf-8"?>
<ax:ocx xmlns:ax="http://schemas.microsoft.com/office/2006/activeX" xmlns:r="http://schemas.openxmlformats.org/officeDocument/2006/relationships" ax:classid="{5512D118-5CC6-11CF-8D67-00AA00BDCE1D}" r:id="rId1" ax:persistence="persistStorage"/>
</file>

<file path=word/activeX/activeX1016.xml><?xml version="1.0" encoding="utf-8"?>
<ax:ocx xmlns:ax="http://schemas.microsoft.com/office/2006/activeX" xmlns:r="http://schemas.openxmlformats.org/officeDocument/2006/relationships" ax:classid="{5512D118-5CC6-11CF-8D67-00AA00BDCE1D}" r:id="rId1" ax:persistence="persistStorage"/>
</file>

<file path=word/activeX/activeX1017.xml><?xml version="1.0" encoding="utf-8"?>
<ax:ocx xmlns:ax="http://schemas.microsoft.com/office/2006/activeX" xmlns:r="http://schemas.openxmlformats.org/officeDocument/2006/relationships" ax:classid="{5512D118-5CC6-11CF-8D67-00AA00BDCE1D}" r:id="rId1" ax:persistence="persistStorage"/>
</file>

<file path=word/activeX/activeX1018.xml><?xml version="1.0" encoding="utf-8"?>
<ax:ocx xmlns:ax="http://schemas.microsoft.com/office/2006/activeX" xmlns:r="http://schemas.openxmlformats.org/officeDocument/2006/relationships" ax:classid="{5512D118-5CC6-11CF-8D67-00AA00BDCE1D}" r:id="rId1" ax:persistence="persistStorage"/>
</file>

<file path=word/activeX/activeX1019.xml><?xml version="1.0" encoding="utf-8"?>
<ax:ocx xmlns:ax="http://schemas.microsoft.com/office/2006/activeX" xmlns:r="http://schemas.openxmlformats.org/officeDocument/2006/relationships" ax:classid="{5512D11C-5CC6-11CF-8D67-00AA00BDCE1D}" r:id="rId1" ax:persistence="persistStorage"/>
</file>

<file path=word/activeX/activeX102.xml><?xml version="1.0" encoding="utf-8"?>
<ax:ocx xmlns:ax="http://schemas.microsoft.com/office/2006/activeX" xmlns:r="http://schemas.openxmlformats.org/officeDocument/2006/relationships" ax:classid="{5512D118-5CC6-11CF-8D67-00AA00BDCE1D}" r:id="rId1" ax:persistence="persistStorage"/>
</file>

<file path=word/activeX/activeX1020.xml><?xml version="1.0" encoding="utf-8"?>
<ax:ocx xmlns:ax="http://schemas.microsoft.com/office/2006/activeX" xmlns:r="http://schemas.openxmlformats.org/officeDocument/2006/relationships" ax:classid="{5512D118-5CC6-11CF-8D67-00AA00BDCE1D}" r:id="rId1" ax:persistence="persistStorage"/>
</file>

<file path=word/activeX/activeX1021.xml><?xml version="1.0" encoding="utf-8"?>
<ax:ocx xmlns:ax="http://schemas.microsoft.com/office/2006/activeX" xmlns:r="http://schemas.openxmlformats.org/officeDocument/2006/relationships" ax:classid="{5512D118-5CC6-11CF-8D67-00AA00BDCE1D}" r:id="rId1" ax:persistence="persistStorage"/>
</file>

<file path=word/activeX/activeX1022.xml><?xml version="1.0" encoding="utf-8"?>
<ax:ocx xmlns:ax="http://schemas.microsoft.com/office/2006/activeX" xmlns:r="http://schemas.openxmlformats.org/officeDocument/2006/relationships" ax:classid="{5512D118-5CC6-11CF-8D67-00AA00BDCE1D}" r:id="rId1" ax:persistence="persistStorage"/>
</file>

<file path=word/activeX/activeX1023.xml><?xml version="1.0" encoding="utf-8"?>
<ax:ocx xmlns:ax="http://schemas.microsoft.com/office/2006/activeX" xmlns:r="http://schemas.openxmlformats.org/officeDocument/2006/relationships" ax:classid="{5512D118-5CC6-11CF-8D67-00AA00BDCE1D}" r:id="rId1" ax:persistence="persistStorage"/>
</file>

<file path=word/activeX/activeX1024.xml><?xml version="1.0" encoding="utf-8"?>
<ax:ocx xmlns:ax="http://schemas.microsoft.com/office/2006/activeX" xmlns:r="http://schemas.openxmlformats.org/officeDocument/2006/relationships" ax:classid="{5512D11C-5CC6-11CF-8D67-00AA00BDCE1D}" r:id="rId1" ax:persistence="persistStorage"/>
</file>

<file path=word/activeX/activeX1025.xml><?xml version="1.0" encoding="utf-8"?>
<ax:ocx xmlns:ax="http://schemas.microsoft.com/office/2006/activeX" xmlns:r="http://schemas.openxmlformats.org/officeDocument/2006/relationships" ax:classid="{5512D118-5CC6-11CF-8D67-00AA00BDCE1D}" r:id="rId1" ax:persistence="persistStorage"/>
</file>

<file path=word/activeX/activeX1026.xml><?xml version="1.0" encoding="utf-8"?>
<ax:ocx xmlns:ax="http://schemas.microsoft.com/office/2006/activeX" xmlns:r="http://schemas.openxmlformats.org/officeDocument/2006/relationships" ax:classid="{5512D118-5CC6-11CF-8D67-00AA00BDCE1D}" r:id="rId1" ax:persistence="persistStorage"/>
</file>

<file path=word/activeX/activeX1027.xml><?xml version="1.0" encoding="utf-8"?>
<ax:ocx xmlns:ax="http://schemas.microsoft.com/office/2006/activeX" xmlns:r="http://schemas.openxmlformats.org/officeDocument/2006/relationships" ax:classid="{5512D118-5CC6-11CF-8D67-00AA00BDCE1D}" r:id="rId1" ax:persistence="persistStorage"/>
</file>

<file path=word/activeX/activeX1028.xml><?xml version="1.0" encoding="utf-8"?>
<ax:ocx xmlns:ax="http://schemas.microsoft.com/office/2006/activeX" xmlns:r="http://schemas.openxmlformats.org/officeDocument/2006/relationships" ax:classid="{5512D118-5CC6-11CF-8D67-00AA00BDCE1D}" r:id="rId1" ax:persistence="persistStorage"/>
</file>

<file path=word/activeX/activeX1029.xml><?xml version="1.0" encoding="utf-8"?>
<ax:ocx xmlns:ax="http://schemas.microsoft.com/office/2006/activeX" xmlns:r="http://schemas.openxmlformats.org/officeDocument/2006/relationships" ax:classid="{5512D11C-5CC6-11CF-8D67-00AA00BDCE1D}" r:id="rId1" ax:persistence="persistStorage"/>
</file>

<file path=word/activeX/activeX103.xml><?xml version="1.0" encoding="utf-8"?>
<ax:ocx xmlns:ax="http://schemas.microsoft.com/office/2006/activeX" xmlns:r="http://schemas.openxmlformats.org/officeDocument/2006/relationships" ax:classid="{5512D11C-5CC6-11CF-8D67-00AA00BDCE1D}" r:id="rId1" ax:persistence="persistStorage"/>
</file>

<file path=word/activeX/activeX1030.xml><?xml version="1.0" encoding="utf-8"?>
<ax:ocx xmlns:ax="http://schemas.microsoft.com/office/2006/activeX" xmlns:r="http://schemas.openxmlformats.org/officeDocument/2006/relationships" ax:classid="{5512D118-5CC6-11CF-8D67-00AA00BDCE1D}" r:id="rId1" ax:persistence="persistStorage"/>
</file>

<file path=word/activeX/activeX1031.xml><?xml version="1.0" encoding="utf-8"?>
<ax:ocx xmlns:ax="http://schemas.microsoft.com/office/2006/activeX" xmlns:r="http://schemas.openxmlformats.org/officeDocument/2006/relationships" ax:classid="{5512D118-5CC6-11CF-8D67-00AA00BDCE1D}" r:id="rId1" ax:persistence="persistStorage"/>
</file>

<file path=word/activeX/activeX1032.xml><?xml version="1.0" encoding="utf-8"?>
<ax:ocx xmlns:ax="http://schemas.microsoft.com/office/2006/activeX" xmlns:r="http://schemas.openxmlformats.org/officeDocument/2006/relationships" ax:classid="{5512D118-5CC6-11CF-8D67-00AA00BDCE1D}" r:id="rId1" ax:persistence="persistStorage"/>
</file>

<file path=word/activeX/activeX1033.xml><?xml version="1.0" encoding="utf-8"?>
<ax:ocx xmlns:ax="http://schemas.microsoft.com/office/2006/activeX" xmlns:r="http://schemas.openxmlformats.org/officeDocument/2006/relationships" ax:classid="{5512D118-5CC6-11CF-8D67-00AA00BDCE1D}" r:id="rId1" ax:persistence="persistStorage"/>
</file>

<file path=word/activeX/activeX1034.xml><?xml version="1.0" encoding="utf-8"?>
<ax:ocx xmlns:ax="http://schemas.microsoft.com/office/2006/activeX" xmlns:r="http://schemas.openxmlformats.org/officeDocument/2006/relationships" ax:classid="{5512D11C-5CC6-11CF-8D67-00AA00BDCE1D}" r:id="rId1" ax:persistence="persistStorage"/>
</file>

<file path=word/activeX/activeX1035.xml><?xml version="1.0" encoding="utf-8"?>
<ax:ocx xmlns:ax="http://schemas.microsoft.com/office/2006/activeX" xmlns:r="http://schemas.openxmlformats.org/officeDocument/2006/relationships" ax:classid="{5512D118-5CC6-11CF-8D67-00AA00BDCE1D}" r:id="rId1" ax:persistence="persistStorage"/>
</file>

<file path=word/activeX/activeX1036.xml><?xml version="1.0" encoding="utf-8"?>
<ax:ocx xmlns:ax="http://schemas.microsoft.com/office/2006/activeX" xmlns:r="http://schemas.openxmlformats.org/officeDocument/2006/relationships" ax:classid="{5512D118-5CC6-11CF-8D67-00AA00BDCE1D}" r:id="rId1" ax:persistence="persistStorage"/>
</file>

<file path=word/activeX/activeX1037.xml><?xml version="1.0" encoding="utf-8"?>
<ax:ocx xmlns:ax="http://schemas.microsoft.com/office/2006/activeX" xmlns:r="http://schemas.openxmlformats.org/officeDocument/2006/relationships" ax:classid="{5512D118-5CC6-11CF-8D67-00AA00BDCE1D}" r:id="rId1" ax:persistence="persistStorage"/>
</file>

<file path=word/activeX/activeX1038.xml><?xml version="1.0" encoding="utf-8"?>
<ax:ocx xmlns:ax="http://schemas.microsoft.com/office/2006/activeX" xmlns:r="http://schemas.openxmlformats.org/officeDocument/2006/relationships" ax:classid="{5512D118-5CC6-11CF-8D67-00AA00BDCE1D}" r:id="rId1" ax:persistence="persistStorage"/>
</file>

<file path=word/activeX/activeX1039.xml><?xml version="1.0" encoding="utf-8"?>
<ax:ocx xmlns:ax="http://schemas.microsoft.com/office/2006/activeX" xmlns:r="http://schemas.openxmlformats.org/officeDocument/2006/relationships" ax:classid="{5512D11C-5CC6-11CF-8D67-00AA00BDCE1D}" r:id="rId1" ax:persistence="persistStorage"/>
</file>

<file path=word/activeX/activeX104.xml><?xml version="1.0" encoding="utf-8"?>
<ax:ocx xmlns:ax="http://schemas.microsoft.com/office/2006/activeX" xmlns:r="http://schemas.openxmlformats.org/officeDocument/2006/relationships" ax:classid="{5512D118-5CC6-11CF-8D67-00AA00BDCE1D}" r:id="rId1" ax:persistence="persistStorage"/>
</file>

<file path=word/activeX/activeX1040.xml><?xml version="1.0" encoding="utf-8"?>
<ax:ocx xmlns:ax="http://schemas.microsoft.com/office/2006/activeX" xmlns:r="http://schemas.openxmlformats.org/officeDocument/2006/relationships" ax:classid="{5512D118-5CC6-11CF-8D67-00AA00BDCE1D}" r:id="rId1" ax:persistence="persistStorage"/>
</file>

<file path=word/activeX/activeX1041.xml><?xml version="1.0" encoding="utf-8"?>
<ax:ocx xmlns:ax="http://schemas.microsoft.com/office/2006/activeX" xmlns:r="http://schemas.openxmlformats.org/officeDocument/2006/relationships" ax:classid="{5512D118-5CC6-11CF-8D67-00AA00BDCE1D}" r:id="rId1" ax:persistence="persistStorage"/>
</file>

<file path=word/activeX/activeX1042.xml><?xml version="1.0" encoding="utf-8"?>
<ax:ocx xmlns:ax="http://schemas.microsoft.com/office/2006/activeX" xmlns:r="http://schemas.openxmlformats.org/officeDocument/2006/relationships" ax:classid="{5512D118-5CC6-11CF-8D67-00AA00BDCE1D}" r:id="rId1" ax:persistence="persistStorage"/>
</file>

<file path=word/activeX/activeX1043.xml><?xml version="1.0" encoding="utf-8"?>
<ax:ocx xmlns:ax="http://schemas.microsoft.com/office/2006/activeX" xmlns:r="http://schemas.openxmlformats.org/officeDocument/2006/relationships" ax:classid="{5512D118-5CC6-11CF-8D67-00AA00BDCE1D}" r:id="rId1" ax:persistence="persistStorage"/>
</file>

<file path=word/activeX/activeX1044.xml><?xml version="1.0" encoding="utf-8"?>
<ax:ocx xmlns:ax="http://schemas.microsoft.com/office/2006/activeX" xmlns:r="http://schemas.openxmlformats.org/officeDocument/2006/relationships" ax:classid="{5512D11C-5CC6-11CF-8D67-00AA00BDCE1D}" r:id="rId1" ax:persistence="persistStorage"/>
</file>

<file path=word/activeX/activeX1045.xml><?xml version="1.0" encoding="utf-8"?>
<ax:ocx xmlns:ax="http://schemas.microsoft.com/office/2006/activeX" xmlns:r="http://schemas.openxmlformats.org/officeDocument/2006/relationships" ax:classid="{5512D11C-5CC6-11CF-8D67-00AA00BDCE1D}" r:id="rId1" ax:persistence="persistStorage"/>
</file>

<file path=word/activeX/activeX1046.xml><?xml version="1.0" encoding="utf-8"?>
<ax:ocx xmlns:ax="http://schemas.microsoft.com/office/2006/activeX" xmlns:r="http://schemas.openxmlformats.org/officeDocument/2006/relationships" ax:classid="{5512D118-5CC6-11CF-8D67-00AA00BDCE1D}" r:id="rId1" ax:persistence="persistStorage"/>
</file>

<file path=word/activeX/activeX1047.xml><?xml version="1.0" encoding="utf-8"?>
<ax:ocx xmlns:ax="http://schemas.microsoft.com/office/2006/activeX" xmlns:r="http://schemas.openxmlformats.org/officeDocument/2006/relationships" ax:classid="{5512D118-5CC6-11CF-8D67-00AA00BDCE1D}" r:id="rId1" ax:persistence="persistStorage"/>
</file>

<file path=word/activeX/activeX1048.xml><?xml version="1.0" encoding="utf-8"?>
<ax:ocx xmlns:ax="http://schemas.microsoft.com/office/2006/activeX" xmlns:r="http://schemas.openxmlformats.org/officeDocument/2006/relationships" ax:classid="{5512D11C-5CC6-11CF-8D67-00AA00BDCE1D}" r:id="rId1" ax:persistence="persistStorage"/>
</file>

<file path=word/activeX/activeX1049.xml><?xml version="1.0" encoding="utf-8"?>
<ax:ocx xmlns:ax="http://schemas.microsoft.com/office/2006/activeX" xmlns:r="http://schemas.openxmlformats.org/officeDocument/2006/relationships" ax:classid="{5512D118-5CC6-11CF-8D67-00AA00BDCE1D}" r:id="rId1" ax:persistence="persistStorage"/>
</file>

<file path=word/activeX/activeX105.xml><?xml version="1.0" encoding="utf-8"?>
<ax:ocx xmlns:ax="http://schemas.microsoft.com/office/2006/activeX" xmlns:r="http://schemas.openxmlformats.org/officeDocument/2006/relationships" ax:classid="{5512D118-5CC6-11CF-8D67-00AA00BDCE1D}" r:id="rId1" ax:persistence="persistStorage"/>
</file>

<file path=word/activeX/activeX1050.xml><?xml version="1.0" encoding="utf-8"?>
<ax:ocx xmlns:ax="http://schemas.microsoft.com/office/2006/activeX" xmlns:r="http://schemas.openxmlformats.org/officeDocument/2006/relationships" ax:classid="{5512D118-5CC6-11CF-8D67-00AA00BDCE1D}" r:id="rId1" ax:persistence="persistStorage"/>
</file>

<file path=word/activeX/activeX1051.xml><?xml version="1.0" encoding="utf-8"?>
<ax:ocx xmlns:ax="http://schemas.microsoft.com/office/2006/activeX" xmlns:r="http://schemas.openxmlformats.org/officeDocument/2006/relationships" ax:classid="{5512D11C-5CC6-11CF-8D67-00AA00BDCE1D}" r:id="rId1" ax:persistence="persistStorage"/>
</file>

<file path=word/activeX/activeX1052.xml><?xml version="1.0" encoding="utf-8"?>
<ax:ocx xmlns:ax="http://schemas.microsoft.com/office/2006/activeX" xmlns:r="http://schemas.openxmlformats.org/officeDocument/2006/relationships" ax:classid="{5512D118-5CC6-11CF-8D67-00AA00BDCE1D}" r:id="rId1" ax:persistence="persistStorage"/>
</file>

<file path=word/activeX/activeX1053.xml><?xml version="1.0" encoding="utf-8"?>
<ax:ocx xmlns:ax="http://schemas.microsoft.com/office/2006/activeX" xmlns:r="http://schemas.openxmlformats.org/officeDocument/2006/relationships" ax:classid="{5512D118-5CC6-11CF-8D67-00AA00BDCE1D}" r:id="rId1" ax:persistence="persistStorage"/>
</file>

<file path=word/activeX/activeX1054.xml><?xml version="1.0" encoding="utf-8"?>
<ax:ocx xmlns:ax="http://schemas.microsoft.com/office/2006/activeX" xmlns:r="http://schemas.openxmlformats.org/officeDocument/2006/relationships" ax:classid="{5512D11C-5CC6-11CF-8D67-00AA00BDCE1D}" r:id="rId1" ax:persistence="persistStorage"/>
</file>

<file path=word/activeX/activeX1055.xml><?xml version="1.0" encoding="utf-8"?>
<ax:ocx xmlns:ax="http://schemas.microsoft.com/office/2006/activeX" xmlns:r="http://schemas.openxmlformats.org/officeDocument/2006/relationships" ax:classid="{5512D118-5CC6-11CF-8D67-00AA00BDCE1D}" r:id="rId1" ax:persistence="persistStorage"/>
</file>

<file path=word/activeX/activeX1056.xml><?xml version="1.0" encoding="utf-8"?>
<ax:ocx xmlns:ax="http://schemas.microsoft.com/office/2006/activeX" xmlns:r="http://schemas.openxmlformats.org/officeDocument/2006/relationships" ax:classid="{5512D118-5CC6-11CF-8D67-00AA00BDCE1D}" r:id="rId1" ax:persistence="persistStorage"/>
</file>

<file path=word/activeX/activeX1057.xml><?xml version="1.0" encoding="utf-8"?>
<ax:ocx xmlns:ax="http://schemas.microsoft.com/office/2006/activeX" xmlns:r="http://schemas.openxmlformats.org/officeDocument/2006/relationships" ax:classid="{5512D11C-5CC6-11CF-8D67-00AA00BDCE1D}" r:id="rId1" ax:persistence="persistStorage"/>
</file>

<file path=word/activeX/activeX1058.xml><?xml version="1.0" encoding="utf-8"?>
<ax:ocx xmlns:ax="http://schemas.microsoft.com/office/2006/activeX" xmlns:r="http://schemas.openxmlformats.org/officeDocument/2006/relationships" ax:classid="{5512D118-5CC6-11CF-8D67-00AA00BDCE1D}" r:id="rId1" ax:persistence="persistStorage"/>
</file>

<file path=word/activeX/activeX1059.xml><?xml version="1.0" encoding="utf-8"?>
<ax:ocx xmlns:ax="http://schemas.microsoft.com/office/2006/activeX" xmlns:r="http://schemas.openxmlformats.org/officeDocument/2006/relationships" ax:classid="{5512D118-5CC6-11CF-8D67-00AA00BDCE1D}" r:id="rId1" ax:persistence="persistStorage"/>
</file>

<file path=word/activeX/activeX106.xml><?xml version="1.0" encoding="utf-8"?>
<ax:ocx xmlns:ax="http://schemas.microsoft.com/office/2006/activeX" xmlns:r="http://schemas.openxmlformats.org/officeDocument/2006/relationships" ax:classid="{5512D11C-5CC6-11CF-8D67-00AA00BDCE1D}" r:id="rId1" ax:persistence="persistStorage"/>
</file>

<file path=word/activeX/activeX1060.xml><?xml version="1.0" encoding="utf-8"?>
<ax:ocx xmlns:ax="http://schemas.microsoft.com/office/2006/activeX" xmlns:r="http://schemas.openxmlformats.org/officeDocument/2006/relationships" ax:classid="{5512D11C-5CC6-11CF-8D67-00AA00BDCE1D}" r:id="rId1" ax:persistence="persistStorage"/>
</file>

<file path=word/activeX/activeX1061.xml><?xml version="1.0" encoding="utf-8"?>
<ax:ocx xmlns:ax="http://schemas.microsoft.com/office/2006/activeX" xmlns:r="http://schemas.openxmlformats.org/officeDocument/2006/relationships" ax:classid="{5512D118-5CC6-11CF-8D67-00AA00BDCE1D}" r:id="rId1" ax:persistence="persistStorage"/>
</file>

<file path=word/activeX/activeX1062.xml><?xml version="1.0" encoding="utf-8"?>
<ax:ocx xmlns:ax="http://schemas.microsoft.com/office/2006/activeX" xmlns:r="http://schemas.openxmlformats.org/officeDocument/2006/relationships" ax:classid="{5512D118-5CC6-11CF-8D67-00AA00BDCE1D}" r:id="rId1" ax:persistence="persistStorage"/>
</file>

<file path=word/activeX/activeX1063.xml><?xml version="1.0" encoding="utf-8"?>
<ax:ocx xmlns:ax="http://schemas.microsoft.com/office/2006/activeX" xmlns:r="http://schemas.openxmlformats.org/officeDocument/2006/relationships" ax:classid="{5512D11C-5CC6-11CF-8D67-00AA00BDCE1D}" r:id="rId1" ax:persistence="persistStorage"/>
</file>

<file path=word/activeX/activeX1064.xml><?xml version="1.0" encoding="utf-8"?>
<ax:ocx xmlns:ax="http://schemas.microsoft.com/office/2006/activeX" xmlns:r="http://schemas.openxmlformats.org/officeDocument/2006/relationships" ax:classid="{5512D118-5CC6-11CF-8D67-00AA00BDCE1D}" r:id="rId1" ax:persistence="persistStorage"/>
</file>

<file path=word/activeX/activeX1065.xml><?xml version="1.0" encoding="utf-8"?>
<ax:ocx xmlns:ax="http://schemas.microsoft.com/office/2006/activeX" xmlns:r="http://schemas.openxmlformats.org/officeDocument/2006/relationships" ax:classid="{5512D118-5CC6-11CF-8D67-00AA00BDCE1D}" r:id="rId1" ax:persistence="persistStorage"/>
</file>

<file path=word/activeX/activeX1066.xml><?xml version="1.0" encoding="utf-8"?>
<ax:ocx xmlns:ax="http://schemas.microsoft.com/office/2006/activeX" xmlns:r="http://schemas.openxmlformats.org/officeDocument/2006/relationships" ax:classid="{5512D11C-5CC6-11CF-8D67-00AA00BDCE1D}" r:id="rId1" ax:persistence="persistStorage"/>
</file>

<file path=word/activeX/activeX1067.xml><?xml version="1.0" encoding="utf-8"?>
<ax:ocx xmlns:ax="http://schemas.microsoft.com/office/2006/activeX" xmlns:r="http://schemas.openxmlformats.org/officeDocument/2006/relationships" ax:classid="{5512D11C-5CC6-11CF-8D67-00AA00BDCE1D}" r:id="rId1" ax:persistence="persistStorage"/>
</file>

<file path=word/activeX/activeX1068.xml><?xml version="1.0" encoding="utf-8"?>
<ax:ocx xmlns:ax="http://schemas.microsoft.com/office/2006/activeX" xmlns:r="http://schemas.openxmlformats.org/officeDocument/2006/relationships" ax:classid="{5512D118-5CC6-11CF-8D67-00AA00BDCE1D}" r:id="rId1" ax:persistence="persistStorage"/>
</file>

<file path=word/activeX/activeX1069.xml><?xml version="1.0" encoding="utf-8"?>
<ax:ocx xmlns:ax="http://schemas.microsoft.com/office/2006/activeX" xmlns:r="http://schemas.openxmlformats.org/officeDocument/2006/relationships" ax:classid="{5512D118-5CC6-11CF-8D67-00AA00BDCE1D}" r:id="rId1" ax:persistence="persistStorage"/>
</file>

<file path=word/activeX/activeX107.xml><?xml version="1.0" encoding="utf-8"?>
<ax:ocx xmlns:ax="http://schemas.microsoft.com/office/2006/activeX" xmlns:r="http://schemas.openxmlformats.org/officeDocument/2006/relationships" ax:classid="{5512D118-5CC6-11CF-8D67-00AA00BDCE1D}" r:id="rId1" ax:persistence="persistStorage"/>
</file>

<file path=word/activeX/activeX1070.xml><?xml version="1.0" encoding="utf-8"?>
<ax:ocx xmlns:ax="http://schemas.microsoft.com/office/2006/activeX" xmlns:r="http://schemas.openxmlformats.org/officeDocument/2006/relationships" ax:classid="{5512D118-5CC6-11CF-8D67-00AA00BDCE1D}" r:id="rId1" ax:persistence="persistStorage"/>
</file>

<file path=word/activeX/activeX1071.xml><?xml version="1.0" encoding="utf-8"?>
<ax:ocx xmlns:ax="http://schemas.microsoft.com/office/2006/activeX" xmlns:r="http://schemas.openxmlformats.org/officeDocument/2006/relationships" ax:classid="{5512D118-5CC6-11CF-8D67-00AA00BDCE1D}" r:id="rId1" ax:persistence="persistStorage"/>
</file>

<file path=word/activeX/activeX108.xml><?xml version="1.0" encoding="utf-8"?>
<ax:ocx xmlns:ax="http://schemas.microsoft.com/office/2006/activeX" xmlns:r="http://schemas.openxmlformats.org/officeDocument/2006/relationships" ax:classid="{5512D118-5CC6-11CF-8D67-00AA00BDCE1D}" r:id="rId1" ax:persistence="persistStorage"/>
</file>

<file path=word/activeX/activeX109.xml><?xml version="1.0" encoding="utf-8"?>
<ax:ocx xmlns:ax="http://schemas.microsoft.com/office/2006/activeX" xmlns:r="http://schemas.openxmlformats.org/officeDocument/2006/relationships" ax:classid="{5512D11C-5CC6-11CF-8D67-00AA00BDCE1D}" r:id="rId1" ax:persistence="persistStorage"/>
</file>

<file path=word/activeX/activeX11.xml><?xml version="1.0" encoding="utf-8"?>
<ax:ocx xmlns:ax="http://schemas.microsoft.com/office/2006/activeX" xmlns:r="http://schemas.openxmlformats.org/officeDocument/2006/relationships" ax:classid="{5512D11C-5CC6-11CF-8D67-00AA00BDCE1D}" r:id="rId1" ax:persistence="persistStorage"/>
</file>

<file path=word/activeX/activeX110.xml><?xml version="1.0" encoding="utf-8"?>
<ax:ocx xmlns:ax="http://schemas.microsoft.com/office/2006/activeX" xmlns:r="http://schemas.openxmlformats.org/officeDocument/2006/relationships" ax:classid="{5512D118-5CC6-11CF-8D67-00AA00BDCE1D}" r:id="rId1" ax:persistence="persistStorage"/>
</file>

<file path=word/activeX/activeX111.xml><?xml version="1.0" encoding="utf-8"?>
<ax:ocx xmlns:ax="http://schemas.microsoft.com/office/2006/activeX" xmlns:r="http://schemas.openxmlformats.org/officeDocument/2006/relationships" ax:classid="{5512D118-5CC6-11CF-8D67-00AA00BDCE1D}" r:id="rId1" ax:persistence="persistStorage"/>
</file>

<file path=word/activeX/activeX112.xml><?xml version="1.0" encoding="utf-8"?>
<ax:ocx xmlns:ax="http://schemas.microsoft.com/office/2006/activeX" xmlns:r="http://schemas.openxmlformats.org/officeDocument/2006/relationships" ax:classid="{5512D11C-5CC6-11CF-8D67-00AA00BDCE1D}" r:id="rId1" ax:persistence="persistStorage"/>
</file>

<file path=word/activeX/activeX113.xml><?xml version="1.0" encoding="utf-8"?>
<ax:ocx xmlns:ax="http://schemas.microsoft.com/office/2006/activeX" xmlns:r="http://schemas.openxmlformats.org/officeDocument/2006/relationships" ax:classid="{5512D11C-5CC6-11CF-8D67-00AA00BDCE1D}" r:id="rId1" ax:persistence="persistStorage"/>
</file>

<file path=word/activeX/activeX114.xml><?xml version="1.0" encoding="utf-8"?>
<ax:ocx xmlns:ax="http://schemas.microsoft.com/office/2006/activeX" xmlns:r="http://schemas.openxmlformats.org/officeDocument/2006/relationships" ax:classid="{5512D11C-5CC6-11CF-8D67-00AA00BDCE1D}" r:id="rId1" ax:persistence="persistStorage"/>
</file>

<file path=word/activeX/activeX115.xml><?xml version="1.0" encoding="utf-8"?>
<ax:ocx xmlns:ax="http://schemas.microsoft.com/office/2006/activeX" xmlns:r="http://schemas.openxmlformats.org/officeDocument/2006/relationships" ax:classid="{5512D11C-5CC6-11CF-8D67-00AA00BDCE1D}" r:id="rId1" ax:persistence="persistStorage"/>
</file>

<file path=word/activeX/activeX116.xml><?xml version="1.0" encoding="utf-8"?>
<ax:ocx xmlns:ax="http://schemas.microsoft.com/office/2006/activeX" xmlns:r="http://schemas.openxmlformats.org/officeDocument/2006/relationships" ax:classid="{5512D11C-5CC6-11CF-8D67-00AA00BDCE1D}" r:id="rId1" ax:persistence="persistStorage"/>
</file>

<file path=word/activeX/activeX117.xml><?xml version="1.0" encoding="utf-8"?>
<ax:ocx xmlns:ax="http://schemas.microsoft.com/office/2006/activeX" xmlns:r="http://schemas.openxmlformats.org/officeDocument/2006/relationships" ax:classid="{5512D11C-5CC6-11CF-8D67-00AA00BDCE1D}" r:id="rId1" ax:persistence="persistStorage"/>
</file>

<file path=word/activeX/activeX118.xml><?xml version="1.0" encoding="utf-8"?>
<ax:ocx xmlns:ax="http://schemas.microsoft.com/office/2006/activeX" xmlns:r="http://schemas.openxmlformats.org/officeDocument/2006/relationships" ax:classid="{5512D11C-5CC6-11CF-8D67-00AA00BDCE1D}" r:id="rId1" ax:persistence="persistStorage"/>
</file>

<file path=word/activeX/activeX119.xml><?xml version="1.0" encoding="utf-8"?>
<ax:ocx xmlns:ax="http://schemas.microsoft.com/office/2006/activeX" xmlns:r="http://schemas.openxmlformats.org/officeDocument/2006/relationships" ax:classid="{5512D11C-5CC6-11CF-8D67-00AA00BDCE1D}" r:id="rId1" ax:persistence="persistStorage"/>
</file>

<file path=word/activeX/activeX12.xml><?xml version="1.0" encoding="utf-8"?>
<ax:ocx xmlns:ax="http://schemas.microsoft.com/office/2006/activeX" xmlns:r="http://schemas.openxmlformats.org/officeDocument/2006/relationships" ax:classid="{5512D118-5CC6-11CF-8D67-00AA00BDCE1D}" r:id="rId1" ax:persistence="persistStorage"/>
</file>

<file path=word/activeX/activeX120.xml><?xml version="1.0" encoding="utf-8"?>
<ax:ocx xmlns:ax="http://schemas.microsoft.com/office/2006/activeX" xmlns:r="http://schemas.openxmlformats.org/officeDocument/2006/relationships" ax:classid="{5512D11C-5CC6-11CF-8D67-00AA00BDCE1D}" r:id="rId1" ax:persistence="persistStorage"/>
</file>

<file path=word/activeX/activeX121.xml><?xml version="1.0" encoding="utf-8"?>
<ax:ocx xmlns:ax="http://schemas.microsoft.com/office/2006/activeX" xmlns:r="http://schemas.openxmlformats.org/officeDocument/2006/relationships" ax:classid="{5512D11C-5CC6-11CF-8D67-00AA00BDCE1D}" r:id="rId1" ax:persistence="persistStorage"/>
</file>

<file path=word/activeX/activeX122.xml><?xml version="1.0" encoding="utf-8"?>
<ax:ocx xmlns:ax="http://schemas.microsoft.com/office/2006/activeX" xmlns:r="http://schemas.openxmlformats.org/officeDocument/2006/relationships" ax:classid="{5512D11C-5CC6-11CF-8D67-00AA00BDCE1D}" r:id="rId1" ax:persistence="persistStorage"/>
</file>

<file path=word/activeX/activeX123.xml><?xml version="1.0" encoding="utf-8"?>
<ax:ocx xmlns:ax="http://schemas.microsoft.com/office/2006/activeX" xmlns:r="http://schemas.openxmlformats.org/officeDocument/2006/relationships" ax:classid="{5512D118-5CC6-11CF-8D67-00AA00BDCE1D}" r:id="rId1" ax:persistence="persistStorage"/>
</file>

<file path=word/activeX/activeX124.xml><?xml version="1.0" encoding="utf-8"?>
<ax:ocx xmlns:ax="http://schemas.microsoft.com/office/2006/activeX" xmlns:r="http://schemas.openxmlformats.org/officeDocument/2006/relationships" ax:classid="{5512D118-5CC6-11CF-8D67-00AA00BDCE1D}" r:id="rId1" ax:persistence="persistStorage"/>
</file>

<file path=word/activeX/activeX125.xml><?xml version="1.0" encoding="utf-8"?>
<ax:ocx xmlns:ax="http://schemas.microsoft.com/office/2006/activeX" xmlns:r="http://schemas.openxmlformats.org/officeDocument/2006/relationships" ax:classid="{5512D118-5CC6-11CF-8D67-00AA00BDCE1D}" r:id="rId1" ax:persistence="persistStorage"/>
</file>

<file path=word/activeX/activeX126.xml><?xml version="1.0" encoding="utf-8"?>
<ax:ocx xmlns:ax="http://schemas.microsoft.com/office/2006/activeX" xmlns:r="http://schemas.openxmlformats.org/officeDocument/2006/relationships" ax:classid="{5512D118-5CC6-11CF-8D67-00AA00BDCE1D}" r:id="rId1" ax:persistence="persistStorage"/>
</file>

<file path=word/activeX/activeX127.xml><?xml version="1.0" encoding="utf-8"?>
<ax:ocx xmlns:ax="http://schemas.microsoft.com/office/2006/activeX" xmlns:r="http://schemas.openxmlformats.org/officeDocument/2006/relationships" ax:classid="{5512D11C-5CC6-11CF-8D67-00AA00BDCE1D}" r:id="rId1" ax:persistence="persistStorage"/>
</file>

<file path=word/activeX/activeX128.xml><?xml version="1.0" encoding="utf-8"?>
<ax:ocx xmlns:ax="http://schemas.microsoft.com/office/2006/activeX" xmlns:r="http://schemas.openxmlformats.org/officeDocument/2006/relationships" ax:classid="{5512D118-5CC6-11CF-8D67-00AA00BDCE1D}" r:id="rId1" ax:persistence="persistStorage"/>
</file>

<file path=word/activeX/activeX129.xml><?xml version="1.0" encoding="utf-8"?>
<ax:ocx xmlns:ax="http://schemas.microsoft.com/office/2006/activeX" xmlns:r="http://schemas.openxmlformats.org/officeDocument/2006/relationships" ax:classid="{5512D118-5CC6-11CF-8D67-00AA00BDCE1D}" r:id="rId1" ax:persistence="persistStorage"/>
</file>

<file path=word/activeX/activeX13.xml><?xml version="1.0" encoding="utf-8"?>
<ax:ocx xmlns:ax="http://schemas.microsoft.com/office/2006/activeX" xmlns:r="http://schemas.openxmlformats.org/officeDocument/2006/relationships" ax:classid="{5512D118-5CC6-11CF-8D67-00AA00BDCE1D}" r:id="rId1" ax:persistence="persistStorage"/>
</file>

<file path=word/activeX/activeX130.xml><?xml version="1.0" encoding="utf-8"?>
<ax:ocx xmlns:ax="http://schemas.microsoft.com/office/2006/activeX" xmlns:r="http://schemas.openxmlformats.org/officeDocument/2006/relationships" ax:classid="{5512D118-5CC6-11CF-8D67-00AA00BDCE1D}" r:id="rId1" ax:persistence="persistStorage"/>
</file>

<file path=word/activeX/activeX131.xml><?xml version="1.0" encoding="utf-8"?>
<ax:ocx xmlns:ax="http://schemas.microsoft.com/office/2006/activeX" xmlns:r="http://schemas.openxmlformats.org/officeDocument/2006/relationships" ax:classid="{5512D118-5CC6-11CF-8D67-00AA00BDCE1D}" r:id="rId1" ax:persistence="persistStorage"/>
</file>

<file path=word/activeX/activeX132.xml><?xml version="1.0" encoding="utf-8"?>
<ax:ocx xmlns:ax="http://schemas.microsoft.com/office/2006/activeX" xmlns:r="http://schemas.openxmlformats.org/officeDocument/2006/relationships" ax:classid="{5512D11C-5CC6-11CF-8D67-00AA00BDCE1D}" r:id="rId1" ax:persistence="persistStorage"/>
</file>

<file path=word/activeX/activeX133.xml><?xml version="1.0" encoding="utf-8"?>
<ax:ocx xmlns:ax="http://schemas.microsoft.com/office/2006/activeX" xmlns:r="http://schemas.openxmlformats.org/officeDocument/2006/relationships" ax:classid="{5512D118-5CC6-11CF-8D67-00AA00BDCE1D}" r:id="rId1" ax:persistence="persistStorage"/>
</file>

<file path=word/activeX/activeX134.xml><?xml version="1.0" encoding="utf-8"?>
<ax:ocx xmlns:ax="http://schemas.microsoft.com/office/2006/activeX" xmlns:r="http://schemas.openxmlformats.org/officeDocument/2006/relationships" ax:classid="{5512D118-5CC6-11CF-8D67-00AA00BDCE1D}" r:id="rId1" ax:persistence="persistStorage"/>
</file>

<file path=word/activeX/activeX135.xml><?xml version="1.0" encoding="utf-8"?>
<ax:ocx xmlns:ax="http://schemas.microsoft.com/office/2006/activeX" xmlns:r="http://schemas.openxmlformats.org/officeDocument/2006/relationships" ax:classid="{5512D118-5CC6-11CF-8D67-00AA00BDCE1D}" r:id="rId1" ax:persistence="persistStorage"/>
</file>

<file path=word/activeX/activeX136.xml><?xml version="1.0" encoding="utf-8"?>
<ax:ocx xmlns:ax="http://schemas.microsoft.com/office/2006/activeX" xmlns:r="http://schemas.openxmlformats.org/officeDocument/2006/relationships" ax:classid="{5512D118-5CC6-11CF-8D67-00AA00BDCE1D}" r:id="rId1" ax:persistence="persistStorage"/>
</file>

<file path=word/activeX/activeX137.xml><?xml version="1.0" encoding="utf-8"?>
<ax:ocx xmlns:ax="http://schemas.microsoft.com/office/2006/activeX" xmlns:r="http://schemas.openxmlformats.org/officeDocument/2006/relationships" ax:classid="{5512D11C-5CC6-11CF-8D67-00AA00BDCE1D}" r:id="rId1" ax:persistence="persistStorage"/>
</file>

<file path=word/activeX/activeX138.xml><?xml version="1.0" encoding="utf-8"?>
<ax:ocx xmlns:ax="http://schemas.microsoft.com/office/2006/activeX" xmlns:r="http://schemas.openxmlformats.org/officeDocument/2006/relationships" ax:classid="{5512D118-5CC6-11CF-8D67-00AA00BDCE1D}" r:id="rId1" ax:persistence="persistStorage"/>
</file>

<file path=word/activeX/activeX139.xml><?xml version="1.0" encoding="utf-8"?>
<ax:ocx xmlns:ax="http://schemas.microsoft.com/office/2006/activeX" xmlns:r="http://schemas.openxmlformats.org/officeDocument/2006/relationships" ax:classid="{5512D118-5CC6-11CF-8D67-00AA00BDCE1D}" r:id="rId1" ax:persistence="persistStorage"/>
</file>

<file path=word/activeX/activeX14.xml><?xml version="1.0" encoding="utf-8"?>
<ax:ocx xmlns:ax="http://schemas.microsoft.com/office/2006/activeX" xmlns:r="http://schemas.openxmlformats.org/officeDocument/2006/relationships" ax:classid="{5512D118-5CC6-11CF-8D67-00AA00BDCE1D}" r:id="rId1" ax:persistence="persistStorage"/>
</file>

<file path=word/activeX/activeX140.xml><?xml version="1.0" encoding="utf-8"?>
<ax:ocx xmlns:ax="http://schemas.microsoft.com/office/2006/activeX" xmlns:r="http://schemas.openxmlformats.org/officeDocument/2006/relationships" ax:classid="{5512D118-5CC6-11CF-8D67-00AA00BDCE1D}" r:id="rId1" ax:persistence="persistStorage"/>
</file>

<file path=word/activeX/activeX141.xml><?xml version="1.0" encoding="utf-8"?>
<ax:ocx xmlns:ax="http://schemas.microsoft.com/office/2006/activeX" xmlns:r="http://schemas.openxmlformats.org/officeDocument/2006/relationships" ax:classid="{5512D118-5CC6-11CF-8D67-00AA00BDCE1D}" r:id="rId1" ax:persistence="persistStorage"/>
</file>

<file path=word/activeX/activeX142.xml><?xml version="1.0" encoding="utf-8"?>
<ax:ocx xmlns:ax="http://schemas.microsoft.com/office/2006/activeX" xmlns:r="http://schemas.openxmlformats.org/officeDocument/2006/relationships" ax:classid="{5512D11C-5CC6-11CF-8D67-00AA00BDCE1D}" r:id="rId1" ax:persistence="persistStorage"/>
</file>

<file path=word/activeX/activeX143.xml><?xml version="1.0" encoding="utf-8"?>
<ax:ocx xmlns:ax="http://schemas.microsoft.com/office/2006/activeX" xmlns:r="http://schemas.openxmlformats.org/officeDocument/2006/relationships" ax:classid="{5512D118-5CC6-11CF-8D67-00AA00BDCE1D}" r:id="rId1" ax:persistence="persistStorage"/>
</file>

<file path=word/activeX/activeX144.xml><?xml version="1.0" encoding="utf-8"?>
<ax:ocx xmlns:ax="http://schemas.microsoft.com/office/2006/activeX" xmlns:r="http://schemas.openxmlformats.org/officeDocument/2006/relationships" ax:classid="{5512D118-5CC6-11CF-8D67-00AA00BDCE1D}" r:id="rId1" ax:persistence="persistStorage"/>
</file>

<file path=word/activeX/activeX145.xml><?xml version="1.0" encoding="utf-8"?>
<ax:ocx xmlns:ax="http://schemas.microsoft.com/office/2006/activeX" xmlns:r="http://schemas.openxmlformats.org/officeDocument/2006/relationships" ax:classid="{5512D118-5CC6-11CF-8D67-00AA00BDCE1D}" r:id="rId1" ax:persistence="persistStorage"/>
</file>

<file path=word/activeX/activeX146.xml><?xml version="1.0" encoding="utf-8"?>
<ax:ocx xmlns:ax="http://schemas.microsoft.com/office/2006/activeX" xmlns:r="http://schemas.openxmlformats.org/officeDocument/2006/relationships" ax:classid="{5512D118-5CC6-11CF-8D67-00AA00BDCE1D}" r:id="rId1" ax:persistence="persistStorage"/>
</file>

<file path=word/activeX/activeX147.xml><?xml version="1.0" encoding="utf-8"?>
<ax:ocx xmlns:ax="http://schemas.microsoft.com/office/2006/activeX" xmlns:r="http://schemas.openxmlformats.org/officeDocument/2006/relationships" ax:classid="{5512D11C-5CC6-11CF-8D67-00AA00BDCE1D}" r:id="rId1" ax:persistence="persistStorage"/>
</file>

<file path=word/activeX/activeX148.xml><?xml version="1.0" encoding="utf-8"?>
<ax:ocx xmlns:ax="http://schemas.microsoft.com/office/2006/activeX" xmlns:r="http://schemas.openxmlformats.org/officeDocument/2006/relationships" ax:classid="{5512D118-5CC6-11CF-8D67-00AA00BDCE1D}" r:id="rId1" ax:persistence="persistStorage"/>
</file>

<file path=word/activeX/activeX149.xml><?xml version="1.0" encoding="utf-8"?>
<ax:ocx xmlns:ax="http://schemas.microsoft.com/office/2006/activeX" xmlns:r="http://schemas.openxmlformats.org/officeDocument/2006/relationships" ax:classid="{5512D118-5CC6-11CF-8D67-00AA00BDCE1D}" r:id="rId1" ax:persistence="persistStorage"/>
</file>

<file path=word/activeX/activeX15.xml><?xml version="1.0" encoding="utf-8"?>
<ax:ocx xmlns:ax="http://schemas.microsoft.com/office/2006/activeX" xmlns:r="http://schemas.openxmlformats.org/officeDocument/2006/relationships" ax:classid="{5512D118-5CC6-11CF-8D67-00AA00BDCE1D}" r:id="rId1" ax:persistence="persistStorage"/>
</file>

<file path=word/activeX/activeX150.xml><?xml version="1.0" encoding="utf-8"?>
<ax:ocx xmlns:ax="http://schemas.microsoft.com/office/2006/activeX" xmlns:r="http://schemas.openxmlformats.org/officeDocument/2006/relationships" ax:classid="{5512D118-5CC6-11CF-8D67-00AA00BDCE1D}" r:id="rId1" ax:persistence="persistStorage"/>
</file>

<file path=word/activeX/activeX151.xml><?xml version="1.0" encoding="utf-8"?>
<ax:ocx xmlns:ax="http://schemas.microsoft.com/office/2006/activeX" xmlns:r="http://schemas.openxmlformats.org/officeDocument/2006/relationships" ax:classid="{5512D118-5CC6-11CF-8D67-00AA00BDCE1D}" r:id="rId1" ax:persistence="persistStorage"/>
</file>

<file path=word/activeX/activeX152.xml><?xml version="1.0" encoding="utf-8"?>
<ax:ocx xmlns:ax="http://schemas.microsoft.com/office/2006/activeX" xmlns:r="http://schemas.openxmlformats.org/officeDocument/2006/relationships" ax:classid="{5512D11C-5CC6-11CF-8D67-00AA00BDCE1D}" r:id="rId1" ax:persistence="persistStorage"/>
</file>

<file path=word/activeX/activeX153.xml><?xml version="1.0" encoding="utf-8"?>
<ax:ocx xmlns:ax="http://schemas.microsoft.com/office/2006/activeX" xmlns:r="http://schemas.openxmlformats.org/officeDocument/2006/relationships" ax:classid="{5512D118-5CC6-11CF-8D67-00AA00BDCE1D}" r:id="rId1" ax:persistence="persistStorage"/>
</file>

<file path=word/activeX/activeX154.xml><?xml version="1.0" encoding="utf-8"?>
<ax:ocx xmlns:ax="http://schemas.microsoft.com/office/2006/activeX" xmlns:r="http://schemas.openxmlformats.org/officeDocument/2006/relationships" ax:classid="{5512D118-5CC6-11CF-8D67-00AA00BDCE1D}" r:id="rId1" ax:persistence="persistStorage"/>
</file>

<file path=word/activeX/activeX155.xml><?xml version="1.0" encoding="utf-8"?>
<ax:ocx xmlns:ax="http://schemas.microsoft.com/office/2006/activeX" xmlns:r="http://schemas.openxmlformats.org/officeDocument/2006/relationships" ax:classid="{5512D118-5CC6-11CF-8D67-00AA00BDCE1D}" r:id="rId1" ax:persistence="persistStorage"/>
</file>

<file path=word/activeX/activeX156.xml><?xml version="1.0" encoding="utf-8"?>
<ax:ocx xmlns:ax="http://schemas.microsoft.com/office/2006/activeX" xmlns:r="http://schemas.openxmlformats.org/officeDocument/2006/relationships" ax:classid="{5512D118-5CC6-11CF-8D67-00AA00BDCE1D}" r:id="rId1" ax:persistence="persistStorage"/>
</file>

<file path=word/activeX/activeX157.xml><?xml version="1.0" encoding="utf-8"?>
<ax:ocx xmlns:ax="http://schemas.microsoft.com/office/2006/activeX" xmlns:r="http://schemas.openxmlformats.org/officeDocument/2006/relationships" ax:classid="{5512D11C-5CC6-11CF-8D67-00AA00BDCE1D}" r:id="rId1" ax:persistence="persistStorage"/>
</file>

<file path=word/activeX/activeX158.xml><?xml version="1.0" encoding="utf-8"?>
<ax:ocx xmlns:ax="http://schemas.microsoft.com/office/2006/activeX" xmlns:r="http://schemas.openxmlformats.org/officeDocument/2006/relationships" ax:classid="{5512D118-5CC6-11CF-8D67-00AA00BDCE1D}" r:id="rId1" ax:persistence="persistStorage"/>
</file>

<file path=word/activeX/activeX159.xml><?xml version="1.0" encoding="utf-8"?>
<ax:ocx xmlns:ax="http://schemas.microsoft.com/office/2006/activeX" xmlns:r="http://schemas.openxmlformats.org/officeDocument/2006/relationships" ax:classid="{5512D118-5CC6-11CF-8D67-00AA00BDCE1D}" r:id="rId1" ax:persistence="persistStorage"/>
</file>

<file path=word/activeX/activeX16.xml><?xml version="1.0" encoding="utf-8"?>
<ax:ocx xmlns:ax="http://schemas.microsoft.com/office/2006/activeX" xmlns:r="http://schemas.openxmlformats.org/officeDocument/2006/relationships" ax:classid="{5512D11C-5CC6-11CF-8D67-00AA00BDCE1D}" r:id="rId1" ax:persistence="persistStorage"/>
</file>

<file path=word/activeX/activeX160.xml><?xml version="1.0" encoding="utf-8"?>
<ax:ocx xmlns:ax="http://schemas.microsoft.com/office/2006/activeX" xmlns:r="http://schemas.openxmlformats.org/officeDocument/2006/relationships" ax:classid="{5512D118-5CC6-11CF-8D67-00AA00BDCE1D}" r:id="rId1" ax:persistence="persistStorage"/>
</file>

<file path=word/activeX/activeX161.xml><?xml version="1.0" encoding="utf-8"?>
<ax:ocx xmlns:ax="http://schemas.microsoft.com/office/2006/activeX" xmlns:r="http://schemas.openxmlformats.org/officeDocument/2006/relationships" ax:classid="{5512D118-5CC6-11CF-8D67-00AA00BDCE1D}" r:id="rId1" ax:persistence="persistStorage"/>
</file>

<file path=word/activeX/activeX162.xml><?xml version="1.0" encoding="utf-8"?>
<ax:ocx xmlns:ax="http://schemas.microsoft.com/office/2006/activeX" xmlns:r="http://schemas.openxmlformats.org/officeDocument/2006/relationships" ax:classid="{5512D11C-5CC6-11CF-8D67-00AA00BDCE1D}" r:id="rId1" ax:persistence="persistStorage"/>
</file>

<file path=word/activeX/activeX163.xml><?xml version="1.0" encoding="utf-8"?>
<ax:ocx xmlns:ax="http://schemas.microsoft.com/office/2006/activeX" xmlns:r="http://schemas.openxmlformats.org/officeDocument/2006/relationships" ax:classid="{5512D118-5CC6-11CF-8D67-00AA00BDCE1D}" r:id="rId1" ax:persistence="persistStorage"/>
</file>

<file path=word/activeX/activeX164.xml><?xml version="1.0" encoding="utf-8"?>
<ax:ocx xmlns:ax="http://schemas.microsoft.com/office/2006/activeX" xmlns:r="http://schemas.openxmlformats.org/officeDocument/2006/relationships" ax:classid="{5512D118-5CC6-11CF-8D67-00AA00BDCE1D}" r:id="rId1" ax:persistence="persistStorage"/>
</file>

<file path=word/activeX/activeX165.xml><?xml version="1.0" encoding="utf-8"?>
<ax:ocx xmlns:ax="http://schemas.microsoft.com/office/2006/activeX" xmlns:r="http://schemas.openxmlformats.org/officeDocument/2006/relationships" ax:classid="{5512D118-5CC6-11CF-8D67-00AA00BDCE1D}" r:id="rId1" ax:persistence="persistStorage"/>
</file>

<file path=word/activeX/activeX166.xml><?xml version="1.0" encoding="utf-8"?>
<ax:ocx xmlns:ax="http://schemas.microsoft.com/office/2006/activeX" xmlns:r="http://schemas.openxmlformats.org/officeDocument/2006/relationships" ax:classid="{5512D118-5CC6-11CF-8D67-00AA00BDCE1D}" r:id="rId1" ax:persistence="persistStorage"/>
</file>

<file path=word/activeX/activeX167.xml><?xml version="1.0" encoding="utf-8"?>
<ax:ocx xmlns:ax="http://schemas.microsoft.com/office/2006/activeX" xmlns:r="http://schemas.openxmlformats.org/officeDocument/2006/relationships" ax:classid="{5512D11C-5CC6-11CF-8D67-00AA00BDCE1D}" r:id="rId1" ax:persistence="persistStorage"/>
</file>

<file path=word/activeX/activeX168.xml><?xml version="1.0" encoding="utf-8"?>
<ax:ocx xmlns:ax="http://schemas.microsoft.com/office/2006/activeX" xmlns:r="http://schemas.openxmlformats.org/officeDocument/2006/relationships" ax:classid="{5512D118-5CC6-11CF-8D67-00AA00BDCE1D}" r:id="rId1" ax:persistence="persistStorage"/>
</file>

<file path=word/activeX/activeX169.xml><?xml version="1.0" encoding="utf-8"?>
<ax:ocx xmlns:ax="http://schemas.microsoft.com/office/2006/activeX" xmlns:r="http://schemas.openxmlformats.org/officeDocument/2006/relationships" ax:classid="{5512D118-5CC6-11CF-8D67-00AA00BDCE1D}" r:id="rId1" ax:persistence="persistStorage"/>
</file>

<file path=word/activeX/activeX17.xml><?xml version="1.0" encoding="utf-8"?>
<ax:ocx xmlns:ax="http://schemas.microsoft.com/office/2006/activeX" xmlns:r="http://schemas.openxmlformats.org/officeDocument/2006/relationships" ax:classid="{5512D118-5CC6-11CF-8D67-00AA00BDCE1D}" r:id="rId1" ax:persistence="persistStorage"/>
</file>

<file path=word/activeX/activeX170.xml><?xml version="1.0" encoding="utf-8"?>
<ax:ocx xmlns:ax="http://schemas.microsoft.com/office/2006/activeX" xmlns:r="http://schemas.openxmlformats.org/officeDocument/2006/relationships" ax:classid="{5512D118-5CC6-11CF-8D67-00AA00BDCE1D}" r:id="rId1" ax:persistence="persistStorage"/>
</file>

<file path=word/activeX/activeX171.xml><?xml version="1.0" encoding="utf-8"?>
<ax:ocx xmlns:ax="http://schemas.microsoft.com/office/2006/activeX" xmlns:r="http://schemas.openxmlformats.org/officeDocument/2006/relationships" ax:classid="{5512D118-5CC6-11CF-8D67-00AA00BDCE1D}" r:id="rId1" ax:persistence="persistStorage"/>
</file>

<file path=word/activeX/activeX172.xml><?xml version="1.0" encoding="utf-8"?>
<ax:ocx xmlns:ax="http://schemas.microsoft.com/office/2006/activeX" xmlns:r="http://schemas.openxmlformats.org/officeDocument/2006/relationships" ax:classid="{5512D11C-5CC6-11CF-8D67-00AA00BDCE1D}" r:id="rId1" ax:persistence="persistStorage"/>
</file>

<file path=word/activeX/activeX173.xml><?xml version="1.0" encoding="utf-8"?>
<ax:ocx xmlns:ax="http://schemas.microsoft.com/office/2006/activeX" xmlns:r="http://schemas.openxmlformats.org/officeDocument/2006/relationships" ax:classid="{5512D118-5CC6-11CF-8D67-00AA00BDCE1D}" r:id="rId1" ax:persistence="persistStorage"/>
</file>

<file path=word/activeX/activeX174.xml><?xml version="1.0" encoding="utf-8"?>
<ax:ocx xmlns:ax="http://schemas.microsoft.com/office/2006/activeX" xmlns:r="http://schemas.openxmlformats.org/officeDocument/2006/relationships" ax:classid="{5512D118-5CC6-11CF-8D67-00AA00BDCE1D}" r:id="rId1" ax:persistence="persistStorage"/>
</file>

<file path=word/activeX/activeX175.xml><?xml version="1.0" encoding="utf-8"?>
<ax:ocx xmlns:ax="http://schemas.microsoft.com/office/2006/activeX" xmlns:r="http://schemas.openxmlformats.org/officeDocument/2006/relationships" ax:classid="{5512D118-5CC6-11CF-8D67-00AA00BDCE1D}" r:id="rId1" ax:persistence="persistStorage"/>
</file>

<file path=word/activeX/activeX176.xml><?xml version="1.0" encoding="utf-8"?>
<ax:ocx xmlns:ax="http://schemas.microsoft.com/office/2006/activeX" xmlns:r="http://schemas.openxmlformats.org/officeDocument/2006/relationships" ax:classid="{5512D118-5CC6-11CF-8D67-00AA00BDCE1D}" r:id="rId1" ax:persistence="persistStorage"/>
</file>

<file path=word/activeX/activeX177.xml><?xml version="1.0" encoding="utf-8"?>
<ax:ocx xmlns:ax="http://schemas.microsoft.com/office/2006/activeX" xmlns:r="http://schemas.openxmlformats.org/officeDocument/2006/relationships" ax:classid="{5512D11C-5CC6-11CF-8D67-00AA00BDCE1D}" r:id="rId1" ax:persistence="persistStorage"/>
</file>

<file path=word/activeX/activeX178.xml><?xml version="1.0" encoding="utf-8"?>
<ax:ocx xmlns:ax="http://schemas.microsoft.com/office/2006/activeX" xmlns:r="http://schemas.openxmlformats.org/officeDocument/2006/relationships" ax:classid="{5512D118-5CC6-11CF-8D67-00AA00BDCE1D}" r:id="rId1" ax:persistence="persistStorage"/>
</file>

<file path=word/activeX/activeX179.xml><?xml version="1.0" encoding="utf-8"?>
<ax:ocx xmlns:ax="http://schemas.microsoft.com/office/2006/activeX" xmlns:r="http://schemas.openxmlformats.org/officeDocument/2006/relationships" ax:classid="{5512D118-5CC6-11CF-8D67-00AA00BDCE1D}" r:id="rId1" ax:persistence="persistStorage"/>
</file>

<file path=word/activeX/activeX18.xml><?xml version="1.0" encoding="utf-8"?>
<ax:ocx xmlns:ax="http://schemas.microsoft.com/office/2006/activeX" xmlns:r="http://schemas.openxmlformats.org/officeDocument/2006/relationships" ax:classid="{5512D118-5CC6-11CF-8D67-00AA00BDCE1D}" r:id="rId1" ax:persistence="persistStorage"/>
</file>

<file path=word/activeX/activeX180.xml><?xml version="1.0" encoding="utf-8"?>
<ax:ocx xmlns:ax="http://schemas.microsoft.com/office/2006/activeX" xmlns:r="http://schemas.openxmlformats.org/officeDocument/2006/relationships" ax:classid="{5512D118-5CC6-11CF-8D67-00AA00BDCE1D}" r:id="rId1" ax:persistence="persistStorage"/>
</file>

<file path=word/activeX/activeX181.xml><?xml version="1.0" encoding="utf-8"?>
<ax:ocx xmlns:ax="http://schemas.microsoft.com/office/2006/activeX" xmlns:r="http://schemas.openxmlformats.org/officeDocument/2006/relationships" ax:classid="{5512D118-5CC6-11CF-8D67-00AA00BDCE1D}" r:id="rId1" ax:persistence="persistStorage"/>
</file>

<file path=word/activeX/activeX182.xml><?xml version="1.0" encoding="utf-8"?>
<ax:ocx xmlns:ax="http://schemas.microsoft.com/office/2006/activeX" xmlns:r="http://schemas.openxmlformats.org/officeDocument/2006/relationships" ax:classid="{5512D11C-5CC6-11CF-8D67-00AA00BDCE1D}" r:id="rId1" ax:persistence="persistStorage"/>
</file>

<file path=word/activeX/activeX183.xml><?xml version="1.0" encoding="utf-8"?>
<ax:ocx xmlns:ax="http://schemas.microsoft.com/office/2006/activeX" xmlns:r="http://schemas.openxmlformats.org/officeDocument/2006/relationships" ax:classid="{5512D118-5CC6-11CF-8D67-00AA00BDCE1D}" r:id="rId1" ax:persistence="persistStorage"/>
</file>

<file path=word/activeX/activeX184.xml><?xml version="1.0" encoding="utf-8"?>
<ax:ocx xmlns:ax="http://schemas.microsoft.com/office/2006/activeX" xmlns:r="http://schemas.openxmlformats.org/officeDocument/2006/relationships" ax:classid="{5512D118-5CC6-11CF-8D67-00AA00BDCE1D}" r:id="rId1" ax:persistence="persistStorage"/>
</file>

<file path=word/activeX/activeX185.xml><?xml version="1.0" encoding="utf-8"?>
<ax:ocx xmlns:ax="http://schemas.microsoft.com/office/2006/activeX" xmlns:r="http://schemas.openxmlformats.org/officeDocument/2006/relationships" ax:classid="{5512D118-5CC6-11CF-8D67-00AA00BDCE1D}" r:id="rId1" ax:persistence="persistStorage"/>
</file>

<file path=word/activeX/activeX186.xml><?xml version="1.0" encoding="utf-8"?>
<ax:ocx xmlns:ax="http://schemas.microsoft.com/office/2006/activeX" xmlns:r="http://schemas.openxmlformats.org/officeDocument/2006/relationships" ax:classid="{5512D118-5CC6-11CF-8D67-00AA00BDCE1D}" r:id="rId1" ax:persistence="persistStorage"/>
</file>

<file path=word/activeX/activeX187.xml><?xml version="1.0" encoding="utf-8"?>
<ax:ocx xmlns:ax="http://schemas.microsoft.com/office/2006/activeX" xmlns:r="http://schemas.openxmlformats.org/officeDocument/2006/relationships" ax:classid="{5512D11C-5CC6-11CF-8D67-00AA00BDCE1D}" r:id="rId1" ax:persistence="persistStorage"/>
</file>

<file path=word/activeX/activeX188.xml><?xml version="1.0" encoding="utf-8"?>
<ax:ocx xmlns:ax="http://schemas.microsoft.com/office/2006/activeX" xmlns:r="http://schemas.openxmlformats.org/officeDocument/2006/relationships" ax:classid="{5512D118-5CC6-11CF-8D67-00AA00BDCE1D}" r:id="rId1" ax:persistence="persistStorage"/>
</file>

<file path=word/activeX/activeX189.xml><?xml version="1.0" encoding="utf-8"?>
<ax:ocx xmlns:ax="http://schemas.microsoft.com/office/2006/activeX" xmlns:r="http://schemas.openxmlformats.org/officeDocument/2006/relationships" ax:classid="{5512D118-5CC6-11CF-8D67-00AA00BDCE1D}" r:id="rId1" ax:persistence="persistStorage"/>
</file>

<file path=word/activeX/activeX19.xml><?xml version="1.0" encoding="utf-8"?>
<ax:ocx xmlns:ax="http://schemas.microsoft.com/office/2006/activeX" xmlns:r="http://schemas.openxmlformats.org/officeDocument/2006/relationships" ax:classid="{5512D118-5CC6-11CF-8D67-00AA00BDCE1D}" r:id="rId1" ax:persistence="persistStorage"/>
</file>

<file path=word/activeX/activeX190.xml><?xml version="1.0" encoding="utf-8"?>
<ax:ocx xmlns:ax="http://schemas.microsoft.com/office/2006/activeX" xmlns:r="http://schemas.openxmlformats.org/officeDocument/2006/relationships" ax:classid="{5512D118-5CC6-11CF-8D67-00AA00BDCE1D}" r:id="rId1" ax:persistence="persistStorage"/>
</file>

<file path=word/activeX/activeX191.xml><?xml version="1.0" encoding="utf-8"?>
<ax:ocx xmlns:ax="http://schemas.microsoft.com/office/2006/activeX" xmlns:r="http://schemas.openxmlformats.org/officeDocument/2006/relationships" ax:classid="{5512D118-5CC6-11CF-8D67-00AA00BDCE1D}" r:id="rId1" ax:persistence="persistStorage"/>
</file>

<file path=word/activeX/activeX192.xml><?xml version="1.0" encoding="utf-8"?>
<ax:ocx xmlns:ax="http://schemas.microsoft.com/office/2006/activeX" xmlns:r="http://schemas.openxmlformats.org/officeDocument/2006/relationships" ax:classid="{5512D11C-5CC6-11CF-8D67-00AA00BDCE1D}" r:id="rId1" ax:persistence="persistStorage"/>
</file>

<file path=word/activeX/activeX193.xml><?xml version="1.0" encoding="utf-8"?>
<ax:ocx xmlns:ax="http://schemas.microsoft.com/office/2006/activeX" xmlns:r="http://schemas.openxmlformats.org/officeDocument/2006/relationships" ax:classid="{5512D118-5CC6-11CF-8D67-00AA00BDCE1D}" r:id="rId1" ax:persistence="persistStorage"/>
</file>

<file path=word/activeX/activeX194.xml><?xml version="1.0" encoding="utf-8"?>
<ax:ocx xmlns:ax="http://schemas.microsoft.com/office/2006/activeX" xmlns:r="http://schemas.openxmlformats.org/officeDocument/2006/relationships" ax:classid="{5512D118-5CC6-11CF-8D67-00AA00BDCE1D}" r:id="rId1" ax:persistence="persistStorage"/>
</file>

<file path=word/activeX/activeX195.xml><?xml version="1.0" encoding="utf-8"?>
<ax:ocx xmlns:ax="http://schemas.microsoft.com/office/2006/activeX" xmlns:r="http://schemas.openxmlformats.org/officeDocument/2006/relationships" ax:classid="{5512D118-5CC6-11CF-8D67-00AA00BDCE1D}" r:id="rId1" ax:persistence="persistStorage"/>
</file>

<file path=word/activeX/activeX196.xml><?xml version="1.0" encoding="utf-8"?>
<ax:ocx xmlns:ax="http://schemas.microsoft.com/office/2006/activeX" xmlns:r="http://schemas.openxmlformats.org/officeDocument/2006/relationships" ax:classid="{5512D118-5CC6-11CF-8D67-00AA00BDCE1D}" r:id="rId1" ax:persistence="persistStorage"/>
</file>

<file path=word/activeX/activeX197.xml><?xml version="1.0" encoding="utf-8"?>
<ax:ocx xmlns:ax="http://schemas.microsoft.com/office/2006/activeX" xmlns:r="http://schemas.openxmlformats.org/officeDocument/2006/relationships" ax:classid="{5512D11C-5CC6-11CF-8D67-00AA00BDCE1D}" r:id="rId1" ax:persistence="persistStorage"/>
</file>

<file path=word/activeX/activeX198.xml><?xml version="1.0" encoding="utf-8"?>
<ax:ocx xmlns:ax="http://schemas.microsoft.com/office/2006/activeX" xmlns:r="http://schemas.openxmlformats.org/officeDocument/2006/relationships" ax:classid="{5512D118-5CC6-11CF-8D67-00AA00BDCE1D}" r:id="rId1" ax:persistence="persistStorage"/>
</file>

<file path=word/activeX/activeX199.xml><?xml version="1.0" encoding="utf-8"?>
<ax:ocx xmlns:ax="http://schemas.microsoft.com/office/2006/activeX" xmlns:r="http://schemas.openxmlformats.org/officeDocument/2006/relationships" ax:classid="{5512D118-5CC6-11CF-8D67-00AA00BDCE1D}" r:id="rId1" ax:persistence="persistStorage"/>
</file>

<file path=word/activeX/activeX2.xml><?xml version="1.0" encoding="utf-8"?>
<ax:ocx xmlns:ax="http://schemas.microsoft.com/office/2006/activeX" xmlns:r="http://schemas.openxmlformats.org/officeDocument/2006/relationships" ax:classid="{5512D118-5CC6-11CF-8D67-00AA00BDCE1D}" r:id="rId1" ax:persistence="persistStorage"/>
</file>

<file path=word/activeX/activeX20.xml><?xml version="1.0" encoding="utf-8"?>
<ax:ocx xmlns:ax="http://schemas.microsoft.com/office/2006/activeX" xmlns:r="http://schemas.openxmlformats.org/officeDocument/2006/relationships" ax:classid="{5512D118-5CC6-11CF-8D67-00AA00BDCE1D}" r:id="rId1" ax:persistence="persistStorage"/>
</file>

<file path=word/activeX/activeX200.xml><?xml version="1.0" encoding="utf-8"?>
<ax:ocx xmlns:ax="http://schemas.microsoft.com/office/2006/activeX" xmlns:r="http://schemas.openxmlformats.org/officeDocument/2006/relationships" ax:classid="{5512D118-5CC6-11CF-8D67-00AA00BDCE1D}" r:id="rId1" ax:persistence="persistStorage"/>
</file>

<file path=word/activeX/activeX201.xml><?xml version="1.0" encoding="utf-8"?>
<ax:ocx xmlns:ax="http://schemas.microsoft.com/office/2006/activeX" xmlns:r="http://schemas.openxmlformats.org/officeDocument/2006/relationships" ax:classid="{5512D118-5CC6-11CF-8D67-00AA00BDCE1D}" r:id="rId1" ax:persistence="persistStorage"/>
</file>

<file path=word/activeX/activeX202.xml><?xml version="1.0" encoding="utf-8"?>
<ax:ocx xmlns:ax="http://schemas.microsoft.com/office/2006/activeX" xmlns:r="http://schemas.openxmlformats.org/officeDocument/2006/relationships" ax:classid="{5512D11C-5CC6-11CF-8D67-00AA00BDCE1D}" r:id="rId1" ax:persistence="persistStorage"/>
</file>

<file path=word/activeX/activeX203.xml><?xml version="1.0" encoding="utf-8"?>
<ax:ocx xmlns:ax="http://schemas.microsoft.com/office/2006/activeX" xmlns:r="http://schemas.openxmlformats.org/officeDocument/2006/relationships" ax:classid="{5512D11C-5CC6-11CF-8D67-00AA00BDCE1D}" r:id="rId1" ax:persistence="persistStorage"/>
</file>

<file path=word/activeX/activeX204.xml><?xml version="1.0" encoding="utf-8"?>
<ax:ocx xmlns:ax="http://schemas.microsoft.com/office/2006/activeX" xmlns:r="http://schemas.openxmlformats.org/officeDocument/2006/relationships" ax:classid="{5512D118-5CC6-11CF-8D67-00AA00BDCE1D}" r:id="rId1" ax:persistence="persistStorage"/>
</file>

<file path=word/activeX/activeX205.xml><?xml version="1.0" encoding="utf-8"?>
<ax:ocx xmlns:ax="http://schemas.microsoft.com/office/2006/activeX" xmlns:r="http://schemas.openxmlformats.org/officeDocument/2006/relationships" ax:classid="{5512D118-5CC6-11CF-8D67-00AA00BDCE1D}" r:id="rId1" ax:persistence="persistStorage"/>
</file>

<file path=word/activeX/activeX206.xml><?xml version="1.0" encoding="utf-8"?>
<ax:ocx xmlns:ax="http://schemas.microsoft.com/office/2006/activeX" xmlns:r="http://schemas.openxmlformats.org/officeDocument/2006/relationships" ax:classid="{5512D11C-5CC6-11CF-8D67-00AA00BDCE1D}" r:id="rId1" ax:persistence="persistStorage"/>
</file>

<file path=word/activeX/activeX207.xml><?xml version="1.0" encoding="utf-8"?>
<ax:ocx xmlns:ax="http://schemas.microsoft.com/office/2006/activeX" xmlns:r="http://schemas.openxmlformats.org/officeDocument/2006/relationships" ax:classid="{5512D118-5CC6-11CF-8D67-00AA00BDCE1D}" r:id="rId1" ax:persistence="persistStorage"/>
</file>

<file path=word/activeX/activeX208.xml><?xml version="1.0" encoding="utf-8"?>
<ax:ocx xmlns:ax="http://schemas.microsoft.com/office/2006/activeX" xmlns:r="http://schemas.openxmlformats.org/officeDocument/2006/relationships" ax:classid="{5512D118-5CC6-11CF-8D67-00AA00BDCE1D}" r:id="rId1" ax:persistence="persistStorage"/>
</file>

<file path=word/activeX/activeX209.xml><?xml version="1.0" encoding="utf-8"?>
<ax:ocx xmlns:ax="http://schemas.microsoft.com/office/2006/activeX" xmlns:r="http://schemas.openxmlformats.org/officeDocument/2006/relationships" ax:classid="{5512D11C-5CC6-11CF-8D67-00AA00BDCE1D}" r:id="rId1" ax:persistence="persistStorage"/>
</file>

<file path=word/activeX/activeX21.xml><?xml version="1.0" encoding="utf-8"?>
<ax:ocx xmlns:ax="http://schemas.microsoft.com/office/2006/activeX" xmlns:r="http://schemas.openxmlformats.org/officeDocument/2006/relationships" ax:classid="{5512D11C-5CC6-11CF-8D67-00AA00BDCE1D}" r:id="rId1" ax:persistence="persistStorage"/>
</file>

<file path=word/activeX/activeX210.xml><?xml version="1.0" encoding="utf-8"?>
<ax:ocx xmlns:ax="http://schemas.microsoft.com/office/2006/activeX" xmlns:r="http://schemas.openxmlformats.org/officeDocument/2006/relationships" ax:classid="{5512D118-5CC6-11CF-8D67-00AA00BDCE1D}" r:id="rId1" ax:persistence="persistStorage"/>
</file>

<file path=word/activeX/activeX211.xml><?xml version="1.0" encoding="utf-8"?>
<ax:ocx xmlns:ax="http://schemas.microsoft.com/office/2006/activeX" xmlns:r="http://schemas.openxmlformats.org/officeDocument/2006/relationships" ax:classid="{5512D118-5CC6-11CF-8D67-00AA00BDCE1D}" r:id="rId1" ax:persistence="persistStorage"/>
</file>

<file path=word/activeX/activeX212.xml><?xml version="1.0" encoding="utf-8"?>
<ax:ocx xmlns:ax="http://schemas.microsoft.com/office/2006/activeX" xmlns:r="http://schemas.openxmlformats.org/officeDocument/2006/relationships" ax:classid="{5512D11C-5CC6-11CF-8D67-00AA00BDCE1D}" r:id="rId1" ax:persistence="persistStorage"/>
</file>

<file path=word/activeX/activeX213.xml><?xml version="1.0" encoding="utf-8"?>
<ax:ocx xmlns:ax="http://schemas.microsoft.com/office/2006/activeX" xmlns:r="http://schemas.openxmlformats.org/officeDocument/2006/relationships" ax:classid="{5512D118-5CC6-11CF-8D67-00AA00BDCE1D}" r:id="rId1" ax:persistence="persistStorage"/>
</file>

<file path=word/activeX/activeX214.xml><?xml version="1.0" encoding="utf-8"?>
<ax:ocx xmlns:ax="http://schemas.microsoft.com/office/2006/activeX" xmlns:r="http://schemas.openxmlformats.org/officeDocument/2006/relationships" ax:classid="{5512D118-5CC6-11CF-8D67-00AA00BDCE1D}" r:id="rId1" ax:persistence="persistStorage"/>
</file>

<file path=word/activeX/activeX215.xml><?xml version="1.0" encoding="utf-8"?>
<ax:ocx xmlns:ax="http://schemas.microsoft.com/office/2006/activeX" xmlns:r="http://schemas.openxmlformats.org/officeDocument/2006/relationships" ax:classid="{5512D11C-5CC6-11CF-8D67-00AA00BDCE1D}" r:id="rId1" ax:persistence="persistStorage"/>
</file>

<file path=word/activeX/activeX216.xml><?xml version="1.0" encoding="utf-8"?>
<ax:ocx xmlns:ax="http://schemas.microsoft.com/office/2006/activeX" xmlns:r="http://schemas.openxmlformats.org/officeDocument/2006/relationships" ax:classid="{5512D118-5CC6-11CF-8D67-00AA00BDCE1D}" r:id="rId1" ax:persistence="persistStorage"/>
</file>

<file path=word/activeX/activeX217.xml><?xml version="1.0" encoding="utf-8"?>
<ax:ocx xmlns:ax="http://schemas.microsoft.com/office/2006/activeX" xmlns:r="http://schemas.openxmlformats.org/officeDocument/2006/relationships" ax:classid="{5512D118-5CC6-11CF-8D67-00AA00BDCE1D}" r:id="rId1" ax:persistence="persistStorage"/>
</file>

<file path=word/activeX/activeX218.xml><?xml version="1.0" encoding="utf-8"?>
<ax:ocx xmlns:ax="http://schemas.microsoft.com/office/2006/activeX" xmlns:r="http://schemas.openxmlformats.org/officeDocument/2006/relationships" ax:classid="{5512D11C-5CC6-11CF-8D67-00AA00BDCE1D}" r:id="rId1" ax:persistence="persistStorage"/>
</file>

<file path=word/activeX/activeX219.xml><?xml version="1.0" encoding="utf-8"?>
<ax:ocx xmlns:ax="http://schemas.microsoft.com/office/2006/activeX" xmlns:r="http://schemas.openxmlformats.org/officeDocument/2006/relationships" ax:classid="{5512D118-5CC6-11CF-8D67-00AA00BDCE1D}" r:id="rId1" ax:persistence="persistStorage"/>
</file>

<file path=word/activeX/activeX22.xml><?xml version="1.0" encoding="utf-8"?>
<ax:ocx xmlns:ax="http://schemas.microsoft.com/office/2006/activeX" xmlns:r="http://schemas.openxmlformats.org/officeDocument/2006/relationships" ax:classid="{5512D118-5CC6-11CF-8D67-00AA00BDCE1D}" r:id="rId1" ax:persistence="persistStorage"/>
</file>

<file path=word/activeX/activeX220.xml><?xml version="1.0" encoding="utf-8"?>
<ax:ocx xmlns:ax="http://schemas.microsoft.com/office/2006/activeX" xmlns:r="http://schemas.openxmlformats.org/officeDocument/2006/relationships" ax:classid="{5512D118-5CC6-11CF-8D67-00AA00BDCE1D}" r:id="rId1" ax:persistence="persistStorage"/>
</file>

<file path=word/activeX/activeX221.xml><?xml version="1.0" encoding="utf-8"?>
<ax:ocx xmlns:ax="http://schemas.microsoft.com/office/2006/activeX" xmlns:r="http://schemas.openxmlformats.org/officeDocument/2006/relationships" ax:classid="{5512D11C-5CC6-11CF-8D67-00AA00BDCE1D}" r:id="rId1" ax:persistence="persistStorage"/>
</file>

<file path=word/activeX/activeX222.xml><?xml version="1.0" encoding="utf-8"?>
<ax:ocx xmlns:ax="http://schemas.microsoft.com/office/2006/activeX" xmlns:r="http://schemas.openxmlformats.org/officeDocument/2006/relationships" ax:classid="{5512D118-5CC6-11CF-8D67-00AA00BDCE1D}" r:id="rId1" ax:persistence="persistStorage"/>
</file>

<file path=word/activeX/activeX223.xml><?xml version="1.0" encoding="utf-8"?>
<ax:ocx xmlns:ax="http://schemas.microsoft.com/office/2006/activeX" xmlns:r="http://schemas.openxmlformats.org/officeDocument/2006/relationships" ax:classid="{5512D118-5CC6-11CF-8D67-00AA00BDCE1D}" r:id="rId1" ax:persistence="persistStorage"/>
</file>

<file path=word/activeX/activeX224.xml><?xml version="1.0" encoding="utf-8"?>
<ax:ocx xmlns:ax="http://schemas.microsoft.com/office/2006/activeX" xmlns:r="http://schemas.openxmlformats.org/officeDocument/2006/relationships" ax:classid="{5512D11C-5CC6-11CF-8D67-00AA00BDCE1D}" r:id="rId1" ax:persistence="persistStorage"/>
</file>

<file path=word/activeX/activeX225.xml><?xml version="1.0" encoding="utf-8"?>
<ax:ocx xmlns:ax="http://schemas.microsoft.com/office/2006/activeX" xmlns:r="http://schemas.openxmlformats.org/officeDocument/2006/relationships" ax:classid="{5512D118-5CC6-11CF-8D67-00AA00BDCE1D}" r:id="rId1" ax:persistence="persistStorage"/>
</file>

<file path=word/activeX/activeX226.xml><?xml version="1.0" encoding="utf-8"?>
<ax:ocx xmlns:ax="http://schemas.microsoft.com/office/2006/activeX" xmlns:r="http://schemas.openxmlformats.org/officeDocument/2006/relationships" ax:classid="{5512D118-5CC6-11CF-8D67-00AA00BDCE1D}" r:id="rId1" ax:persistence="persistStorage"/>
</file>

<file path=word/activeX/activeX227.xml><?xml version="1.0" encoding="utf-8"?>
<ax:ocx xmlns:ax="http://schemas.microsoft.com/office/2006/activeX" xmlns:r="http://schemas.openxmlformats.org/officeDocument/2006/relationships" ax:classid="{5512D11C-5CC6-11CF-8D67-00AA00BDCE1D}" r:id="rId1" ax:persistence="persistStorage"/>
</file>

<file path=word/activeX/activeX228.xml><?xml version="1.0" encoding="utf-8"?>
<ax:ocx xmlns:ax="http://schemas.microsoft.com/office/2006/activeX" xmlns:r="http://schemas.openxmlformats.org/officeDocument/2006/relationships" ax:classid="{5512D118-5CC6-11CF-8D67-00AA00BDCE1D}" r:id="rId1" ax:persistence="persistStorage"/>
</file>

<file path=word/activeX/activeX229.xml><?xml version="1.0" encoding="utf-8"?>
<ax:ocx xmlns:ax="http://schemas.microsoft.com/office/2006/activeX" xmlns:r="http://schemas.openxmlformats.org/officeDocument/2006/relationships" ax:classid="{5512D118-5CC6-11CF-8D67-00AA00BDCE1D}" r:id="rId1" ax:persistence="persistStorage"/>
</file>

<file path=word/activeX/activeX23.xml><?xml version="1.0" encoding="utf-8"?>
<ax:ocx xmlns:ax="http://schemas.microsoft.com/office/2006/activeX" xmlns:r="http://schemas.openxmlformats.org/officeDocument/2006/relationships" ax:classid="{5512D118-5CC6-11CF-8D67-00AA00BDCE1D}" r:id="rId1" ax:persistence="persistStorage"/>
</file>

<file path=word/activeX/activeX230.xml><?xml version="1.0" encoding="utf-8"?>
<ax:ocx xmlns:ax="http://schemas.microsoft.com/office/2006/activeX" xmlns:r="http://schemas.openxmlformats.org/officeDocument/2006/relationships" ax:classid="{5512D11C-5CC6-11CF-8D67-00AA00BDCE1D}" r:id="rId1" ax:persistence="persistStorage"/>
</file>

<file path=word/activeX/activeX231.xml><?xml version="1.0" encoding="utf-8"?>
<ax:ocx xmlns:ax="http://schemas.microsoft.com/office/2006/activeX" xmlns:r="http://schemas.openxmlformats.org/officeDocument/2006/relationships" ax:classid="{5512D118-5CC6-11CF-8D67-00AA00BDCE1D}" r:id="rId1" ax:persistence="persistStorage"/>
</file>

<file path=word/activeX/activeX232.xml><?xml version="1.0" encoding="utf-8"?>
<ax:ocx xmlns:ax="http://schemas.microsoft.com/office/2006/activeX" xmlns:r="http://schemas.openxmlformats.org/officeDocument/2006/relationships" ax:classid="{5512D118-5CC6-11CF-8D67-00AA00BDCE1D}" r:id="rId1" ax:persistence="persistStorage"/>
</file>

<file path=word/activeX/activeX233.xml><?xml version="1.0" encoding="utf-8"?>
<ax:ocx xmlns:ax="http://schemas.microsoft.com/office/2006/activeX" xmlns:r="http://schemas.openxmlformats.org/officeDocument/2006/relationships" ax:classid="{5512D11C-5CC6-11CF-8D67-00AA00BDCE1D}" r:id="rId1" ax:persistence="persistStorage"/>
</file>

<file path=word/activeX/activeX234.xml><?xml version="1.0" encoding="utf-8"?>
<ax:ocx xmlns:ax="http://schemas.microsoft.com/office/2006/activeX" xmlns:r="http://schemas.openxmlformats.org/officeDocument/2006/relationships" ax:classid="{5512D11C-5CC6-11CF-8D67-00AA00BDCE1D}" r:id="rId1" ax:persistence="persistStorage"/>
</file>

<file path=word/activeX/activeX235.xml><?xml version="1.0" encoding="utf-8"?>
<ax:ocx xmlns:ax="http://schemas.microsoft.com/office/2006/activeX" xmlns:r="http://schemas.openxmlformats.org/officeDocument/2006/relationships" ax:classid="{5512D11A-5CC6-11CF-8D67-00AA00BDCE1D}" r:id="rId1" ax:persistence="persistStorage"/>
</file>

<file path=word/activeX/activeX236.xml><?xml version="1.0" encoding="utf-8"?>
<ax:ocx xmlns:ax="http://schemas.microsoft.com/office/2006/activeX" xmlns:r="http://schemas.openxmlformats.org/officeDocument/2006/relationships" ax:classid="{5512D11A-5CC6-11CF-8D67-00AA00BDCE1D}" r:id="rId1" ax:persistence="persistStorage"/>
</file>

<file path=word/activeX/activeX237.xml><?xml version="1.0" encoding="utf-8"?>
<ax:ocx xmlns:ax="http://schemas.microsoft.com/office/2006/activeX" xmlns:r="http://schemas.openxmlformats.org/officeDocument/2006/relationships" ax:classid="{5512D11A-5CC6-11CF-8D67-00AA00BDCE1D}" r:id="rId1" ax:persistence="persistStorage"/>
</file>

<file path=word/activeX/activeX238.xml><?xml version="1.0" encoding="utf-8"?>
<ax:ocx xmlns:ax="http://schemas.microsoft.com/office/2006/activeX" xmlns:r="http://schemas.openxmlformats.org/officeDocument/2006/relationships" ax:classid="{5512D11A-5CC6-11CF-8D67-00AA00BDCE1D}" r:id="rId1" ax:persistence="persistStorage"/>
</file>

<file path=word/activeX/activeX239.xml><?xml version="1.0" encoding="utf-8"?>
<ax:ocx xmlns:ax="http://schemas.microsoft.com/office/2006/activeX" xmlns:r="http://schemas.openxmlformats.org/officeDocument/2006/relationships" ax:classid="{5512D11A-5CC6-11CF-8D67-00AA00BDCE1D}" r:id="rId1" ax:persistence="persistStorage"/>
</file>

<file path=word/activeX/activeX24.xml><?xml version="1.0" encoding="utf-8"?>
<ax:ocx xmlns:ax="http://schemas.microsoft.com/office/2006/activeX" xmlns:r="http://schemas.openxmlformats.org/officeDocument/2006/relationships" ax:classid="{5512D118-5CC6-11CF-8D67-00AA00BDCE1D}" r:id="rId1" ax:persistence="persistStorage"/>
</file>

<file path=word/activeX/activeX240.xml><?xml version="1.0" encoding="utf-8"?>
<ax:ocx xmlns:ax="http://schemas.microsoft.com/office/2006/activeX" xmlns:r="http://schemas.openxmlformats.org/officeDocument/2006/relationships" ax:classid="{5512D11C-5CC6-11CF-8D67-00AA00BDCE1D}" r:id="rId1" ax:persistence="persistStorage"/>
</file>

<file path=word/activeX/activeX241.xml><?xml version="1.0" encoding="utf-8"?>
<ax:ocx xmlns:ax="http://schemas.microsoft.com/office/2006/activeX" xmlns:r="http://schemas.openxmlformats.org/officeDocument/2006/relationships" ax:classid="{5512D118-5CC6-11CF-8D67-00AA00BDCE1D}" r:id="rId1" ax:persistence="persistStorage"/>
</file>

<file path=word/activeX/activeX242.xml><?xml version="1.0" encoding="utf-8"?>
<ax:ocx xmlns:ax="http://schemas.microsoft.com/office/2006/activeX" xmlns:r="http://schemas.openxmlformats.org/officeDocument/2006/relationships" ax:classid="{5512D118-5CC6-11CF-8D67-00AA00BDCE1D}" r:id="rId1" ax:persistence="persistStorage"/>
</file>

<file path=word/activeX/activeX243.xml><?xml version="1.0" encoding="utf-8"?>
<ax:ocx xmlns:ax="http://schemas.microsoft.com/office/2006/activeX" xmlns:r="http://schemas.openxmlformats.org/officeDocument/2006/relationships" ax:classid="{5512D118-5CC6-11CF-8D67-00AA00BDCE1D}" r:id="rId1" ax:persistence="persistStorage"/>
</file>

<file path=word/activeX/activeX244.xml><?xml version="1.0" encoding="utf-8"?>
<ax:ocx xmlns:ax="http://schemas.microsoft.com/office/2006/activeX" xmlns:r="http://schemas.openxmlformats.org/officeDocument/2006/relationships" ax:classid="{5512D118-5CC6-11CF-8D67-00AA00BDCE1D}" r:id="rId1" ax:persistence="persistStorage"/>
</file>

<file path=word/activeX/activeX245.xml><?xml version="1.0" encoding="utf-8"?>
<ax:ocx xmlns:ax="http://schemas.microsoft.com/office/2006/activeX" xmlns:r="http://schemas.openxmlformats.org/officeDocument/2006/relationships" ax:classid="{5512D11C-5CC6-11CF-8D67-00AA00BDCE1D}" r:id="rId1" ax:persistence="persistStorage"/>
</file>

<file path=word/activeX/activeX246.xml><?xml version="1.0" encoding="utf-8"?>
<ax:ocx xmlns:ax="http://schemas.microsoft.com/office/2006/activeX" xmlns:r="http://schemas.openxmlformats.org/officeDocument/2006/relationships" ax:classid="{5512D118-5CC6-11CF-8D67-00AA00BDCE1D}" r:id="rId1" ax:persistence="persistStorage"/>
</file>

<file path=word/activeX/activeX247.xml><?xml version="1.0" encoding="utf-8"?>
<ax:ocx xmlns:ax="http://schemas.microsoft.com/office/2006/activeX" xmlns:r="http://schemas.openxmlformats.org/officeDocument/2006/relationships" ax:classid="{5512D118-5CC6-11CF-8D67-00AA00BDCE1D}" r:id="rId1" ax:persistence="persistStorage"/>
</file>

<file path=word/activeX/activeX248.xml><?xml version="1.0" encoding="utf-8"?>
<ax:ocx xmlns:ax="http://schemas.microsoft.com/office/2006/activeX" xmlns:r="http://schemas.openxmlformats.org/officeDocument/2006/relationships" ax:classid="{5512D118-5CC6-11CF-8D67-00AA00BDCE1D}" r:id="rId1" ax:persistence="persistStorage"/>
</file>

<file path=word/activeX/activeX249.xml><?xml version="1.0" encoding="utf-8"?>
<ax:ocx xmlns:ax="http://schemas.microsoft.com/office/2006/activeX" xmlns:r="http://schemas.openxmlformats.org/officeDocument/2006/relationships" ax:classid="{5512D118-5CC6-11CF-8D67-00AA00BDCE1D}" r:id="rId1" ax:persistence="persistStorage"/>
</file>

<file path=word/activeX/activeX25.xml><?xml version="1.0" encoding="utf-8"?>
<ax:ocx xmlns:ax="http://schemas.microsoft.com/office/2006/activeX" xmlns:r="http://schemas.openxmlformats.org/officeDocument/2006/relationships" ax:classid="{5512D118-5CC6-11CF-8D67-00AA00BDCE1D}" r:id="rId1" ax:persistence="persistStorage"/>
</file>

<file path=word/activeX/activeX250.xml><?xml version="1.0" encoding="utf-8"?>
<ax:ocx xmlns:ax="http://schemas.microsoft.com/office/2006/activeX" xmlns:r="http://schemas.openxmlformats.org/officeDocument/2006/relationships" ax:classid="{5512D11C-5CC6-11CF-8D67-00AA00BDCE1D}" r:id="rId1" ax:persistence="persistStorage"/>
</file>

<file path=word/activeX/activeX251.xml><?xml version="1.0" encoding="utf-8"?>
<ax:ocx xmlns:ax="http://schemas.microsoft.com/office/2006/activeX" xmlns:r="http://schemas.openxmlformats.org/officeDocument/2006/relationships" ax:classid="{5512D118-5CC6-11CF-8D67-00AA00BDCE1D}" r:id="rId1" ax:persistence="persistStorage"/>
</file>

<file path=word/activeX/activeX252.xml><?xml version="1.0" encoding="utf-8"?>
<ax:ocx xmlns:ax="http://schemas.microsoft.com/office/2006/activeX" xmlns:r="http://schemas.openxmlformats.org/officeDocument/2006/relationships" ax:classid="{5512D118-5CC6-11CF-8D67-00AA00BDCE1D}" r:id="rId1" ax:persistence="persistStorage"/>
</file>

<file path=word/activeX/activeX253.xml><?xml version="1.0" encoding="utf-8"?>
<ax:ocx xmlns:ax="http://schemas.microsoft.com/office/2006/activeX" xmlns:r="http://schemas.openxmlformats.org/officeDocument/2006/relationships" ax:classid="{5512D118-5CC6-11CF-8D67-00AA00BDCE1D}" r:id="rId1" ax:persistence="persistStorage"/>
</file>

<file path=word/activeX/activeX254.xml><?xml version="1.0" encoding="utf-8"?>
<ax:ocx xmlns:ax="http://schemas.microsoft.com/office/2006/activeX" xmlns:r="http://schemas.openxmlformats.org/officeDocument/2006/relationships" ax:classid="{5512D118-5CC6-11CF-8D67-00AA00BDCE1D}" r:id="rId1" ax:persistence="persistStorage"/>
</file>

<file path=word/activeX/activeX255.xml><?xml version="1.0" encoding="utf-8"?>
<ax:ocx xmlns:ax="http://schemas.microsoft.com/office/2006/activeX" xmlns:r="http://schemas.openxmlformats.org/officeDocument/2006/relationships" ax:classid="{5512D11C-5CC6-11CF-8D67-00AA00BDCE1D}" r:id="rId1" ax:persistence="persistStorage"/>
</file>

<file path=word/activeX/activeX256.xml><?xml version="1.0" encoding="utf-8"?>
<ax:ocx xmlns:ax="http://schemas.microsoft.com/office/2006/activeX" xmlns:r="http://schemas.openxmlformats.org/officeDocument/2006/relationships" ax:classid="{5512D118-5CC6-11CF-8D67-00AA00BDCE1D}" r:id="rId1" ax:persistence="persistStorage"/>
</file>

<file path=word/activeX/activeX257.xml><?xml version="1.0" encoding="utf-8"?>
<ax:ocx xmlns:ax="http://schemas.microsoft.com/office/2006/activeX" xmlns:r="http://schemas.openxmlformats.org/officeDocument/2006/relationships" ax:classid="{5512D118-5CC6-11CF-8D67-00AA00BDCE1D}" r:id="rId1" ax:persistence="persistStorage"/>
</file>

<file path=word/activeX/activeX258.xml><?xml version="1.0" encoding="utf-8"?>
<ax:ocx xmlns:ax="http://schemas.microsoft.com/office/2006/activeX" xmlns:r="http://schemas.openxmlformats.org/officeDocument/2006/relationships" ax:classid="{5512D118-5CC6-11CF-8D67-00AA00BDCE1D}" r:id="rId1" ax:persistence="persistStorage"/>
</file>

<file path=word/activeX/activeX259.xml><?xml version="1.0" encoding="utf-8"?>
<ax:ocx xmlns:ax="http://schemas.microsoft.com/office/2006/activeX" xmlns:r="http://schemas.openxmlformats.org/officeDocument/2006/relationships" ax:classid="{5512D118-5CC6-11CF-8D67-00AA00BDCE1D}" r:id="rId1" ax:persistence="persistStorage"/>
</file>

<file path=word/activeX/activeX26.xml><?xml version="1.0" encoding="utf-8"?>
<ax:ocx xmlns:ax="http://schemas.microsoft.com/office/2006/activeX" xmlns:r="http://schemas.openxmlformats.org/officeDocument/2006/relationships" ax:classid="{5512D11C-5CC6-11CF-8D67-00AA00BDCE1D}" r:id="rId1" ax:persistence="persistStorage"/>
</file>

<file path=word/activeX/activeX260.xml><?xml version="1.0" encoding="utf-8"?>
<ax:ocx xmlns:ax="http://schemas.microsoft.com/office/2006/activeX" xmlns:r="http://schemas.openxmlformats.org/officeDocument/2006/relationships" ax:classid="{5512D11C-5CC6-11CF-8D67-00AA00BDCE1D}" r:id="rId1" ax:persistence="persistStorage"/>
</file>

<file path=word/activeX/activeX261.xml><?xml version="1.0" encoding="utf-8"?>
<ax:ocx xmlns:ax="http://schemas.microsoft.com/office/2006/activeX" xmlns:r="http://schemas.openxmlformats.org/officeDocument/2006/relationships" ax:classid="{5512D118-5CC6-11CF-8D67-00AA00BDCE1D}" r:id="rId1" ax:persistence="persistStorage"/>
</file>

<file path=word/activeX/activeX262.xml><?xml version="1.0" encoding="utf-8"?>
<ax:ocx xmlns:ax="http://schemas.microsoft.com/office/2006/activeX" xmlns:r="http://schemas.openxmlformats.org/officeDocument/2006/relationships" ax:classid="{5512D118-5CC6-11CF-8D67-00AA00BDCE1D}" r:id="rId1" ax:persistence="persistStorage"/>
</file>

<file path=word/activeX/activeX263.xml><?xml version="1.0" encoding="utf-8"?>
<ax:ocx xmlns:ax="http://schemas.microsoft.com/office/2006/activeX" xmlns:r="http://schemas.openxmlformats.org/officeDocument/2006/relationships" ax:classid="{5512D118-5CC6-11CF-8D67-00AA00BDCE1D}" r:id="rId1" ax:persistence="persistStorage"/>
</file>

<file path=word/activeX/activeX264.xml><?xml version="1.0" encoding="utf-8"?>
<ax:ocx xmlns:ax="http://schemas.microsoft.com/office/2006/activeX" xmlns:r="http://schemas.openxmlformats.org/officeDocument/2006/relationships" ax:classid="{5512D118-5CC6-11CF-8D67-00AA00BDCE1D}" r:id="rId1" ax:persistence="persistStorage"/>
</file>

<file path=word/activeX/activeX265.xml><?xml version="1.0" encoding="utf-8"?>
<ax:ocx xmlns:ax="http://schemas.microsoft.com/office/2006/activeX" xmlns:r="http://schemas.openxmlformats.org/officeDocument/2006/relationships" ax:classid="{5512D11C-5CC6-11CF-8D67-00AA00BDCE1D}" r:id="rId1" ax:persistence="persistStorage"/>
</file>

<file path=word/activeX/activeX266.xml><?xml version="1.0" encoding="utf-8"?>
<ax:ocx xmlns:ax="http://schemas.microsoft.com/office/2006/activeX" xmlns:r="http://schemas.openxmlformats.org/officeDocument/2006/relationships" ax:classid="{5512D118-5CC6-11CF-8D67-00AA00BDCE1D}" r:id="rId1" ax:persistence="persistStorage"/>
</file>

<file path=word/activeX/activeX267.xml><?xml version="1.0" encoding="utf-8"?>
<ax:ocx xmlns:ax="http://schemas.microsoft.com/office/2006/activeX" xmlns:r="http://schemas.openxmlformats.org/officeDocument/2006/relationships" ax:classid="{5512D118-5CC6-11CF-8D67-00AA00BDCE1D}" r:id="rId1" ax:persistence="persistStorage"/>
</file>

<file path=word/activeX/activeX268.xml><?xml version="1.0" encoding="utf-8"?>
<ax:ocx xmlns:ax="http://schemas.microsoft.com/office/2006/activeX" xmlns:r="http://schemas.openxmlformats.org/officeDocument/2006/relationships" ax:classid="{5512D118-5CC6-11CF-8D67-00AA00BDCE1D}" r:id="rId1" ax:persistence="persistStorage"/>
</file>

<file path=word/activeX/activeX269.xml><?xml version="1.0" encoding="utf-8"?>
<ax:ocx xmlns:ax="http://schemas.microsoft.com/office/2006/activeX" xmlns:r="http://schemas.openxmlformats.org/officeDocument/2006/relationships" ax:classid="{5512D118-5CC6-11CF-8D67-00AA00BDCE1D}" r:id="rId1" ax:persistence="persistStorage"/>
</file>

<file path=word/activeX/activeX27.xml><?xml version="1.0" encoding="utf-8"?>
<ax:ocx xmlns:ax="http://schemas.microsoft.com/office/2006/activeX" xmlns:r="http://schemas.openxmlformats.org/officeDocument/2006/relationships" ax:classid="{5512D118-5CC6-11CF-8D67-00AA00BDCE1D}" r:id="rId1" ax:persistence="persistStorage"/>
</file>

<file path=word/activeX/activeX270.xml><?xml version="1.0" encoding="utf-8"?>
<ax:ocx xmlns:ax="http://schemas.microsoft.com/office/2006/activeX" xmlns:r="http://schemas.openxmlformats.org/officeDocument/2006/relationships" ax:classid="{5512D11C-5CC6-11CF-8D67-00AA00BDCE1D}" r:id="rId1" ax:persistence="persistStorage"/>
</file>

<file path=word/activeX/activeX271.xml><?xml version="1.0" encoding="utf-8"?>
<ax:ocx xmlns:ax="http://schemas.microsoft.com/office/2006/activeX" xmlns:r="http://schemas.openxmlformats.org/officeDocument/2006/relationships" ax:classid="{5512D118-5CC6-11CF-8D67-00AA00BDCE1D}" r:id="rId1" ax:persistence="persistStorage"/>
</file>

<file path=word/activeX/activeX272.xml><?xml version="1.0" encoding="utf-8"?>
<ax:ocx xmlns:ax="http://schemas.microsoft.com/office/2006/activeX" xmlns:r="http://schemas.openxmlformats.org/officeDocument/2006/relationships" ax:classid="{5512D118-5CC6-11CF-8D67-00AA00BDCE1D}" r:id="rId1" ax:persistence="persistStorage"/>
</file>

<file path=word/activeX/activeX273.xml><?xml version="1.0" encoding="utf-8"?>
<ax:ocx xmlns:ax="http://schemas.microsoft.com/office/2006/activeX" xmlns:r="http://schemas.openxmlformats.org/officeDocument/2006/relationships" ax:classid="{5512D118-5CC6-11CF-8D67-00AA00BDCE1D}" r:id="rId1" ax:persistence="persistStorage"/>
</file>

<file path=word/activeX/activeX274.xml><?xml version="1.0" encoding="utf-8"?>
<ax:ocx xmlns:ax="http://schemas.microsoft.com/office/2006/activeX" xmlns:r="http://schemas.openxmlformats.org/officeDocument/2006/relationships" ax:classid="{5512D118-5CC6-11CF-8D67-00AA00BDCE1D}" r:id="rId1" ax:persistence="persistStorage"/>
</file>

<file path=word/activeX/activeX275.xml><?xml version="1.0" encoding="utf-8"?>
<ax:ocx xmlns:ax="http://schemas.microsoft.com/office/2006/activeX" xmlns:r="http://schemas.openxmlformats.org/officeDocument/2006/relationships" ax:classid="{5512D11C-5CC6-11CF-8D67-00AA00BDCE1D}" r:id="rId1" ax:persistence="persistStorage"/>
</file>

<file path=word/activeX/activeX276.xml><?xml version="1.0" encoding="utf-8"?>
<ax:ocx xmlns:ax="http://schemas.microsoft.com/office/2006/activeX" xmlns:r="http://schemas.openxmlformats.org/officeDocument/2006/relationships" ax:classid="{5512D118-5CC6-11CF-8D67-00AA00BDCE1D}" r:id="rId1" ax:persistence="persistStorage"/>
</file>

<file path=word/activeX/activeX277.xml><?xml version="1.0" encoding="utf-8"?>
<ax:ocx xmlns:ax="http://schemas.microsoft.com/office/2006/activeX" xmlns:r="http://schemas.openxmlformats.org/officeDocument/2006/relationships" ax:classid="{5512D118-5CC6-11CF-8D67-00AA00BDCE1D}" r:id="rId1" ax:persistence="persistStorage"/>
</file>

<file path=word/activeX/activeX278.xml><?xml version="1.0" encoding="utf-8"?>
<ax:ocx xmlns:ax="http://schemas.microsoft.com/office/2006/activeX" xmlns:r="http://schemas.openxmlformats.org/officeDocument/2006/relationships" ax:classid="{5512D118-5CC6-11CF-8D67-00AA00BDCE1D}" r:id="rId1" ax:persistence="persistStorage"/>
</file>

<file path=word/activeX/activeX279.xml><?xml version="1.0" encoding="utf-8"?>
<ax:ocx xmlns:ax="http://schemas.microsoft.com/office/2006/activeX" xmlns:r="http://schemas.openxmlformats.org/officeDocument/2006/relationships" ax:classid="{5512D118-5CC6-11CF-8D67-00AA00BDCE1D}" r:id="rId1" ax:persistence="persistStorage"/>
</file>

<file path=word/activeX/activeX28.xml><?xml version="1.0" encoding="utf-8"?>
<ax:ocx xmlns:ax="http://schemas.microsoft.com/office/2006/activeX" xmlns:r="http://schemas.openxmlformats.org/officeDocument/2006/relationships" ax:classid="{5512D118-5CC6-11CF-8D67-00AA00BDCE1D}" r:id="rId1" ax:persistence="persistStorage"/>
</file>

<file path=word/activeX/activeX280.xml><?xml version="1.0" encoding="utf-8"?>
<ax:ocx xmlns:ax="http://schemas.microsoft.com/office/2006/activeX" xmlns:r="http://schemas.openxmlformats.org/officeDocument/2006/relationships" ax:classid="{5512D11C-5CC6-11CF-8D67-00AA00BDCE1D}" r:id="rId1" ax:persistence="persistStorage"/>
</file>

<file path=word/activeX/activeX281.xml><?xml version="1.0" encoding="utf-8"?>
<ax:ocx xmlns:ax="http://schemas.microsoft.com/office/2006/activeX" xmlns:r="http://schemas.openxmlformats.org/officeDocument/2006/relationships" ax:classid="{5512D118-5CC6-11CF-8D67-00AA00BDCE1D}" r:id="rId1" ax:persistence="persistStorage"/>
</file>

<file path=word/activeX/activeX282.xml><?xml version="1.0" encoding="utf-8"?>
<ax:ocx xmlns:ax="http://schemas.microsoft.com/office/2006/activeX" xmlns:r="http://schemas.openxmlformats.org/officeDocument/2006/relationships" ax:classid="{5512D118-5CC6-11CF-8D67-00AA00BDCE1D}" r:id="rId1" ax:persistence="persistStorage"/>
</file>

<file path=word/activeX/activeX283.xml><?xml version="1.0" encoding="utf-8"?>
<ax:ocx xmlns:ax="http://schemas.microsoft.com/office/2006/activeX" xmlns:r="http://schemas.openxmlformats.org/officeDocument/2006/relationships" ax:classid="{5512D118-5CC6-11CF-8D67-00AA00BDCE1D}" r:id="rId1" ax:persistence="persistStorage"/>
</file>

<file path=word/activeX/activeX284.xml><?xml version="1.0" encoding="utf-8"?>
<ax:ocx xmlns:ax="http://schemas.microsoft.com/office/2006/activeX" xmlns:r="http://schemas.openxmlformats.org/officeDocument/2006/relationships" ax:classid="{5512D118-5CC6-11CF-8D67-00AA00BDCE1D}" r:id="rId1" ax:persistence="persistStorage"/>
</file>

<file path=word/activeX/activeX285.xml><?xml version="1.0" encoding="utf-8"?>
<ax:ocx xmlns:ax="http://schemas.microsoft.com/office/2006/activeX" xmlns:r="http://schemas.openxmlformats.org/officeDocument/2006/relationships" ax:classid="{5512D11C-5CC6-11CF-8D67-00AA00BDCE1D}" r:id="rId1" ax:persistence="persistStorage"/>
</file>

<file path=word/activeX/activeX286.xml><?xml version="1.0" encoding="utf-8"?>
<ax:ocx xmlns:ax="http://schemas.microsoft.com/office/2006/activeX" xmlns:r="http://schemas.openxmlformats.org/officeDocument/2006/relationships" ax:classid="{5512D118-5CC6-11CF-8D67-00AA00BDCE1D}" r:id="rId1" ax:persistence="persistStorage"/>
</file>

<file path=word/activeX/activeX287.xml><?xml version="1.0" encoding="utf-8"?>
<ax:ocx xmlns:ax="http://schemas.microsoft.com/office/2006/activeX" xmlns:r="http://schemas.openxmlformats.org/officeDocument/2006/relationships" ax:classid="{5512D118-5CC6-11CF-8D67-00AA00BDCE1D}" r:id="rId1" ax:persistence="persistStorage"/>
</file>

<file path=word/activeX/activeX288.xml><?xml version="1.0" encoding="utf-8"?>
<ax:ocx xmlns:ax="http://schemas.microsoft.com/office/2006/activeX" xmlns:r="http://schemas.openxmlformats.org/officeDocument/2006/relationships" ax:classid="{5512D118-5CC6-11CF-8D67-00AA00BDCE1D}" r:id="rId1" ax:persistence="persistStorage"/>
</file>

<file path=word/activeX/activeX289.xml><?xml version="1.0" encoding="utf-8"?>
<ax:ocx xmlns:ax="http://schemas.microsoft.com/office/2006/activeX" xmlns:r="http://schemas.openxmlformats.org/officeDocument/2006/relationships" ax:classid="{5512D118-5CC6-11CF-8D67-00AA00BDCE1D}" r:id="rId1" ax:persistence="persistStorage"/>
</file>

<file path=word/activeX/activeX29.xml><?xml version="1.0" encoding="utf-8"?>
<ax:ocx xmlns:ax="http://schemas.microsoft.com/office/2006/activeX" xmlns:r="http://schemas.openxmlformats.org/officeDocument/2006/relationships" ax:classid="{5512D118-5CC6-11CF-8D67-00AA00BDCE1D}" r:id="rId1" ax:persistence="persistStorage"/>
</file>

<file path=word/activeX/activeX290.xml><?xml version="1.0" encoding="utf-8"?>
<ax:ocx xmlns:ax="http://schemas.microsoft.com/office/2006/activeX" xmlns:r="http://schemas.openxmlformats.org/officeDocument/2006/relationships" ax:classid="{5512D11C-5CC6-11CF-8D67-00AA00BDCE1D}" r:id="rId1" ax:persistence="persistStorage"/>
</file>

<file path=word/activeX/activeX291.xml><?xml version="1.0" encoding="utf-8"?>
<ax:ocx xmlns:ax="http://schemas.microsoft.com/office/2006/activeX" xmlns:r="http://schemas.openxmlformats.org/officeDocument/2006/relationships" ax:classid="{5512D118-5CC6-11CF-8D67-00AA00BDCE1D}" r:id="rId1" ax:persistence="persistStorage"/>
</file>

<file path=word/activeX/activeX292.xml><?xml version="1.0" encoding="utf-8"?>
<ax:ocx xmlns:ax="http://schemas.microsoft.com/office/2006/activeX" xmlns:r="http://schemas.openxmlformats.org/officeDocument/2006/relationships" ax:classid="{5512D118-5CC6-11CF-8D67-00AA00BDCE1D}" r:id="rId1" ax:persistence="persistStorage"/>
</file>

<file path=word/activeX/activeX293.xml><?xml version="1.0" encoding="utf-8"?>
<ax:ocx xmlns:ax="http://schemas.microsoft.com/office/2006/activeX" xmlns:r="http://schemas.openxmlformats.org/officeDocument/2006/relationships" ax:classid="{5512D118-5CC6-11CF-8D67-00AA00BDCE1D}" r:id="rId1" ax:persistence="persistStorage"/>
</file>

<file path=word/activeX/activeX294.xml><?xml version="1.0" encoding="utf-8"?>
<ax:ocx xmlns:ax="http://schemas.microsoft.com/office/2006/activeX" xmlns:r="http://schemas.openxmlformats.org/officeDocument/2006/relationships" ax:classid="{5512D118-5CC6-11CF-8D67-00AA00BDCE1D}" r:id="rId1" ax:persistence="persistStorage"/>
</file>

<file path=word/activeX/activeX295.xml><?xml version="1.0" encoding="utf-8"?>
<ax:ocx xmlns:ax="http://schemas.microsoft.com/office/2006/activeX" xmlns:r="http://schemas.openxmlformats.org/officeDocument/2006/relationships" ax:classid="{5512D11C-5CC6-11CF-8D67-00AA00BDCE1D}" r:id="rId1" ax:persistence="persistStorage"/>
</file>

<file path=word/activeX/activeX296.xml><?xml version="1.0" encoding="utf-8"?>
<ax:ocx xmlns:ax="http://schemas.microsoft.com/office/2006/activeX" xmlns:r="http://schemas.openxmlformats.org/officeDocument/2006/relationships" ax:classid="{5512D118-5CC6-11CF-8D67-00AA00BDCE1D}" r:id="rId1" ax:persistence="persistStorage"/>
</file>

<file path=word/activeX/activeX297.xml><?xml version="1.0" encoding="utf-8"?>
<ax:ocx xmlns:ax="http://schemas.microsoft.com/office/2006/activeX" xmlns:r="http://schemas.openxmlformats.org/officeDocument/2006/relationships" ax:classid="{5512D118-5CC6-11CF-8D67-00AA00BDCE1D}" r:id="rId1" ax:persistence="persistStorage"/>
</file>

<file path=word/activeX/activeX298.xml><?xml version="1.0" encoding="utf-8"?>
<ax:ocx xmlns:ax="http://schemas.microsoft.com/office/2006/activeX" xmlns:r="http://schemas.openxmlformats.org/officeDocument/2006/relationships" ax:classid="{5512D118-5CC6-11CF-8D67-00AA00BDCE1D}" r:id="rId1" ax:persistence="persistStorage"/>
</file>

<file path=word/activeX/activeX299.xml><?xml version="1.0" encoding="utf-8"?>
<ax:ocx xmlns:ax="http://schemas.microsoft.com/office/2006/activeX" xmlns:r="http://schemas.openxmlformats.org/officeDocument/2006/relationships" ax:classid="{5512D118-5CC6-11CF-8D67-00AA00BDCE1D}" r:id="rId1" ax:persistence="persistStorage"/>
</file>

<file path=word/activeX/activeX3.xml><?xml version="1.0" encoding="utf-8"?>
<ax:ocx xmlns:ax="http://schemas.microsoft.com/office/2006/activeX" xmlns:r="http://schemas.openxmlformats.org/officeDocument/2006/relationships" ax:classid="{5512D118-5CC6-11CF-8D67-00AA00BDCE1D}" r:id="rId1" ax:persistence="persistStorage"/>
</file>

<file path=word/activeX/activeX30.xml><?xml version="1.0" encoding="utf-8"?>
<ax:ocx xmlns:ax="http://schemas.microsoft.com/office/2006/activeX" xmlns:r="http://schemas.openxmlformats.org/officeDocument/2006/relationships" ax:classid="{5512D118-5CC6-11CF-8D67-00AA00BDCE1D}" r:id="rId1" ax:persistence="persistStorage"/>
</file>

<file path=word/activeX/activeX300.xml><?xml version="1.0" encoding="utf-8"?>
<ax:ocx xmlns:ax="http://schemas.microsoft.com/office/2006/activeX" xmlns:r="http://schemas.openxmlformats.org/officeDocument/2006/relationships" ax:classid="{5512D11C-5CC6-11CF-8D67-00AA00BDCE1D}" r:id="rId1" ax:persistence="persistStorage"/>
</file>

<file path=word/activeX/activeX301.xml><?xml version="1.0" encoding="utf-8"?>
<ax:ocx xmlns:ax="http://schemas.microsoft.com/office/2006/activeX" xmlns:r="http://schemas.openxmlformats.org/officeDocument/2006/relationships" ax:classid="{5512D118-5CC6-11CF-8D67-00AA00BDCE1D}" r:id="rId1" ax:persistence="persistStorage"/>
</file>

<file path=word/activeX/activeX302.xml><?xml version="1.0" encoding="utf-8"?>
<ax:ocx xmlns:ax="http://schemas.microsoft.com/office/2006/activeX" xmlns:r="http://schemas.openxmlformats.org/officeDocument/2006/relationships" ax:classid="{5512D118-5CC6-11CF-8D67-00AA00BDCE1D}" r:id="rId1" ax:persistence="persistStorage"/>
</file>

<file path=word/activeX/activeX303.xml><?xml version="1.0" encoding="utf-8"?>
<ax:ocx xmlns:ax="http://schemas.microsoft.com/office/2006/activeX" xmlns:r="http://schemas.openxmlformats.org/officeDocument/2006/relationships" ax:classid="{5512D118-5CC6-11CF-8D67-00AA00BDCE1D}" r:id="rId1" ax:persistence="persistStorage"/>
</file>

<file path=word/activeX/activeX304.xml><?xml version="1.0" encoding="utf-8"?>
<ax:ocx xmlns:ax="http://schemas.microsoft.com/office/2006/activeX" xmlns:r="http://schemas.openxmlformats.org/officeDocument/2006/relationships" ax:classid="{5512D118-5CC6-11CF-8D67-00AA00BDCE1D}" r:id="rId1" ax:persistence="persistStorage"/>
</file>

<file path=word/activeX/activeX305.xml><?xml version="1.0" encoding="utf-8"?>
<ax:ocx xmlns:ax="http://schemas.microsoft.com/office/2006/activeX" xmlns:r="http://schemas.openxmlformats.org/officeDocument/2006/relationships" ax:classid="{5512D11C-5CC6-11CF-8D67-00AA00BDCE1D}" r:id="rId1" ax:persistence="persistStorage"/>
</file>

<file path=word/activeX/activeX306.xml><?xml version="1.0" encoding="utf-8"?>
<ax:ocx xmlns:ax="http://schemas.microsoft.com/office/2006/activeX" xmlns:r="http://schemas.openxmlformats.org/officeDocument/2006/relationships" ax:classid="{5512D118-5CC6-11CF-8D67-00AA00BDCE1D}" r:id="rId1" ax:persistence="persistStorage"/>
</file>

<file path=word/activeX/activeX307.xml><?xml version="1.0" encoding="utf-8"?>
<ax:ocx xmlns:ax="http://schemas.microsoft.com/office/2006/activeX" xmlns:r="http://schemas.openxmlformats.org/officeDocument/2006/relationships" ax:classid="{5512D118-5CC6-11CF-8D67-00AA00BDCE1D}" r:id="rId1" ax:persistence="persistStorage"/>
</file>

<file path=word/activeX/activeX308.xml><?xml version="1.0" encoding="utf-8"?>
<ax:ocx xmlns:ax="http://schemas.microsoft.com/office/2006/activeX" xmlns:r="http://schemas.openxmlformats.org/officeDocument/2006/relationships" ax:classid="{5512D118-5CC6-11CF-8D67-00AA00BDCE1D}" r:id="rId1" ax:persistence="persistStorage"/>
</file>

<file path=word/activeX/activeX309.xml><?xml version="1.0" encoding="utf-8"?>
<ax:ocx xmlns:ax="http://schemas.microsoft.com/office/2006/activeX" xmlns:r="http://schemas.openxmlformats.org/officeDocument/2006/relationships" ax:classid="{5512D118-5CC6-11CF-8D67-00AA00BDCE1D}" r:id="rId1" ax:persistence="persistStorage"/>
</file>

<file path=word/activeX/activeX31.xml><?xml version="1.0" encoding="utf-8"?>
<ax:ocx xmlns:ax="http://schemas.microsoft.com/office/2006/activeX" xmlns:r="http://schemas.openxmlformats.org/officeDocument/2006/relationships" ax:classid="{5512D11C-5CC6-11CF-8D67-00AA00BDCE1D}" r:id="rId1" ax:persistence="persistStorage"/>
</file>

<file path=word/activeX/activeX310.xml><?xml version="1.0" encoding="utf-8"?>
<ax:ocx xmlns:ax="http://schemas.microsoft.com/office/2006/activeX" xmlns:r="http://schemas.openxmlformats.org/officeDocument/2006/relationships" ax:classid="{5512D11C-5CC6-11CF-8D67-00AA00BDCE1D}" r:id="rId1" ax:persistence="persistStorage"/>
</file>

<file path=word/activeX/activeX311.xml><?xml version="1.0" encoding="utf-8"?>
<ax:ocx xmlns:ax="http://schemas.microsoft.com/office/2006/activeX" xmlns:r="http://schemas.openxmlformats.org/officeDocument/2006/relationships" ax:classid="{5512D118-5CC6-11CF-8D67-00AA00BDCE1D}" r:id="rId1" ax:persistence="persistStorage"/>
</file>

<file path=word/activeX/activeX312.xml><?xml version="1.0" encoding="utf-8"?>
<ax:ocx xmlns:ax="http://schemas.microsoft.com/office/2006/activeX" xmlns:r="http://schemas.openxmlformats.org/officeDocument/2006/relationships" ax:classid="{5512D118-5CC6-11CF-8D67-00AA00BDCE1D}" r:id="rId1" ax:persistence="persistStorage"/>
</file>

<file path=word/activeX/activeX313.xml><?xml version="1.0" encoding="utf-8"?>
<ax:ocx xmlns:ax="http://schemas.microsoft.com/office/2006/activeX" xmlns:r="http://schemas.openxmlformats.org/officeDocument/2006/relationships" ax:classid="{5512D118-5CC6-11CF-8D67-00AA00BDCE1D}" r:id="rId1" ax:persistence="persistStorage"/>
</file>

<file path=word/activeX/activeX314.xml><?xml version="1.0" encoding="utf-8"?>
<ax:ocx xmlns:ax="http://schemas.microsoft.com/office/2006/activeX" xmlns:r="http://schemas.openxmlformats.org/officeDocument/2006/relationships" ax:classid="{5512D118-5CC6-11CF-8D67-00AA00BDCE1D}" r:id="rId1" ax:persistence="persistStorage"/>
</file>

<file path=word/activeX/activeX315.xml><?xml version="1.0" encoding="utf-8"?>
<ax:ocx xmlns:ax="http://schemas.microsoft.com/office/2006/activeX" xmlns:r="http://schemas.openxmlformats.org/officeDocument/2006/relationships" ax:classid="{5512D11C-5CC6-11CF-8D67-00AA00BDCE1D}" r:id="rId1" ax:persistence="persistStorage"/>
</file>

<file path=word/activeX/activeX316.xml><?xml version="1.0" encoding="utf-8"?>
<ax:ocx xmlns:ax="http://schemas.microsoft.com/office/2006/activeX" xmlns:r="http://schemas.openxmlformats.org/officeDocument/2006/relationships" ax:classid="{5512D118-5CC6-11CF-8D67-00AA00BDCE1D}" r:id="rId1" ax:persistence="persistStorage"/>
</file>

<file path=word/activeX/activeX317.xml><?xml version="1.0" encoding="utf-8"?>
<ax:ocx xmlns:ax="http://schemas.microsoft.com/office/2006/activeX" xmlns:r="http://schemas.openxmlformats.org/officeDocument/2006/relationships" ax:classid="{5512D118-5CC6-11CF-8D67-00AA00BDCE1D}" r:id="rId1" ax:persistence="persistStorage"/>
</file>

<file path=word/activeX/activeX318.xml><?xml version="1.0" encoding="utf-8"?>
<ax:ocx xmlns:ax="http://schemas.microsoft.com/office/2006/activeX" xmlns:r="http://schemas.openxmlformats.org/officeDocument/2006/relationships" ax:classid="{5512D118-5CC6-11CF-8D67-00AA00BDCE1D}" r:id="rId1" ax:persistence="persistStorage"/>
</file>

<file path=word/activeX/activeX319.xml><?xml version="1.0" encoding="utf-8"?>
<ax:ocx xmlns:ax="http://schemas.microsoft.com/office/2006/activeX" xmlns:r="http://schemas.openxmlformats.org/officeDocument/2006/relationships" ax:classid="{5512D118-5CC6-11CF-8D67-00AA00BDCE1D}" r:id="rId1" ax:persistence="persistStorage"/>
</file>

<file path=word/activeX/activeX32.xml><?xml version="1.0" encoding="utf-8"?>
<ax:ocx xmlns:ax="http://schemas.microsoft.com/office/2006/activeX" xmlns:r="http://schemas.openxmlformats.org/officeDocument/2006/relationships" ax:classid="{5512D118-5CC6-11CF-8D67-00AA00BDCE1D}" r:id="rId1" ax:persistence="persistStorage"/>
</file>

<file path=word/activeX/activeX320.xml><?xml version="1.0" encoding="utf-8"?>
<ax:ocx xmlns:ax="http://schemas.microsoft.com/office/2006/activeX" xmlns:r="http://schemas.openxmlformats.org/officeDocument/2006/relationships" ax:classid="{5512D11C-5CC6-11CF-8D67-00AA00BDCE1D}" r:id="rId1" ax:persistence="persistStorage"/>
</file>

<file path=word/activeX/activeX321.xml><?xml version="1.0" encoding="utf-8"?>
<ax:ocx xmlns:ax="http://schemas.microsoft.com/office/2006/activeX" xmlns:r="http://schemas.openxmlformats.org/officeDocument/2006/relationships" ax:classid="{5512D11C-5CC6-11CF-8D67-00AA00BDCE1D}" r:id="rId1" ax:persistence="persistStorage"/>
</file>

<file path=word/activeX/activeX322.xml><?xml version="1.0" encoding="utf-8"?>
<ax:ocx xmlns:ax="http://schemas.microsoft.com/office/2006/activeX" xmlns:r="http://schemas.openxmlformats.org/officeDocument/2006/relationships" ax:classid="{5512D118-5CC6-11CF-8D67-00AA00BDCE1D}" r:id="rId1" ax:persistence="persistStorage"/>
</file>

<file path=word/activeX/activeX323.xml><?xml version="1.0" encoding="utf-8"?>
<ax:ocx xmlns:ax="http://schemas.microsoft.com/office/2006/activeX" xmlns:r="http://schemas.openxmlformats.org/officeDocument/2006/relationships" ax:classid="{5512D118-5CC6-11CF-8D67-00AA00BDCE1D}" r:id="rId1" ax:persistence="persistStorage"/>
</file>

<file path=word/activeX/activeX324.xml><?xml version="1.0" encoding="utf-8"?>
<ax:ocx xmlns:ax="http://schemas.microsoft.com/office/2006/activeX" xmlns:r="http://schemas.openxmlformats.org/officeDocument/2006/relationships" ax:classid="{5512D11C-5CC6-11CF-8D67-00AA00BDCE1D}" r:id="rId1" ax:persistence="persistStorage"/>
</file>

<file path=word/activeX/activeX325.xml><?xml version="1.0" encoding="utf-8"?>
<ax:ocx xmlns:ax="http://schemas.microsoft.com/office/2006/activeX" xmlns:r="http://schemas.openxmlformats.org/officeDocument/2006/relationships" ax:classid="{5512D118-5CC6-11CF-8D67-00AA00BDCE1D}" r:id="rId1" ax:persistence="persistStorage"/>
</file>

<file path=word/activeX/activeX326.xml><?xml version="1.0" encoding="utf-8"?>
<ax:ocx xmlns:ax="http://schemas.microsoft.com/office/2006/activeX" xmlns:r="http://schemas.openxmlformats.org/officeDocument/2006/relationships" ax:classid="{5512D118-5CC6-11CF-8D67-00AA00BDCE1D}" r:id="rId1" ax:persistence="persistStorage"/>
</file>

<file path=word/activeX/activeX327.xml><?xml version="1.0" encoding="utf-8"?>
<ax:ocx xmlns:ax="http://schemas.microsoft.com/office/2006/activeX" xmlns:r="http://schemas.openxmlformats.org/officeDocument/2006/relationships" ax:classid="{5512D11C-5CC6-11CF-8D67-00AA00BDCE1D}" r:id="rId1" ax:persistence="persistStorage"/>
</file>

<file path=word/activeX/activeX328.xml><?xml version="1.0" encoding="utf-8"?>
<ax:ocx xmlns:ax="http://schemas.microsoft.com/office/2006/activeX" xmlns:r="http://schemas.openxmlformats.org/officeDocument/2006/relationships" ax:classid="{5512D118-5CC6-11CF-8D67-00AA00BDCE1D}" r:id="rId1" ax:persistence="persistStorage"/>
</file>

<file path=word/activeX/activeX329.xml><?xml version="1.0" encoding="utf-8"?>
<ax:ocx xmlns:ax="http://schemas.microsoft.com/office/2006/activeX" xmlns:r="http://schemas.openxmlformats.org/officeDocument/2006/relationships" ax:classid="{5512D118-5CC6-11CF-8D67-00AA00BDCE1D}" r:id="rId1" ax:persistence="persistStorage"/>
</file>

<file path=word/activeX/activeX33.xml><?xml version="1.0" encoding="utf-8"?>
<ax:ocx xmlns:ax="http://schemas.microsoft.com/office/2006/activeX" xmlns:r="http://schemas.openxmlformats.org/officeDocument/2006/relationships" ax:classid="{5512D118-5CC6-11CF-8D67-00AA00BDCE1D}" r:id="rId1" ax:persistence="persistStorage"/>
</file>

<file path=word/activeX/activeX330.xml><?xml version="1.0" encoding="utf-8"?>
<ax:ocx xmlns:ax="http://schemas.microsoft.com/office/2006/activeX" xmlns:r="http://schemas.openxmlformats.org/officeDocument/2006/relationships" ax:classid="{5512D11C-5CC6-11CF-8D67-00AA00BDCE1D}" r:id="rId1" ax:persistence="persistStorage"/>
</file>

<file path=word/activeX/activeX331.xml><?xml version="1.0" encoding="utf-8"?>
<ax:ocx xmlns:ax="http://schemas.microsoft.com/office/2006/activeX" xmlns:r="http://schemas.openxmlformats.org/officeDocument/2006/relationships" ax:classid="{5512D118-5CC6-11CF-8D67-00AA00BDCE1D}" r:id="rId1" ax:persistence="persistStorage"/>
</file>

<file path=word/activeX/activeX332.xml><?xml version="1.0" encoding="utf-8"?>
<ax:ocx xmlns:ax="http://schemas.microsoft.com/office/2006/activeX" xmlns:r="http://schemas.openxmlformats.org/officeDocument/2006/relationships" ax:classid="{5512D118-5CC6-11CF-8D67-00AA00BDCE1D}" r:id="rId1" ax:persistence="persistStorage"/>
</file>

<file path=word/activeX/activeX333.xml><?xml version="1.0" encoding="utf-8"?>
<ax:ocx xmlns:ax="http://schemas.microsoft.com/office/2006/activeX" xmlns:r="http://schemas.openxmlformats.org/officeDocument/2006/relationships" ax:classid="{5512D11C-5CC6-11CF-8D67-00AA00BDCE1D}" r:id="rId1" ax:persistence="persistStorage"/>
</file>

<file path=word/activeX/activeX334.xml><?xml version="1.0" encoding="utf-8"?>
<ax:ocx xmlns:ax="http://schemas.microsoft.com/office/2006/activeX" xmlns:r="http://schemas.openxmlformats.org/officeDocument/2006/relationships" ax:classid="{5512D118-5CC6-11CF-8D67-00AA00BDCE1D}" r:id="rId1" ax:persistence="persistStorage"/>
</file>

<file path=word/activeX/activeX335.xml><?xml version="1.0" encoding="utf-8"?>
<ax:ocx xmlns:ax="http://schemas.microsoft.com/office/2006/activeX" xmlns:r="http://schemas.openxmlformats.org/officeDocument/2006/relationships" ax:classid="{5512D118-5CC6-11CF-8D67-00AA00BDCE1D}" r:id="rId1" ax:persistence="persistStorage"/>
</file>

<file path=word/activeX/activeX336.xml><?xml version="1.0" encoding="utf-8"?>
<ax:ocx xmlns:ax="http://schemas.microsoft.com/office/2006/activeX" xmlns:r="http://schemas.openxmlformats.org/officeDocument/2006/relationships" ax:classid="{5512D11C-5CC6-11CF-8D67-00AA00BDCE1D}" r:id="rId1" ax:persistence="persistStorage"/>
</file>

<file path=word/activeX/activeX337.xml><?xml version="1.0" encoding="utf-8"?>
<ax:ocx xmlns:ax="http://schemas.microsoft.com/office/2006/activeX" xmlns:r="http://schemas.openxmlformats.org/officeDocument/2006/relationships" ax:classid="{5512D118-5CC6-11CF-8D67-00AA00BDCE1D}" r:id="rId1" ax:persistence="persistStorage"/>
</file>

<file path=word/activeX/activeX338.xml><?xml version="1.0" encoding="utf-8"?>
<ax:ocx xmlns:ax="http://schemas.microsoft.com/office/2006/activeX" xmlns:r="http://schemas.openxmlformats.org/officeDocument/2006/relationships" ax:classid="{5512D118-5CC6-11CF-8D67-00AA00BDCE1D}" r:id="rId1" ax:persistence="persistStorage"/>
</file>

<file path=word/activeX/activeX339.xml><?xml version="1.0" encoding="utf-8"?>
<ax:ocx xmlns:ax="http://schemas.microsoft.com/office/2006/activeX" xmlns:r="http://schemas.openxmlformats.org/officeDocument/2006/relationships" ax:classid="{5512D11C-5CC6-11CF-8D67-00AA00BDCE1D}" r:id="rId1" ax:persistence="persistStorage"/>
</file>

<file path=word/activeX/activeX34.xml><?xml version="1.0" encoding="utf-8"?>
<ax:ocx xmlns:ax="http://schemas.microsoft.com/office/2006/activeX" xmlns:r="http://schemas.openxmlformats.org/officeDocument/2006/relationships" ax:classid="{5512D118-5CC6-11CF-8D67-00AA00BDCE1D}" r:id="rId1" ax:persistence="persistStorage"/>
</file>

<file path=word/activeX/activeX340.xml><?xml version="1.0" encoding="utf-8"?>
<ax:ocx xmlns:ax="http://schemas.microsoft.com/office/2006/activeX" xmlns:r="http://schemas.openxmlformats.org/officeDocument/2006/relationships" ax:classid="{5512D118-5CC6-11CF-8D67-00AA00BDCE1D}" r:id="rId1" ax:persistence="persistStorage"/>
</file>

<file path=word/activeX/activeX341.xml><?xml version="1.0" encoding="utf-8"?>
<ax:ocx xmlns:ax="http://schemas.microsoft.com/office/2006/activeX" xmlns:r="http://schemas.openxmlformats.org/officeDocument/2006/relationships" ax:classid="{5512D118-5CC6-11CF-8D67-00AA00BDCE1D}" r:id="rId1" ax:persistence="persistStorage"/>
</file>

<file path=word/activeX/activeX342.xml><?xml version="1.0" encoding="utf-8"?>
<ax:ocx xmlns:ax="http://schemas.microsoft.com/office/2006/activeX" xmlns:r="http://schemas.openxmlformats.org/officeDocument/2006/relationships" ax:classid="{5512D11C-5CC6-11CF-8D67-00AA00BDCE1D}" r:id="rId1" ax:persistence="persistStorage"/>
</file>

<file path=word/activeX/activeX343.xml><?xml version="1.0" encoding="utf-8"?>
<ax:ocx xmlns:ax="http://schemas.microsoft.com/office/2006/activeX" xmlns:r="http://schemas.openxmlformats.org/officeDocument/2006/relationships" ax:classid="{5512D118-5CC6-11CF-8D67-00AA00BDCE1D}" r:id="rId1" ax:persistence="persistStorage"/>
</file>

<file path=word/activeX/activeX344.xml><?xml version="1.0" encoding="utf-8"?>
<ax:ocx xmlns:ax="http://schemas.microsoft.com/office/2006/activeX" xmlns:r="http://schemas.openxmlformats.org/officeDocument/2006/relationships" ax:classid="{5512D118-5CC6-11CF-8D67-00AA00BDCE1D}" r:id="rId1" ax:persistence="persistStorage"/>
</file>

<file path=word/activeX/activeX345.xml><?xml version="1.0" encoding="utf-8"?>
<ax:ocx xmlns:ax="http://schemas.microsoft.com/office/2006/activeX" xmlns:r="http://schemas.openxmlformats.org/officeDocument/2006/relationships" ax:classid="{5512D11C-5CC6-11CF-8D67-00AA00BDCE1D}" r:id="rId1" ax:persistence="persistStorage"/>
</file>

<file path=word/activeX/activeX346.xml><?xml version="1.0" encoding="utf-8"?>
<ax:ocx xmlns:ax="http://schemas.microsoft.com/office/2006/activeX" xmlns:r="http://schemas.openxmlformats.org/officeDocument/2006/relationships" ax:classid="{5512D118-5CC6-11CF-8D67-00AA00BDCE1D}" r:id="rId1" ax:persistence="persistStorage"/>
</file>

<file path=word/activeX/activeX347.xml><?xml version="1.0" encoding="utf-8"?>
<ax:ocx xmlns:ax="http://schemas.microsoft.com/office/2006/activeX" xmlns:r="http://schemas.openxmlformats.org/officeDocument/2006/relationships" ax:classid="{5512D118-5CC6-11CF-8D67-00AA00BDCE1D}" r:id="rId1" ax:persistence="persistStorage"/>
</file>

<file path=word/activeX/activeX348.xml><?xml version="1.0" encoding="utf-8"?>
<ax:ocx xmlns:ax="http://schemas.microsoft.com/office/2006/activeX" xmlns:r="http://schemas.openxmlformats.org/officeDocument/2006/relationships" ax:classid="{5512D11C-5CC6-11CF-8D67-00AA00BDCE1D}" r:id="rId1" ax:persistence="persistStorage"/>
</file>

<file path=word/activeX/activeX349.xml><?xml version="1.0" encoding="utf-8"?>
<ax:ocx xmlns:ax="http://schemas.microsoft.com/office/2006/activeX" xmlns:r="http://schemas.openxmlformats.org/officeDocument/2006/relationships" ax:classid="{5512D118-5CC6-11CF-8D67-00AA00BDCE1D}" r:id="rId1" ax:persistence="persistStorage"/>
</file>

<file path=word/activeX/activeX35.xml><?xml version="1.0" encoding="utf-8"?>
<ax:ocx xmlns:ax="http://schemas.microsoft.com/office/2006/activeX" xmlns:r="http://schemas.openxmlformats.org/officeDocument/2006/relationships" ax:classid="{5512D118-5CC6-11CF-8D67-00AA00BDCE1D}" r:id="rId1" ax:persistence="persistStorage"/>
</file>

<file path=word/activeX/activeX350.xml><?xml version="1.0" encoding="utf-8"?>
<ax:ocx xmlns:ax="http://schemas.microsoft.com/office/2006/activeX" xmlns:r="http://schemas.openxmlformats.org/officeDocument/2006/relationships" ax:classid="{5512D118-5CC6-11CF-8D67-00AA00BDCE1D}" r:id="rId1" ax:persistence="persistStorage"/>
</file>

<file path=word/activeX/activeX351.xml><?xml version="1.0" encoding="utf-8"?>
<ax:ocx xmlns:ax="http://schemas.microsoft.com/office/2006/activeX" xmlns:r="http://schemas.openxmlformats.org/officeDocument/2006/relationships" ax:classid="{5512D11C-5CC6-11CF-8D67-00AA00BDCE1D}" r:id="rId1" ax:persistence="persistStorage"/>
</file>

<file path=word/activeX/activeX352.xml><?xml version="1.0" encoding="utf-8"?>
<ax:ocx xmlns:ax="http://schemas.microsoft.com/office/2006/activeX" xmlns:r="http://schemas.openxmlformats.org/officeDocument/2006/relationships" ax:classid="{5512D11C-5CC6-11CF-8D67-00AA00BDCE1D}" r:id="rId1" ax:persistence="persistStorage"/>
</file>

<file path=word/activeX/activeX353.xml><?xml version="1.0" encoding="utf-8"?>
<ax:ocx xmlns:ax="http://schemas.microsoft.com/office/2006/activeX" xmlns:r="http://schemas.openxmlformats.org/officeDocument/2006/relationships" ax:classid="{5512D11C-5CC6-11CF-8D67-00AA00BDCE1D}" r:id="rId1" ax:persistence="persistStorage"/>
</file>

<file path=word/activeX/activeX354.xml><?xml version="1.0" encoding="utf-8"?>
<ax:ocx xmlns:ax="http://schemas.microsoft.com/office/2006/activeX" xmlns:r="http://schemas.openxmlformats.org/officeDocument/2006/relationships" ax:classid="{5512D11C-5CC6-11CF-8D67-00AA00BDCE1D}" r:id="rId1" ax:persistence="persistStorage"/>
</file>

<file path=word/activeX/activeX355.xml><?xml version="1.0" encoding="utf-8"?>
<ax:ocx xmlns:ax="http://schemas.microsoft.com/office/2006/activeX" xmlns:r="http://schemas.openxmlformats.org/officeDocument/2006/relationships" ax:classid="{5512D11C-5CC6-11CF-8D67-00AA00BDCE1D}" r:id="rId1" ax:persistence="persistStorage"/>
</file>

<file path=word/activeX/activeX356.xml><?xml version="1.0" encoding="utf-8"?>
<ax:ocx xmlns:ax="http://schemas.microsoft.com/office/2006/activeX" xmlns:r="http://schemas.openxmlformats.org/officeDocument/2006/relationships" ax:classid="{5512D11C-5CC6-11CF-8D67-00AA00BDCE1D}" r:id="rId1" ax:persistence="persistStorage"/>
</file>

<file path=word/activeX/activeX357.xml><?xml version="1.0" encoding="utf-8"?>
<ax:ocx xmlns:ax="http://schemas.microsoft.com/office/2006/activeX" xmlns:r="http://schemas.openxmlformats.org/officeDocument/2006/relationships" ax:classid="{5512D11C-5CC6-11CF-8D67-00AA00BDCE1D}" r:id="rId1" ax:persistence="persistStorage"/>
</file>

<file path=word/activeX/activeX358.xml><?xml version="1.0" encoding="utf-8"?>
<ax:ocx xmlns:ax="http://schemas.microsoft.com/office/2006/activeX" xmlns:r="http://schemas.openxmlformats.org/officeDocument/2006/relationships" ax:classid="{5512D11C-5CC6-11CF-8D67-00AA00BDCE1D}" r:id="rId1" ax:persistence="persistStorage"/>
</file>

<file path=word/activeX/activeX359.xml><?xml version="1.0" encoding="utf-8"?>
<ax:ocx xmlns:ax="http://schemas.microsoft.com/office/2006/activeX" xmlns:r="http://schemas.openxmlformats.org/officeDocument/2006/relationships" ax:classid="{5512D11C-5CC6-11CF-8D67-00AA00BDCE1D}" r:id="rId1" ax:persistence="persistStorage"/>
</file>

<file path=word/activeX/activeX36.xml><?xml version="1.0" encoding="utf-8"?>
<ax:ocx xmlns:ax="http://schemas.microsoft.com/office/2006/activeX" xmlns:r="http://schemas.openxmlformats.org/officeDocument/2006/relationships" ax:classid="{5512D11C-5CC6-11CF-8D67-00AA00BDCE1D}" r:id="rId1" ax:persistence="persistStorage"/>
</file>

<file path=word/activeX/activeX360.xml><?xml version="1.0" encoding="utf-8"?>
<ax:ocx xmlns:ax="http://schemas.microsoft.com/office/2006/activeX" xmlns:r="http://schemas.openxmlformats.org/officeDocument/2006/relationships" ax:classid="{5512D11C-5CC6-11CF-8D67-00AA00BDCE1D}" r:id="rId1" ax:persistence="persistStorage"/>
</file>

<file path=word/activeX/activeX361.xml><?xml version="1.0" encoding="utf-8"?>
<ax:ocx xmlns:ax="http://schemas.microsoft.com/office/2006/activeX" xmlns:r="http://schemas.openxmlformats.org/officeDocument/2006/relationships" ax:classid="{5512D11C-5CC6-11CF-8D67-00AA00BDCE1D}" r:id="rId1" ax:persistence="persistStorage"/>
</file>

<file path=word/activeX/activeX362.xml><?xml version="1.0" encoding="utf-8"?>
<ax:ocx xmlns:ax="http://schemas.microsoft.com/office/2006/activeX" xmlns:r="http://schemas.openxmlformats.org/officeDocument/2006/relationships" ax:classid="{5512D118-5CC6-11CF-8D67-00AA00BDCE1D}" r:id="rId1" ax:persistence="persistStorage"/>
</file>

<file path=word/activeX/activeX363.xml><?xml version="1.0" encoding="utf-8"?>
<ax:ocx xmlns:ax="http://schemas.microsoft.com/office/2006/activeX" xmlns:r="http://schemas.openxmlformats.org/officeDocument/2006/relationships" ax:classid="{5512D118-5CC6-11CF-8D67-00AA00BDCE1D}" r:id="rId1" ax:persistence="persistStorage"/>
</file>

<file path=word/activeX/activeX364.xml><?xml version="1.0" encoding="utf-8"?>
<ax:ocx xmlns:ax="http://schemas.microsoft.com/office/2006/activeX" xmlns:r="http://schemas.openxmlformats.org/officeDocument/2006/relationships" ax:classid="{5512D118-5CC6-11CF-8D67-00AA00BDCE1D}" r:id="rId1" ax:persistence="persistStorage"/>
</file>

<file path=word/activeX/activeX365.xml><?xml version="1.0" encoding="utf-8"?>
<ax:ocx xmlns:ax="http://schemas.microsoft.com/office/2006/activeX" xmlns:r="http://schemas.openxmlformats.org/officeDocument/2006/relationships" ax:classid="{5512D118-5CC6-11CF-8D67-00AA00BDCE1D}" r:id="rId1" ax:persistence="persistStorage"/>
</file>

<file path=word/activeX/activeX366.xml><?xml version="1.0" encoding="utf-8"?>
<ax:ocx xmlns:ax="http://schemas.microsoft.com/office/2006/activeX" xmlns:r="http://schemas.openxmlformats.org/officeDocument/2006/relationships" ax:classid="{5512D11C-5CC6-11CF-8D67-00AA00BDCE1D}" r:id="rId1" ax:persistence="persistStorage"/>
</file>

<file path=word/activeX/activeX367.xml><?xml version="1.0" encoding="utf-8"?>
<ax:ocx xmlns:ax="http://schemas.microsoft.com/office/2006/activeX" xmlns:r="http://schemas.openxmlformats.org/officeDocument/2006/relationships" ax:classid="{5512D118-5CC6-11CF-8D67-00AA00BDCE1D}" r:id="rId1" ax:persistence="persistStorage"/>
</file>

<file path=word/activeX/activeX368.xml><?xml version="1.0" encoding="utf-8"?>
<ax:ocx xmlns:ax="http://schemas.microsoft.com/office/2006/activeX" xmlns:r="http://schemas.openxmlformats.org/officeDocument/2006/relationships" ax:classid="{5512D118-5CC6-11CF-8D67-00AA00BDCE1D}" r:id="rId1" ax:persistence="persistStorage"/>
</file>

<file path=word/activeX/activeX369.xml><?xml version="1.0" encoding="utf-8"?>
<ax:ocx xmlns:ax="http://schemas.microsoft.com/office/2006/activeX" xmlns:r="http://schemas.openxmlformats.org/officeDocument/2006/relationships" ax:classid="{5512D118-5CC6-11CF-8D67-00AA00BDCE1D}" r:id="rId1" ax:persistence="persistStorage"/>
</file>

<file path=word/activeX/activeX37.xml><?xml version="1.0" encoding="utf-8"?>
<ax:ocx xmlns:ax="http://schemas.microsoft.com/office/2006/activeX" xmlns:r="http://schemas.openxmlformats.org/officeDocument/2006/relationships" ax:classid="{5512D118-5CC6-11CF-8D67-00AA00BDCE1D}" r:id="rId1" ax:persistence="persistStorage"/>
</file>

<file path=word/activeX/activeX370.xml><?xml version="1.0" encoding="utf-8"?>
<ax:ocx xmlns:ax="http://schemas.microsoft.com/office/2006/activeX" xmlns:r="http://schemas.openxmlformats.org/officeDocument/2006/relationships" ax:classid="{5512D118-5CC6-11CF-8D67-00AA00BDCE1D}" r:id="rId1" ax:persistence="persistStorage"/>
</file>

<file path=word/activeX/activeX371.xml><?xml version="1.0" encoding="utf-8"?>
<ax:ocx xmlns:ax="http://schemas.microsoft.com/office/2006/activeX" xmlns:r="http://schemas.openxmlformats.org/officeDocument/2006/relationships" ax:classid="{5512D11C-5CC6-11CF-8D67-00AA00BDCE1D}" r:id="rId1" ax:persistence="persistStorage"/>
</file>

<file path=word/activeX/activeX372.xml><?xml version="1.0" encoding="utf-8"?>
<ax:ocx xmlns:ax="http://schemas.microsoft.com/office/2006/activeX" xmlns:r="http://schemas.openxmlformats.org/officeDocument/2006/relationships" ax:classid="{5512D118-5CC6-11CF-8D67-00AA00BDCE1D}" r:id="rId1" ax:persistence="persistStorage"/>
</file>

<file path=word/activeX/activeX373.xml><?xml version="1.0" encoding="utf-8"?>
<ax:ocx xmlns:ax="http://schemas.microsoft.com/office/2006/activeX" xmlns:r="http://schemas.openxmlformats.org/officeDocument/2006/relationships" ax:classid="{5512D118-5CC6-11CF-8D67-00AA00BDCE1D}" r:id="rId1" ax:persistence="persistStorage"/>
</file>

<file path=word/activeX/activeX374.xml><?xml version="1.0" encoding="utf-8"?>
<ax:ocx xmlns:ax="http://schemas.microsoft.com/office/2006/activeX" xmlns:r="http://schemas.openxmlformats.org/officeDocument/2006/relationships" ax:classid="{5512D118-5CC6-11CF-8D67-00AA00BDCE1D}" r:id="rId1" ax:persistence="persistStorage"/>
</file>

<file path=word/activeX/activeX375.xml><?xml version="1.0" encoding="utf-8"?>
<ax:ocx xmlns:ax="http://schemas.microsoft.com/office/2006/activeX" xmlns:r="http://schemas.openxmlformats.org/officeDocument/2006/relationships" ax:classid="{5512D118-5CC6-11CF-8D67-00AA00BDCE1D}" r:id="rId1" ax:persistence="persistStorage"/>
</file>

<file path=word/activeX/activeX376.xml><?xml version="1.0" encoding="utf-8"?>
<ax:ocx xmlns:ax="http://schemas.microsoft.com/office/2006/activeX" xmlns:r="http://schemas.openxmlformats.org/officeDocument/2006/relationships" ax:classid="{5512D11C-5CC6-11CF-8D67-00AA00BDCE1D}" r:id="rId1" ax:persistence="persistStorage"/>
</file>

<file path=word/activeX/activeX377.xml><?xml version="1.0" encoding="utf-8"?>
<ax:ocx xmlns:ax="http://schemas.microsoft.com/office/2006/activeX" xmlns:r="http://schemas.openxmlformats.org/officeDocument/2006/relationships" ax:classid="{5512D118-5CC6-11CF-8D67-00AA00BDCE1D}" r:id="rId1" ax:persistence="persistStorage"/>
</file>

<file path=word/activeX/activeX378.xml><?xml version="1.0" encoding="utf-8"?>
<ax:ocx xmlns:ax="http://schemas.microsoft.com/office/2006/activeX" xmlns:r="http://schemas.openxmlformats.org/officeDocument/2006/relationships" ax:classid="{5512D118-5CC6-11CF-8D67-00AA00BDCE1D}" r:id="rId1" ax:persistence="persistStorage"/>
</file>

<file path=word/activeX/activeX379.xml><?xml version="1.0" encoding="utf-8"?>
<ax:ocx xmlns:ax="http://schemas.microsoft.com/office/2006/activeX" xmlns:r="http://schemas.openxmlformats.org/officeDocument/2006/relationships" ax:classid="{5512D118-5CC6-11CF-8D67-00AA00BDCE1D}" r:id="rId1" ax:persistence="persistStorage"/>
</file>

<file path=word/activeX/activeX38.xml><?xml version="1.0" encoding="utf-8"?>
<ax:ocx xmlns:ax="http://schemas.microsoft.com/office/2006/activeX" xmlns:r="http://schemas.openxmlformats.org/officeDocument/2006/relationships" ax:classid="{5512D118-5CC6-11CF-8D67-00AA00BDCE1D}" r:id="rId1" ax:persistence="persistStorage"/>
</file>

<file path=word/activeX/activeX380.xml><?xml version="1.0" encoding="utf-8"?>
<ax:ocx xmlns:ax="http://schemas.microsoft.com/office/2006/activeX" xmlns:r="http://schemas.openxmlformats.org/officeDocument/2006/relationships" ax:classid="{5512D118-5CC6-11CF-8D67-00AA00BDCE1D}" r:id="rId1" ax:persistence="persistStorage"/>
</file>

<file path=word/activeX/activeX381.xml><?xml version="1.0" encoding="utf-8"?>
<ax:ocx xmlns:ax="http://schemas.microsoft.com/office/2006/activeX" xmlns:r="http://schemas.openxmlformats.org/officeDocument/2006/relationships" ax:classid="{5512D11C-5CC6-11CF-8D67-00AA00BDCE1D}" r:id="rId1" ax:persistence="persistStorage"/>
</file>

<file path=word/activeX/activeX382.xml><?xml version="1.0" encoding="utf-8"?>
<ax:ocx xmlns:ax="http://schemas.microsoft.com/office/2006/activeX" xmlns:r="http://schemas.openxmlformats.org/officeDocument/2006/relationships" ax:classid="{5512D118-5CC6-11CF-8D67-00AA00BDCE1D}" r:id="rId1" ax:persistence="persistStorage"/>
</file>

<file path=word/activeX/activeX383.xml><?xml version="1.0" encoding="utf-8"?>
<ax:ocx xmlns:ax="http://schemas.microsoft.com/office/2006/activeX" xmlns:r="http://schemas.openxmlformats.org/officeDocument/2006/relationships" ax:classid="{5512D118-5CC6-11CF-8D67-00AA00BDCE1D}" r:id="rId1" ax:persistence="persistStorage"/>
</file>

<file path=word/activeX/activeX384.xml><?xml version="1.0" encoding="utf-8"?>
<ax:ocx xmlns:ax="http://schemas.microsoft.com/office/2006/activeX" xmlns:r="http://schemas.openxmlformats.org/officeDocument/2006/relationships" ax:classid="{5512D118-5CC6-11CF-8D67-00AA00BDCE1D}" r:id="rId1" ax:persistence="persistStorage"/>
</file>

<file path=word/activeX/activeX385.xml><?xml version="1.0" encoding="utf-8"?>
<ax:ocx xmlns:ax="http://schemas.microsoft.com/office/2006/activeX" xmlns:r="http://schemas.openxmlformats.org/officeDocument/2006/relationships" ax:classid="{5512D118-5CC6-11CF-8D67-00AA00BDCE1D}" r:id="rId1" ax:persistence="persistStorage"/>
</file>

<file path=word/activeX/activeX386.xml><?xml version="1.0" encoding="utf-8"?>
<ax:ocx xmlns:ax="http://schemas.microsoft.com/office/2006/activeX" xmlns:r="http://schemas.openxmlformats.org/officeDocument/2006/relationships" ax:classid="{5512D11C-5CC6-11CF-8D67-00AA00BDCE1D}" r:id="rId1" ax:persistence="persistStorage"/>
</file>

<file path=word/activeX/activeX387.xml><?xml version="1.0" encoding="utf-8"?>
<ax:ocx xmlns:ax="http://schemas.microsoft.com/office/2006/activeX" xmlns:r="http://schemas.openxmlformats.org/officeDocument/2006/relationships" ax:classid="{5512D118-5CC6-11CF-8D67-00AA00BDCE1D}" r:id="rId1" ax:persistence="persistStorage"/>
</file>

<file path=word/activeX/activeX388.xml><?xml version="1.0" encoding="utf-8"?>
<ax:ocx xmlns:ax="http://schemas.microsoft.com/office/2006/activeX" xmlns:r="http://schemas.openxmlformats.org/officeDocument/2006/relationships" ax:classid="{5512D118-5CC6-11CF-8D67-00AA00BDCE1D}" r:id="rId1" ax:persistence="persistStorage"/>
</file>

<file path=word/activeX/activeX389.xml><?xml version="1.0" encoding="utf-8"?>
<ax:ocx xmlns:ax="http://schemas.microsoft.com/office/2006/activeX" xmlns:r="http://schemas.openxmlformats.org/officeDocument/2006/relationships" ax:classid="{5512D118-5CC6-11CF-8D67-00AA00BDCE1D}" r:id="rId1" ax:persistence="persistStorage"/>
</file>

<file path=word/activeX/activeX39.xml><?xml version="1.0" encoding="utf-8"?>
<ax:ocx xmlns:ax="http://schemas.microsoft.com/office/2006/activeX" xmlns:r="http://schemas.openxmlformats.org/officeDocument/2006/relationships" ax:classid="{5512D118-5CC6-11CF-8D67-00AA00BDCE1D}" r:id="rId1" ax:persistence="persistStorage"/>
</file>

<file path=word/activeX/activeX390.xml><?xml version="1.0" encoding="utf-8"?>
<ax:ocx xmlns:ax="http://schemas.microsoft.com/office/2006/activeX" xmlns:r="http://schemas.openxmlformats.org/officeDocument/2006/relationships" ax:classid="{5512D118-5CC6-11CF-8D67-00AA00BDCE1D}" r:id="rId1" ax:persistence="persistStorage"/>
</file>

<file path=word/activeX/activeX391.xml><?xml version="1.0" encoding="utf-8"?>
<ax:ocx xmlns:ax="http://schemas.microsoft.com/office/2006/activeX" xmlns:r="http://schemas.openxmlformats.org/officeDocument/2006/relationships" ax:classid="{5512D11C-5CC6-11CF-8D67-00AA00BDCE1D}" r:id="rId1" ax:persistence="persistStorage"/>
</file>

<file path=word/activeX/activeX392.xml><?xml version="1.0" encoding="utf-8"?>
<ax:ocx xmlns:ax="http://schemas.microsoft.com/office/2006/activeX" xmlns:r="http://schemas.openxmlformats.org/officeDocument/2006/relationships" ax:classid="{5512D118-5CC6-11CF-8D67-00AA00BDCE1D}" r:id="rId1" ax:persistence="persistStorage"/>
</file>

<file path=word/activeX/activeX393.xml><?xml version="1.0" encoding="utf-8"?>
<ax:ocx xmlns:ax="http://schemas.microsoft.com/office/2006/activeX" xmlns:r="http://schemas.openxmlformats.org/officeDocument/2006/relationships" ax:classid="{5512D118-5CC6-11CF-8D67-00AA00BDCE1D}" r:id="rId1" ax:persistence="persistStorage"/>
</file>

<file path=word/activeX/activeX394.xml><?xml version="1.0" encoding="utf-8"?>
<ax:ocx xmlns:ax="http://schemas.microsoft.com/office/2006/activeX" xmlns:r="http://schemas.openxmlformats.org/officeDocument/2006/relationships" ax:classid="{5512D118-5CC6-11CF-8D67-00AA00BDCE1D}" r:id="rId1" ax:persistence="persistStorage"/>
</file>

<file path=word/activeX/activeX395.xml><?xml version="1.0" encoding="utf-8"?>
<ax:ocx xmlns:ax="http://schemas.microsoft.com/office/2006/activeX" xmlns:r="http://schemas.openxmlformats.org/officeDocument/2006/relationships" ax:classid="{5512D118-5CC6-11CF-8D67-00AA00BDCE1D}" r:id="rId1" ax:persistence="persistStorage"/>
</file>

<file path=word/activeX/activeX396.xml><?xml version="1.0" encoding="utf-8"?>
<ax:ocx xmlns:ax="http://schemas.microsoft.com/office/2006/activeX" xmlns:r="http://schemas.openxmlformats.org/officeDocument/2006/relationships" ax:classid="{5512D11C-5CC6-11CF-8D67-00AA00BDCE1D}" r:id="rId1" ax:persistence="persistStorage"/>
</file>

<file path=word/activeX/activeX397.xml><?xml version="1.0" encoding="utf-8"?>
<ax:ocx xmlns:ax="http://schemas.microsoft.com/office/2006/activeX" xmlns:r="http://schemas.openxmlformats.org/officeDocument/2006/relationships" ax:classid="{5512D118-5CC6-11CF-8D67-00AA00BDCE1D}" r:id="rId1" ax:persistence="persistStorage"/>
</file>

<file path=word/activeX/activeX398.xml><?xml version="1.0" encoding="utf-8"?>
<ax:ocx xmlns:ax="http://schemas.microsoft.com/office/2006/activeX" xmlns:r="http://schemas.openxmlformats.org/officeDocument/2006/relationships" ax:classid="{5512D118-5CC6-11CF-8D67-00AA00BDCE1D}" r:id="rId1" ax:persistence="persistStorage"/>
</file>

<file path=word/activeX/activeX399.xml><?xml version="1.0" encoding="utf-8"?>
<ax:ocx xmlns:ax="http://schemas.microsoft.com/office/2006/activeX" xmlns:r="http://schemas.openxmlformats.org/officeDocument/2006/relationships" ax:classid="{5512D118-5CC6-11CF-8D67-00AA00BDCE1D}" r:id="rId1" ax:persistence="persistStorage"/>
</file>

<file path=word/activeX/activeX4.xml><?xml version="1.0" encoding="utf-8"?>
<ax:ocx xmlns:ax="http://schemas.microsoft.com/office/2006/activeX" xmlns:r="http://schemas.openxmlformats.org/officeDocument/2006/relationships" ax:classid="{5512D118-5CC6-11CF-8D67-00AA00BDCE1D}" r:id="rId1" ax:persistence="persistStorage"/>
</file>

<file path=word/activeX/activeX40.xml><?xml version="1.0" encoding="utf-8"?>
<ax:ocx xmlns:ax="http://schemas.microsoft.com/office/2006/activeX" xmlns:r="http://schemas.openxmlformats.org/officeDocument/2006/relationships" ax:classid="{5512D118-5CC6-11CF-8D67-00AA00BDCE1D}" r:id="rId1" ax:persistence="persistStorage"/>
</file>

<file path=word/activeX/activeX400.xml><?xml version="1.0" encoding="utf-8"?>
<ax:ocx xmlns:ax="http://schemas.microsoft.com/office/2006/activeX" xmlns:r="http://schemas.openxmlformats.org/officeDocument/2006/relationships" ax:classid="{5512D118-5CC6-11CF-8D67-00AA00BDCE1D}" r:id="rId1" ax:persistence="persistStorage"/>
</file>

<file path=word/activeX/activeX401.xml><?xml version="1.0" encoding="utf-8"?>
<ax:ocx xmlns:ax="http://schemas.microsoft.com/office/2006/activeX" xmlns:r="http://schemas.openxmlformats.org/officeDocument/2006/relationships" ax:classid="{5512D11C-5CC6-11CF-8D67-00AA00BDCE1D}" r:id="rId1" ax:persistence="persistStorage"/>
</file>

<file path=word/activeX/activeX402.xml><?xml version="1.0" encoding="utf-8"?>
<ax:ocx xmlns:ax="http://schemas.microsoft.com/office/2006/activeX" xmlns:r="http://schemas.openxmlformats.org/officeDocument/2006/relationships" ax:classid="{5512D118-5CC6-11CF-8D67-00AA00BDCE1D}" r:id="rId1" ax:persistence="persistStorage"/>
</file>

<file path=word/activeX/activeX403.xml><?xml version="1.0" encoding="utf-8"?>
<ax:ocx xmlns:ax="http://schemas.microsoft.com/office/2006/activeX" xmlns:r="http://schemas.openxmlformats.org/officeDocument/2006/relationships" ax:classid="{5512D118-5CC6-11CF-8D67-00AA00BDCE1D}" r:id="rId1" ax:persistence="persistStorage"/>
</file>

<file path=word/activeX/activeX404.xml><?xml version="1.0" encoding="utf-8"?>
<ax:ocx xmlns:ax="http://schemas.microsoft.com/office/2006/activeX" xmlns:r="http://schemas.openxmlformats.org/officeDocument/2006/relationships" ax:classid="{5512D118-5CC6-11CF-8D67-00AA00BDCE1D}" r:id="rId1" ax:persistence="persistStorage"/>
</file>

<file path=word/activeX/activeX405.xml><?xml version="1.0" encoding="utf-8"?>
<ax:ocx xmlns:ax="http://schemas.microsoft.com/office/2006/activeX" xmlns:r="http://schemas.openxmlformats.org/officeDocument/2006/relationships" ax:classid="{5512D118-5CC6-11CF-8D67-00AA00BDCE1D}" r:id="rId1" ax:persistence="persistStorage"/>
</file>

<file path=word/activeX/activeX406.xml><?xml version="1.0" encoding="utf-8"?>
<ax:ocx xmlns:ax="http://schemas.microsoft.com/office/2006/activeX" xmlns:r="http://schemas.openxmlformats.org/officeDocument/2006/relationships" ax:classid="{5512D11C-5CC6-11CF-8D67-00AA00BDCE1D}" r:id="rId1" ax:persistence="persistStorage"/>
</file>

<file path=word/activeX/activeX407.xml><?xml version="1.0" encoding="utf-8"?>
<ax:ocx xmlns:ax="http://schemas.microsoft.com/office/2006/activeX" xmlns:r="http://schemas.openxmlformats.org/officeDocument/2006/relationships" ax:classid="{5512D118-5CC6-11CF-8D67-00AA00BDCE1D}" r:id="rId1" ax:persistence="persistStorage"/>
</file>

<file path=word/activeX/activeX408.xml><?xml version="1.0" encoding="utf-8"?>
<ax:ocx xmlns:ax="http://schemas.microsoft.com/office/2006/activeX" xmlns:r="http://schemas.openxmlformats.org/officeDocument/2006/relationships" ax:classid="{5512D118-5CC6-11CF-8D67-00AA00BDCE1D}" r:id="rId1" ax:persistence="persistStorage"/>
</file>

<file path=word/activeX/activeX409.xml><?xml version="1.0" encoding="utf-8"?>
<ax:ocx xmlns:ax="http://schemas.microsoft.com/office/2006/activeX" xmlns:r="http://schemas.openxmlformats.org/officeDocument/2006/relationships" ax:classid="{5512D118-5CC6-11CF-8D67-00AA00BDCE1D}" r:id="rId1" ax:persistence="persistStorage"/>
</file>

<file path=word/activeX/activeX41.xml><?xml version="1.0" encoding="utf-8"?>
<ax:ocx xmlns:ax="http://schemas.microsoft.com/office/2006/activeX" xmlns:r="http://schemas.openxmlformats.org/officeDocument/2006/relationships" ax:classid="{5512D11C-5CC6-11CF-8D67-00AA00BDCE1D}" r:id="rId1" ax:persistence="persistStorage"/>
</file>

<file path=word/activeX/activeX410.xml><?xml version="1.0" encoding="utf-8"?>
<ax:ocx xmlns:ax="http://schemas.microsoft.com/office/2006/activeX" xmlns:r="http://schemas.openxmlformats.org/officeDocument/2006/relationships" ax:classid="{5512D118-5CC6-11CF-8D67-00AA00BDCE1D}" r:id="rId1" ax:persistence="persistStorage"/>
</file>

<file path=word/activeX/activeX411.xml><?xml version="1.0" encoding="utf-8"?>
<ax:ocx xmlns:ax="http://schemas.microsoft.com/office/2006/activeX" xmlns:r="http://schemas.openxmlformats.org/officeDocument/2006/relationships" ax:classid="{5512D11C-5CC6-11CF-8D67-00AA00BDCE1D}" r:id="rId1" ax:persistence="persistStorage"/>
</file>

<file path=word/activeX/activeX412.xml><?xml version="1.0" encoding="utf-8"?>
<ax:ocx xmlns:ax="http://schemas.microsoft.com/office/2006/activeX" xmlns:r="http://schemas.openxmlformats.org/officeDocument/2006/relationships" ax:classid="{5512D118-5CC6-11CF-8D67-00AA00BDCE1D}" r:id="rId1" ax:persistence="persistStorage"/>
</file>

<file path=word/activeX/activeX413.xml><?xml version="1.0" encoding="utf-8"?>
<ax:ocx xmlns:ax="http://schemas.microsoft.com/office/2006/activeX" xmlns:r="http://schemas.openxmlformats.org/officeDocument/2006/relationships" ax:classid="{5512D118-5CC6-11CF-8D67-00AA00BDCE1D}" r:id="rId1" ax:persistence="persistStorage"/>
</file>

<file path=word/activeX/activeX414.xml><?xml version="1.0" encoding="utf-8"?>
<ax:ocx xmlns:ax="http://schemas.microsoft.com/office/2006/activeX" xmlns:r="http://schemas.openxmlformats.org/officeDocument/2006/relationships" ax:classid="{5512D118-5CC6-11CF-8D67-00AA00BDCE1D}" r:id="rId1" ax:persistence="persistStorage"/>
</file>

<file path=word/activeX/activeX415.xml><?xml version="1.0" encoding="utf-8"?>
<ax:ocx xmlns:ax="http://schemas.microsoft.com/office/2006/activeX" xmlns:r="http://schemas.openxmlformats.org/officeDocument/2006/relationships" ax:classid="{5512D118-5CC6-11CF-8D67-00AA00BDCE1D}" r:id="rId1" ax:persistence="persistStorage"/>
</file>

<file path=word/activeX/activeX416.xml><?xml version="1.0" encoding="utf-8"?>
<ax:ocx xmlns:ax="http://schemas.microsoft.com/office/2006/activeX" xmlns:r="http://schemas.openxmlformats.org/officeDocument/2006/relationships" ax:classid="{5512D11C-5CC6-11CF-8D67-00AA00BDCE1D}" r:id="rId1" ax:persistence="persistStorage"/>
</file>

<file path=word/activeX/activeX417.xml><?xml version="1.0" encoding="utf-8"?>
<ax:ocx xmlns:ax="http://schemas.microsoft.com/office/2006/activeX" xmlns:r="http://schemas.openxmlformats.org/officeDocument/2006/relationships" ax:classid="{5512D118-5CC6-11CF-8D67-00AA00BDCE1D}" r:id="rId1" ax:persistence="persistStorage"/>
</file>

<file path=word/activeX/activeX418.xml><?xml version="1.0" encoding="utf-8"?>
<ax:ocx xmlns:ax="http://schemas.microsoft.com/office/2006/activeX" xmlns:r="http://schemas.openxmlformats.org/officeDocument/2006/relationships" ax:classid="{5512D118-5CC6-11CF-8D67-00AA00BDCE1D}" r:id="rId1" ax:persistence="persistStorage"/>
</file>

<file path=word/activeX/activeX419.xml><?xml version="1.0" encoding="utf-8"?>
<ax:ocx xmlns:ax="http://schemas.microsoft.com/office/2006/activeX" xmlns:r="http://schemas.openxmlformats.org/officeDocument/2006/relationships" ax:classid="{5512D118-5CC6-11CF-8D67-00AA00BDCE1D}" r:id="rId1" ax:persistence="persistStorage"/>
</file>

<file path=word/activeX/activeX42.xml><?xml version="1.0" encoding="utf-8"?>
<ax:ocx xmlns:ax="http://schemas.microsoft.com/office/2006/activeX" xmlns:r="http://schemas.openxmlformats.org/officeDocument/2006/relationships" ax:classid="{5512D118-5CC6-11CF-8D67-00AA00BDCE1D}" r:id="rId1" ax:persistence="persistStorage"/>
</file>

<file path=word/activeX/activeX420.xml><?xml version="1.0" encoding="utf-8"?>
<ax:ocx xmlns:ax="http://schemas.microsoft.com/office/2006/activeX" xmlns:r="http://schemas.openxmlformats.org/officeDocument/2006/relationships" ax:classid="{5512D118-5CC6-11CF-8D67-00AA00BDCE1D}" r:id="rId1" ax:persistence="persistStorage"/>
</file>

<file path=word/activeX/activeX421.xml><?xml version="1.0" encoding="utf-8"?>
<ax:ocx xmlns:ax="http://schemas.microsoft.com/office/2006/activeX" xmlns:r="http://schemas.openxmlformats.org/officeDocument/2006/relationships" ax:classid="{5512D11C-5CC6-11CF-8D67-00AA00BDCE1D}" r:id="rId1" ax:persistence="persistStorage"/>
</file>

<file path=word/activeX/activeX422.xml><?xml version="1.0" encoding="utf-8"?>
<ax:ocx xmlns:ax="http://schemas.microsoft.com/office/2006/activeX" xmlns:r="http://schemas.openxmlformats.org/officeDocument/2006/relationships" ax:classid="{5512D118-5CC6-11CF-8D67-00AA00BDCE1D}" r:id="rId1" ax:persistence="persistStorage"/>
</file>

<file path=word/activeX/activeX423.xml><?xml version="1.0" encoding="utf-8"?>
<ax:ocx xmlns:ax="http://schemas.microsoft.com/office/2006/activeX" xmlns:r="http://schemas.openxmlformats.org/officeDocument/2006/relationships" ax:classid="{5512D118-5CC6-11CF-8D67-00AA00BDCE1D}" r:id="rId1" ax:persistence="persistStorage"/>
</file>

<file path=word/activeX/activeX424.xml><?xml version="1.0" encoding="utf-8"?>
<ax:ocx xmlns:ax="http://schemas.microsoft.com/office/2006/activeX" xmlns:r="http://schemas.openxmlformats.org/officeDocument/2006/relationships" ax:classid="{5512D118-5CC6-11CF-8D67-00AA00BDCE1D}" r:id="rId1" ax:persistence="persistStorage"/>
</file>

<file path=word/activeX/activeX425.xml><?xml version="1.0" encoding="utf-8"?>
<ax:ocx xmlns:ax="http://schemas.microsoft.com/office/2006/activeX" xmlns:r="http://schemas.openxmlformats.org/officeDocument/2006/relationships" ax:classid="{5512D118-5CC6-11CF-8D67-00AA00BDCE1D}" r:id="rId1" ax:persistence="persistStorage"/>
</file>

<file path=word/activeX/activeX426.xml><?xml version="1.0" encoding="utf-8"?>
<ax:ocx xmlns:ax="http://schemas.microsoft.com/office/2006/activeX" xmlns:r="http://schemas.openxmlformats.org/officeDocument/2006/relationships" ax:classid="{5512D11C-5CC6-11CF-8D67-00AA00BDCE1D}" r:id="rId1" ax:persistence="persistStorage"/>
</file>

<file path=word/activeX/activeX427.xml><?xml version="1.0" encoding="utf-8"?>
<ax:ocx xmlns:ax="http://schemas.microsoft.com/office/2006/activeX" xmlns:r="http://schemas.openxmlformats.org/officeDocument/2006/relationships" ax:classid="{5512D118-5CC6-11CF-8D67-00AA00BDCE1D}" r:id="rId1" ax:persistence="persistStorage"/>
</file>

<file path=word/activeX/activeX428.xml><?xml version="1.0" encoding="utf-8"?>
<ax:ocx xmlns:ax="http://schemas.microsoft.com/office/2006/activeX" xmlns:r="http://schemas.openxmlformats.org/officeDocument/2006/relationships" ax:classid="{5512D118-5CC6-11CF-8D67-00AA00BDCE1D}" r:id="rId1" ax:persistence="persistStorage"/>
</file>

<file path=word/activeX/activeX429.xml><?xml version="1.0" encoding="utf-8"?>
<ax:ocx xmlns:ax="http://schemas.microsoft.com/office/2006/activeX" xmlns:r="http://schemas.openxmlformats.org/officeDocument/2006/relationships" ax:classid="{5512D118-5CC6-11CF-8D67-00AA00BDCE1D}" r:id="rId1" ax:persistence="persistStorage"/>
</file>

<file path=word/activeX/activeX43.xml><?xml version="1.0" encoding="utf-8"?>
<ax:ocx xmlns:ax="http://schemas.microsoft.com/office/2006/activeX" xmlns:r="http://schemas.openxmlformats.org/officeDocument/2006/relationships" ax:classid="{5512D118-5CC6-11CF-8D67-00AA00BDCE1D}" r:id="rId1" ax:persistence="persistStorage"/>
</file>

<file path=word/activeX/activeX430.xml><?xml version="1.0" encoding="utf-8"?>
<ax:ocx xmlns:ax="http://schemas.microsoft.com/office/2006/activeX" xmlns:r="http://schemas.openxmlformats.org/officeDocument/2006/relationships" ax:classid="{5512D118-5CC6-11CF-8D67-00AA00BDCE1D}" r:id="rId1" ax:persistence="persistStorage"/>
</file>

<file path=word/activeX/activeX431.xml><?xml version="1.0" encoding="utf-8"?>
<ax:ocx xmlns:ax="http://schemas.microsoft.com/office/2006/activeX" xmlns:r="http://schemas.openxmlformats.org/officeDocument/2006/relationships" ax:classid="{5512D11C-5CC6-11CF-8D67-00AA00BDCE1D}" r:id="rId1" ax:persistence="persistStorage"/>
</file>

<file path=word/activeX/activeX432.xml><?xml version="1.0" encoding="utf-8"?>
<ax:ocx xmlns:ax="http://schemas.microsoft.com/office/2006/activeX" xmlns:r="http://schemas.openxmlformats.org/officeDocument/2006/relationships" ax:classid="{5512D118-5CC6-11CF-8D67-00AA00BDCE1D}" r:id="rId1" ax:persistence="persistStorage"/>
</file>

<file path=word/activeX/activeX433.xml><?xml version="1.0" encoding="utf-8"?>
<ax:ocx xmlns:ax="http://schemas.microsoft.com/office/2006/activeX" xmlns:r="http://schemas.openxmlformats.org/officeDocument/2006/relationships" ax:classid="{5512D118-5CC6-11CF-8D67-00AA00BDCE1D}" r:id="rId1" ax:persistence="persistStorage"/>
</file>

<file path=word/activeX/activeX434.xml><?xml version="1.0" encoding="utf-8"?>
<ax:ocx xmlns:ax="http://schemas.microsoft.com/office/2006/activeX" xmlns:r="http://schemas.openxmlformats.org/officeDocument/2006/relationships" ax:classid="{5512D118-5CC6-11CF-8D67-00AA00BDCE1D}" r:id="rId1" ax:persistence="persistStorage"/>
</file>

<file path=word/activeX/activeX435.xml><?xml version="1.0" encoding="utf-8"?>
<ax:ocx xmlns:ax="http://schemas.microsoft.com/office/2006/activeX" xmlns:r="http://schemas.openxmlformats.org/officeDocument/2006/relationships" ax:classid="{5512D118-5CC6-11CF-8D67-00AA00BDCE1D}" r:id="rId1" ax:persistence="persistStorage"/>
</file>

<file path=word/activeX/activeX436.xml><?xml version="1.0" encoding="utf-8"?>
<ax:ocx xmlns:ax="http://schemas.microsoft.com/office/2006/activeX" xmlns:r="http://schemas.openxmlformats.org/officeDocument/2006/relationships" ax:classid="{5512D11C-5CC6-11CF-8D67-00AA00BDCE1D}" r:id="rId1" ax:persistence="persistStorage"/>
</file>

<file path=word/activeX/activeX437.xml><?xml version="1.0" encoding="utf-8"?>
<ax:ocx xmlns:ax="http://schemas.microsoft.com/office/2006/activeX" xmlns:r="http://schemas.openxmlformats.org/officeDocument/2006/relationships" ax:classid="{5512D118-5CC6-11CF-8D67-00AA00BDCE1D}" r:id="rId1" ax:persistence="persistStorage"/>
</file>

<file path=word/activeX/activeX438.xml><?xml version="1.0" encoding="utf-8"?>
<ax:ocx xmlns:ax="http://schemas.microsoft.com/office/2006/activeX" xmlns:r="http://schemas.openxmlformats.org/officeDocument/2006/relationships" ax:classid="{5512D118-5CC6-11CF-8D67-00AA00BDCE1D}" r:id="rId1" ax:persistence="persistStorage"/>
</file>

<file path=word/activeX/activeX439.xml><?xml version="1.0" encoding="utf-8"?>
<ax:ocx xmlns:ax="http://schemas.microsoft.com/office/2006/activeX" xmlns:r="http://schemas.openxmlformats.org/officeDocument/2006/relationships" ax:classid="{5512D118-5CC6-11CF-8D67-00AA00BDCE1D}" r:id="rId1" ax:persistence="persistStorage"/>
</file>

<file path=word/activeX/activeX44.xml><?xml version="1.0" encoding="utf-8"?>
<ax:ocx xmlns:ax="http://schemas.microsoft.com/office/2006/activeX" xmlns:r="http://schemas.openxmlformats.org/officeDocument/2006/relationships" ax:classid="{5512D118-5CC6-11CF-8D67-00AA00BDCE1D}" r:id="rId1" ax:persistence="persistStorage"/>
</file>

<file path=word/activeX/activeX440.xml><?xml version="1.0" encoding="utf-8"?>
<ax:ocx xmlns:ax="http://schemas.microsoft.com/office/2006/activeX" xmlns:r="http://schemas.openxmlformats.org/officeDocument/2006/relationships" ax:classid="{5512D118-5CC6-11CF-8D67-00AA00BDCE1D}" r:id="rId1" ax:persistence="persistStorage"/>
</file>

<file path=word/activeX/activeX441.xml><?xml version="1.0" encoding="utf-8"?>
<ax:ocx xmlns:ax="http://schemas.microsoft.com/office/2006/activeX" xmlns:r="http://schemas.openxmlformats.org/officeDocument/2006/relationships" ax:classid="{5512D11C-5CC6-11CF-8D67-00AA00BDCE1D}" r:id="rId1" ax:persistence="persistStorage"/>
</file>

<file path=word/activeX/activeX442.xml><?xml version="1.0" encoding="utf-8"?>
<ax:ocx xmlns:ax="http://schemas.microsoft.com/office/2006/activeX" xmlns:r="http://schemas.openxmlformats.org/officeDocument/2006/relationships" ax:classid="{5512D11C-5CC6-11CF-8D67-00AA00BDCE1D}" r:id="rId1" ax:persistence="persistStorage"/>
</file>

<file path=word/activeX/activeX443.xml><?xml version="1.0" encoding="utf-8"?>
<ax:ocx xmlns:ax="http://schemas.microsoft.com/office/2006/activeX" xmlns:r="http://schemas.openxmlformats.org/officeDocument/2006/relationships" ax:classid="{5512D118-5CC6-11CF-8D67-00AA00BDCE1D}" r:id="rId1" ax:persistence="persistStorage"/>
</file>

<file path=word/activeX/activeX444.xml><?xml version="1.0" encoding="utf-8"?>
<ax:ocx xmlns:ax="http://schemas.microsoft.com/office/2006/activeX" xmlns:r="http://schemas.openxmlformats.org/officeDocument/2006/relationships" ax:classid="{5512D118-5CC6-11CF-8D67-00AA00BDCE1D}" r:id="rId1" ax:persistence="persistStorage"/>
</file>

<file path=word/activeX/activeX445.xml><?xml version="1.0" encoding="utf-8"?>
<ax:ocx xmlns:ax="http://schemas.microsoft.com/office/2006/activeX" xmlns:r="http://schemas.openxmlformats.org/officeDocument/2006/relationships" ax:classid="{5512D11C-5CC6-11CF-8D67-00AA00BDCE1D}" r:id="rId1" ax:persistence="persistStorage"/>
</file>

<file path=word/activeX/activeX446.xml><?xml version="1.0" encoding="utf-8"?>
<ax:ocx xmlns:ax="http://schemas.microsoft.com/office/2006/activeX" xmlns:r="http://schemas.openxmlformats.org/officeDocument/2006/relationships" ax:classid="{5512D118-5CC6-11CF-8D67-00AA00BDCE1D}" r:id="rId1" ax:persistence="persistStorage"/>
</file>

<file path=word/activeX/activeX447.xml><?xml version="1.0" encoding="utf-8"?>
<ax:ocx xmlns:ax="http://schemas.microsoft.com/office/2006/activeX" xmlns:r="http://schemas.openxmlformats.org/officeDocument/2006/relationships" ax:classid="{5512D118-5CC6-11CF-8D67-00AA00BDCE1D}" r:id="rId1" ax:persistence="persistStorage"/>
</file>

<file path=word/activeX/activeX448.xml><?xml version="1.0" encoding="utf-8"?>
<ax:ocx xmlns:ax="http://schemas.microsoft.com/office/2006/activeX" xmlns:r="http://schemas.openxmlformats.org/officeDocument/2006/relationships" ax:classid="{5512D11C-5CC6-11CF-8D67-00AA00BDCE1D}" r:id="rId1" ax:persistence="persistStorage"/>
</file>

<file path=word/activeX/activeX449.xml><?xml version="1.0" encoding="utf-8"?>
<ax:ocx xmlns:ax="http://schemas.microsoft.com/office/2006/activeX" xmlns:r="http://schemas.openxmlformats.org/officeDocument/2006/relationships" ax:classid="{5512D118-5CC6-11CF-8D67-00AA00BDCE1D}" r:id="rId1" ax:persistence="persistStorage"/>
</file>

<file path=word/activeX/activeX45.xml><?xml version="1.0" encoding="utf-8"?>
<ax:ocx xmlns:ax="http://schemas.microsoft.com/office/2006/activeX" xmlns:r="http://schemas.openxmlformats.org/officeDocument/2006/relationships" ax:classid="{5512D118-5CC6-11CF-8D67-00AA00BDCE1D}" r:id="rId1" ax:persistence="persistStorage"/>
</file>

<file path=word/activeX/activeX450.xml><?xml version="1.0" encoding="utf-8"?>
<ax:ocx xmlns:ax="http://schemas.microsoft.com/office/2006/activeX" xmlns:r="http://schemas.openxmlformats.org/officeDocument/2006/relationships" ax:classid="{5512D118-5CC6-11CF-8D67-00AA00BDCE1D}" r:id="rId1" ax:persistence="persistStorage"/>
</file>

<file path=word/activeX/activeX451.xml><?xml version="1.0" encoding="utf-8"?>
<ax:ocx xmlns:ax="http://schemas.microsoft.com/office/2006/activeX" xmlns:r="http://schemas.openxmlformats.org/officeDocument/2006/relationships" ax:classid="{5512D11C-5CC6-11CF-8D67-00AA00BDCE1D}" r:id="rId1" ax:persistence="persistStorage"/>
</file>

<file path=word/activeX/activeX452.xml><?xml version="1.0" encoding="utf-8"?>
<ax:ocx xmlns:ax="http://schemas.microsoft.com/office/2006/activeX" xmlns:r="http://schemas.openxmlformats.org/officeDocument/2006/relationships" ax:classid="{5512D118-5CC6-11CF-8D67-00AA00BDCE1D}" r:id="rId1" ax:persistence="persistStorage"/>
</file>

<file path=word/activeX/activeX453.xml><?xml version="1.0" encoding="utf-8"?>
<ax:ocx xmlns:ax="http://schemas.microsoft.com/office/2006/activeX" xmlns:r="http://schemas.openxmlformats.org/officeDocument/2006/relationships" ax:classid="{5512D118-5CC6-11CF-8D67-00AA00BDCE1D}" r:id="rId1" ax:persistence="persistStorage"/>
</file>

<file path=word/activeX/activeX454.xml><?xml version="1.0" encoding="utf-8"?>
<ax:ocx xmlns:ax="http://schemas.microsoft.com/office/2006/activeX" xmlns:r="http://schemas.openxmlformats.org/officeDocument/2006/relationships" ax:classid="{5512D11C-5CC6-11CF-8D67-00AA00BDCE1D}" r:id="rId1" ax:persistence="persistStorage"/>
</file>

<file path=word/activeX/activeX455.xml><?xml version="1.0" encoding="utf-8"?>
<ax:ocx xmlns:ax="http://schemas.microsoft.com/office/2006/activeX" xmlns:r="http://schemas.openxmlformats.org/officeDocument/2006/relationships" ax:classid="{5512D118-5CC6-11CF-8D67-00AA00BDCE1D}" r:id="rId1" ax:persistence="persistStorage"/>
</file>

<file path=word/activeX/activeX456.xml><?xml version="1.0" encoding="utf-8"?>
<ax:ocx xmlns:ax="http://schemas.microsoft.com/office/2006/activeX" xmlns:r="http://schemas.openxmlformats.org/officeDocument/2006/relationships" ax:classid="{5512D118-5CC6-11CF-8D67-00AA00BDCE1D}" r:id="rId1" ax:persistence="persistStorage"/>
</file>

<file path=word/activeX/activeX457.xml><?xml version="1.0" encoding="utf-8"?>
<ax:ocx xmlns:ax="http://schemas.microsoft.com/office/2006/activeX" xmlns:r="http://schemas.openxmlformats.org/officeDocument/2006/relationships" ax:classid="{5512D11C-5CC6-11CF-8D67-00AA00BDCE1D}" r:id="rId1" ax:persistence="persistStorage"/>
</file>

<file path=word/activeX/activeX458.xml><?xml version="1.0" encoding="utf-8"?>
<ax:ocx xmlns:ax="http://schemas.microsoft.com/office/2006/activeX" xmlns:r="http://schemas.openxmlformats.org/officeDocument/2006/relationships" ax:classid="{5512D118-5CC6-11CF-8D67-00AA00BDCE1D}" r:id="rId1" ax:persistence="persistStorage"/>
</file>

<file path=word/activeX/activeX459.xml><?xml version="1.0" encoding="utf-8"?>
<ax:ocx xmlns:ax="http://schemas.microsoft.com/office/2006/activeX" xmlns:r="http://schemas.openxmlformats.org/officeDocument/2006/relationships" ax:classid="{5512D118-5CC6-11CF-8D67-00AA00BDCE1D}" r:id="rId1" ax:persistence="persistStorage"/>
</file>

<file path=word/activeX/activeX46.xml><?xml version="1.0" encoding="utf-8"?>
<ax:ocx xmlns:ax="http://schemas.microsoft.com/office/2006/activeX" xmlns:r="http://schemas.openxmlformats.org/officeDocument/2006/relationships" ax:classid="{5512D11C-5CC6-11CF-8D67-00AA00BDCE1D}" r:id="rId1" ax:persistence="persistStorage"/>
</file>

<file path=word/activeX/activeX460.xml><?xml version="1.0" encoding="utf-8"?>
<ax:ocx xmlns:ax="http://schemas.microsoft.com/office/2006/activeX" xmlns:r="http://schemas.openxmlformats.org/officeDocument/2006/relationships" ax:classid="{5512D11C-5CC6-11CF-8D67-00AA00BDCE1D}" r:id="rId1" ax:persistence="persistStorage"/>
</file>

<file path=word/activeX/activeX461.xml><?xml version="1.0" encoding="utf-8"?>
<ax:ocx xmlns:ax="http://schemas.microsoft.com/office/2006/activeX" xmlns:r="http://schemas.openxmlformats.org/officeDocument/2006/relationships" ax:classid="{5512D118-5CC6-11CF-8D67-00AA00BDCE1D}" r:id="rId1" ax:persistence="persistStorage"/>
</file>

<file path=word/activeX/activeX462.xml><?xml version="1.0" encoding="utf-8"?>
<ax:ocx xmlns:ax="http://schemas.microsoft.com/office/2006/activeX" xmlns:r="http://schemas.openxmlformats.org/officeDocument/2006/relationships" ax:classid="{5512D118-5CC6-11CF-8D67-00AA00BDCE1D}" r:id="rId1" ax:persistence="persistStorage"/>
</file>

<file path=word/activeX/activeX463.xml><?xml version="1.0" encoding="utf-8"?>
<ax:ocx xmlns:ax="http://schemas.microsoft.com/office/2006/activeX" xmlns:r="http://schemas.openxmlformats.org/officeDocument/2006/relationships" ax:classid="{5512D11C-5CC6-11CF-8D67-00AA00BDCE1D}" r:id="rId1" ax:persistence="persistStorage"/>
</file>

<file path=word/activeX/activeX464.xml><?xml version="1.0" encoding="utf-8"?>
<ax:ocx xmlns:ax="http://schemas.microsoft.com/office/2006/activeX" xmlns:r="http://schemas.openxmlformats.org/officeDocument/2006/relationships" ax:classid="{5512D11C-5CC6-11CF-8D67-00AA00BDCE1D}" r:id="rId1" ax:persistence="persistStorage"/>
</file>

<file path=word/activeX/activeX465.xml><?xml version="1.0" encoding="utf-8"?>
<ax:ocx xmlns:ax="http://schemas.microsoft.com/office/2006/activeX" xmlns:r="http://schemas.openxmlformats.org/officeDocument/2006/relationships" ax:classid="{5512D11A-5CC6-11CF-8D67-00AA00BDCE1D}" r:id="rId1" ax:persistence="persistStorage"/>
</file>

<file path=word/activeX/activeX466.xml><?xml version="1.0" encoding="utf-8"?>
<ax:ocx xmlns:ax="http://schemas.microsoft.com/office/2006/activeX" xmlns:r="http://schemas.openxmlformats.org/officeDocument/2006/relationships" ax:classid="{5512D11A-5CC6-11CF-8D67-00AA00BDCE1D}" r:id="rId1" ax:persistence="persistStorage"/>
</file>

<file path=word/activeX/activeX467.xml><?xml version="1.0" encoding="utf-8"?>
<ax:ocx xmlns:ax="http://schemas.microsoft.com/office/2006/activeX" xmlns:r="http://schemas.openxmlformats.org/officeDocument/2006/relationships" ax:classid="{5512D11A-5CC6-11CF-8D67-00AA00BDCE1D}" r:id="rId1" ax:persistence="persistStorage"/>
</file>

<file path=word/activeX/activeX468.xml><?xml version="1.0" encoding="utf-8"?>
<ax:ocx xmlns:ax="http://schemas.microsoft.com/office/2006/activeX" xmlns:r="http://schemas.openxmlformats.org/officeDocument/2006/relationships" ax:classid="{5512D11A-5CC6-11CF-8D67-00AA00BDCE1D}" r:id="rId1" ax:persistence="persistStorage"/>
</file>

<file path=word/activeX/activeX469.xml><?xml version="1.0" encoding="utf-8"?>
<ax:ocx xmlns:ax="http://schemas.microsoft.com/office/2006/activeX" xmlns:r="http://schemas.openxmlformats.org/officeDocument/2006/relationships" ax:classid="{5512D11A-5CC6-11CF-8D67-00AA00BDCE1D}" r:id="rId1" ax:persistence="persistStorage"/>
</file>

<file path=word/activeX/activeX47.xml><?xml version="1.0" encoding="utf-8"?>
<ax:ocx xmlns:ax="http://schemas.microsoft.com/office/2006/activeX" xmlns:r="http://schemas.openxmlformats.org/officeDocument/2006/relationships" ax:classid="{5512D118-5CC6-11CF-8D67-00AA00BDCE1D}" r:id="rId1" ax:persistence="persistStorage"/>
</file>

<file path=word/activeX/activeX470.xml><?xml version="1.0" encoding="utf-8"?>
<ax:ocx xmlns:ax="http://schemas.microsoft.com/office/2006/activeX" xmlns:r="http://schemas.openxmlformats.org/officeDocument/2006/relationships" ax:classid="{5512D11A-5CC6-11CF-8D67-00AA00BDCE1D}" r:id="rId1" ax:persistence="persistStorage"/>
</file>

<file path=word/activeX/activeX471.xml><?xml version="1.0" encoding="utf-8"?>
<ax:ocx xmlns:ax="http://schemas.microsoft.com/office/2006/activeX" xmlns:r="http://schemas.openxmlformats.org/officeDocument/2006/relationships" ax:classid="{5512D11A-5CC6-11CF-8D67-00AA00BDCE1D}" r:id="rId1" ax:persistence="persistStorage"/>
</file>

<file path=word/activeX/activeX472.xml><?xml version="1.0" encoding="utf-8"?>
<ax:ocx xmlns:ax="http://schemas.microsoft.com/office/2006/activeX" xmlns:r="http://schemas.openxmlformats.org/officeDocument/2006/relationships" ax:classid="{5512D11C-5CC6-11CF-8D67-00AA00BDCE1D}" r:id="rId1" ax:persistence="persistStorage"/>
</file>

<file path=word/activeX/activeX473.xml><?xml version="1.0" encoding="utf-8"?>
<ax:ocx xmlns:ax="http://schemas.microsoft.com/office/2006/activeX" xmlns:r="http://schemas.openxmlformats.org/officeDocument/2006/relationships" ax:classid="{5512D11A-5CC6-11CF-8D67-00AA00BDCE1D}" r:id="rId1" ax:persistence="persistStorage"/>
</file>

<file path=word/activeX/activeX474.xml><?xml version="1.0" encoding="utf-8"?>
<ax:ocx xmlns:ax="http://schemas.microsoft.com/office/2006/activeX" xmlns:r="http://schemas.openxmlformats.org/officeDocument/2006/relationships" ax:classid="{5512D11A-5CC6-11CF-8D67-00AA00BDCE1D}" r:id="rId1" ax:persistence="persistStorage"/>
</file>

<file path=word/activeX/activeX475.xml><?xml version="1.0" encoding="utf-8"?>
<ax:ocx xmlns:ax="http://schemas.microsoft.com/office/2006/activeX" xmlns:r="http://schemas.openxmlformats.org/officeDocument/2006/relationships" ax:classid="{5512D11C-5CC6-11CF-8D67-00AA00BDCE1D}" r:id="rId1" ax:persistence="persistStorage"/>
</file>

<file path=word/activeX/activeX476.xml><?xml version="1.0" encoding="utf-8"?>
<ax:ocx xmlns:ax="http://schemas.microsoft.com/office/2006/activeX" xmlns:r="http://schemas.openxmlformats.org/officeDocument/2006/relationships" ax:classid="{5512D118-5CC6-11CF-8D67-00AA00BDCE1D}" r:id="rId1" ax:persistence="persistStorage"/>
</file>

<file path=word/activeX/activeX477.xml><?xml version="1.0" encoding="utf-8"?>
<ax:ocx xmlns:ax="http://schemas.microsoft.com/office/2006/activeX" xmlns:r="http://schemas.openxmlformats.org/officeDocument/2006/relationships" ax:classid="{5512D118-5CC6-11CF-8D67-00AA00BDCE1D}" r:id="rId1" ax:persistence="persistStorage"/>
</file>

<file path=word/activeX/activeX478.xml><?xml version="1.0" encoding="utf-8"?>
<ax:ocx xmlns:ax="http://schemas.microsoft.com/office/2006/activeX" xmlns:r="http://schemas.openxmlformats.org/officeDocument/2006/relationships" ax:classid="{5512D118-5CC6-11CF-8D67-00AA00BDCE1D}" r:id="rId1" ax:persistence="persistStorage"/>
</file>

<file path=word/activeX/activeX479.xml><?xml version="1.0" encoding="utf-8"?>
<ax:ocx xmlns:ax="http://schemas.microsoft.com/office/2006/activeX" xmlns:r="http://schemas.openxmlformats.org/officeDocument/2006/relationships" ax:classid="{5512D118-5CC6-11CF-8D67-00AA00BDCE1D}" r:id="rId1" ax:persistence="persistStorage"/>
</file>

<file path=word/activeX/activeX48.xml><?xml version="1.0" encoding="utf-8"?>
<ax:ocx xmlns:ax="http://schemas.microsoft.com/office/2006/activeX" xmlns:r="http://schemas.openxmlformats.org/officeDocument/2006/relationships" ax:classid="{5512D118-5CC6-11CF-8D67-00AA00BDCE1D}" r:id="rId1" ax:persistence="persistStorage"/>
</file>

<file path=word/activeX/activeX480.xml><?xml version="1.0" encoding="utf-8"?>
<ax:ocx xmlns:ax="http://schemas.microsoft.com/office/2006/activeX" xmlns:r="http://schemas.openxmlformats.org/officeDocument/2006/relationships" ax:classid="{5512D11C-5CC6-11CF-8D67-00AA00BDCE1D}" r:id="rId1" ax:persistence="persistStorage"/>
</file>

<file path=word/activeX/activeX481.xml><?xml version="1.0" encoding="utf-8"?>
<ax:ocx xmlns:ax="http://schemas.microsoft.com/office/2006/activeX" xmlns:r="http://schemas.openxmlformats.org/officeDocument/2006/relationships" ax:classid="{5512D118-5CC6-11CF-8D67-00AA00BDCE1D}" r:id="rId1" ax:persistence="persistStorage"/>
</file>

<file path=word/activeX/activeX482.xml><?xml version="1.0" encoding="utf-8"?>
<ax:ocx xmlns:ax="http://schemas.microsoft.com/office/2006/activeX" xmlns:r="http://schemas.openxmlformats.org/officeDocument/2006/relationships" ax:classid="{5512D118-5CC6-11CF-8D67-00AA00BDCE1D}" r:id="rId1" ax:persistence="persistStorage"/>
</file>

<file path=word/activeX/activeX483.xml><?xml version="1.0" encoding="utf-8"?>
<ax:ocx xmlns:ax="http://schemas.microsoft.com/office/2006/activeX" xmlns:r="http://schemas.openxmlformats.org/officeDocument/2006/relationships" ax:classid="{5512D118-5CC6-11CF-8D67-00AA00BDCE1D}" r:id="rId1" ax:persistence="persistStorage"/>
</file>

<file path=word/activeX/activeX484.xml><?xml version="1.0" encoding="utf-8"?>
<ax:ocx xmlns:ax="http://schemas.microsoft.com/office/2006/activeX" xmlns:r="http://schemas.openxmlformats.org/officeDocument/2006/relationships" ax:classid="{5512D118-5CC6-11CF-8D67-00AA00BDCE1D}" r:id="rId1" ax:persistence="persistStorage"/>
</file>

<file path=word/activeX/activeX485.xml><?xml version="1.0" encoding="utf-8"?>
<ax:ocx xmlns:ax="http://schemas.microsoft.com/office/2006/activeX" xmlns:r="http://schemas.openxmlformats.org/officeDocument/2006/relationships" ax:classid="{5512D11C-5CC6-11CF-8D67-00AA00BDCE1D}" r:id="rId1" ax:persistence="persistStorage"/>
</file>

<file path=word/activeX/activeX486.xml><?xml version="1.0" encoding="utf-8"?>
<ax:ocx xmlns:ax="http://schemas.microsoft.com/office/2006/activeX" xmlns:r="http://schemas.openxmlformats.org/officeDocument/2006/relationships" ax:classid="{5512D118-5CC6-11CF-8D67-00AA00BDCE1D}" r:id="rId1" ax:persistence="persistStorage"/>
</file>

<file path=word/activeX/activeX487.xml><?xml version="1.0" encoding="utf-8"?>
<ax:ocx xmlns:ax="http://schemas.microsoft.com/office/2006/activeX" xmlns:r="http://schemas.openxmlformats.org/officeDocument/2006/relationships" ax:classid="{5512D118-5CC6-11CF-8D67-00AA00BDCE1D}" r:id="rId1" ax:persistence="persistStorage"/>
</file>

<file path=word/activeX/activeX488.xml><?xml version="1.0" encoding="utf-8"?>
<ax:ocx xmlns:ax="http://schemas.microsoft.com/office/2006/activeX" xmlns:r="http://schemas.openxmlformats.org/officeDocument/2006/relationships" ax:classid="{5512D118-5CC6-11CF-8D67-00AA00BDCE1D}" r:id="rId1" ax:persistence="persistStorage"/>
</file>

<file path=word/activeX/activeX489.xml><?xml version="1.0" encoding="utf-8"?>
<ax:ocx xmlns:ax="http://schemas.microsoft.com/office/2006/activeX" xmlns:r="http://schemas.openxmlformats.org/officeDocument/2006/relationships" ax:classid="{5512D118-5CC6-11CF-8D67-00AA00BDCE1D}" r:id="rId1" ax:persistence="persistStorage"/>
</file>

<file path=word/activeX/activeX49.xml><?xml version="1.0" encoding="utf-8"?>
<ax:ocx xmlns:ax="http://schemas.microsoft.com/office/2006/activeX" xmlns:r="http://schemas.openxmlformats.org/officeDocument/2006/relationships" ax:classid="{5512D118-5CC6-11CF-8D67-00AA00BDCE1D}" r:id="rId1" ax:persistence="persistStorage"/>
</file>

<file path=word/activeX/activeX490.xml><?xml version="1.0" encoding="utf-8"?>
<ax:ocx xmlns:ax="http://schemas.microsoft.com/office/2006/activeX" xmlns:r="http://schemas.openxmlformats.org/officeDocument/2006/relationships" ax:classid="{5512D11C-5CC6-11CF-8D67-00AA00BDCE1D}" r:id="rId1" ax:persistence="persistStorage"/>
</file>

<file path=word/activeX/activeX491.xml><?xml version="1.0" encoding="utf-8"?>
<ax:ocx xmlns:ax="http://schemas.microsoft.com/office/2006/activeX" xmlns:r="http://schemas.openxmlformats.org/officeDocument/2006/relationships" ax:classid="{5512D118-5CC6-11CF-8D67-00AA00BDCE1D}" r:id="rId1" ax:persistence="persistStorage"/>
</file>

<file path=word/activeX/activeX492.xml><?xml version="1.0" encoding="utf-8"?>
<ax:ocx xmlns:ax="http://schemas.microsoft.com/office/2006/activeX" xmlns:r="http://schemas.openxmlformats.org/officeDocument/2006/relationships" ax:classid="{5512D118-5CC6-11CF-8D67-00AA00BDCE1D}" r:id="rId1" ax:persistence="persistStorage"/>
</file>

<file path=word/activeX/activeX493.xml><?xml version="1.0" encoding="utf-8"?>
<ax:ocx xmlns:ax="http://schemas.microsoft.com/office/2006/activeX" xmlns:r="http://schemas.openxmlformats.org/officeDocument/2006/relationships" ax:classid="{5512D118-5CC6-11CF-8D67-00AA00BDCE1D}" r:id="rId1" ax:persistence="persistStorage"/>
</file>

<file path=word/activeX/activeX494.xml><?xml version="1.0" encoding="utf-8"?>
<ax:ocx xmlns:ax="http://schemas.microsoft.com/office/2006/activeX" xmlns:r="http://schemas.openxmlformats.org/officeDocument/2006/relationships" ax:classid="{5512D118-5CC6-11CF-8D67-00AA00BDCE1D}" r:id="rId1" ax:persistence="persistStorage"/>
</file>

<file path=word/activeX/activeX495.xml><?xml version="1.0" encoding="utf-8"?>
<ax:ocx xmlns:ax="http://schemas.microsoft.com/office/2006/activeX" xmlns:r="http://schemas.openxmlformats.org/officeDocument/2006/relationships" ax:classid="{5512D11C-5CC6-11CF-8D67-00AA00BDCE1D}" r:id="rId1" ax:persistence="persistStorage"/>
</file>

<file path=word/activeX/activeX496.xml><?xml version="1.0" encoding="utf-8"?>
<ax:ocx xmlns:ax="http://schemas.microsoft.com/office/2006/activeX" xmlns:r="http://schemas.openxmlformats.org/officeDocument/2006/relationships" ax:classid="{5512D118-5CC6-11CF-8D67-00AA00BDCE1D}" r:id="rId1" ax:persistence="persistStorage"/>
</file>

<file path=word/activeX/activeX497.xml><?xml version="1.0" encoding="utf-8"?>
<ax:ocx xmlns:ax="http://schemas.microsoft.com/office/2006/activeX" xmlns:r="http://schemas.openxmlformats.org/officeDocument/2006/relationships" ax:classid="{5512D118-5CC6-11CF-8D67-00AA00BDCE1D}" r:id="rId1" ax:persistence="persistStorage"/>
</file>

<file path=word/activeX/activeX498.xml><?xml version="1.0" encoding="utf-8"?>
<ax:ocx xmlns:ax="http://schemas.microsoft.com/office/2006/activeX" xmlns:r="http://schemas.openxmlformats.org/officeDocument/2006/relationships" ax:classid="{5512D118-5CC6-11CF-8D67-00AA00BDCE1D}" r:id="rId1" ax:persistence="persistStorage"/>
</file>

<file path=word/activeX/activeX499.xml><?xml version="1.0" encoding="utf-8"?>
<ax:ocx xmlns:ax="http://schemas.microsoft.com/office/2006/activeX" xmlns:r="http://schemas.openxmlformats.org/officeDocument/2006/relationships" ax:classid="{5512D118-5CC6-11CF-8D67-00AA00BDCE1D}" r:id="rId1" ax:persistence="persistStorage"/>
</file>

<file path=word/activeX/activeX5.xml><?xml version="1.0" encoding="utf-8"?>
<ax:ocx xmlns:ax="http://schemas.microsoft.com/office/2006/activeX" xmlns:r="http://schemas.openxmlformats.org/officeDocument/2006/relationships" ax:classid="{5512D118-5CC6-11CF-8D67-00AA00BDCE1D}" r:id="rId1" ax:persistence="persistStorage"/>
</file>

<file path=word/activeX/activeX50.xml><?xml version="1.0" encoding="utf-8"?>
<ax:ocx xmlns:ax="http://schemas.microsoft.com/office/2006/activeX" xmlns:r="http://schemas.openxmlformats.org/officeDocument/2006/relationships" ax:classid="{5512D118-5CC6-11CF-8D67-00AA00BDCE1D}" r:id="rId1" ax:persistence="persistStorage"/>
</file>

<file path=word/activeX/activeX500.xml><?xml version="1.0" encoding="utf-8"?>
<ax:ocx xmlns:ax="http://schemas.microsoft.com/office/2006/activeX" xmlns:r="http://schemas.openxmlformats.org/officeDocument/2006/relationships" ax:classid="{5512D11C-5CC6-11CF-8D67-00AA00BDCE1D}" r:id="rId1" ax:persistence="persistStorage"/>
</file>

<file path=word/activeX/activeX501.xml><?xml version="1.0" encoding="utf-8"?>
<ax:ocx xmlns:ax="http://schemas.microsoft.com/office/2006/activeX" xmlns:r="http://schemas.openxmlformats.org/officeDocument/2006/relationships" ax:classid="{5512D118-5CC6-11CF-8D67-00AA00BDCE1D}" r:id="rId1" ax:persistence="persistStorage"/>
</file>

<file path=word/activeX/activeX502.xml><?xml version="1.0" encoding="utf-8"?>
<ax:ocx xmlns:ax="http://schemas.microsoft.com/office/2006/activeX" xmlns:r="http://schemas.openxmlformats.org/officeDocument/2006/relationships" ax:classid="{5512D118-5CC6-11CF-8D67-00AA00BDCE1D}" r:id="rId1" ax:persistence="persistStorage"/>
</file>

<file path=word/activeX/activeX503.xml><?xml version="1.0" encoding="utf-8"?>
<ax:ocx xmlns:ax="http://schemas.microsoft.com/office/2006/activeX" xmlns:r="http://schemas.openxmlformats.org/officeDocument/2006/relationships" ax:classid="{5512D118-5CC6-11CF-8D67-00AA00BDCE1D}" r:id="rId1" ax:persistence="persistStorage"/>
</file>

<file path=word/activeX/activeX504.xml><?xml version="1.0" encoding="utf-8"?>
<ax:ocx xmlns:ax="http://schemas.microsoft.com/office/2006/activeX" xmlns:r="http://schemas.openxmlformats.org/officeDocument/2006/relationships" ax:classid="{5512D118-5CC6-11CF-8D67-00AA00BDCE1D}" r:id="rId1" ax:persistence="persistStorage"/>
</file>

<file path=word/activeX/activeX505.xml><?xml version="1.0" encoding="utf-8"?>
<ax:ocx xmlns:ax="http://schemas.microsoft.com/office/2006/activeX" xmlns:r="http://schemas.openxmlformats.org/officeDocument/2006/relationships" ax:classid="{5512D11C-5CC6-11CF-8D67-00AA00BDCE1D}" r:id="rId1" ax:persistence="persistStorage"/>
</file>

<file path=word/activeX/activeX506.xml><?xml version="1.0" encoding="utf-8"?>
<ax:ocx xmlns:ax="http://schemas.microsoft.com/office/2006/activeX" xmlns:r="http://schemas.openxmlformats.org/officeDocument/2006/relationships" ax:classid="{5512D118-5CC6-11CF-8D67-00AA00BDCE1D}" r:id="rId1" ax:persistence="persistStorage"/>
</file>

<file path=word/activeX/activeX507.xml><?xml version="1.0" encoding="utf-8"?>
<ax:ocx xmlns:ax="http://schemas.microsoft.com/office/2006/activeX" xmlns:r="http://schemas.openxmlformats.org/officeDocument/2006/relationships" ax:classid="{5512D118-5CC6-11CF-8D67-00AA00BDCE1D}" r:id="rId1" ax:persistence="persistStorage"/>
</file>

<file path=word/activeX/activeX508.xml><?xml version="1.0" encoding="utf-8"?>
<ax:ocx xmlns:ax="http://schemas.microsoft.com/office/2006/activeX" xmlns:r="http://schemas.openxmlformats.org/officeDocument/2006/relationships" ax:classid="{5512D118-5CC6-11CF-8D67-00AA00BDCE1D}" r:id="rId1" ax:persistence="persistStorage"/>
</file>

<file path=word/activeX/activeX509.xml><?xml version="1.0" encoding="utf-8"?>
<ax:ocx xmlns:ax="http://schemas.microsoft.com/office/2006/activeX" xmlns:r="http://schemas.openxmlformats.org/officeDocument/2006/relationships" ax:classid="{5512D118-5CC6-11CF-8D67-00AA00BDCE1D}" r:id="rId1" ax:persistence="persistStorage"/>
</file>

<file path=word/activeX/activeX51.xml><?xml version="1.0" encoding="utf-8"?>
<ax:ocx xmlns:ax="http://schemas.microsoft.com/office/2006/activeX" xmlns:r="http://schemas.openxmlformats.org/officeDocument/2006/relationships" ax:classid="{5512D11C-5CC6-11CF-8D67-00AA00BDCE1D}" r:id="rId1" ax:persistence="persistStorage"/>
</file>

<file path=word/activeX/activeX510.xml><?xml version="1.0" encoding="utf-8"?>
<ax:ocx xmlns:ax="http://schemas.microsoft.com/office/2006/activeX" xmlns:r="http://schemas.openxmlformats.org/officeDocument/2006/relationships" ax:classid="{5512D11C-5CC6-11CF-8D67-00AA00BDCE1D}" r:id="rId1" ax:persistence="persistStorage"/>
</file>

<file path=word/activeX/activeX511.xml><?xml version="1.0" encoding="utf-8"?>
<ax:ocx xmlns:ax="http://schemas.microsoft.com/office/2006/activeX" xmlns:r="http://schemas.openxmlformats.org/officeDocument/2006/relationships" ax:classid="{5512D118-5CC6-11CF-8D67-00AA00BDCE1D}" r:id="rId1" ax:persistence="persistStorage"/>
</file>

<file path=word/activeX/activeX512.xml><?xml version="1.0" encoding="utf-8"?>
<ax:ocx xmlns:ax="http://schemas.microsoft.com/office/2006/activeX" xmlns:r="http://schemas.openxmlformats.org/officeDocument/2006/relationships" ax:classid="{5512D118-5CC6-11CF-8D67-00AA00BDCE1D}" r:id="rId1" ax:persistence="persistStorage"/>
</file>

<file path=word/activeX/activeX513.xml><?xml version="1.0" encoding="utf-8"?>
<ax:ocx xmlns:ax="http://schemas.microsoft.com/office/2006/activeX" xmlns:r="http://schemas.openxmlformats.org/officeDocument/2006/relationships" ax:classid="{5512D118-5CC6-11CF-8D67-00AA00BDCE1D}" r:id="rId1" ax:persistence="persistStorage"/>
</file>

<file path=word/activeX/activeX514.xml><?xml version="1.0" encoding="utf-8"?>
<ax:ocx xmlns:ax="http://schemas.microsoft.com/office/2006/activeX" xmlns:r="http://schemas.openxmlformats.org/officeDocument/2006/relationships" ax:classid="{5512D118-5CC6-11CF-8D67-00AA00BDCE1D}" r:id="rId1" ax:persistence="persistStorage"/>
</file>

<file path=word/activeX/activeX515.xml><?xml version="1.0" encoding="utf-8"?>
<ax:ocx xmlns:ax="http://schemas.microsoft.com/office/2006/activeX" xmlns:r="http://schemas.openxmlformats.org/officeDocument/2006/relationships" ax:classid="{5512D11C-5CC6-11CF-8D67-00AA00BDCE1D}" r:id="rId1" ax:persistence="persistStorage"/>
</file>

<file path=word/activeX/activeX516.xml><?xml version="1.0" encoding="utf-8"?>
<ax:ocx xmlns:ax="http://schemas.microsoft.com/office/2006/activeX" xmlns:r="http://schemas.openxmlformats.org/officeDocument/2006/relationships" ax:classid="{5512D118-5CC6-11CF-8D67-00AA00BDCE1D}" r:id="rId1" ax:persistence="persistStorage"/>
</file>

<file path=word/activeX/activeX517.xml><?xml version="1.0" encoding="utf-8"?>
<ax:ocx xmlns:ax="http://schemas.microsoft.com/office/2006/activeX" xmlns:r="http://schemas.openxmlformats.org/officeDocument/2006/relationships" ax:classid="{5512D118-5CC6-11CF-8D67-00AA00BDCE1D}" r:id="rId1" ax:persistence="persistStorage"/>
</file>

<file path=word/activeX/activeX518.xml><?xml version="1.0" encoding="utf-8"?>
<ax:ocx xmlns:ax="http://schemas.microsoft.com/office/2006/activeX" xmlns:r="http://schemas.openxmlformats.org/officeDocument/2006/relationships" ax:classid="{5512D118-5CC6-11CF-8D67-00AA00BDCE1D}" r:id="rId1" ax:persistence="persistStorage"/>
</file>

<file path=word/activeX/activeX519.xml><?xml version="1.0" encoding="utf-8"?>
<ax:ocx xmlns:ax="http://schemas.microsoft.com/office/2006/activeX" xmlns:r="http://schemas.openxmlformats.org/officeDocument/2006/relationships" ax:classid="{5512D118-5CC6-11CF-8D67-00AA00BDCE1D}" r:id="rId1" ax:persistence="persistStorage"/>
</file>

<file path=word/activeX/activeX52.xml><?xml version="1.0" encoding="utf-8"?>
<ax:ocx xmlns:ax="http://schemas.microsoft.com/office/2006/activeX" xmlns:r="http://schemas.openxmlformats.org/officeDocument/2006/relationships" ax:classid="{5512D118-5CC6-11CF-8D67-00AA00BDCE1D}" r:id="rId1" ax:persistence="persistStorage"/>
</file>

<file path=word/activeX/activeX520.xml><?xml version="1.0" encoding="utf-8"?>
<ax:ocx xmlns:ax="http://schemas.microsoft.com/office/2006/activeX" xmlns:r="http://schemas.openxmlformats.org/officeDocument/2006/relationships" ax:classid="{5512D11C-5CC6-11CF-8D67-00AA00BDCE1D}" r:id="rId1" ax:persistence="persistStorage"/>
</file>

<file path=word/activeX/activeX521.xml><?xml version="1.0" encoding="utf-8"?>
<ax:ocx xmlns:ax="http://schemas.microsoft.com/office/2006/activeX" xmlns:r="http://schemas.openxmlformats.org/officeDocument/2006/relationships" ax:classid="{5512D118-5CC6-11CF-8D67-00AA00BDCE1D}" r:id="rId1" ax:persistence="persistStorage"/>
</file>

<file path=word/activeX/activeX522.xml><?xml version="1.0" encoding="utf-8"?>
<ax:ocx xmlns:ax="http://schemas.microsoft.com/office/2006/activeX" xmlns:r="http://schemas.openxmlformats.org/officeDocument/2006/relationships" ax:classid="{5512D118-5CC6-11CF-8D67-00AA00BDCE1D}" r:id="rId1" ax:persistence="persistStorage"/>
</file>

<file path=word/activeX/activeX523.xml><?xml version="1.0" encoding="utf-8"?>
<ax:ocx xmlns:ax="http://schemas.microsoft.com/office/2006/activeX" xmlns:r="http://schemas.openxmlformats.org/officeDocument/2006/relationships" ax:classid="{5512D118-5CC6-11CF-8D67-00AA00BDCE1D}" r:id="rId1" ax:persistence="persistStorage"/>
</file>

<file path=word/activeX/activeX524.xml><?xml version="1.0" encoding="utf-8"?>
<ax:ocx xmlns:ax="http://schemas.microsoft.com/office/2006/activeX" xmlns:r="http://schemas.openxmlformats.org/officeDocument/2006/relationships" ax:classid="{5512D118-5CC6-11CF-8D67-00AA00BDCE1D}" r:id="rId1" ax:persistence="persistStorage"/>
</file>

<file path=word/activeX/activeX525.xml><?xml version="1.0" encoding="utf-8"?>
<ax:ocx xmlns:ax="http://schemas.microsoft.com/office/2006/activeX" xmlns:r="http://schemas.openxmlformats.org/officeDocument/2006/relationships" ax:classid="{5512D11C-5CC6-11CF-8D67-00AA00BDCE1D}" r:id="rId1" ax:persistence="persistStorage"/>
</file>

<file path=word/activeX/activeX526.xml><?xml version="1.0" encoding="utf-8"?>
<ax:ocx xmlns:ax="http://schemas.microsoft.com/office/2006/activeX" xmlns:r="http://schemas.openxmlformats.org/officeDocument/2006/relationships" ax:classid="{5512D118-5CC6-11CF-8D67-00AA00BDCE1D}" r:id="rId1" ax:persistence="persistStorage"/>
</file>

<file path=word/activeX/activeX527.xml><?xml version="1.0" encoding="utf-8"?>
<ax:ocx xmlns:ax="http://schemas.microsoft.com/office/2006/activeX" xmlns:r="http://schemas.openxmlformats.org/officeDocument/2006/relationships" ax:classid="{5512D118-5CC6-11CF-8D67-00AA00BDCE1D}" r:id="rId1" ax:persistence="persistStorage"/>
</file>

<file path=word/activeX/activeX528.xml><?xml version="1.0" encoding="utf-8"?>
<ax:ocx xmlns:ax="http://schemas.microsoft.com/office/2006/activeX" xmlns:r="http://schemas.openxmlformats.org/officeDocument/2006/relationships" ax:classid="{5512D118-5CC6-11CF-8D67-00AA00BDCE1D}" r:id="rId1" ax:persistence="persistStorage"/>
</file>

<file path=word/activeX/activeX529.xml><?xml version="1.0" encoding="utf-8"?>
<ax:ocx xmlns:ax="http://schemas.microsoft.com/office/2006/activeX" xmlns:r="http://schemas.openxmlformats.org/officeDocument/2006/relationships" ax:classid="{5512D118-5CC6-11CF-8D67-00AA00BDCE1D}" r:id="rId1" ax:persistence="persistStorage"/>
</file>

<file path=word/activeX/activeX53.xml><?xml version="1.0" encoding="utf-8"?>
<ax:ocx xmlns:ax="http://schemas.microsoft.com/office/2006/activeX" xmlns:r="http://schemas.openxmlformats.org/officeDocument/2006/relationships" ax:classid="{5512D118-5CC6-11CF-8D67-00AA00BDCE1D}" r:id="rId1" ax:persistence="persistStorage"/>
</file>

<file path=word/activeX/activeX530.xml><?xml version="1.0" encoding="utf-8"?>
<ax:ocx xmlns:ax="http://schemas.microsoft.com/office/2006/activeX" xmlns:r="http://schemas.openxmlformats.org/officeDocument/2006/relationships" ax:classid="{5512D11C-5CC6-11CF-8D67-00AA00BDCE1D}" r:id="rId1" ax:persistence="persistStorage"/>
</file>

<file path=word/activeX/activeX531.xml><?xml version="1.0" encoding="utf-8"?>
<ax:ocx xmlns:ax="http://schemas.microsoft.com/office/2006/activeX" xmlns:r="http://schemas.openxmlformats.org/officeDocument/2006/relationships" ax:classid="{5512D118-5CC6-11CF-8D67-00AA00BDCE1D}" r:id="rId1" ax:persistence="persistStorage"/>
</file>

<file path=word/activeX/activeX532.xml><?xml version="1.0" encoding="utf-8"?>
<ax:ocx xmlns:ax="http://schemas.microsoft.com/office/2006/activeX" xmlns:r="http://schemas.openxmlformats.org/officeDocument/2006/relationships" ax:classid="{5512D118-5CC6-11CF-8D67-00AA00BDCE1D}" r:id="rId1" ax:persistence="persistStorage"/>
</file>

<file path=word/activeX/activeX533.xml><?xml version="1.0" encoding="utf-8"?>
<ax:ocx xmlns:ax="http://schemas.microsoft.com/office/2006/activeX" xmlns:r="http://schemas.openxmlformats.org/officeDocument/2006/relationships" ax:classid="{5512D118-5CC6-11CF-8D67-00AA00BDCE1D}" r:id="rId1" ax:persistence="persistStorage"/>
</file>

<file path=word/activeX/activeX534.xml><?xml version="1.0" encoding="utf-8"?>
<ax:ocx xmlns:ax="http://schemas.microsoft.com/office/2006/activeX" xmlns:r="http://schemas.openxmlformats.org/officeDocument/2006/relationships" ax:classid="{5512D118-5CC6-11CF-8D67-00AA00BDCE1D}" r:id="rId1" ax:persistence="persistStorage"/>
</file>

<file path=word/activeX/activeX535.xml><?xml version="1.0" encoding="utf-8"?>
<ax:ocx xmlns:ax="http://schemas.microsoft.com/office/2006/activeX" xmlns:r="http://schemas.openxmlformats.org/officeDocument/2006/relationships" ax:classid="{5512D11C-5CC6-11CF-8D67-00AA00BDCE1D}" r:id="rId1" ax:persistence="persistStorage"/>
</file>

<file path=word/activeX/activeX536.xml><?xml version="1.0" encoding="utf-8"?>
<ax:ocx xmlns:ax="http://schemas.microsoft.com/office/2006/activeX" xmlns:r="http://schemas.openxmlformats.org/officeDocument/2006/relationships" ax:classid="{5512D118-5CC6-11CF-8D67-00AA00BDCE1D}" r:id="rId1" ax:persistence="persistStorage"/>
</file>

<file path=word/activeX/activeX537.xml><?xml version="1.0" encoding="utf-8"?>
<ax:ocx xmlns:ax="http://schemas.microsoft.com/office/2006/activeX" xmlns:r="http://schemas.openxmlformats.org/officeDocument/2006/relationships" ax:classid="{5512D118-5CC6-11CF-8D67-00AA00BDCE1D}" r:id="rId1" ax:persistence="persistStorage"/>
</file>

<file path=word/activeX/activeX538.xml><?xml version="1.0" encoding="utf-8"?>
<ax:ocx xmlns:ax="http://schemas.microsoft.com/office/2006/activeX" xmlns:r="http://schemas.openxmlformats.org/officeDocument/2006/relationships" ax:classid="{5512D118-5CC6-11CF-8D67-00AA00BDCE1D}" r:id="rId1" ax:persistence="persistStorage"/>
</file>

<file path=word/activeX/activeX539.xml><?xml version="1.0" encoding="utf-8"?>
<ax:ocx xmlns:ax="http://schemas.microsoft.com/office/2006/activeX" xmlns:r="http://schemas.openxmlformats.org/officeDocument/2006/relationships" ax:classid="{5512D118-5CC6-11CF-8D67-00AA00BDCE1D}" r:id="rId1" ax:persistence="persistStorage"/>
</file>

<file path=word/activeX/activeX54.xml><?xml version="1.0" encoding="utf-8"?>
<ax:ocx xmlns:ax="http://schemas.microsoft.com/office/2006/activeX" xmlns:r="http://schemas.openxmlformats.org/officeDocument/2006/relationships" ax:classid="{5512D118-5CC6-11CF-8D67-00AA00BDCE1D}" r:id="rId1" ax:persistence="persistStorage"/>
</file>

<file path=word/activeX/activeX540.xml><?xml version="1.0" encoding="utf-8"?>
<ax:ocx xmlns:ax="http://schemas.microsoft.com/office/2006/activeX" xmlns:r="http://schemas.openxmlformats.org/officeDocument/2006/relationships" ax:classid="{5512D11C-5CC6-11CF-8D67-00AA00BDCE1D}" r:id="rId1" ax:persistence="persistStorage"/>
</file>

<file path=word/activeX/activeX541.xml><?xml version="1.0" encoding="utf-8"?>
<ax:ocx xmlns:ax="http://schemas.microsoft.com/office/2006/activeX" xmlns:r="http://schemas.openxmlformats.org/officeDocument/2006/relationships" ax:classid="{5512D118-5CC6-11CF-8D67-00AA00BDCE1D}" r:id="rId1" ax:persistence="persistStorage"/>
</file>

<file path=word/activeX/activeX542.xml><?xml version="1.0" encoding="utf-8"?>
<ax:ocx xmlns:ax="http://schemas.microsoft.com/office/2006/activeX" xmlns:r="http://schemas.openxmlformats.org/officeDocument/2006/relationships" ax:classid="{5512D118-5CC6-11CF-8D67-00AA00BDCE1D}" r:id="rId1" ax:persistence="persistStorage"/>
</file>

<file path=word/activeX/activeX543.xml><?xml version="1.0" encoding="utf-8"?>
<ax:ocx xmlns:ax="http://schemas.microsoft.com/office/2006/activeX" xmlns:r="http://schemas.openxmlformats.org/officeDocument/2006/relationships" ax:classid="{5512D118-5CC6-11CF-8D67-00AA00BDCE1D}" r:id="rId1" ax:persistence="persistStorage"/>
</file>

<file path=word/activeX/activeX544.xml><?xml version="1.0" encoding="utf-8"?>
<ax:ocx xmlns:ax="http://schemas.microsoft.com/office/2006/activeX" xmlns:r="http://schemas.openxmlformats.org/officeDocument/2006/relationships" ax:classid="{5512D118-5CC6-11CF-8D67-00AA00BDCE1D}" r:id="rId1" ax:persistence="persistStorage"/>
</file>

<file path=word/activeX/activeX545.xml><?xml version="1.0" encoding="utf-8"?>
<ax:ocx xmlns:ax="http://schemas.microsoft.com/office/2006/activeX" xmlns:r="http://schemas.openxmlformats.org/officeDocument/2006/relationships" ax:classid="{5512D11C-5CC6-11CF-8D67-00AA00BDCE1D}" r:id="rId1" ax:persistence="persistStorage"/>
</file>

<file path=word/activeX/activeX546.xml><?xml version="1.0" encoding="utf-8"?>
<ax:ocx xmlns:ax="http://schemas.microsoft.com/office/2006/activeX" xmlns:r="http://schemas.openxmlformats.org/officeDocument/2006/relationships" ax:classid="{5512D118-5CC6-11CF-8D67-00AA00BDCE1D}" r:id="rId1" ax:persistence="persistStorage"/>
</file>

<file path=word/activeX/activeX547.xml><?xml version="1.0" encoding="utf-8"?>
<ax:ocx xmlns:ax="http://schemas.microsoft.com/office/2006/activeX" xmlns:r="http://schemas.openxmlformats.org/officeDocument/2006/relationships" ax:classid="{5512D118-5CC6-11CF-8D67-00AA00BDCE1D}" r:id="rId1" ax:persistence="persistStorage"/>
</file>

<file path=word/activeX/activeX548.xml><?xml version="1.0" encoding="utf-8"?>
<ax:ocx xmlns:ax="http://schemas.microsoft.com/office/2006/activeX" xmlns:r="http://schemas.openxmlformats.org/officeDocument/2006/relationships" ax:classid="{5512D118-5CC6-11CF-8D67-00AA00BDCE1D}" r:id="rId1" ax:persistence="persistStorage"/>
</file>

<file path=word/activeX/activeX549.xml><?xml version="1.0" encoding="utf-8"?>
<ax:ocx xmlns:ax="http://schemas.microsoft.com/office/2006/activeX" xmlns:r="http://schemas.openxmlformats.org/officeDocument/2006/relationships" ax:classid="{5512D118-5CC6-11CF-8D67-00AA00BDCE1D}" r:id="rId1" ax:persistence="persistStorage"/>
</file>

<file path=word/activeX/activeX55.xml><?xml version="1.0" encoding="utf-8"?>
<ax:ocx xmlns:ax="http://schemas.microsoft.com/office/2006/activeX" xmlns:r="http://schemas.openxmlformats.org/officeDocument/2006/relationships" ax:classid="{5512D118-5CC6-11CF-8D67-00AA00BDCE1D}" r:id="rId1" ax:persistence="persistStorage"/>
</file>

<file path=word/activeX/activeX550.xml><?xml version="1.0" encoding="utf-8"?>
<ax:ocx xmlns:ax="http://schemas.microsoft.com/office/2006/activeX" xmlns:r="http://schemas.openxmlformats.org/officeDocument/2006/relationships" ax:classid="{5512D11C-5CC6-11CF-8D67-00AA00BDCE1D}" r:id="rId1" ax:persistence="persistStorage"/>
</file>

<file path=word/activeX/activeX551.xml><?xml version="1.0" encoding="utf-8"?>
<ax:ocx xmlns:ax="http://schemas.microsoft.com/office/2006/activeX" xmlns:r="http://schemas.openxmlformats.org/officeDocument/2006/relationships" ax:classid="{5512D118-5CC6-11CF-8D67-00AA00BDCE1D}" r:id="rId1" ax:persistence="persistStorage"/>
</file>

<file path=word/activeX/activeX552.xml><?xml version="1.0" encoding="utf-8"?>
<ax:ocx xmlns:ax="http://schemas.microsoft.com/office/2006/activeX" xmlns:r="http://schemas.openxmlformats.org/officeDocument/2006/relationships" ax:classid="{5512D118-5CC6-11CF-8D67-00AA00BDCE1D}" r:id="rId1" ax:persistence="persistStorage"/>
</file>

<file path=word/activeX/activeX553.xml><?xml version="1.0" encoding="utf-8"?>
<ax:ocx xmlns:ax="http://schemas.microsoft.com/office/2006/activeX" xmlns:r="http://schemas.openxmlformats.org/officeDocument/2006/relationships" ax:classid="{5512D118-5CC6-11CF-8D67-00AA00BDCE1D}" r:id="rId1" ax:persistence="persistStorage"/>
</file>

<file path=word/activeX/activeX554.xml><?xml version="1.0" encoding="utf-8"?>
<ax:ocx xmlns:ax="http://schemas.microsoft.com/office/2006/activeX" xmlns:r="http://schemas.openxmlformats.org/officeDocument/2006/relationships" ax:classid="{5512D118-5CC6-11CF-8D67-00AA00BDCE1D}" r:id="rId1" ax:persistence="persistStorage"/>
</file>

<file path=word/activeX/activeX555.xml><?xml version="1.0" encoding="utf-8"?>
<ax:ocx xmlns:ax="http://schemas.microsoft.com/office/2006/activeX" xmlns:r="http://schemas.openxmlformats.org/officeDocument/2006/relationships" ax:classid="{5512D11C-5CC6-11CF-8D67-00AA00BDCE1D}" r:id="rId1" ax:persistence="persistStorage"/>
</file>

<file path=word/activeX/activeX556.xml><?xml version="1.0" encoding="utf-8"?>
<ax:ocx xmlns:ax="http://schemas.microsoft.com/office/2006/activeX" xmlns:r="http://schemas.openxmlformats.org/officeDocument/2006/relationships" ax:classid="{5512D11C-5CC6-11CF-8D67-00AA00BDCE1D}" r:id="rId1" ax:persistence="persistStorage"/>
</file>

<file path=word/activeX/activeX557.xml><?xml version="1.0" encoding="utf-8"?>
<ax:ocx xmlns:ax="http://schemas.microsoft.com/office/2006/activeX" xmlns:r="http://schemas.openxmlformats.org/officeDocument/2006/relationships" ax:classid="{5512D118-5CC6-11CF-8D67-00AA00BDCE1D}" r:id="rId1" ax:persistence="persistStorage"/>
</file>

<file path=word/activeX/activeX558.xml><?xml version="1.0" encoding="utf-8"?>
<ax:ocx xmlns:ax="http://schemas.microsoft.com/office/2006/activeX" xmlns:r="http://schemas.openxmlformats.org/officeDocument/2006/relationships" ax:classid="{5512D118-5CC6-11CF-8D67-00AA00BDCE1D}" r:id="rId1" ax:persistence="persistStorage"/>
</file>

<file path=word/activeX/activeX559.xml><?xml version="1.0" encoding="utf-8"?>
<ax:ocx xmlns:ax="http://schemas.microsoft.com/office/2006/activeX" xmlns:r="http://schemas.openxmlformats.org/officeDocument/2006/relationships" ax:classid="{5512D11C-5CC6-11CF-8D67-00AA00BDCE1D}" r:id="rId1" ax:persistence="persistStorage"/>
</file>

<file path=word/activeX/activeX56.xml><?xml version="1.0" encoding="utf-8"?>
<ax:ocx xmlns:ax="http://schemas.microsoft.com/office/2006/activeX" xmlns:r="http://schemas.openxmlformats.org/officeDocument/2006/relationships" ax:classid="{5512D11C-5CC6-11CF-8D67-00AA00BDCE1D}" r:id="rId1" ax:persistence="persistStorage"/>
</file>

<file path=word/activeX/activeX560.xml><?xml version="1.0" encoding="utf-8"?>
<ax:ocx xmlns:ax="http://schemas.microsoft.com/office/2006/activeX" xmlns:r="http://schemas.openxmlformats.org/officeDocument/2006/relationships" ax:classid="{5512D118-5CC6-11CF-8D67-00AA00BDCE1D}" r:id="rId1" ax:persistence="persistStorage"/>
</file>

<file path=word/activeX/activeX561.xml><?xml version="1.0" encoding="utf-8"?>
<ax:ocx xmlns:ax="http://schemas.microsoft.com/office/2006/activeX" xmlns:r="http://schemas.openxmlformats.org/officeDocument/2006/relationships" ax:classid="{5512D118-5CC6-11CF-8D67-00AA00BDCE1D}" r:id="rId1" ax:persistence="persistStorage"/>
</file>

<file path=word/activeX/activeX562.xml><?xml version="1.0" encoding="utf-8"?>
<ax:ocx xmlns:ax="http://schemas.microsoft.com/office/2006/activeX" xmlns:r="http://schemas.openxmlformats.org/officeDocument/2006/relationships" ax:classid="{5512D11C-5CC6-11CF-8D67-00AA00BDCE1D}" r:id="rId1" ax:persistence="persistStorage"/>
</file>

<file path=word/activeX/activeX563.xml><?xml version="1.0" encoding="utf-8"?>
<ax:ocx xmlns:ax="http://schemas.microsoft.com/office/2006/activeX" xmlns:r="http://schemas.openxmlformats.org/officeDocument/2006/relationships" ax:classid="{5512D118-5CC6-11CF-8D67-00AA00BDCE1D}" r:id="rId1" ax:persistence="persistStorage"/>
</file>

<file path=word/activeX/activeX564.xml><?xml version="1.0" encoding="utf-8"?>
<ax:ocx xmlns:ax="http://schemas.microsoft.com/office/2006/activeX" xmlns:r="http://schemas.openxmlformats.org/officeDocument/2006/relationships" ax:classid="{5512D118-5CC6-11CF-8D67-00AA00BDCE1D}" r:id="rId1" ax:persistence="persistStorage"/>
</file>

<file path=word/activeX/activeX565.xml><?xml version="1.0" encoding="utf-8"?>
<ax:ocx xmlns:ax="http://schemas.microsoft.com/office/2006/activeX" xmlns:r="http://schemas.openxmlformats.org/officeDocument/2006/relationships" ax:classid="{5512D11C-5CC6-11CF-8D67-00AA00BDCE1D}" r:id="rId1" ax:persistence="persistStorage"/>
</file>

<file path=word/activeX/activeX566.xml><?xml version="1.0" encoding="utf-8"?>
<ax:ocx xmlns:ax="http://schemas.microsoft.com/office/2006/activeX" xmlns:r="http://schemas.openxmlformats.org/officeDocument/2006/relationships" ax:classid="{5512D118-5CC6-11CF-8D67-00AA00BDCE1D}" r:id="rId1" ax:persistence="persistStorage"/>
</file>

<file path=word/activeX/activeX567.xml><?xml version="1.0" encoding="utf-8"?>
<ax:ocx xmlns:ax="http://schemas.microsoft.com/office/2006/activeX" xmlns:r="http://schemas.openxmlformats.org/officeDocument/2006/relationships" ax:classid="{5512D118-5CC6-11CF-8D67-00AA00BDCE1D}" r:id="rId1" ax:persistence="persistStorage"/>
</file>

<file path=word/activeX/activeX568.xml><?xml version="1.0" encoding="utf-8"?>
<ax:ocx xmlns:ax="http://schemas.microsoft.com/office/2006/activeX" xmlns:r="http://schemas.openxmlformats.org/officeDocument/2006/relationships" ax:classid="{5512D11C-5CC6-11CF-8D67-00AA00BDCE1D}" r:id="rId1" ax:persistence="persistStorage"/>
</file>

<file path=word/activeX/activeX569.xml><?xml version="1.0" encoding="utf-8"?>
<ax:ocx xmlns:ax="http://schemas.microsoft.com/office/2006/activeX" xmlns:r="http://schemas.openxmlformats.org/officeDocument/2006/relationships" ax:classid="{5512D118-5CC6-11CF-8D67-00AA00BDCE1D}" r:id="rId1" ax:persistence="persistStorage"/>
</file>

<file path=word/activeX/activeX57.xml><?xml version="1.0" encoding="utf-8"?>
<ax:ocx xmlns:ax="http://schemas.microsoft.com/office/2006/activeX" xmlns:r="http://schemas.openxmlformats.org/officeDocument/2006/relationships" ax:classid="{5512D118-5CC6-11CF-8D67-00AA00BDCE1D}" r:id="rId1" ax:persistence="persistStorage"/>
</file>

<file path=word/activeX/activeX570.xml><?xml version="1.0" encoding="utf-8"?>
<ax:ocx xmlns:ax="http://schemas.microsoft.com/office/2006/activeX" xmlns:r="http://schemas.openxmlformats.org/officeDocument/2006/relationships" ax:classid="{5512D118-5CC6-11CF-8D67-00AA00BDCE1D}" r:id="rId1" ax:persistence="persistStorage"/>
</file>

<file path=word/activeX/activeX571.xml><?xml version="1.0" encoding="utf-8"?>
<ax:ocx xmlns:ax="http://schemas.microsoft.com/office/2006/activeX" xmlns:r="http://schemas.openxmlformats.org/officeDocument/2006/relationships" ax:classid="{5512D11C-5CC6-11CF-8D67-00AA00BDCE1D}" r:id="rId1" ax:persistence="persistStorage"/>
</file>

<file path=word/activeX/activeX572.xml><?xml version="1.0" encoding="utf-8"?>
<ax:ocx xmlns:ax="http://schemas.microsoft.com/office/2006/activeX" xmlns:r="http://schemas.openxmlformats.org/officeDocument/2006/relationships" ax:classid="{5512D118-5CC6-11CF-8D67-00AA00BDCE1D}" r:id="rId1" ax:persistence="persistStorage"/>
</file>

<file path=word/activeX/activeX573.xml><?xml version="1.0" encoding="utf-8"?>
<ax:ocx xmlns:ax="http://schemas.microsoft.com/office/2006/activeX" xmlns:r="http://schemas.openxmlformats.org/officeDocument/2006/relationships" ax:classid="{5512D118-5CC6-11CF-8D67-00AA00BDCE1D}" r:id="rId1" ax:persistence="persistStorage"/>
</file>

<file path=word/activeX/activeX574.xml><?xml version="1.0" encoding="utf-8"?>
<ax:ocx xmlns:ax="http://schemas.microsoft.com/office/2006/activeX" xmlns:r="http://schemas.openxmlformats.org/officeDocument/2006/relationships" ax:classid="{5512D11C-5CC6-11CF-8D67-00AA00BDCE1D}" r:id="rId1" ax:persistence="persistStorage"/>
</file>

<file path=word/activeX/activeX575.xml><?xml version="1.0" encoding="utf-8"?>
<ax:ocx xmlns:ax="http://schemas.microsoft.com/office/2006/activeX" xmlns:r="http://schemas.openxmlformats.org/officeDocument/2006/relationships" ax:classid="{5512D118-5CC6-11CF-8D67-00AA00BDCE1D}" r:id="rId1" ax:persistence="persistStorage"/>
</file>

<file path=word/activeX/activeX576.xml><?xml version="1.0" encoding="utf-8"?>
<ax:ocx xmlns:ax="http://schemas.microsoft.com/office/2006/activeX" xmlns:r="http://schemas.openxmlformats.org/officeDocument/2006/relationships" ax:classid="{5512D118-5CC6-11CF-8D67-00AA00BDCE1D}" r:id="rId1" ax:persistence="persistStorage"/>
</file>

<file path=word/activeX/activeX577.xml><?xml version="1.0" encoding="utf-8"?>
<ax:ocx xmlns:ax="http://schemas.microsoft.com/office/2006/activeX" xmlns:r="http://schemas.openxmlformats.org/officeDocument/2006/relationships" ax:classid="{5512D11C-5CC6-11CF-8D67-00AA00BDCE1D}" r:id="rId1" ax:persistence="persistStorage"/>
</file>

<file path=word/activeX/activeX578.xml><?xml version="1.0" encoding="utf-8"?>
<ax:ocx xmlns:ax="http://schemas.microsoft.com/office/2006/activeX" xmlns:r="http://schemas.openxmlformats.org/officeDocument/2006/relationships" ax:classid="{5512D11C-5CC6-11CF-8D67-00AA00BDCE1D}" r:id="rId1" ax:persistence="persistStorage"/>
</file>

<file path=word/activeX/activeX579.xml><?xml version="1.0" encoding="utf-8"?>
<ax:ocx xmlns:ax="http://schemas.microsoft.com/office/2006/activeX" xmlns:r="http://schemas.openxmlformats.org/officeDocument/2006/relationships" ax:classid="{5512D11A-5CC6-11CF-8D67-00AA00BDCE1D}" r:id="rId1" ax:persistence="persistStorage"/>
</file>

<file path=word/activeX/activeX58.xml><?xml version="1.0" encoding="utf-8"?>
<ax:ocx xmlns:ax="http://schemas.microsoft.com/office/2006/activeX" xmlns:r="http://schemas.openxmlformats.org/officeDocument/2006/relationships" ax:classid="{5512D118-5CC6-11CF-8D67-00AA00BDCE1D}" r:id="rId1" ax:persistence="persistStorage"/>
</file>

<file path=word/activeX/activeX580.xml><?xml version="1.0" encoding="utf-8"?>
<ax:ocx xmlns:ax="http://schemas.microsoft.com/office/2006/activeX" xmlns:r="http://schemas.openxmlformats.org/officeDocument/2006/relationships" ax:classid="{5512D11A-5CC6-11CF-8D67-00AA00BDCE1D}" r:id="rId1" ax:persistence="persistStorage"/>
</file>

<file path=word/activeX/activeX581.xml><?xml version="1.0" encoding="utf-8"?>
<ax:ocx xmlns:ax="http://schemas.microsoft.com/office/2006/activeX" xmlns:r="http://schemas.openxmlformats.org/officeDocument/2006/relationships" ax:classid="{5512D11A-5CC6-11CF-8D67-00AA00BDCE1D}" r:id="rId1" ax:persistence="persistStorage"/>
</file>

<file path=word/activeX/activeX582.xml><?xml version="1.0" encoding="utf-8"?>
<ax:ocx xmlns:ax="http://schemas.microsoft.com/office/2006/activeX" xmlns:r="http://schemas.openxmlformats.org/officeDocument/2006/relationships" ax:classid="{5512D11A-5CC6-11CF-8D67-00AA00BDCE1D}" r:id="rId1" ax:persistence="persistStorage"/>
</file>

<file path=word/activeX/activeX583.xml><?xml version="1.0" encoding="utf-8"?>
<ax:ocx xmlns:ax="http://schemas.microsoft.com/office/2006/activeX" xmlns:r="http://schemas.openxmlformats.org/officeDocument/2006/relationships" ax:classid="{5512D11A-5CC6-11CF-8D67-00AA00BDCE1D}" r:id="rId1" ax:persistence="persistStorage"/>
</file>

<file path=word/activeX/activeX584.xml><?xml version="1.0" encoding="utf-8"?>
<ax:ocx xmlns:ax="http://schemas.microsoft.com/office/2006/activeX" xmlns:r="http://schemas.openxmlformats.org/officeDocument/2006/relationships" ax:classid="{5512D11C-5CC6-11CF-8D67-00AA00BDCE1D}" r:id="rId1" ax:persistence="persistStorage"/>
</file>

<file path=word/activeX/activeX585.xml><?xml version="1.0" encoding="utf-8"?>
<ax:ocx xmlns:ax="http://schemas.microsoft.com/office/2006/activeX" xmlns:r="http://schemas.openxmlformats.org/officeDocument/2006/relationships" ax:classid="{5512D11A-5CC6-11CF-8D67-00AA00BDCE1D}" r:id="rId1" ax:persistence="persistStorage"/>
</file>

<file path=word/activeX/activeX586.xml><?xml version="1.0" encoding="utf-8"?>
<ax:ocx xmlns:ax="http://schemas.microsoft.com/office/2006/activeX" xmlns:r="http://schemas.openxmlformats.org/officeDocument/2006/relationships" ax:classid="{5512D11A-5CC6-11CF-8D67-00AA00BDCE1D}" r:id="rId1" ax:persistence="persistStorage"/>
</file>

<file path=word/activeX/activeX587.xml><?xml version="1.0" encoding="utf-8"?>
<ax:ocx xmlns:ax="http://schemas.microsoft.com/office/2006/activeX" xmlns:r="http://schemas.openxmlformats.org/officeDocument/2006/relationships" ax:classid="{5512D11C-5CC6-11CF-8D67-00AA00BDCE1D}" r:id="rId1" ax:persistence="persistStorage"/>
</file>

<file path=word/activeX/activeX588.xml><?xml version="1.0" encoding="utf-8"?>
<ax:ocx xmlns:ax="http://schemas.microsoft.com/office/2006/activeX" xmlns:r="http://schemas.openxmlformats.org/officeDocument/2006/relationships" ax:classid="{5512D118-5CC6-11CF-8D67-00AA00BDCE1D}" r:id="rId1" ax:persistence="persistStorage"/>
</file>

<file path=word/activeX/activeX589.xml><?xml version="1.0" encoding="utf-8"?>
<ax:ocx xmlns:ax="http://schemas.microsoft.com/office/2006/activeX" xmlns:r="http://schemas.openxmlformats.org/officeDocument/2006/relationships" ax:classid="{5512D118-5CC6-11CF-8D67-00AA00BDCE1D}" r:id="rId1" ax:persistence="persistStorage"/>
</file>

<file path=word/activeX/activeX59.xml><?xml version="1.0" encoding="utf-8"?>
<ax:ocx xmlns:ax="http://schemas.microsoft.com/office/2006/activeX" xmlns:r="http://schemas.openxmlformats.org/officeDocument/2006/relationships" ax:classid="{5512D118-5CC6-11CF-8D67-00AA00BDCE1D}" r:id="rId1" ax:persistence="persistStorage"/>
</file>

<file path=word/activeX/activeX590.xml><?xml version="1.0" encoding="utf-8"?>
<ax:ocx xmlns:ax="http://schemas.microsoft.com/office/2006/activeX" xmlns:r="http://schemas.openxmlformats.org/officeDocument/2006/relationships" ax:classid="{5512D118-5CC6-11CF-8D67-00AA00BDCE1D}" r:id="rId1" ax:persistence="persistStorage"/>
</file>

<file path=word/activeX/activeX591.xml><?xml version="1.0" encoding="utf-8"?>
<ax:ocx xmlns:ax="http://schemas.microsoft.com/office/2006/activeX" xmlns:r="http://schemas.openxmlformats.org/officeDocument/2006/relationships" ax:classid="{5512D118-5CC6-11CF-8D67-00AA00BDCE1D}" r:id="rId1" ax:persistence="persistStorage"/>
</file>

<file path=word/activeX/activeX592.xml><?xml version="1.0" encoding="utf-8"?>
<ax:ocx xmlns:ax="http://schemas.microsoft.com/office/2006/activeX" xmlns:r="http://schemas.openxmlformats.org/officeDocument/2006/relationships" ax:classid="{5512D11C-5CC6-11CF-8D67-00AA00BDCE1D}" r:id="rId1" ax:persistence="persistStorage"/>
</file>

<file path=word/activeX/activeX593.xml><?xml version="1.0" encoding="utf-8"?>
<ax:ocx xmlns:ax="http://schemas.microsoft.com/office/2006/activeX" xmlns:r="http://schemas.openxmlformats.org/officeDocument/2006/relationships" ax:classid="{5512D118-5CC6-11CF-8D67-00AA00BDCE1D}" r:id="rId1" ax:persistence="persistStorage"/>
</file>

<file path=word/activeX/activeX594.xml><?xml version="1.0" encoding="utf-8"?>
<ax:ocx xmlns:ax="http://schemas.microsoft.com/office/2006/activeX" xmlns:r="http://schemas.openxmlformats.org/officeDocument/2006/relationships" ax:classid="{5512D118-5CC6-11CF-8D67-00AA00BDCE1D}" r:id="rId1" ax:persistence="persistStorage"/>
</file>

<file path=word/activeX/activeX595.xml><?xml version="1.0" encoding="utf-8"?>
<ax:ocx xmlns:ax="http://schemas.microsoft.com/office/2006/activeX" xmlns:r="http://schemas.openxmlformats.org/officeDocument/2006/relationships" ax:classid="{5512D118-5CC6-11CF-8D67-00AA00BDCE1D}" r:id="rId1" ax:persistence="persistStorage"/>
</file>

<file path=word/activeX/activeX596.xml><?xml version="1.0" encoding="utf-8"?>
<ax:ocx xmlns:ax="http://schemas.microsoft.com/office/2006/activeX" xmlns:r="http://schemas.openxmlformats.org/officeDocument/2006/relationships" ax:classid="{5512D118-5CC6-11CF-8D67-00AA00BDCE1D}" r:id="rId1" ax:persistence="persistStorage"/>
</file>

<file path=word/activeX/activeX597.xml><?xml version="1.0" encoding="utf-8"?>
<ax:ocx xmlns:ax="http://schemas.microsoft.com/office/2006/activeX" xmlns:r="http://schemas.openxmlformats.org/officeDocument/2006/relationships" ax:classid="{5512D11C-5CC6-11CF-8D67-00AA00BDCE1D}" r:id="rId1" ax:persistence="persistStorage"/>
</file>

<file path=word/activeX/activeX598.xml><?xml version="1.0" encoding="utf-8"?>
<ax:ocx xmlns:ax="http://schemas.microsoft.com/office/2006/activeX" xmlns:r="http://schemas.openxmlformats.org/officeDocument/2006/relationships" ax:classid="{5512D118-5CC6-11CF-8D67-00AA00BDCE1D}" r:id="rId1" ax:persistence="persistStorage"/>
</file>

<file path=word/activeX/activeX599.xml><?xml version="1.0" encoding="utf-8"?>
<ax:ocx xmlns:ax="http://schemas.microsoft.com/office/2006/activeX" xmlns:r="http://schemas.openxmlformats.org/officeDocument/2006/relationships" ax:classid="{5512D118-5CC6-11CF-8D67-00AA00BDCE1D}" r:id="rId1" ax:persistence="persistStorage"/>
</file>

<file path=word/activeX/activeX6.xml><?xml version="1.0" encoding="utf-8"?>
<ax:ocx xmlns:ax="http://schemas.microsoft.com/office/2006/activeX" xmlns:r="http://schemas.openxmlformats.org/officeDocument/2006/relationships" ax:classid="{5512D11C-5CC6-11CF-8D67-00AA00BDCE1D}" r:id="rId1" ax:persistence="persistStorage"/>
</file>

<file path=word/activeX/activeX60.xml><?xml version="1.0" encoding="utf-8"?>
<ax:ocx xmlns:ax="http://schemas.microsoft.com/office/2006/activeX" xmlns:r="http://schemas.openxmlformats.org/officeDocument/2006/relationships" ax:classid="{5512D118-5CC6-11CF-8D67-00AA00BDCE1D}" r:id="rId1" ax:persistence="persistStorage"/>
</file>

<file path=word/activeX/activeX600.xml><?xml version="1.0" encoding="utf-8"?>
<ax:ocx xmlns:ax="http://schemas.microsoft.com/office/2006/activeX" xmlns:r="http://schemas.openxmlformats.org/officeDocument/2006/relationships" ax:classid="{5512D118-5CC6-11CF-8D67-00AA00BDCE1D}" r:id="rId1" ax:persistence="persistStorage"/>
</file>

<file path=word/activeX/activeX601.xml><?xml version="1.0" encoding="utf-8"?>
<ax:ocx xmlns:ax="http://schemas.microsoft.com/office/2006/activeX" xmlns:r="http://schemas.openxmlformats.org/officeDocument/2006/relationships" ax:classid="{5512D118-5CC6-11CF-8D67-00AA00BDCE1D}" r:id="rId1" ax:persistence="persistStorage"/>
</file>

<file path=word/activeX/activeX602.xml><?xml version="1.0" encoding="utf-8"?>
<ax:ocx xmlns:ax="http://schemas.microsoft.com/office/2006/activeX" xmlns:r="http://schemas.openxmlformats.org/officeDocument/2006/relationships" ax:classid="{5512D11C-5CC6-11CF-8D67-00AA00BDCE1D}" r:id="rId1" ax:persistence="persistStorage"/>
</file>

<file path=word/activeX/activeX603.xml><?xml version="1.0" encoding="utf-8"?>
<ax:ocx xmlns:ax="http://schemas.microsoft.com/office/2006/activeX" xmlns:r="http://schemas.openxmlformats.org/officeDocument/2006/relationships" ax:classid="{5512D118-5CC6-11CF-8D67-00AA00BDCE1D}" r:id="rId1" ax:persistence="persistStorage"/>
</file>

<file path=word/activeX/activeX604.xml><?xml version="1.0" encoding="utf-8"?>
<ax:ocx xmlns:ax="http://schemas.microsoft.com/office/2006/activeX" xmlns:r="http://schemas.openxmlformats.org/officeDocument/2006/relationships" ax:classid="{5512D118-5CC6-11CF-8D67-00AA00BDCE1D}" r:id="rId1" ax:persistence="persistStorage"/>
</file>

<file path=word/activeX/activeX605.xml><?xml version="1.0" encoding="utf-8"?>
<ax:ocx xmlns:ax="http://schemas.microsoft.com/office/2006/activeX" xmlns:r="http://schemas.openxmlformats.org/officeDocument/2006/relationships" ax:classid="{5512D118-5CC6-11CF-8D67-00AA00BDCE1D}" r:id="rId1" ax:persistence="persistStorage"/>
</file>

<file path=word/activeX/activeX606.xml><?xml version="1.0" encoding="utf-8"?>
<ax:ocx xmlns:ax="http://schemas.microsoft.com/office/2006/activeX" xmlns:r="http://schemas.openxmlformats.org/officeDocument/2006/relationships" ax:classid="{5512D118-5CC6-11CF-8D67-00AA00BDCE1D}" r:id="rId1" ax:persistence="persistStorage"/>
</file>

<file path=word/activeX/activeX607.xml><?xml version="1.0" encoding="utf-8"?>
<ax:ocx xmlns:ax="http://schemas.microsoft.com/office/2006/activeX" xmlns:r="http://schemas.openxmlformats.org/officeDocument/2006/relationships" ax:classid="{5512D11C-5CC6-11CF-8D67-00AA00BDCE1D}" r:id="rId1" ax:persistence="persistStorage"/>
</file>

<file path=word/activeX/activeX608.xml><?xml version="1.0" encoding="utf-8"?>
<ax:ocx xmlns:ax="http://schemas.microsoft.com/office/2006/activeX" xmlns:r="http://schemas.openxmlformats.org/officeDocument/2006/relationships" ax:classid="{5512D118-5CC6-11CF-8D67-00AA00BDCE1D}" r:id="rId1" ax:persistence="persistStorage"/>
</file>

<file path=word/activeX/activeX609.xml><?xml version="1.0" encoding="utf-8"?>
<ax:ocx xmlns:ax="http://schemas.microsoft.com/office/2006/activeX" xmlns:r="http://schemas.openxmlformats.org/officeDocument/2006/relationships" ax:classid="{5512D118-5CC6-11CF-8D67-00AA00BDCE1D}" r:id="rId1" ax:persistence="persistStorage"/>
</file>

<file path=word/activeX/activeX61.xml><?xml version="1.0" encoding="utf-8"?>
<ax:ocx xmlns:ax="http://schemas.microsoft.com/office/2006/activeX" xmlns:r="http://schemas.openxmlformats.org/officeDocument/2006/relationships" ax:classid="{5512D11C-5CC6-11CF-8D67-00AA00BDCE1D}" r:id="rId1" ax:persistence="persistStorage"/>
</file>

<file path=word/activeX/activeX610.xml><?xml version="1.0" encoding="utf-8"?>
<ax:ocx xmlns:ax="http://schemas.microsoft.com/office/2006/activeX" xmlns:r="http://schemas.openxmlformats.org/officeDocument/2006/relationships" ax:classid="{5512D118-5CC6-11CF-8D67-00AA00BDCE1D}" r:id="rId1" ax:persistence="persistStorage"/>
</file>

<file path=word/activeX/activeX611.xml><?xml version="1.0" encoding="utf-8"?>
<ax:ocx xmlns:ax="http://schemas.microsoft.com/office/2006/activeX" xmlns:r="http://schemas.openxmlformats.org/officeDocument/2006/relationships" ax:classid="{5512D118-5CC6-11CF-8D67-00AA00BDCE1D}" r:id="rId1" ax:persistence="persistStorage"/>
</file>

<file path=word/activeX/activeX612.xml><?xml version="1.0" encoding="utf-8"?>
<ax:ocx xmlns:ax="http://schemas.microsoft.com/office/2006/activeX" xmlns:r="http://schemas.openxmlformats.org/officeDocument/2006/relationships" ax:classid="{5512D11C-5CC6-11CF-8D67-00AA00BDCE1D}" r:id="rId1" ax:persistence="persistStorage"/>
</file>

<file path=word/activeX/activeX613.xml><?xml version="1.0" encoding="utf-8"?>
<ax:ocx xmlns:ax="http://schemas.microsoft.com/office/2006/activeX" xmlns:r="http://schemas.openxmlformats.org/officeDocument/2006/relationships" ax:classid="{5512D118-5CC6-11CF-8D67-00AA00BDCE1D}" r:id="rId1" ax:persistence="persistStorage"/>
</file>

<file path=word/activeX/activeX614.xml><?xml version="1.0" encoding="utf-8"?>
<ax:ocx xmlns:ax="http://schemas.microsoft.com/office/2006/activeX" xmlns:r="http://schemas.openxmlformats.org/officeDocument/2006/relationships" ax:classid="{5512D118-5CC6-11CF-8D67-00AA00BDCE1D}" r:id="rId1" ax:persistence="persistStorage"/>
</file>

<file path=word/activeX/activeX615.xml><?xml version="1.0" encoding="utf-8"?>
<ax:ocx xmlns:ax="http://schemas.microsoft.com/office/2006/activeX" xmlns:r="http://schemas.openxmlformats.org/officeDocument/2006/relationships" ax:classid="{5512D118-5CC6-11CF-8D67-00AA00BDCE1D}" r:id="rId1" ax:persistence="persistStorage"/>
</file>

<file path=word/activeX/activeX616.xml><?xml version="1.0" encoding="utf-8"?>
<ax:ocx xmlns:ax="http://schemas.microsoft.com/office/2006/activeX" xmlns:r="http://schemas.openxmlformats.org/officeDocument/2006/relationships" ax:classid="{5512D118-5CC6-11CF-8D67-00AA00BDCE1D}" r:id="rId1" ax:persistence="persistStorage"/>
</file>

<file path=word/activeX/activeX617.xml><?xml version="1.0" encoding="utf-8"?>
<ax:ocx xmlns:ax="http://schemas.microsoft.com/office/2006/activeX" xmlns:r="http://schemas.openxmlformats.org/officeDocument/2006/relationships" ax:classid="{5512D11C-5CC6-11CF-8D67-00AA00BDCE1D}" r:id="rId1" ax:persistence="persistStorage"/>
</file>

<file path=word/activeX/activeX618.xml><?xml version="1.0" encoding="utf-8"?>
<ax:ocx xmlns:ax="http://schemas.microsoft.com/office/2006/activeX" xmlns:r="http://schemas.openxmlformats.org/officeDocument/2006/relationships" ax:classid="{5512D118-5CC6-11CF-8D67-00AA00BDCE1D}" r:id="rId1" ax:persistence="persistStorage"/>
</file>

<file path=word/activeX/activeX619.xml><?xml version="1.0" encoding="utf-8"?>
<ax:ocx xmlns:ax="http://schemas.microsoft.com/office/2006/activeX" xmlns:r="http://schemas.openxmlformats.org/officeDocument/2006/relationships" ax:classid="{5512D118-5CC6-11CF-8D67-00AA00BDCE1D}" r:id="rId1" ax:persistence="persistStorage"/>
</file>

<file path=word/activeX/activeX62.xml><?xml version="1.0" encoding="utf-8"?>
<ax:ocx xmlns:ax="http://schemas.microsoft.com/office/2006/activeX" xmlns:r="http://schemas.openxmlformats.org/officeDocument/2006/relationships" ax:classid="{5512D118-5CC6-11CF-8D67-00AA00BDCE1D}" r:id="rId1" ax:persistence="persistStorage"/>
</file>

<file path=word/activeX/activeX620.xml><?xml version="1.0" encoding="utf-8"?>
<ax:ocx xmlns:ax="http://schemas.microsoft.com/office/2006/activeX" xmlns:r="http://schemas.openxmlformats.org/officeDocument/2006/relationships" ax:classid="{5512D118-5CC6-11CF-8D67-00AA00BDCE1D}" r:id="rId1" ax:persistence="persistStorage"/>
</file>

<file path=word/activeX/activeX621.xml><?xml version="1.0" encoding="utf-8"?>
<ax:ocx xmlns:ax="http://schemas.microsoft.com/office/2006/activeX" xmlns:r="http://schemas.openxmlformats.org/officeDocument/2006/relationships" ax:classid="{5512D118-5CC6-11CF-8D67-00AA00BDCE1D}" r:id="rId1" ax:persistence="persistStorage"/>
</file>

<file path=word/activeX/activeX622.xml><?xml version="1.0" encoding="utf-8"?>
<ax:ocx xmlns:ax="http://schemas.microsoft.com/office/2006/activeX" xmlns:r="http://schemas.openxmlformats.org/officeDocument/2006/relationships" ax:classid="{5512D11C-5CC6-11CF-8D67-00AA00BDCE1D}" r:id="rId1" ax:persistence="persistStorage"/>
</file>

<file path=word/activeX/activeX623.xml><?xml version="1.0" encoding="utf-8"?>
<ax:ocx xmlns:ax="http://schemas.microsoft.com/office/2006/activeX" xmlns:r="http://schemas.openxmlformats.org/officeDocument/2006/relationships" ax:classid="{5512D118-5CC6-11CF-8D67-00AA00BDCE1D}" r:id="rId1" ax:persistence="persistStorage"/>
</file>

<file path=word/activeX/activeX624.xml><?xml version="1.0" encoding="utf-8"?>
<ax:ocx xmlns:ax="http://schemas.microsoft.com/office/2006/activeX" xmlns:r="http://schemas.openxmlformats.org/officeDocument/2006/relationships" ax:classid="{5512D118-5CC6-11CF-8D67-00AA00BDCE1D}" r:id="rId1" ax:persistence="persistStorage"/>
</file>

<file path=word/activeX/activeX625.xml><?xml version="1.0" encoding="utf-8"?>
<ax:ocx xmlns:ax="http://schemas.microsoft.com/office/2006/activeX" xmlns:r="http://schemas.openxmlformats.org/officeDocument/2006/relationships" ax:classid="{5512D118-5CC6-11CF-8D67-00AA00BDCE1D}" r:id="rId1" ax:persistence="persistStorage"/>
</file>

<file path=word/activeX/activeX626.xml><?xml version="1.0" encoding="utf-8"?>
<ax:ocx xmlns:ax="http://schemas.microsoft.com/office/2006/activeX" xmlns:r="http://schemas.openxmlformats.org/officeDocument/2006/relationships" ax:classid="{5512D118-5CC6-11CF-8D67-00AA00BDCE1D}" r:id="rId1" ax:persistence="persistStorage"/>
</file>

<file path=word/activeX/activeX627.xml><?xml version="1.0" encoding="utf-8"?>
<ax:ocx xmlns:ax="http://schemas.microsoft.com/office/2006/activeX" xmlns:r="http://schemas.openxmlformats.org/officeDocument/2006/relationships" ax:classid="{5512D11C-5CC6-11CF-8D67-00AA00BDCE1D}" r:id="rId1" ax:persistence="persistStorage"/>
</file>

<file path=word/activeX/activeX628.xml><?xml version="1.0" encoding="utf-8"?>
<ax:ocx xmlns:ax="http://schemas.microsoft.com/office/2006/activeX" xmlns:r="http://schemas.openxmlformats.org/officeDocument/2006/relationships" ax:classid="{5512D118-5CC6-11CF-8D67-00AA00BDCE1D}" r:id="rId1" ax:persistence="persistStorage"/>
</file>

<file path=word/activeX/activeX629.xml><?xml version="1.0" encoding="utf-8"?>
<ax:ocx xmlns:ax="http://schemas.microsoft.com/office/2006/activeX" xmlns:r="http://schemas.openxmlformats.org/officeDocument/2006/relationships" ax:classid="{5512D118-5CC6-11CF-8D67-00AA00BDCE1D}" r:id="rId1" ax:persistence="persistStorage"/>
</file>

<file path=word/activeX/activeX63.xml><?xml version="1.0" encoding="utf-8"?>
<ax:ocx xmlns:ax="http://schemas.microsoft.com/office/2006/activeX" xmlns:r="http://schemas.openxmlformats.org/officeDocument/2006/relationships" ax:classid="{5512D118-5CC6-11CF-8D67-00AA00BDCE1D}" r:id="rId1" ax:persistence="persistStorage"/>
</file>

<file path=word/activeX/activeX630.xml><?xml version="1.0" encoding="utf-8"?>
<ax:ocx xmlns:ax="http://schemas.microsoft.com/office/2006/activeX" xmlns:r="http://schemas.openxmlformats.org/officeDocument/2006/relationships" ax:classid="{5512D118-5CC6-11CF-8D67-00AA00BDCE1D}" r:id="rId1" ax:persistence="persistStorage"/>
</file>

<file path=word/activeX/activeX631.xml><?xml version="1.0" encoding="utf-8"?>
<ax:ocx xmlns:ax="http://schemas.microsoft.com/office/2006/activeX" xmlns:r="http://schemas.openxmlformats.org/officeDocument/2006/relationships" ax:classid="{5512D118-5CC6-11CF-8D67-00AA00BDCE1D}" r:id="rId1" ax:persistence="persistStorage"/>
</file>

<file path=word/activeX/activeX632.xml><?xml version="1.0" encoding="utf-8"?>
<ax:ocx xmlns:ax="http://schemas.microsoft.com/office/2006/activeX" xmlns:r="http://schemas.openxmlformats.org/officeDocument/2006/relationships" ax:classid="{5512D11C-5CC6-11CF-8D67-00AA00BDCE1D}" r:id="rId1" ax:persistence="persistStorage"/>
</file>

<file path=word/activeX/activeX633.xml><?xml version="1.0" encoding="utf-8"?>
<ax:ocx xmlns:ax="http://schemas.microsoft.com/office/2006/activeX" xmlns:r="http://schemas.openxmlformats.org/officeDocument/2006/relationships" ax:classid="{5512D118-5CC6-11CF-8D67-00AA00BDCE1D}" r:id="rId1" ax:persistence="persistStorage"/>
</file>

<file path=word/activeX/activeX634.xml><?xml version="1.0" encoding="utf-8"?>
<ax:ocx xmlns:ax="http://schemas.microsoft.com/office/2006/activeX" xmlns:r="http://schemas.openxmlformats.org/officeDocument/2006/relationships" ax:classid="{5512D118-5CC6-11CF-8D67-00AA00BDCE1D}" r:id="rId1" ax:persistence="persistStorage"/>
</file>

<file path=word/activeX/activeX635.xml><?xml version="1.0" encoding="utf-8"?>
<ax:ocx xmlns:ax="http://schemas.microsoft.com/office/2006/activeX" xmlns:r="http://schemas.openxmlformats.org/officeDocument/2006/relationships" ax:classid="{5512D118-5CC6-11CF-8D67-00AA00BDCE1D}" r:id="rId1" ax:persistence="persistStorage"/>
</file>

<file path=word/activeX/activeX636.xml><?xml version="1.0" encoding="utf-8"?>
<ax:ocx xmlns:ax="http://schemas.microsoft.com/office/2006/activeX" xmlns:r="http://schemas.openxmlformats.org/officeDocument/2006/relationships" ax:classid="{5512D118-5CC6-11CF-8D67-00AA00BDCE1D}" r:id="rId1" ax:persistence="persistStorage"/>
</file>

<file path=word/activeX/activeX637.xml><?xml version="1.0" encoding="utf-8"?>
<ax:ocx xmlns:ax="http://schemas.microsoft.com/office/2006/activeX" xmlns:r="http://schemas.openxmlformats.org/officeDocument/2006/relationships" ax:classid="{5512D11C-5CC6-11CF-8D67-00AA00BDCE1D}" r:id="rId1" ax:persistence="persistStorage"/>
</file>

<file path=word/activeX/activeX638.xml><?xml version="1.0" encoding="utf-8"?>
<ax:ocx xmlns:ax="http://schemas.microsoft.com/office/2006/activeX" xmlns:r="http://schemas.openxmlformats.org/officeDocument/2006/relationships" ax:classid="{5512D118-5CC6-11CF-8D67-00AA00BDCE1D}" r:id="rId1" ax:persistence="persistStorage"/>
</file>

<file path=word/activeX/activeX639.xml><?xml version="1.0" encoding="utf-8"?>
<ax:ocx xmlns:ax="http://schemas.microsoft.com/office/2006/activeX" xmlns:r="http://schemas.openxmlformats.org/officeDocument/2006/relationships" ax:classid="{5512D118-5CC6-11CF-8D67-00AA00BDCE1D}" r:id="rId1" ax:persistence="persistStorage"/>
</file>

<file path=word/activeX/activeX64.xml><?xml version="1.0" encoding="utf-8"?>
<ax:ocx xmlns:ax="http://schemas.microsoft.com/office/2006/activeX" xmlns:r="http://schemas.openxmlformats.org/officeDocument/2006/relationships" ax:classid="{5512D118-5CC6-11CF-8D67-00AA00BDCE1D}" r:id="rId1" ax:persistence="persistStorage"/>
</file>

<file path=word/activeX/activeX640.xml><?xml version="1.0" encoding="utf-8"?>
<ax:ocx xmlns:ax="http://schemas.microsoft.com/office/2006/activeX" xmlns:r="http://schemas.openxmlformats.org/officeDocument/2006/relationships" ax:classid="{5512D118-5CC6-11CF-8D67-00AA00BDCE1D}" r:id="rId1" ax:persistence="persistStorage"/>
</file>

<file path=word/activeX/activeX641.xml><?xml version="1.0" encoding="utf-8"?>
<ax:ocx xmlns:ax="http://schemas.microsoft.com/office/2006/activeX" xmlns:r="http://schemas.openxmlformats.org/officeDocument/2006/relationships" ax:classid="{5512D118-5CC6-11CF-8D67-00AA00BDCE1D}" r:id="rId1" ax:persistence="persistStorage"/>
</file>

<file path=word/activeX/activeX642.xml><?xml version="1.0" encoding="utf-8"?>
<ax:ocx xmlns:ax="http://schemas.microsoft.com/office/2006/activeX" xmlns:r="http://schemas.openxmlformats.org/officeDocument/2006/relationships" ax:classid="{5512D11C-5CC6-11CF-8D67-00AA00BDCE1D}" r:id="rId1" ax:persistence="persistStorage"/>
</file>

<file path=word/activeX/activeX643.xml><?xml version="1.0" encoding="utf-8"?>
<ax:ocx xmlns:ax="http://schemas.microsoft.com/office/2006/activeX" xmlns:r="http://schemas.openxmlformats.org/officeDocument/2006/relationships" ax:classid="{5512D118-5CC6-11CF-8D67-00AA00BDCE1D}" r:id="rId1" ax:persistence="persistStorage"/>
</file>

<file path=word/activeX/activeX644.xml><?xml version="1.0" encoding="utf-8"?>
<ax:ocx xmlns:ax="http://schemas.microsoft.com/office/2006/activeX" xmlns:r="http://schemas.openxmlformats.org/officeDocument/2006/relationships" ax:classid="{5512D118-5CC6-11CF-8D67-00AA00BDCE1D}" r:id="rId1" ax:persistence="persistStorage"/>
</file>

<file path=word/activeX/activeX645.xml><?xml version="1.0" encoding="utf-8"?>
<ax:ocx xmlns:ax="http://schemas.microsoft.com/office/2006/activeX" xmlns:r="http://schemas.openxmlformats.org/officeDocument/2006/relationships" ax:classid="{5512D118-5CC6-11CF-8D67-00AA00BDCE1D}" r:id="rId1" ax:persistence="persistStorage"/>
</file>

<file path=word/activeX/activeX646.xml><?xml version="1.0" encoding="utf-8"?>
<ax:ocx xmlns:ax="http://schemas.microsoft.com/office/2006/activeX" xmlns:r="http://schemas.openxmlformats.org/officeDocument/2006/relationships" ax:classid="{5512D118-5CC6-11CF-8D67-00AA00BDCE1D}" r:id="rId1" ax:persistence="persistStorage"/>
</file>

<file path=word/activeX/activeX647.xml><?xml version="1.0" encoding="utf-8"?>
<ax:ocx xmlns:ax="http://schemas.microsoft.com/office/2006/activeX" xmlns:r="http://schemas.openxmlformats.org/officeDocument/2006/relationships" ax:classid="{5512D11C-5CC6-11CF-8D67-00AA00BDCE1D}" r:id="rId1" ax:persistence="persistStorage"/>
</file>

<file path=word/activeX/activeX648.xml><?xml version="1.0" encoding="utf-8"?>
<ax:ocx xmlns:ax="http://schemas.microsoft.com/office/2006/activeX" xmlns:r="http://schemas.openxmlformats.org/officeDocument/2006/relationships" ax:classid="{5512D118-5CC6-11CF-8D67-00AA00BDCE1D}" r:id="rId1" ax:persistence="persistStorage"/>
</file>

<file path=word/activeX/activeX649.xml><?xml version="1.0" encoding="utf-8"?>
<ax:ocx xmlns:ax="http://schemas.microsoft.com/office/2006/activeX" xmlns:r="http://schemas.openxmlformats.org/officeDocument/2006/relationships" ax:classid="{5512D118-5CC6-11CF-8D67-00AA00BDCE1D}" r:id="rId1" ax:persistence="persistStorage"/>
</file>

<file path=word/activeX/activeX65.xml><?xml version="1.0" encoding="utf-8"?>
<ax:ocx xmlns:ax="http://schemas.microsoft.com/office/2006/activeX" xmlns:r="http://schemas.openxmlformats.org/officeDocument/2006/relationships" ax:classid="{5512D118-5CC6-11CF-8D67-00AA00BDCE1D}" r:id="rId1" ax:persistence="persistStorage"/>
</file>

<file path=word/activeX/activeX650.xml><?xml version="1.0" encoding="utf-8"?>
<ax:ocx xmlns:ax="http://schemas.microsoft.com/office/2006/activeX" xmlns:r="http://schemas.openxmlformats.org/officeDocument/2006/relationships" ax:classid="{5512D118-5CC6-11CF-8D67-00AA00BDCE1D}" r:id="rId1" ax:persistence="persistStorage"/>
</file>

<file path=word/activeX/activeX651.xml><?xml version="1.0" encoding="utf-8"?>
<ax:ocx xmlns:ax="http://schemas.microsoft.com/office/2006/activeX" xmlns:r="http://schemas.openxmlformats.org/officeDocument/2006/relationships" ax:classid="{5512D118-5CC6-11CF-8D67-00AA00BDCE1D}" r:id="rId1" ax:persistence="persistStorage"/>
</file>

<file path=word/activeX/activeX652.xml><?xml version="1.0" encoding="utf-8"?>
<ax:ocx xmlns:ax="http://schemas.microsoft.com/office/2006/activeX" xmlns:r="http://schemas.openxmlformats.org/officeDocument/2006/relationships" ax:classid="{5512D11C-5CC6-11CF-8D67-00AA00BDCE1D}" r:id="rId1" ax:persistence="persistStorage"/>
</file>

<file path=word/activeX/activeX653.xml><?xml version="1.0" encoding="utf-8"?>
<ax:ocx xmlns:ax="http://schemas.microsoft.com/office/2006/activeX" xmlns:r="http://schemas.openxmlformats.org/officeDocument/2006/relationships" ax:classid="{5512D118-5CC6-11CF-8D67-00AA00BDCE1D}" r:id="rId1" ax:persistence="persistStorage"/>
</file>

<file path=word/activeX/activeX654.xml><?xml version="1.0" encoding="utf-8"?>
<ax:ocx xmlns:ax="http://schemas.microsoft.com/office/2006/activeX" xmlns:r="http://schemas.openxmlformats.org/officeDocument/2006/relationships" ax:classid="{5512D118-5CC6-11CF-8D67-00AA00BDCE1D}" r:id="rId1" ax:persistence="persistStorage"/>
</file>

<file path=word/activeX/activeX655.xml><?xml version="1.0" encoding="utf-8"?>
<ax:ocx xmlns:ax="http://schemas.microsoft.com/office/2006/activeX" xmlns:r="http://schemas.openxmlformats.org/officeDocument/2006/relationships" ax:classid="{5512D118-5CC6-11CF-8D67-00AA00BDCE1D}" r:id="rId1" ax:persistence="persistStorage"/>
</file>

<file path=word/activeX/activeX656.xml><?xml version="1.0" encoding="utf-8"?>
<ax:ocx xmlns:ax="http://schemas.microsoft.com/office/2006/activeX" xmlns:r="http://schemas.openxmlformats.org/officeDocument/2006/relationships" ax:classid="{5512D118-5CC6-11CF-8D67-00AA00BDCE1D}" r:id="rId1" ax:persistence="persistStorage"/>
</file>

<file path=word/activeX/activeX657.xml><?xml version="1.0" encoding="utf-8"?>
<ax:ocx xmlns:ax="http://schemas.microsoft.com/office/2006/activeX" xmlns:r="http://schemas.openxmlformats.org/officeDocument/2006/relationships" ax:classid="{5512D11C-5CC6-11CF-8D67-00AA00BDCE1D}" r:id="rId1" ax:persistence="persistStorage"/>
</file>

<file path=word/activeX/activeX658.xml><?xml version="1.0" encoding="utf-8"?>
<ax:ocx xmlns:ax="http://schemas.microsoft.com/office/2006/activeX" xmlns:r="http://schemas.openxmlformats.org/officeDocument/2006/relationships" ax:classid="{5512D118-5CC6-11CF-8D67-00AA00BDCE1D}" r:id="rId1" ax:persistence="persistStorage"/>
</file>

<file path=word/activeX/activeX659.xml><?xml version="1.0" encoding="utf-8"?>
<ax:ocx xmlns:ax="http://schemas.microsoft.com/office/2006/activeX" xmlns:r="http://schemas.openxmlformats.org/officeDocument/2006/relationships" ax:classid="{5512D118-5CC6-11CF-8D67-00AA00BDCE1D}" r:id="rId1" ax:persistence="persistStorage"/>
</file>

<file path=word/activeX/activeX66.xml><?xml version="1.0" encoding="utf-8"?>
<ax:ocx xmlns:ax="http://schemas.microsoft.com/office/2006/activeX" xmlns:r="http://schemas.openxmlformats.org/officeDocument/2006/relationships" ax:classid="{5512D11C-5CC6-11CF-8D67-00AA00BDCE1D}" r:id="rId1" ax:persistence="persistStorage"/>
</file>

<file path=word/activeX/activeX660.xml><?xml version="1.0" encoding="utf-8"?>
<ax:ocx xmlns:ax="http://schemas.microsoft.com/office/2006/activeX" xmlns:r="http://schemas.openxmlformats.org/officeDocument/2006/relationships" ax:classid="{5512D118-5CC6-11CF-8D67-00AA00BDCE1D}" r:id="rId1" ax:persistence="persistStorage"/>
</file>

<file path=word/activeX/activeX661.xml><?xml version="1.0" encoding="utf-8"?>
<ax:ocx xmlns:ax="http://schemas.microsoft.com/office/2006/activeX" xmlns:r="http://schemas.openxmlformats.org/officeDocument/2006/relationships" ax:classid="{5512D118-5CC6-11CF-8D67-00AA00BDCE1D}" r:id="rId1" ax:persistence="persistStorage"/>
</file>

<file path=word/activeX/activeX662.xml><?xml version="1.0" encoding="utf-8"?>
<ax:ocx xmlns:ax="http://schemas.microsoft.com/office/2006/activeX" xmlns:r="http://schemas.openxmlformats.org/officeDocument/2006/relationships" ax:classid="{5512D11C-5CC6-11CF-8D67-00AA00BDCE1D}" r:id="rId1" ax:persistence="persistStorage"/>
</file>

<file path=word/activeX/activeX663.xml><?xml version="1.0" encoding="utf-8"?>
<ax:ocx xmlns:ax="http://schemas.microsoft.com/office/2006/activeX" xmlns:r="http://schemas.openxmlformats.org/officeDocument/2006/relationships" ax:classid="{5512D118-5CC6-11CF-8D67-00AA00BDCE1D}" r:id="rId1" ax:persistence="persistStorage"/>
</file>

<file path=word/activeX/activeX664.xml><?xml version="1.0" encoding="utf-8"?>
<ax:ocx xmlns:ax="http://schemas.microsoft.com/office/2006/activeX" xmlns:r="http://schemas.openxmlformats.org/officeDocument/2006/relationships" ax:classid="{5512D118-5CC6-11CF-8D67-00AA00BDCE1D}" r:id="rId1" ax:persistence="persistStorage"/>
</file>

<file path=word/activeX/activeX665.xml><?xml version="1.0" encoding="utf-8"?>
<ax:ocx xmlns:ax="http://schemas.microsoft.com/office/2006/activeX" xmlns:r="http://schemas.openxmlformats.org/officeDocument/2006/relationships" ax:classid="{5512D118-5CC6-11CF-8D67-00AA00BDCE1D}" r:id="rId1" ax:persistence="persistStorage"/>
</file>

<file path=word/activeX/activeX666.xml><?xml version="1.0" encoding="utf-8"?>
<ax:ocx xmlns:ax="http://schemas.microsoft.com/office/2006/activeX" xmlns:r="http://schemas.openxmlformats.org/officeDocument/2006/relationships" ax:classid="{5512D118-5CC6-11CF-8D67-00AA00BDCE1D}" r:id="rId1" ax:persistence="persistStorage"/>
</file>

<file path=word/activeX/activeX667.xml><?xml version="1.0" encoding="utf-8"?>
<ax:ocx xmlns:ax="http://schemas.microsoft.com/office/2006/activeX" xmlns:r="http://schemas.openxmlformats.org/officeDocument/2006/relationships" ax:classid="{5512D11C-5CC6-11CF-8D67-00AA00BDCE1D}" r:id="rId1" ax:persistence="persistStorage"/>
</file>

<file path=word/activeX/activeX668.xml><?xml version="1.0" encoding="utf-8"?>
<ax:ocx xmlns:ax="http://schemas.microsoft.com/office/2006/activeX" xmlns:r="http://schemas.openxmlformats.org/officeDocument/2006/relationships" ax:classid="{5512D11C-5CC6-11CF-8D67-00AA00BDCE1D}" r:id="rId1" ax:persistence="persistStorage"/>
</file>

<file path=word/activeX/activeX669.xml><?xml version="1.0" encoding="utf-8"?>
<ax:ocx xmlns:ax="http://schemas.microsoft.com/office/2006/activeX" xmlns:r="http://schemas.openxmlformats.org/officeDocument/2006/relationships" ax:classid="{5512D118-5CC6-11CF-8D67-00AA00BDCE1D}" r:id="rId1" ax:persistence="persistStorage"/>
</file>

<file path=word/activeX/activeX67.xml><?xml version="1.0" encoding="utf-8"?>
<ax:ocx xmlns:ax="http://schemas.microsoft.com/office/2006/activeX" xmlns:r="http://schemas.openxmlformats.org/officeDocument/2006/relationships" ax:classid="{5512D118-5CC6-11CF-8D67-00AA00BDCE1D}" r:id="rId1" ax:persistence="persistStorage"/>
</file>

<file path=word/activeX/activeX670.xml><?xml version="1.0" encoding="utf-8"?>
<ax:ocx xmlns:ax="http://schemas.microsoft.com/office/2006/activeX" xmlns:r="http://schemas.openxmlformats.org/officeDocument/2006/relationships" ax:classid="{5512D118-5CC6-11CF-8D67-00AA00BDCE1D}" r:id="rId1" ax:persistence="persistStorage"/>
</file>

<file path=word/activeX/activeX671.xml><?xml version="1.0" encoding="utf-8"?>
<ax:ocx xmlns:ax="http://schemas.microsoft.com/office/2006/activeX" xmlns:r="http://schemas.openxmlformats.org/officeDocument/2006/relationships" ax:classid="{5512D11C-5CC6-11CF-8D67-00AA00BDCE1D}" r:id="rId1" ax:persistence="persistStorage"/>
</file>

<file path=word/activeX/activeX672.xml><?xml version="1.0" encoding="utf-8"?>
<ax:ocx xmlns:ax="http://schemas.microsoft.com/office/2006/activeX" xmlns:r="http://schemas.openxmlformats.org/officeDocument/2006/relationships" ax:classid="{5512D118-5CC6-11CF-8D67-00AA00BDCE1D}" r:id="rId1" ax:persistence="persistStorage"/>
</file>

<file path=word/activeX/activeX673.xml><?xml version="1.0" encoding="utf-8"?>
<ax:ocx xmlns:ax="http://schemas.microsoft.com/office/2006/activeX" xmlns:r="http://schemas.openxmlformats.org/officeDocument/2006/relationships" ax:classid="{5512D118-5CC6-11CF-8D67-00AA00BDCE1D}" r:id="rId1" ax:persistence="persistStorage"/>
</file>

<file path=word/activeX/activeX674.xml><?xml version="1.0" encoding="utf-8"?>
<ax:ocx xmlns:ax="http://schemas.microsoft.com/office/2006/activeX" xmlns:r="http://schemas.openxmlformats.org/officeDocument/2006/relationships" ax:classid="{5512D11C-5CC6-11CF-8D67-00AA00BDCE1D}" r:id="rId1" ax:persistence="persistStorage"/>
</file>

<file path=word/activeX/activeX675.xml><?xml version="1.0" encoding="utf-8"?>
<ax:ocx xmlns:ax="http://schemas.microsoft.com/office/2006/activeX" xmlns:r="http://schemas.openxmlformats.org/officeDocument/2006/relationships" ax:classid="{5512D118-5CC6-11CF-8D67-00AA00BDCE1D}" r:id="rId1" ax:persistence="persistStorage"/>
</file>

<file path=word/activeX/activeX676.xml><?xml version="1.0" encoding="utf-8"?>
<ax:ocx xmlns:ax="http://schemas.microsoft.com/office/2006/activeX" xmlns:r="http://schemas.openxmlformats.org/officeDocument/2006/relationships" ax:classid="{5512D118-5CC6-11CF-8D67-00AA00BDCE1D}" r:id="rId1" ax:persistence="persistStorage"/>
</file>

<file path=word/activeX/activeX677.xml><?xml version="1.0" encoding="utf-8"?>
<ax:ocx xmlns:ax="http://schemas.microsoft.com/office/2006/activeX" xmlns:r="http://schemas.openxmlformats.org/officeDocument/2006/relationships" ax:classid="{5512D11C-5CC6-11CF-8D67-00AA00BDCE1D}" r:id="rId1" ax:persistence="persistStorage"/>
</file>

<file path=word/activeX/activeX678.xml><?xml version="1.0" encoding="utf-8"?>
<ax:ocx xmlns:ax="http://schemas.microsoft.com/office/2006/activeX" xmlns:r="http://schemas.openxmlformats.org/officeDocument/2006/relationships" ax:classid="{5512D118-5CC6-11CF-8D67-00AA00BDCE1D}" r:id="rId1" ax:persistence="persistStorage"/>
</file>

<file path=word/activeX/activeX679.xml><?xml version="1.0" encoding="utf-8"?>
<ax:ocx xmlns:ax="http://schemas.microsoft.com/office/2006/activeX" xmlns:r="http://schemas.openxmlformats.org/officeDocument/2006/relationships" ax:classid="{5512D118-5CC6-11CF-8D67-00AA00BDCE1D}" r:id="rId1" ax:persistence="persistStorage"/>
</file>

<file path=word/activeX/activeX68.xml><?xml version="1.0" encoding="utf-8"?>
<ax:ocx xmlns:ax="http://schemas.microsoft.com/office/2006/activeX" xmlns:r="http://schemas.openxmlformats.org/officeDocument/2006/relationships" ax:classid="{5512D118-5CC6-11CF-8D67-00AA00BDCE1D}" r:id="rId1" ax:persistence="persistStorage"/>
</file>

<file path=word/activeX/activeX680.xml><?xml version="1.0" encoding="utf-8"?>
<ax:ocx xmlns:ax="http://schemas.microsoft.com/office/2006/activeX" xmlns:r="http://schemas.openxmlformats.org/officeDocument/2006/relationships" ax:classid="{5512D11C-5CC6-11CF-8D67-00AA00BDCE1D}" r:id="rId1" ax:persistence="persistStorage"/>
</file>

<file path=word/activeX/activeX681.xml><?xml version="1.0" encoding="utf-8"?>
<ax:ocx xmlns:ax="http://schemas.microsoft.com/office/2006/activeX" xmlns:r="http://schemas.openxmlformats.org/officeDocument/2006/relationships" ax:classid="{5512D118-5CC6-11CF-8D67-00AA00BDCE1D}" r:id="rId1" ax:persistence="persistStorage"/>
</file>

<file path=word/activeX/activeX682.xml><?xml version="1.0" encoding="utf-8"?>
<ax:ocx xmlns:ax="http://schemas.microsoft.com/office/2006/activeX" xmlns:r="http://schemas.openxmlformats.org/officeDocument/2006/relationships" ax:classid="{5512D118-5CC6-11CF-8D67-00AA00BDCE1D}" r:id="rId1" ax:persistence="persistStorage"/>
</file>

<file path=word/activeX/activeX683.xml><?xml version="1.0" encoding="utf-8"?>
<ax:ocx xmlns:ax="http://schemas.microsoft.com/office/2006/activeX" xmlns:r="http://schemas.openxmlformats.org/officeDocument/2006/relationships" ax:classid="{5512D11C-5CC6-11CF-8D67-00AA00BDCE1D}" r:id="rId1" ax:persistence="persistStorage"/>
</file>

<file path=word/activeX/activeX684.xml><?xml version="1.0" encoding="utf-8"?>
<ax:ocx xmlns:ax="http://schemas.microsoft.com/office/2006/activeX" xmlns:r="http://schemas.openxmlformats.org/officeDocument/2006/relationships" ax:classid="{5512D118-5CC6-11CF-8D67-00AA00BDCE1D}" r:id="rId1" ax:persistence="persistStorage"/>
</file>

<file path=word/activeX/activeX685.xml><?xml version="1.0" encoding="utf-8"?>
<ax:ocx xmlns:ax="http://schemas.microsoft.com/office/2006/activeX" xmlns:r="http://schemas.openxmlformats.org/officeDocument/2006/relationships" ax:classid="{5512D118-5CC6-11CF-8D67-00AA00BDCE1D}" r:id="rId1" ax:persistence="persistStorage"/>
</file>

<file path=word/activeX/activeX686.xml><?xml version="1.0" encoding="utf-8"?>
<ax:ocx xmlns:ax="http://schemas.microsoft.com/office/2006/activeX" xmlns:r="http://schemas.openxmlformats.org/officeDocument/2006/relationships" ax:classid="{5512D11C-5CC6-11CF-8D67-00AA00BDCE1D}" r:id="rId1" ax:persistence="persistStorage"/>
</file>

<file path=word/activeX/activeX687.xml><?xml version="1.0" encoding="utf-8"?>
<ax:ocx xmlns:ax="http://schemas.microsoft.com/office/2006/activeX" xmlns:r="http://schemas.openxmlformats.org/officeDocument/2006/relationships" ax:classid="{5512D118-5CC6-11CF-8D67-00AA00BDCE1D}" r:id="rId1" ax:persistence="persistStorage"/>
</file>

<file path=word/activeX/activeX688.xml><?xml version="1.0" encoding="utf-8"?>
<ax:ocx xmlns:ax="http://schemas.microsoft.com/office/2006/activeX" xmlns:r="http://schemas.openxmlformats.org/officeDocument/2006/relationships" ax:classid="{5512D118-5CC6-11CF-8D67-00AA00BDCE1D}" r:id="rId1" ax:persistence="persistStorage"/>
</file>

<file path=word/activeX/activeX689.xml><?xml version="1.0" encoding="utf-8"?>
<ax:ocx xmlns:ax="http://schemas.microsoft.com/office/2006/activeX" xmlns:r="http://schemas.openxmlformats.org/officeDocument/2006/relationships" ax:classid="{5512D11C-5CC6-11CF-8D67-00AA00BDCE1D}" r:id="rId1" ax:persistence="persistStorage"/>
</file>

<file path=word/activeX/activeX69.xml><?xml version="1.0" encoding="utf-8"?>
<ax:ocx xmlns:ax="http://schemas.microsoft.com/office/2006/activeX" xmlns:r="http://schemas.openxmlformats.org/officeDocument/2006/relationships" ax:classid="{5512D118-5CC6-11CF-8D67-00AA00BDCE1D}" r:id="rId1" ax:persistence="persistStorage"/>
</file>

<file path=word/activeX/activeX690.xml><?xml version="1.0" encoding="utf-8"?>
<ax:ocx xmlns:ax="http://schemas.microsoft.com/office/2006/activeX" xmlns:r="http://schemas.openxmlformats.org/officeDocument/2006/relationships" ax:classid="{5512D11C-5CC6-11CF-8D67-00AA00BDCE1D}" r:id="rId1" ax:persistence="persistStorage"/>
</file>

<file path=word/activeX/activeX691.xml><?xml version="1.0" encoding="utf-8"?>
<ax:ocx xmlns:ax="http://schemas.microsoft.com/office/2006/activeX" xmlns:r="http://schemas.openxmlformats.org/officeDocument/2006/relationships" ax:classid="{5512D11A-5CC6-11CF-8D67-00AA00BDCE1D}" r:id="rId1" ax:persistence="persistStorage"/>
</file>

<file path=word/activeX/activeX692.xml><?xml version="1.0" encoding="utf-8"?>
<ax:ocx xmlns:ax="http://schemas.microsoft.com/office/2006/activeX" xmlns:r="http://schemas.openxmlformats.org/officeDocument/2006/relationships" ax:classid="{5512D11A-5CC6-11CF-8D67-00AA00BDCE1D}" r:id="rId1" ax:persistence="persistStorage"/>
</file>

<file path=word/activeX/activeX693.xml><?xml version="1.0" encoding="utf-8"?>
<ax:ocx xmlns:ax="http://schemas.microsoft.com/office/2006/activeX" xmlns:r="http://schemas.openxmlformats.org/officeDocument/2006/relationships" ax:classid="{5512D11A-5CC6-11CF-8D67-00AA00BDCE1D}" r:id="rId1" ax:persistence="persistStorage"/>
</file>

<file path=word/activeX/activeX694.xml><?xml version="1.0" encoding="utf-8"?>
<ax:ocx xmlns:ax="http://schemas.microsoft.com/office/2006/activeX" xmlns:r="http://schemas.openxmlformats.org/officeDocument/2006/relationships" ax:classid="{5512D11A-5CC6-11CF-8D67-00AA00BDCE1D}" r:id="rId1" ax:persistence="persistStorage"/>
</file>

<file path=word/activeX/activeX695.xml><?xml version="1.0" encoding="utf-8"?>
<ax:ocx xmlns:ax="http://schemas.microsoft.com/office/2006/activeX" xmlns:r="http://schemas.openxmlformats.org/officeDocument/2006/relationships" ax:classid="{5512D11A-5CC6-11CF-8D67-00AA00BDCE1D}" r:id="rId1" ax:persistence="persistStorage"/>
</file>

<file path=word/activeX/activeX696.xml><?xml version="1.0" encoding="utf-8"?>
<ax:ocx xmlns:ax="http://schemas.microsoft.com/office/2006/activeX" xmlns:r="http://schemas.openxmlformats.org/officeDocument/2006/relationships" ax:classid="{5512D11A-5CC6-11CF-8D67-00AA00BDCE1D}" r:id="rId1" ax:persistence="persistStorage"/>
</file>

<file path=word/activeX/activeX697.xml><?xml version="1.0" encoding="utf-8"?>
<ax:ocx xmlns:ax="http://schemas.microsoft.com/office/2006/activeX" xmlns:r="http://schemas.openxmlformats.org/officeDocument/2006/relationships" ax:classid="{5512D11A-5CC6-11CF-8D67-00AA00BDCE1D}" r:id="rId1" ax:persistence="persistStorage"/>
</file>

<file path=word/activeX/activeX698.xml><?xml version="1.0" encoding="utf-8"?>
<ax:ocx xmlns:ax="http://schemas.microsoft.com/office/2006/activeX" xmlns:r="http://schemas.openxmlformats.org/officeDocument/2006/relationships" ax:classid="{5512D11C-5CC6-11CF-8D67-00AA00BDCE1D}" r:id="rId1" ax:persistence="persistStorage"/>
</file>

<file path=word/activeX/activeX699.xml><?xml version="1.0" encoding="utf-8"?>
<ax:ocx xmlns:ax="http://schemas.microsoft.com/office/2006/activeX" xmlns:r="http://schemas.openxmlformats.org/officeDocument/2006/relationships" ax:classid="{5512D118-5CC6-11CF-8D67-00AA00BDCE1D}" r:id="rId1" ax:persistence="persistStorage"/>
</file>

<file path=word/activeX/activeX7.xml><?xml version="1.0" encoding="utf-8"?>
<ax:ocx xmlns:ax="http://schemas.microsoft.com/office/2006/activeX" xmlns:r="http://schemas.openxmlformats.org/officeDocument/2006/relationships" ax:classid="{5512D118-5CC6-11CF-8D67-00AA00BDCE1D}" r:id="rId1" ax:persistence="persistStorage"/>
</file>

<file path=word/activeX/activeX70.xml><?xml version="1.0" encoding="utf-8"?>
<ax:ocx xmlns:ax="http://schemas.microsoft.com/office/2006/activeX" xmlns:r="http://schemas.openxmlformats.org/officeDocument/2006/relationships" ax:classid="{5512D118-5CC6-11CF-8D67-00AA00BDCE1D}" r:id="rId1" ax:persistence="persistStorage"/>
</file>

<file path=word/activeX/activeX700.xml><?xml version="1.0" encoding="utf-8"?>
<ax:ocx xmlns:ax="http://schemas.microsoft.com/office/2006/activeX" xmlns:r="http://schemas.openxmlformats.org/officeDocument/2006/relationships" ax:classid="{5512D118-5CC6-11CF-8D67-00AA00BDCE1D}" r:id="rId1" ax:persistence="persistStorage"/>
</file>

<file path=word/activeX/activeX701.xml><?xml version="1.0" encoding="utf-8"?>
<ax:ocx xmlns:ax="http://schemas.microsoft.com/office/2006/activeX" xmlns:r="http://schemas.openxmlformats.org/officeDocument/2006/relationships" ax:classid="{5512D118-5CC6-11CF-8D67-00AA00BDCE1D}" r:id="rId1" ax:persistence="persistStorage"/>
</file>

<file path=word/activeX/activeX702.xml><?xml version="1.0" encoding="utf-8"?>
<ax:ocx xmlns:ax="http://schemas.microsoft.com/office/2006/activeX" xmlns:r="http://schemas.openxmlformats.org/officeDocument/2006/relationships" ax:classid="{5512D118-5CC6-11CF-8D67-00AA00BDCE1D}" r:id="rId1" ax:persistence="persistStorage"/>
</file>

<file path=word/activeX/activeX703.xml><?xml version="1.0" encoding="utf-8"?>
<ax:ocx xmlns:ax="http://schemas.microsoft.com/office/2006/activeX" xmlns:r="http://schemas.openxmlformats.org/officeDocument/2006/relationships" ax:classid="{5512D11C-5CC6-11CF-8D67-00AA00BDCE1D}" r:id="rId1" ax:persistence="persistStorage"/>
</file>

<file path=word/activeX/activeX704.xml><?xml version="1.0" encoding="utf-8"?>
<ax:ocx xmlns:ax="http://schemas.microsoft.com/office/2006/activeX" xmlns:r="http://schemas.openxmlformats.org/officeDocument/2006/relationships" ax:classid="{5512D118-5CC6-11CF-8D67-00AA00BDCE1D}" r:id="rId1" ax:persistence="persistStorage"/>
</file>

<file path=word/activeX/activeX705.xml><?xml version="1.0" encoding="utf-8"?>
<ax:ocx xmlns:ax="http://schemas.microsoft.com/office/2006/activeX" xmlns:r="http://schemas.openxmlformats.org/officeDocument/2006/relationships" ax:classid="{5512D118-5CC6-11CF-8D67-00AA00BDCE1D}" r:id="rId1" ax:persistence="persistStorage"/>
</file>

<file path=word/activeX/activeX706.xml><?xml version="1.0" encoding="utf-8"?>
<ax:ocx xmlns:ax="http://schemas.microsoft.com/office/2006/activeX" xmlns:r="http://schemas.openxmlformats.org/officeDocument/2006/relationships" ax:classid="{5512D118-5CC6-11CF-8D67-00AA00BDCE1D}" r:id="rId1" ax:persistence="persistStorage"/>
</file>

<file path=word/activeX/activeX707.xml><?xml version="1.0" encoding="utf-8"?>
<ax:ocx xmlns:ax="http://schemas.microsoft.com/office/2006/activeX" xmlns:r="http://schemas.openxmlformats.org/officeDocument/2006/relationships" ax:classid="{5512D118-5CC6-11CF-8D67-00AA00BDCE1D}" r:id="rId1" ax:persistence="persistStorage"/>
</file>

<file path=word/activeX/activeX708.xml><?xml version="1.0" encoding="utf-8"?>
<ax:ocx xmlns:ax="http://schemas.microsoft.com/office/2006/activeX" xmlns:r="http://schemas.openxmlformats.org/officeDocument/2006/relationships" ax:classid="{5512D11C-5CC6-11CF-8D67-00AA00BDCE1D}" r:id="rId1" ax:persistence="persistStorage"/>
</file>

<file path=word/activeX/activeX709.xml><?xml version="1.0" encoding="utf-8"?>
<ax:ocx xmlns:ax="http://schemas.microsoft.com/office/2006/activeX" xmlns:r="http://schemas.openxmlformats.org/officeDocument/2006/relationships" ax:classid="{5512D118-5CC6-11CF-8D67-00AA00BDCE1D}" r:id="rId1" ax:persistence="persistStorage"/>
</file>

<file path=word/activeX/activeX71.xml><?xml version="1.0" encoding="utf-8"?>
<ax:ocx xmlns:ax="http://schemas.microsoft.com/office/2006/activeX" xmlns:r="http://schemas.openxmlformats.org/officeDocument/2006/relationships" ax:classid="{5512D11C-5CC6-11CF-8D67-00AA00BDCE1D}" r:id="rId1" ax:persistence="persistStorage"/>
</file>

<file path=word/activeX/activeX710.xml><?xml version="1.0" encoding="utf-8"?>
<ax:ocx xmlns:ax="http://schemas.microsoft.com/office/2006/activeX" xmlns:r="http://schemas.openxmlformats.org/officeDocument/2006/relationships" ax:classid="{5512D118-5CC6-11CF-8D67-00AA00BDCE1D}" r:id="rId1" ax:persistence="persistStorage"/>
</file>

<file path=word/activeX/activeX711.xml><?xml version="1.0" encoding="utf-8"?>
<ax:ocx xmlns:ax="http://schemas.microsoft.com/office/2006/activeX" xmlns:r="http://schemas.openxmlformats.org/officeDocument/2006/relationships" ax:classid="{5512D118-5CC6-11CF-8D67-00AA00BDCE1D}" r:id="rId1" ax:persistence="persistStorage"/>
</file>

<file path=word/activeX/activeX712.xml><?xml version="1.0" encoding="utf-8"?>
<ax:ocx xmlns:ax="http://schemas.microsoft.com/office/2006/activeX" xmlns:r="http://schemas.openxmlformats.org/officeDocument/2006/relationships" ax:classid="{5512D118-5CC6-11CF-8D67-00AA00BDCE1D}" r:id="rId1" ax:persistence="persistStorage"/>
</file>

<file path=word/activeX/activeX713.xml><?xml version="1.0" encoding="utf-8"?>
<ax:ocx xmlns:ax="http://schemas.microsoft.com/office/2006/activeX" xmlns:r="http://schemas.openxmlformats.org/officeDocument/2006/relationships" ax:classid="{5512D11C-5CC6-11CF-8D67-00AA00BDCE1D}" r:id="rId1" ax:persistence="persistStorage"/>
</file>

<file path=word/activeX/activeX714.xml><?xml version="1.0" encoding="utf-8"?>
<ax:ocx xmlns:ax="http://schemas.microsoft.com/office/2006/activeX" xmlns:r="http://schemas.openxmlformats.org/officeDocument/2006/relationships" ax:classid="{5512D118-5CC6-11CF-8D67-00AA00BDCE1D}" r:id="rId1" ax:persistence="persistStorage"/>
</file>

<file path=word/activeX/activeX715.xml><?xml version="1.0" encoding="utf-8"?>
<ax:ocx xmlns:ax="http://schemas.microsoft.com/office/2006/activeX" xmlns:r="http://schemas.openxmlformats.org/officeDocument/2006/relationships" ax:classid="{5512D118-5CC6-11CF-8D67-00AA00BDCE1D}" r:id="rId1" ax:persistence="persistStorage"/>
</file>

<file path=word/activeX/activeX716.xml><?xml version="1.0" encoding="utf-8"?>
<ax:ocx xmlns:ax="http://schemas.microsoft.com/office/2006/activeX" xmlns:r="http://schemas.openxmlformats.org/officeDocument/2006/relationships" ax:classid="{5512D118-5CC6-11CF-8D67-00AA00BDCE1D}" r:id="rId1" ax:persistence="persistStorage"/>
</file>

<file path=word/activeX/activeX717.xml><?xml version="1.0" encoding="utf-8"?>
<ax:ocx xmlns:ax="http://schemas.microsoft.com/office/2006/activeX" xmlns:r="http://schemas.openxmlformats.org/officeDocument/2006/relationships" ax:classid="{5512D118-5CC6-11CF-8D67-00AA00BDCE1D}" r:id="rId1" ax:persistence="persistStorage"/>
</file>

<file path=word/activeX/activeX718.xml><?xml version="1.0" encoding="utf-8"?>
<ax:ocx xmlns:ax="http://schemas.microsoft.com/office/2006/activeX" xmlns:r="http://schemas.openxmlformats.org/officeDocument/2006/relationships" ax:classid="{5512D11C-5CC6-11CF-8D67-00AA00BDCE1D}" r:id="rId1" ax:persistence="persistStorage"/>
</file>

<file path=word/activeX/activeX719.xml><?xml version="1.0" encoding="utf-8"?>
<ax:ocx xmlns:ax="http://schemas.microsoft.com/office/2006/activeX" xmlns:r="http://schemas.openxmlformats.org/officeDocument/2006/relationships" ax:classid="{5512D118-5CC6-11CF-8D67-00AA00BDCE1D}" r:id="rId1" ax:persistence="persistStorage"/>
</file>

<file path=word/activeX/activeX72.xml><?xml version="1.0" encoding="utf-8"?>
<ax:ocx xmlns:ax="http://schemas.microsoft.com/office/2006/activeX" xmlns:r="http://schemas.openxmlformats.org/officeDocument/2006/relationships" ax:classid="{5512D118-5CC6-11CF-8D67-00AA00BDCE1D}" r:id="rId1" ax:persistence="persistStorage"/>
</file>

<file path=word/activeX/activeX720.xml><?xml version="1.0" encoding="utf-8"?>
<ax:ocx xmlns:ax="http://schemas.microsoft.com/office/2006/activeX" xmlns:r="http://schemas.openxmlformats.org/officeDocument/2006/relationships" ax:classid="{5512D118-5CC6-11CF-8D67-00AA00BDCE1D}" r:id="rId1" ax:persistence="persistStorage"/>
</file>

<file path=word/activeX/activeX721.xml><?xml version="1.0" encoding="utf-8"?>
<ax:ocx xmlns:ax="http://schemas.microsoft.com/office/2006/activeX" xmlns:r="http://schemas.openxmlformats.org/officeDocument/2006/relationships" ax:classid="{5512D118-5CC6-11CF-8D67-00AA00BDCE1D}" r:id="rId1" ax:persistence="persistStorage"/>
</file>

<file path=word/activeX/activeX722.xml><?xml version="1.0" encoding="utf-8"?>
<ax:ocx xmlns:ax="http://schemas.microsoft.com/office/2006/activeX" xmlns:r="http://schemas.openxmlformats.org/officeDocument/2006/relationships" ax:classid="{5512D118-5CC6-11CF-8D67-00AA00BDCE1D}" r:id="rId1" ax:persistence="persistStorage"/>
</file>

<file path=word/activeX/activeX723.xml><?xml version="1.0" encoding="utf-8"?>
<ax:ocx xmlns:ax="http://schemas.microsoft.com/office/2006/activeX" xmlns:r="http://schemas.openxmlformats.org/officeDocument/2006/relationships" ax:classid="{5512D11C-5CC6-11CF-8D67-00AA00BDCE1D}" r:id="rId1" ax:persistence="persistStorage"/>
</file>

<file path=word/activeX/activeX724.xml><?xml version="1.0" encoding="utf-8"?>
<ax:ocx xmlns:ax="http://schemas.microsoft.com/office/2006/activeX" xmlns:r="http://schemas.openxmlformats.org/officeDocument/2006/relationships" ax:classid="{5512D118-5CC6-11CF-8D67-00AA00BDCE1D}" r:id="rId1" ax:persistence="persistStorage"/>
</file>

<file path=word/activeX/activeX725.xml><?xml version="1.0" encoding="utf-8"?>
<ax:ocx xmlns:ax="http://schemas.microsoft.com/office/2006/activeX" xmlns:r="http://schemas.openxmlformats.org/officeDocument/2006/relationships" ax:classid="{5512D118-5CC6-11CF-8D67-00AA00BDCE1D}" r:id="rId1" ax:persistence="persistStorage"/>
</file>

<file path=word/activeX/activeX726.xml><?xml version="1.0" encoding="utf-8"?>
<ax:ocx xmlns:ax="http://schemas.microsoft.com/office/2006/activeX" xmlns:r="http://schemas.openxmlformats.org/officeDocument/2006/relationships" ax:classid="{5512D118-5CC6-11CF-8D67-00AA00BDCE1D}" r:id="rId1" ax:persistence="persistStorage"/>
</file>

<file path=word/activeX/activeX727.xml><?xml version="1.0" encoding="utf-8"?>
<ax:ocx xmlns:ax="http://schemas.microsoft.com/office/2006/activeX" xmlns:r="http://schemas.openxmlformats.org/officeDocument/2006/relationships" ax:classid="{5512D118-5CC6-11CF-8D67-00AA00BDCE1D}" r:id="rId1" ax:persistence="persistStorage"/>
</file>

<file path=word/activeX/activeX728.xml><?xml version="1.0" encoding="utf-8"?>
<ax:ocx xmlns:ax="http://schemas.microsoft.com/office/2006/activeX" xmlns:r="http://schemas.openxmlformats.org/officeDocument/2006/relationships" ax:classid="{5512D11C-5CC6-11CF-8D67-00AA00BDCE1D}" r:id="rId1" ax:persistence="persistStorage"/>
</file>

<file path=word/activeX/activeX729.xml><?xml version="1.0" encoding="utf-8"?>
<ax:ocx xmlns:ax="http://schemas.microsoft.com/office/2006/activeX" xmlns:r="http://schemas.openxmlformats.org/officeDocument/2006/relationships" ax:classid="{5512D118-5CC6-11CF-8D67-00AA00BDCE1D}" r:id="rId1" ax:persistence="persistStorage"/>
</file>

<file path=word/activeX/activeX73.xml><?xml version="1.0" encoding="utf-8"?>
<ax:ocx xmlns:ax="http://schemas.microsoft.com/office/2006/activeX" xmlns:r="http://schemas.openxmlformats.org/officeDocument/2006/relationships" ax:classid="{5512D118-5CC6-11CF-8D67-00AA00BDCE1D}" r:id="rId1" ax:persistence="persistStorage"/>
</file>

<file path=word/activeX/activeX730.xml><?xml version="1.0" encoding="utf-8"?>
<ax:ocx xmlns:ax="http://schemas.microsoft.com/office/2006/activeX" xmlns:r="http://schemas.openxmlformats.org/officeDocument/2006/relationships" ax:classid="{5512D118-5CC6-11CF-8D67-00AA00BDCE1D}" r:id="rId1" ax:persistence="persistStorage"/>
</file>

<file path=word/activeX/activeX731.xml><?xml version="1.0" encoding="utf-8"?>
<ax:ocx xmlns:ax="http://schemas.microsoft.com/office/2006/activeX" xmlns:r="http://schemas.openxmlformats.org/officeDocument/2006/relationships" ax:classid="{5512D118-5CC6-11CF-8D67-00AA00BDCE1D}" r:id="rId1" ax:persistence="persistStorage"/>
</file>

<file path=word/activeX/activeX732.xml><?xml version="1.0" encoding="utf-8"?>
<ax:ocx xmlns:ax="http://schemas.microsoft.com/office/2006/activeX" xmlns:r="http://schemas.openxmlformats.org/officeDocument/2006/relationships" ax:classid="{5512D118-5CC6-11CF-8D67-00AA00BDCE1D}" r:id="rId1" ax:persistence="persistStorage"/>
</file>

<file path=word/activeX/activeX733.xml><?xml version="1.0" encoding="utf-8"?>
<ax:ocx xmlns:ax="http://schemas.microsoft.com/office/2006/activeX" xmlns:r="http://schemas.openxmlformats.org/officeDocument/2006/relationships" ax:classid="{5512D11C-5CC6-11CF-8D67-00AA00BDCE1D}" r:id="rId1" ax:persistence="persistStorage"/>
</file>

<file path=word/activeX/activeX734.xml><?xml version="1.0" encoding="utf-8"?>
<ax:ocx xmlns:ax="http://schemas.microsoft.com/office/2006/activeX" xmlns:r="http://schemas.openxmlformats.org/officeDocument/2006/relationships" ax:classid="{5512D118-5CC6-11CF-8D67-00AA00BDCE1D}" r:id="rId1" ax:persistence="persistStorage"/>
</file>

<file path=word/activeX/activeX735.xml><?xml version="1.0" encoding="utf-8"?>
<ax:ocx xmlns:ax="http://schemas.microsoft.com/office/2006/activeX" xmlns:r="http://schemas.openxmlformats.org/officeDocument/2006/relationships" ax:classid="{5512D118-5CC6-11CF-8D67-00AA00BDCE1D}" r:id="rId1" ax:persistence="persistStorage"/>
</file>

<file path=word/activeX/activeX736.xml><?xml version="1.0" encoding="utf-8"?>
<ax:ocx xmlns:ax="http://schemas.microsoft.com/office/2006/activeX" xmlns:r="http://schemas.openxmlformats.org/officeDocument/2006/relationships" ax:classid="{5512D118-5CC6-11CF-8D67-00AA00BDCE1D}" r:id="rId1" ax:persistence="persistStorage"/>
</file>

<file path=word/activeX/activeX737.xml><?xml version="1.0" encoding="utf-8"?>
<ax:ocx xmlns:ax="http://schemas.microsoft.com/office/2006/activeX" xmlns:r="http://schemas.openxmlformats.org/officeDocument/2006/relationships" ax:classid="{5512D118-5CC6-11CF-8D67-00AA00BDCE1D}" r:id="rId1" ax:persistence="persistStorage"/>
</file>

<file path=word/activeX/activeX738.xml><?xml version="1.0" encoding="utf-8"?>
<ax:ocx xmlns:ax="http://schemas.microsoft.com/office/2006/activeX" xmlns:r="http://schemas.openxmlformats.org/officeDocument/2006/relationships" ax:classid="{5512D11C-5CC6-11CF-8D67-00AA00BDCE1D}" r:id="rId1" ax:persistence="persistStorage"/>
</file>

<file path=word/activeX/activeX739.xml><?xml version="1.0" encoding="utf-8"?>
<ax:ocx xmlns:ax="http://schemas.microsoft.com/office/2006/activeX" xmlns:r="http://schemas.openxmlformats.org/officeDocument/2006/relationships" ax:classid="{5512D118-5CC6-11CF-8D67-00AA00BDCE1D}" r:id="rId1" ax:persistence="persistStorage"/>
</file>

<file path=word/activeX/activeX74.xml><?xml version="1.0" encoding="utf-8"?>
<ax:ocx xmlns:ax="http://schemas.microsoft.com/office/2006/activeX" xmlns:r="http://schemas.openxmlformats.org/officeDocument/2006/relationships" ax:classid="{5512D118-5CC6-11CF-8D67-00AA00BDCE1D}" r:id="rId1" ax:persistence="persistStorage"/>
</file>

<file path=word/activeX/activeX740.xml><?xml version="1.0" encoding="utf-8"?>
<ax:ocx xmlns:ax="http://schemas.microsoft.com/office/2006/activeX" xmlns:r="http://schemas.openxmlformats.org/officeDocument/2006/relationships" ax:classid="{5512D118-5CC6-11CF-8D67-00AA00BDCE1D}" r:id="rId1" ax:persistence="persistStorage"/>
</file>

<file path=word/activeX/activeX741.xml><?xml version="1.0" encoding="utf-8"?>
<ax:ocx xmlns:ax="http://schemas.microsoft.com/office/2006/activeX" xmlns:r="http://schemas.openxmlformats.org/officeDocument/2006/relationships" ax:classid="{5512D118-5CC6-11CF-8D67-00AA00BDCE1D}" r:id="rId1" ax:persistence="persistStorage"/>
</file>

<file path=word/activeX/activeX742.xml><?xml version="1.0" encoding="utf-8"?>
<ax:ocx xmlns:ax="http://schemas.microsoft.com/office/2006/activeX" xmlns:r="http://schemas.openxmlformats.org/officeDocument/2006/relationships" ax:classid="{5512D118-5CC6-11CF-8D67-00AA00BDCE1D}" r:id="rId1" ax:persistence="persistStorage"/>
</file>

<file path=word/activeX/activeX743.xml><?xml version="1.0" encoding="utf-8"?>
<ax:ocx xmlns:ax="http://schemas.microsoft.com/office/2006/activeX" xmlns:r="http://schemas.openxmlformats.org/officeDocument/2006/relationships" ax:classid="{5512D11C-5CC6-11CF-8D67-00AA00BDCE1D}" r:id="rId1" ax:persistence="persistStorage"/>
</file>

<file path=word/activeX/activeX744.xml><?xml version="1.0" encoding="utf-8"?>
<ax:ocx xmlns:ax="http://schemas.microsoft.com/office/2006/activeX" xmlns:r="http://schemas.openxmlformats.org/officeDocument/2006/relationships" ax:classid="{5512D118-5CC6-11CF-8D67-00AA00BDCE1D}" r:id="rId1" ax:persistence="persistStorage"/>
</file>

<file path=word/activeX/activeX745.xml><?xml version="1.0" encoding="utf-8"?>
<ax:ocx xmlns:ax="http://schemas.microsoft.com/office/2006/activeX" xmlns:r="http://schemas.openxmlformats.org/officeDocument/2006/relationships" ax:classid="{5512D118-5CC6-11CF-8D67-00AA00BDCE1D}" r:id="rId1" ax:persistence="persistStorage"/>
</file>

<file path=word/activeX/activeX746.xml><?xml version="1.0" encoding="utf-8"?>
<ax:ocx xmlns:ax="http://schemas.microsoft.com/office/2006/activeX" xmlns:r="http://schemas.openxmlformats.org/officeDocument/2006/relationships" ax:classid="{5512D118-5CC6-11CF-8D67-00AA00BDCE1D}" r:id="rId1" ax:persistence="persistStorage"/>
</file>

<file path=word/activeX/activeX747.xml><?xml version="1.0" encoding="utf-8"?>
<ax:ocx xmlns:ax="http://schemas.microsoft.com/office/2006/activeX" xmlns:r="http://schemas.openxmlformats.org/officeDocument/2006/relationships" ax:classid="{5512D118-5CC6-11CF-8D67-00AA00BDCE1D}" r:id="rId1" ax:persistence="persistStorage"/>
</file>

<file path=word/activeX/activeX748.xml><?xml version="1.0" encoding="utf-8"?>
<ax:ocx xmlns:ax="http://schemas.microsoft.com/office/2006/activeX" xmlns:r="http://schemas.openxmlformats.org/officeDocument/2006/relationships" ax:classid="{5512D11C-5CC6-11CF-8D67-00AA00BDCE1D}" r:id="rId1" ax:persistence="persistStorage"/>
</file>

<file path=word/activeX/activeX749.xml><?xml version="1.0" encoding="utf-8"?>
<ax:ocx xmlns:ax="http://schemas.microsoft.com/office/2006/activeX" xmlns:r="http://schemas.openxmlformats.org/officeDocument/2006/relationships" ax:classid="{5512D118-5CC6-11CF-8D67-00AA00BDCE1D}" r:id="rId1" ax:persistence="persistStorage"/>
</file>

<file path=word/activeX/activeX75.xml><?xml version="1.0" encoding="utf-8"?>
<ax:ocx xmlns:ax="http://schemas.microsoft.com/office/2006/activeX" xmlns:r="http://schemas.openxmlformats.org/officeDocument/2006/relationships" ax:classid="{5512D118-5CC6-11CF-8D67-00AA00BDCE1D}" r:id="rId1" ax:persistence="persistStorage"/>
</file>

<file path=word/activeX/activeX750.xml><?xml version="1.0" encoding="utf-8"?>
<ax:ocx xmlns:ax="http://schemas.microsoft.com/office/2006/activeX" xmlns:r="http://schemas.openxmlformats.org/officeDocument/2006/relationships" ax:classid="{5512D118-5CC6-11CF-8D67-00AA00BDCE1D}" r:id="rId1" ax:persistence="persistStorage"/>
</file>

<file path=word/activeX/activeX751.xml><?xml version="1.0" encoding="utf-8"?>
<ax:ocx xmlns:ax="http://schemas.microsoft.com/office/2006/activeX" xmlns:r="http://schemas.openxmlformats.org/officeDocument/2006/relationships" ax:classid="{5512D118-5CC6-11CF-8D67-00AA00BDCE1D}" r:id="rId1" ax:persistence="persistStorage"/>
</file>

<file path=word/activeX/activeX752.xml><?xml version="1.0" encoding="utf-8"?>
<ax:ocx xmlns:ax="http://schemas.microsoft.com/office/2006/activeX" xmlns:r="http://schemas.openxmlformats.org/officeDocument/2006/relationships" ax:classid="{5512D118-5CC6-11CF-8D67-00AA00BDCE1D}" r:id="rId1" ax:persistence="persistStorage"/>
</file>

<file path=word/activeX/activeX753.xml><?xml version="1.0" encoding="utf-8"?>
<ax:ocx xmlns:ax="http://schemas.microsoft.com/office/2006/activeX" xmlns:r="http://schemas.openxmlformats.org/officeDocument/2006/relationships" ax:classid="{5512D11C-5CC6-11CF-8D67-00AA00BDCE1D}" r:id="rId1" ax:persistence="persistStorage"/>
</file>

<file path=word/activeX/activeX754.xml><?xml version="1.0" encoding="utf-8"?>
<ax:ocx xmlns:ax="http://schemas.microsoft.com/office/2006/activeX" xmlns:r="http://schemas.openxmlformats.org/officeDocument/2006/relationships" ax:classid="{5512D118-5CC6-11CF-8D67-00AA00BDCE1D}" r:id="rId1" ax:persistence="persistStorage"/>
</file>

<file path=word/activeX/activeX755.xml><?xml version="1.0" encoding="utf-8"?>
<ax:ocx xmlns:ax="http://schemas.microsoft.com/office/2006/activeX" xmlns:r="http://schemas.openxmlformats.org/officeDocument/2006/relationships" ax:classid="{5512D118-5CC6-11CF-8D67-00AA00BDCE1D}" r:id="rId1" ax:persistence="persistStorage"/>
</file>

<file path=word/activeX/activeX756.xml><?xml version="1.0" encoding="utf-8"?>
<ax:ocx xmlns:ax="http://schemas.microsoft.com/office/2006/activeX" xmlns:r="http://schemas.openxmlformats.org/officeDocument/2006/relationships" ax:classid="{5512D118-5CC6-11CF-8D67-00AA00BDCE1D}" r:id="rId1" ax:persistence="persistStorage"/>
</file>

<file path=word/activeX/activeX757.xml><?xml version="1.0" encoding="utf-8"?>
<ax:ocx xmlns:ax="http://schemas.microsoft.com/office/2006/activeX" xmlns:r="http://schemas.openxmlformats.org/officeDocument/2006/relationships" ax:classid="{5512D118-5CC6-11CF-8D67-00AA00BDCE1D}" r:id="rId1" ax:persistence="persistStorage"/>
</file>

<file path=word/activeX/activeX758.xml><?xml version="1.0" encoding="utf-8"?>
<ax:ocx xmlns:ax="http://schemas.microsoft.com/office/2006/activeX" xmlns:r="http://schemas.openxmlformats.org/officeDocument/2006/relationships" ax:classid="{5512D11C-5CC6-11CF-8D67-00AA00BDCE1D}" r:id="rId1" ax:persistence="persistStorage"/>
</file>

<file path=word/activeX/activeX759.xml><?xml version="1.0" encoding="utf-8"?>
<ax:ocx xmlns:ax="http://schemas.microsoft.com/office/2006/activeX" xmlns:r="http://schemas.openxmlformats.org/officeDocument/2006/relationships" ax:classid="{5512D118-5CC6-11CF-8D67-00AA00BDCE1D}" r:id="rId1" ax:persistence="persistStorage"/>
</file>

<file path=word/activeX/activeX76.xml><?xml version="1.0" encoding="utf-8"?>
<ax:ocx xmlns:ax="http://schemas.microsoft.com/office/2006/activeX" xmlns:r="http://schemas.openxmlformats.org/officeDocument/2006/relationships" ax:classid="{5512D11C-5CC6-11CF-8D67-00AA00BDCE1D}" r:id="rId1" ax:persistence="persistStorage"/>
</file>

<file path=word/activeX/activeX760.xml><?xml version="1.0" encoding="utf-8"?>
<ax:ocx xmlns:ax="http://schemas.microsoft.com/office/2006/activeX" xmlns:r="http://schemas.openxmlformats.org/officeDocument/2006/relationships" ax:classid="{5512D118-5CC6-11CF-8D67-00AA00BDCE1D}" r:id="rId1" ax:persistence="persistStorage"/>
</file>

<file path=word/activeX/activeX761.xml><?xml version="1.0" encoding="utf-8"?>
<ax:ocx xmlns:ax="http://schemas.microsoft.com/office/2006/activeX" xmlns:r="http://schemas.openxmlformats.org/officeDocument/2006/relationships" ax:classid="{5512D118-5CC6-11CF-8D67-00AA00BDCE1D}" r:id="rId1" ax:persistence="persistStorage"/>
</file>

<file path=word/activeX/activeX762.xml><?xml version="1.0" encoding="utf-8"?>
<ax:ocx xmlns:ax="http://schemas.microsoft.com/office/2006/activeX" xmlns:r="http://schemas.openxmlformats.org/officeDocument/2006/relationships" ax:classid="{5512D118-5CC6-11CF-8D67-00AA00BDCE1D}" r:id="rId1" ax:persistence="persistStorage"/>
</file>

<file path=word/activeX/activeX763.xml><?xml version="1.0" encoding="utf-8"?>
<ax:ocx xmlns:ax="http://schemas.microsoft.com/office/2006/activeX" xmlns:r="http://schemas.openxmlformats.org/officeDocument/2006/relationships" ax:classid="{5512D11C-5CC6-11CF-8D67-00AA00BDCE1D}" r:id="rId1" ax:persistence="persistStorage"/>
</file>

<file path=word/activeX/activeX764.xml><?xml version="1.0" encoding="utf-8"?>
<ax:ocx xmlns:ax="http://schemas.microsoft.com/office/2006/activeX" xmlns:r="http://schemas.openxmlformats.org/officeDocument/2006/relationships" ax:classid="{5512D118-5CC6-11CF-8D67-00AA00BDCE1D}" r:id="rId1" ax:persistence="persistStorage"/>
</file>

<file path=word/activeX/activeX765.xml><?xml version="1.0" encoding="utf-8"?>
<ax:ocx xmlns:ax="http://schemas.microsoft.com/office/2006/activeX" xmlns:r="http://schemas.openxmlformats.org/officeDocument/2006/relationships" ax:classid="{5512D118-5CC6-11CF-8D67-00AA00BDCE1D}" r:id="rId1" ax:persistence="persistStorage"/>
</file>

<file path=word/activeX/activeX766.xml><?xml version="1.0" encoding="utf-8"?>
<ax:ocx xmlns:ax="http://schemas.microsoft.com/office/2006/activeX" xmlns:r="http://schemas.openxmlformats.org/officeDocument/2006/relationships" ax:classid="{5512D118-5CC6-11CF-8D67-00AA00BDCE1D}" r:id="rId1" ax:persistence="persistStorage"/>
</file>

<file path=word/activeX/activeX767.xml><?xml version="1.0" encoding="utf-8"?>
<ax:ocx xmlns:ax="http://schemas.microsoft.com/office/2006/activeX" xmlns:r="http://schemas.openxmlformats.org/officeDocument/2006/relationships" ax:classid="{5512D118-5CC6-11CF-8D67-00AA00BDCE1D}" r:id="rId1" ax:persistence="persistStorage"/>
</file>

<file path=word/activeX/activeX768.xml><?xml version="1.0" encoding="utf-8"?>
<ax:ocx xmlns:ax="http://schemas.microsoft.com/office/2006/activeX" xmlns:r="http://schemas.openxmlformats.org/officeDocument/2006/relationships" ax:classid="{5512D11C-5CC6-11CF-8D67-00AA00BDCE1D}" r:id="rId1" ax:persistence="persistStorage"/>
</file>

<file path=word/activeX/activeX769.xml><?xml version="1.0" encoding="utf-8"?>
<ax:ocx xmlns:ax="http://schemas.microsoft.com/office/2006/activeX" xmlns:r="http://schemas.openxmlformats.org/officeDocument/2006/relationships" ax:classid="{5512D118-5CC6-11CF-8D67-00AA00BDCE1D}" r:id="rId1" ax:persistence="persistStorage"/>
</file>

<file path=word/activeX/activeX77.xml><?xml version="1.0" encoding="utf-8"?>
<ax:ocx xmlns:ax="http://schemas.microsoft.com/office/2006/activeX" xmlns:r="http://schemas.openxmlformats.org/officeDocument/2006/relationships" ax:classid="{5512D118-5CC6-11CF-8D67-00AA00BDCE1D}" r:id="rId1" ax:persistence="persistStorage"/>
</file>

<file path=word/activeX/activeX770.xml><?xml version="1.0" encoding="utf-8"?>
<ax:ocx xmlns:ax="http://schemas.microsoft.com/office/2006/activeX" xmlns:r="http://schemas.openxmlformats.org/officeDocument/2006/relationships" ax:classid="{5512D118-5CC6-11CF-8D67-00AA00BDCE1D}" r:id="rId1" ax:persistence="persistStorage"/>
</file>

<file path=word/activeX/activeX771.xml><?xml version="1.0" encoding="utf-8"?>
<ax:ocx xmlns:ax="http://schemas.microsoft.com/office/2006/activeX" xmlns:r="http://schemas.openxmlformats.org/officeDocument/2006/relationships" ax:classid="{5512D118-5CC6-11CF-8D67-00AA00BDCE1D}" r:id="rId1" ax:persistence="persistStorage"/>
</file>

<file path=word/activeX/activeX772.xml><?xml version="1.0" encoding="utf-8"?>
<ax:ocx xmlns:ax="http://schemas.microsoft.com/office/2006/activeX" xmlns:r="http://schemas.openxmlformats.org/officeDocument/2006/relationships" ax:classid="{5512D118-5CC6-11CF-8D67-00AA00BDCE1D}" r:id="rId1" ax:persistence="persistStorage"/>
</file>

<file path=word/activeX/activeX773.xml><?xml version="1.0" encoding="utf-8"?>
<ax:ocx xmlns:ax="http://schemas.microsoft.com/office/2006/activeX" xmlns:r="http://schemas.openxmlformats.org/officeDocument/2006/relationships" ax:classid="{5512D11C-5CC6-11CF-8D67-00AA00BDCE1D}" r:id="rId1" ax:persistence="persistStorage"/>
</file>

<file path=word/activeX/activeX774.xml><?xml version="1.0" encoding="utf-8"?>
<ax:ocx xmlns:ax="http://schemas.microsoft.com/office/2006/activeX" xmlns:r="http://schemas.openxmlformats.org/officeDocument/2006/relationships" ax:classid="{5512D118-5CC6-11CF-8D67-00AA00BDCE1D}" r:id="rId1" ax:persistence="persistStorage"/>
</file>

<file path=word/activeX/activeX775.xml><?xml version="1.0" encoding="utf-8"?>
<ax:ocx xmlns:ax="http://schemas.microsoft.com/office/2006/activeX" xmlns:r="http://schemas.openxmlformats.org/officeDocument/2006/relationships" ax:classid="{5512D118-5CC6-11CF-8D67-00AA00BDCE1D}" r:id="rId1" ax:persistence="persistStorage"/>
</file>

<file path=word/activeX/activeX776.xml><?xml version="1.0" encoding="utf-8"?>
<ax:ocx xmlns:ax="http://schemas.microsoft.com/office/2006/activeX" xmlns:r="http://schemas.openxmlformats.org/officeDocument/2006/relationships" ax:classid="{5512D118-5CC6-11CF-8D67-00AA00BDCE1D}" r:id="rId1" ax:persistence="persistStorage"/>
</file>

<file path=word/activeX/activeX777.xml><?xml version="1.0" encoding="utf-8"?>
<ax:ocx xmlns:ax="http://schemas.microsoft.com/office/2006/activeX" xmlns:r="http://schemas.openxmlformats.org/officeDocument/2006/relationships" ax:classid="{5512D118-5CC6-11CF-8D67-00AA00BDCE1D}" r:id="rId1" ax:persistence="persistStorage"/>
</file>

<file path=word/activeX/activeX778.xml><?xml version="1.0" encoding="utf-8"?>
<ax:ocx xmlns:ax="http://schemas.microsoft.com/office/2006/activeX" xmlns:r="http://schemas.openxmlformats.org/officeDocument/2006/relationships" ax:classid="{5512D11C-5CC6-11CF-8D67-00AA00BDCE1D}" r:id="rId1" ax:persistence="persistStorage"/>
</file>

<file path=word/activeX/activeX779.xml><?xml version="1.0" encoding="utf-8"?>
<ax:ocx xmlns:ax="http://schemas.microsoft.com/office/2006/activeX" xmlns:r="http://schemas.openxmlformats.org/officeDocument/2006/relationships" ax:classid="{5512D118-5CC6-11CF-8D67-00AA00BDCE1D}" r:id="rId1" ax:persistence="persistStorage"/>
</file>

<file path=word/activeX/activeX78.xml><?xml version="1.0" encoding="utf-8"?>
<ax:ocx xmlns:ax="http://schemas.microsoft.com/office/2006/activeX" xmlns:r="http://schemas.openxmlformats.org/officeDocument/2006/relationships" ax:classid="{5512D118-5CC6-11CF-8D67-00AA00BDCE1D}" r:id="rId1" ax:persistence="persistStorage"/>
</file>

<file path=word/activeX/activeX780.xml><?xml version="1.0" encoding="utf-8"?>
<ax:ocx xmlns:ax="http://schemas.microsoft.com/office/2006/activeX" xmlns:r="http://schemas.openxmlformats.org/officeDocument/2006/relationships" ax:classid="{5512D118-5CC6-11CF-8D67-00AA00BDCE1D}" r:id="rId1" ax:persistence="persistStorage"/>
</file>

<file path=word/activeX/activeX781.xml><?xml version="1.0" encoding="utf-8"?>
<ax:ocx xmlns:ax="http://schemas.microsoft.com/office/2006/activeX" xmlns:r="http://schemas.openxmlformats.org/officeDocument/2006/relationships" ax:classid="{5512D118-5CC6-11CF-8D67-00AA00BDCE1D}" r:id="rId1" ax:persistence="persistStorage"/>
</file>

<file path=word/activeX/activeX782.xml><?xml version="1.0" encoding="utf-8"?>
<ax:ocx xmlns:ax="http://schemas.microsoft.com/office/2006/activeX" xmlns:r="http://schemas.openxmlformats.org/officeDocument/2006/relationships" ax:classid="{5512D118-5CC6-11CF-8D67-00AA00BDCE1D}" r:id="rId1" ax:persistence="persistStorage"/>
</file>

<file path=word/activeX/activeX783.xml><?xml version="1.0" encoding="utf-8"?>
<ax:ocx xmlns:ax="http://schemas.microsoft.com/office/2006/activeX" xmlns:r="http://schemas.openxmlformats.org/officeDocument/2006/relationships" ax:classid="{5512D11C-5CC6-11CF-8D67-00AA00BDCE1D}" r:id="rId1" ax:persistence="persistStorage"/>
</file>

<file path=word/activeX/activeX784.xml><?xml version="1.0" encoding="utf-8"?>
<ax:ocx xmlns:ax="http://schemas.microsoft.com/office/2006/activeX" xmlns:r="http://schemas.openxmlformats.org/officeDocument/2006/relationships" ax:classid="{5512D118-5CC6-11CF-8D67-00AA00BDCE1D}" r:id="rId1" ax:persistence="persistStorage"/>
</file>

<file path=word/activeX/activeX785.xml><?xml version="1.0" encoding="utf-8"?>
<ax:ocx xmlns:ax="http://schemas.microsoft.com/office/2006/activeX" xmlns:r="http://schemas.openxmlformats.org/officeDocument/2006/relationships" ax:classid="{5512D118-5CC6-11CF-8D67-00AA00BDCE1D}" r:id="rId1" ax:persistence="persistStorage"/>
</file>

<file path=word/activeX/activeX786.xml><?xml version="1.0" encoding="utf-8"?>
<ax:ocx xmlns:ax="http://schemas.microsoft.com/office/2006/activeX" xmlns:r="http://schemas.openxmlformats.org/officeDocument/2006/relationships" ax:classid="{5512D118-5CC6-11CF-8D67-00AA00BDCE1D}" r:id="rId1" ax:persistence="persistStorage"/>
</file>

<file path=word/activeX/activeX787.xml><?xml version="1.0" encoding="utf-8"?>
<ax:ocx xmlns:ax="http://schemas.microsoft.com/office/2006/activeX" xmlns:r="http://schemas.openxmlformats.org/officeDocument/2006/relationships" ax:classid="{5512D118-5CC6-11CF-8D67-00AA00BDCE1D}" r:id="rId1" ax:persistence="persistStorage"/>
</file>

<file path=word/activeX/activeX788.xml><?xml version="1.0" encoding="utf-8"?>
<ax:ocx xmlns:ax="http://schemas.microsoft.com/office/2006/activeX" xmlns:r="http://schemas.openxmlformats.org/officeDocument/2006/relationships" ax:classid="{5512D11C-5CC6-11CF-8D67-00AA00BDCE1D}" r:id="rId1" ax:persistence="persistStorage"/>
</file>

<file path=word/activeX/activeX789.xml><?xml version="1.0" encoding="utf-8"?>
<ax:ocx xmlns:ax="http://schemas.microsoft.com/office/2006/activeX" xmlns:r="http://schemas.openxmlformats.org/officeDocument/2006/relationships" ax:classid="{5512D118-5CC6-11CF-8D67-00AA00BDCE1D}" r:id="rId1" ax:persistence="persistStorage"/>
</file>

<file path=word/activeX/activeX79.xml><?xml version="1.0" encoding="utf-8"?>
<ax:ocx xmlns:ax="http://schemas.microsoft.com/office/2006/activeX" xmlns:r="http://schemas.openxmlformats.org/officeDocument/2006/relationships" ax:classid="{5512D118-5CC6-11CF-8D67-00AA00BDCE1D}" r:id="rId1" ax:persistence="persistStorage"/>
</file>

<file path=word/activeX/activeX790.xml><?xml version="1.0" encoding="utf-8"?>
<ax:ocx xmlns:ax="http://schemas.microsoft.com/office/2006/activeX" xmlns:r="http://schemas.openxmlformats.org/officeDocument/2006/relationships" ax:classid="{5512D118-5CC6-11CF-8D67-00AA00BDCE1D}" r:id="rId1" ax:persistence="persistStorage"/>
</file>

<file path=word/activeX/activeX791.xml><?xml version="1.0" encoding="utf-8"?>
<ax:ocx xmlns:ax="http://schemas.microsoft.com/office/2006/activeX" xmlns:r="http://schemas.openxmlformats.org/officeDocument/2006/relationships" ax:classid="{5512D118-5CC6-11CF-8D67-00AA00BDCE1D}" r:id="rId1" ax:persistence="persistStorage"/>
</file>

<file path=word/activeX/activeX792.xml><?xml version="1.0" encoding="utf-8"?>
<ax:ocx xmlns:ax="http://schemas.microsoft.com/office/2006/activeX" xmlns:r="http://schemas.openxmlformats.org/officeDocument/2006/relationships" ax:classid="{5512D118-5CC6-11CF-8D67-00AA00BDCE1D}" r:id="rId1" ax:persistence="persistStorage"/>
</file>

<file path=word/activeX/activeX793.xml><?xml version="1.0" encoding="utf-8"?>
<ax:ocx xmlns:ax="http://schemas.microsoft.com/office/2006/activeX" xmlns:r="http://schemas.openxmlformats.org/officeDocument/2006/relationships" ax:classid="{5512D11C-5CC6-11CF-8D67-00AA00BDCE1D}" r:id="rId1" ax:persistence="persistStorage"/>
</file>

<file path=word/activeX/activeX794.xml><?xml version="1.0" encoding="utf-8"?>
<ax:ocx xmlns:ax="http://schemas.microsoft.com/office/2006/activeX" xmlns:r="http://schemas.openxmlformats.org/officeDocument/2006/relationships" ax:classid="{5512D118-5CC6-11CF-8D67-00AA00BDCE1D}" r:id="rId1" ax:persistence="persistStorage"/>
</file>

<file path=word/activeX/activeX795.xml><?xml version="1.0" encoding="utf-8"?>
<ax:ocx xmlns:ax="http://schemas.microsoft.com/office/2006/activeX" xmlns:r="http://schemas.openxmlformats.org/officeDocument/2006/relationships" ax:classid="{5512D118-5CC6-11CF-8D67-00AA00BDCE1D}" r:id="rId1" ax:persistence="persistStorage"/>
</file>

<file path=word/activeX/activeX796.xml><?xml version="1.0" encoding="utf-8"?>
<ax:ocx xmlns:ax="http://schemas.microsoft.com/office/2006/activeX" xmlns:r="http://schemas.openxmlformats.org/officeDocument/2006/relationships" ax:classid="{5512D118-5CC6-11CF-8D67-00AA00BDCE1D}" r:id="rId1" ax:persistence="persistStorage"/>
</file>

<file path=word/activeX/activeX797.xml><?xml version="1.0" encoding="utf-8"?>
<ax:ocx xmlns:ax="http://schemas.microsoft.com/office/2006/activeX" xmlns:r="http://schemas.openxmlformats.org/officeDocument/2006/relationships" ax:classid="{5512D118-5CC6-11CF-8D67-00AA00BDCE1D}" r:id="rId1" ax:persistence="persistStorage"/>
</file>

<file path=word/activeX/activeX798.xml><?xml version="1.0" encoding="utf-8"?>
<ax:ocx xmlns:ax="http://schemas.microsoft.com/office/2006/activeX" xmlns:r="http://schemas.openxmlformats.org/officeDocument/2006/relationships" ax:classid="{5512D11C-5CC6-11CF-8D67-00AA00BDCE1D}" r:id="rId1" ax:persistence="persistStorage"/>
</file>

<file path=word/activeX/activeX799.xml><?xml version="1.0" encoding="utf-8"?>
<ax:ocx xmlns:ax="http://schemas.microsoft.com/office/2006/activeX" xmlns:r="http://schemas.openxmlformats.org/officeDocument/2006/relationships" ax:classid="{5512D11C-5CC6-11CF-8D67-00AA00BDCE1D}" r:id="rId1" ax:persistence="persistStorage"/>
</file>

<file path=word/activeX/activeX8.xml><?xml version="1.0" encoding="utf-8"?>
<ax:ocx xmlns:ax="http://schemas.microsoft.com/office/2006/activeX" xmlns:r="http://schemas.openxmlformats.org/officeDocument/2006/relationships" ax:classid="{5512D118-5CC6-11CF-8D67-00AA00BDCE1D}" r:id="rId1" ax:persistence="persistStorage"/>
</file>

<file path=word/activeX/activeX80.xml><?xml version="1.0" encoding="utf-8"?>
<ax:ocx xmlns:ax="http://schemas.microsoft.com/office/2006/activeX" xmlns:r="http://schemas.openxmlformats.org/officeDocument/2006/relationships" ax:classid="{5512D118-5CC6-11CF-8D67-00AA00BDCE1D}" r:id="rId1" ax:persistence="persistStorage"/>
</file>

<file path=word/activeX/activeX800.xml><?xml version="1.0" encoding="utf-8"?>
<ax:ocx xmlns:ax="http://schemas.microsoft.com/office/2006/activeX" xmlns:r="http://schemas.openxmlformats.org/officeDocument/2006/relationships" ax:classid="{5512D118-5CC6-11CF-8D67-00AA00BDCE1D}" r:id="rId1" ax:persistence="persistStorage"/>
</file>

<file path=word/activeX/activeX801.xml><?xml version="1.0" encoding="utf-8"?>
<ax:ocx xmlns:ax="http://schemas.microsoft.com/office/2006/activeX" xmlns:r="http://schemas.openxmlformats.org/officeDocument/2006/relationships" ax:classid="{5512D118-5CC6-11CF-8D67-00AA00BDCE1D}" r:id="rId1" ax:persistence="persistStorage"/>
</file>

<file path=word/activeX/activeX802.xml><?xml version="1.0" encoding="utf-8"?>
<ax:ocx xmlns:ax="http://schemas.microsoft.com/office/2006/activeX" xmlns:r="http://schemas.openxmlformats.org/officeDocument/2006/relationships" ax:classid="{5512D11C-5CC6-11CF-8D67-00AA00BDCE1D}" r:id="rId1" ax:persistence="persistStorage"/>
</file>

<file path=word/activeX/activeX803.xml><?xml version="1.0" encoding="utf-8"?>
<ax:ocx xmlns:ax="http://schemas.microsoft.com/office/2006/activeX" xmlns:r="http://schemas.openxmlformats.org/officeDocument/2006/relationships" ax:classid="{5512D118-5CC6-11CF-8D67-00AA00BDCE1D}" r:id="rId1" ax:persistence="persistStorage"/>
</file>

<file path=word/activeX/activeX804.xml><?xml version="1.0" encoding="utf-8"?>
<ax:ocx xmlns:ax="http://schemas.microsoft.com/office/2006/activeX" xmlns:r="http://schemas.openxmlformats.org/officeDocument/2006/relationships" ax:classid="{5512D118-5CC6-11CF-8D67-00AA00BDCE1D}" r:id="rId1" ax:persistence="persistStorage"/>
</file>

<file path=word/activeX/activeX805.xml><?xml version="1.0" encoding="utf-8"?>
<ax:ocx xmlns:ax="http://schemas.microsoft.com/office/2006/activeX" xmlns:r="http://schemas.openxmlformats.org/officeDocument/2006/relationships" ax:classid="{5512D11C-5CC6-11CF-8D67-00AA00BDCE1D}" r:id="rId1" ax:persistence="persistStorage"/>
</file>

<file path=word/activeX/activeX806.xml><?xml version="1.0" encoding="utf-8"?>
<ax:ocx xmlns:ax="http://schemas.microsoft.com/office/2006/activeX" xmlns:r="http://schemas.openxmlformats.org/officeDocument/2006/relationships" ax:classid="{5512D118-5CC6-11CF-8D67-00AA00BDCE1D}" r:id="rId1" ax:persistence="persistStorage"/>
</file>

<file path=word/activeX/activeX807.xml><?xml version="1.0" encoding="utf-8"?>
<ax:ocx xmlns:ax="http://schemas.microsoft.com/office/2006/activeX" xmlns:r="http://schemas.openxmlformats.org/officeDocument/2006/relationships" ax:classid="{5512D118-5CC6-11CF-8D67-00AA00BDCE1D}" r:id="rId1" ax:persistence="persistStorage"/>
</file>

<file path=word/activeX/activeX808.xml><?xml version="1.0" encoding="utf-8"?>
<ax:ocx xmlns:ax="http://schemas.microsoft.com/office/2006/activeX" xmlns:r="http://schemas.openxmlformats.org/officeDocument/2006/relationships" ax:classid="{5512D11C-5CC6-11CF-8D67-00AA00BDCE1D}" r:id="rId1" ax:persistence="persistStorage"/>
</file>

<file path=word/activeX/activeX809.xml><?xml version="1.0" encoding="utf-8"?>
<ax:ocx xmlns:ax="http://schemas.microsoft.com/office/2006/activeX" xmlns:r="http://schemas.openxmlformats.org/officeDocument/2006/relationships" ax:classid="{5512D118-5CC6-11CF-8D67-00AA00BDCE1D}" r:id="rId1" ax:persistence="persistStorage"/>
</file>

<file path=word/activeX/activeX81.xml><?xml version="1.0" encoding="utf-8"?>
<ax:ocx xmlns:ax="http://schemas.microsoft.com/office/2006/activeX" xmlns:r="http://schemas.openxmlformats.org/officeDocument/2006/relationships" ax:classid="{5512D11C-5CC6-11CF-8D67-00AA00BDCE1D}" r:id="rId1" ax:persistence="persistStorage"/>
</file>

<file path=word/activeX/activeX810.xml><?xml version="1.0" encoding="utf-8"?>
<ax:ocx xmlns:ax="http://schemas.microsoft.com/office/2006/activeX" xmlns:r="http://schemas.openxmlformats.org/officeDocument/2006/relationships" ax:classid="{5512D118-5CC6-11CF-8D67-00AA00BDCE1D}" r:id="rId1" ax:persistence="persistStorage"/>
</file>

<file path=word/activeX/activeX811.xml><?xml version="1.0" encoding="utf-8"?>
<ax:ocx xmlns:ax="http://schemas.microsoft.com/office/2006/activeX" xmlns:r="http://schemas.openxmlformats.org/officeDocument/2006/relationships" ax:classid="{5512D11C-5CC6-11CF-8D67-00AA00BDCE1D}" r:id="rId1" ax:persistence="persistStorage"/>
</file>

<file path=word/activeX/activeX812.xml><?xml version="1.0" encoding="utf-8"?>
<ax:ocx xmlns:ax="http://schemas.microsoft.com/office/2006/activeX" xmlns:r="http://schemas.openxmlformats.org/officeDocument/2006/relationships" ax:classid="{5512D118-5CC6-11CF-8D67-00AA00BDCE1D}" r:id="rId1" ax:persistence="persistStorage"/>
</file>

<file path=word/activeX/activeX813.xml><?xml version="1.0" encoding="utf-8"?>
<ax:ocx xmlns:ax="http://schemas.microsoft.com/office/2006/activeX" xmlns:r="http://schemas.openxmlformats.org/officeDocument/2006/relationships" ax:classid="{5512D118-5CC6-11CF-8D67-00AA00BDCE1D}" r:id="rId1" ax:persistence="persistStorage"/>
</file>

<file path=word/activeX/activeX814.xml><?xml version="1.0" encoding="utf-8"?>
<ax:ocx xmlns:ax="http://schemas.microsoft.com/office/2006/activeX" xmlns:r="http://schemas.openxmlformats.org/officeDocument/2006/relationships" ax:classid="{5512D11C-5CC6-11CF-8D67-00AA00BDCE1D}" r:id="rId1" ax:persistence="persistStorage"/>
</file>

<file path=word/activeX/activeX815.xml><?xml version="1.0" encoding="utf-8"?>
<ax:ocx xmlns:ax="http://schemas.microsoft.com/office/2006/activeX" xmlns:r="http://schemas.openxmlformats.org/officeDocument/2006/relationships" ax:classid="{5512D118-5CC6-11CF-8D67-00AA00BDCE1D}" r:id="rId1" ax:persistence="persistStorage"/>
</file>

<file path=word/activeX/activeX816.xml><?xml version="1.0" encoding="utf-8"?>
<ax:ocx xmlns:ax="http://schemas.microsoft.com/office/2006/activeX" xmlns:r="http://schemas.openxmlformats.org/officeDocument/2006/relationships" ax:classid="{5512D118-5CC6-11CF-8D67-00AA00BDCE1D}" r:id="rId1" ax:persistence="persistStorage"/>
</file>

<file path=word/activeX/activeX817.xml><?xml version="1.0" encoding="utf-8"?>
<ax:ocx xmlns:ax="http://schemas.microsoft.com/office/2006/activeX" xmlns:r="http://schemas.openxmlformats.org/officeDocument/2006/relationships" ax:classid="{5512D11C-5CC6-11CF-8D67-00AA00BDCE1D}" r:id="rId1" ax:persistence="persistStorage"/>
</file>

<file path=word/activeX/activeX818.xml><?xml version="1.0" encoding="utf-8"?>
<ax:ocx xmlns:ax="http://schemas.microsoft.com/office/2006/activeX" xmlns:r="http://schemas.openxmlformats.org/officeDocument/2006/relationships" ax:classid="{5512D118-5CC6-11CF-8D67-00AA00BDCE1D}" r:id="rId1" ax:persistence="persistStorage"/>
</file>

<file path=word/activeX/activeX819.xml><?xml version="1.0" encoding="utf-8"?>
<ax:ocx xmlns:ax="http://schemas.microsoft.com/office/2006/activeX" xmlns:r="http://schemas.openxmlformats.org/officeDocument/2006/relationships" ax:classid="{5512D118-5CC6-11CF-8D67-00AA00BDCE1D}" r:id="rId1" ax:persistence="persistStorage"/>
</file>

<file path=word/activeX/activeX82.xml><?xml version="1.0" encoding="utf-8"?>
<ax:ocx xmlns:ax="http://schemas.microsoft.com/office/2006/activeX" xmlns:r="http://schemas.openxmlformats.org/officeDocument/2006/relationships" ax:classid="{5512D11C-5CC6-11CF-8D67-00AA00BDCE1D}" r:id="rId1" ax:persistence="persistStorage"/>
</file>

<file path=word/activeX/activeX820.xml><?xml version="1.0" encoding="utf-8"?>
<ax:ocx xmlns:ax="http://schemas.microsoft.com/office/2006/activeX" xmlns:r="http://schemas.openxmlformats.org/officeDocument/2006/relationships" ax:classid="{5512D11C-5CC6-11CF-8D67-00AA00BDCE1D}" r:id="rId1" ax:persistence="persistStorage"/>
</file>

<file path=word/activeX/activeX821.xml><?xml version="1.0" encoding="utf-8"?>
<ax:ocx xmlns:ax="http://schemas.microsoft.com/office/2006/activeX" xmlns:r="http://schemas.openxmlformats.org/officeDocument/2006/relationships" ax:classid="{5512D11C-5CC6-11CF-8D67-00AA00BDCE1D}" r:id="rId1" ax:persistence="persistStorage"/>
</file>

<file path=word/activeX/activeX822.xml><?xml version="1.0" encoding="utf-8"?>
<ax:ocx xmlns:ax="http://schemas.microsoft.com/office/2006/activeX" xmlns:r="http://schemas.openxmlformats.org/officeDocument/2006/relationships" ax:classid="{5512D118-5CC6-11CF-8D67-00AA00BDCE1D}" r:id="rId1" ax:persistence="persistStorage"/>
</file>

<file path=word/activeX/activeX823.xml><?xml version="1.0" encoding="utf-8"?>
<ax:ocx xmlns:ax="http://schemas.microsoft.com/office/2006/activeX" xmlns:r="http://schemas.openxmlformats.org/officeDocument/2006/relationships" ax:classid="{5512D118-5CC6-11CF-8D67-00AA00BDCE1D}" r:id="rId1" ax:persistence="persistStorage"/>
</file>

<file path=word/activeX/activeX824.xml><?xml version="1.0" encoding="utf-8"?>
<ax:ocx xmlns:ax="http://schemas.microsoft.com/office/2006/activeX" xmlns:r="http://schemas.openxmlformats.org/officeDocument/2006/relationships" ax:classid="{5512D118-5CC6-11CF-8D67-00AA00BDCE1D}" r:id="rId1" ax:persistence="persistStorage"/>
</file>

<file path=word/activeX/activeX825.xml><?xml version="1.0" encoding="utf-8"?>
<ax:ocx xmlns:ax="http://schemas.microsoft.com/office/2006/activeX" xmlns:r="http://schemas.openxmlformats.org/officeDocument/2006/relationships" ax:classid="{5512D118-5CC6-11CF-8D67-00AA00BDCE1D}" r:id="rId1" ax:persistence="persistStorage"/>
</file>

<file path=word/activeX/activeX826.xml><?xml version="1.0" encoding="utf-8"?>
<ax:ocx xmlns:ax="http://schemas.microsoft.com/office/2006/activeX" xmlns:r="http://schemas.openxmlformats.org/officeDocument/2006/relationships" ax:classid="{5512D11C-5CC6-11CF-8D67-00AA00BDCE1D}" r:id="rId1" ax:persistence="persistStorage"/>
</file>

<file path=word/activeX/activeX827.xml><?xml version="1.0" encoding="utf-8"?>
<ax:ocx xmlns:ax="http://schemas.microsoft.com/office/2006/activeX" xmlns:r="http://schemas.openxmlformats.org/officeDocument/2006/relationships" ax:classid="{5512D118-5CC6-11CF-8D67-00AA00BDCE1D}" r:id="rId1" ax:persistence="persistStorage"/>
</file>

<file path=word/activeX/activeX828.xml><?xml version="1.0" encoding="utf-8"?>
<ax:ocx xmlns:ax="http://schemas.microsoft.com/office/2006/activeX" xmlns:r="http://schemas.openxmlformats.org/officeDocument/2006/relationships" ax:classid="{5512D118-5CC6-11CF-8D67-00AA00BDCE1D}" r:id="rId1" ax:persistence="persistStorage"/>
</file>

<file path=word/activeX/activeX829.xml><?xml version="1.0" encoding="utf-8"?>
<ax:ocx xmlns:ax="http://schemas.microsoft.com/office/2006/activeX" xmlns:r="http://schemas.openxmlformats.org/officeDocument/2006/relationships" ax:classid="{5512D118-5CC6-11CF-8D67-00AA00BDCE1D}" r:id="rId1" ax:persistence="persistStorage"/>
</file>

<file path=word/activeX/activeX83.xml><?xml version="1.0" encoding="utf-8"?>
<ax:ocx xmlns:ax="http://schemas.microsoft.com/office/2006/activeX" xmlns:r="http://schemas.openxmlformats.org/officeDocument/2006/relationships" ax:classid="{5512D118-5CC6-11CF-8D67-00AA00BDCE1D}" r:id="rId1" ax:persistence="persistStorage"/>
</file>

<file path=word/activeX/activeX830.xml><?xml version="1.0" encoding="utf-8"?>
<ax:ocx xmlns:ax="http://schemas.microsoft.com/office/2006/activeX" xmlns:r="http://schemas.openxmlformats.org/officeDocument/2006/relationships" ax:classid="{5512D118-5CC6-11CF-8D67-00AA00BDCE1D}" r:id="rId1" ax:persistence="persistStorage"/>
</file>

<file path=word/activeX/activeX831.xml><?xml version="1.0" encoding="utf-8"?>
<ax:ocx xmlns:ax="http://schemas.microsoft.com/office/2006/activeX" xmlns:r="http://schemas.openxmlformats.org/officeDocument/2006/relationships" ax:classid="{5512D11C-5CC6-11CF-8D67-00AA00BDCE1D}" r:id="rId1" ax:persistence="persistStorage"/>
</file>

<file path=word/activeX/activeX832.xml><?xml version="1.0" encoding="utf-8"?>
<ax:ocx xmlns:ax="http://schemas.microsoft.com/office/2006/activeX" xmlns:r="http://schemas.openxmlformats.org/officeDocument/2006/relationships" ax:classid="{5512D118-5CC6-11CF-8D67-00AA00BDCE1D}" r:id="rId1" ax:persistence="persistStorage"/>
</file>

<file path=word/activeX/activeX833.xml><?xml version="1.0" encoding="utf-8"?>
<ax:ocx xmlns:ax="http://schemas.microsoft.com/office/2006/activeX" xmlns:r="http://schemas.openxmlformats.org/officeDocument/2006/relationships" ax:classid="{5512D118-5CC6-11CF-8D67-00AA00BDCE1D}" r:id="rId1" ax:persistence="persistStorage"/>
</file>

<file path=word/activeX/activeX834.xml><?xml version="1.0" encoding="utf-8"?>
<ax:ocx xmlns:ax="http://schemas.microsoft.com/office/2006/activeX" xmlns:r="http://schemas.openxmlformats.org/officeDocument/2006/relationships" ax:classid="{5512D118-5CC6-11CF-8D67-00AA00BDCE1D}" r:id="rId1" ax:persistence="persistStorage"/>
</file>

<file path=word/activeX/activeX835.xml><?xml version="1.0" encoding="utf-8"?>
<ax:ocx xmlns:ax="http://schemas.microsoft.com/office/2006/activeX" xmlns:r="http://schemas.openxmlformats.org/officeDocument/2006/relationships" ax:classid="{5512D118-5CC6-11CF-8D67-00AA00BDCE1D}" r:id="rId1" ax:persistence="persistStorage"/>
</file>

<file path=word/activeX/activeX836.xml><?xml version="1.0" encoding="utf-8"?>
<ax:ocx xmlns:ax="http://schemas.microsoft.com/office/2006/activeX" xmlns:r="http://schemas.openxmlformats.org/officeDocument/2006/relationships" ax:classid="{5512D11C-5CC6-11CF-8D67-00AA00BDCE1D}" r:id="rId1" ax:persistence="persistStorage"/>
</file>

<file path=word/activeX/activeX837.xml><?xml version="1.0" encoding="utf-8"?>
<ax:ocx xmlns:ax="http://schemas.microsoft.com/office/2006/activeX" xmlns:r="http://schemas.openxmlformats.org/officeDocument/2006/relationships" ax:classid="{5512D118-5CC6-11CF-8D67-00AA00BDCE1D}" r:id="rId1" ax:persistence="persistStorage"/>
</file>

<file path=word/activeX/activeX838.xml><?xml version="1.0" encoding="utf-8"?>
<ax:ocx xmlns:ax="http://schemas.microsoft.com/office/2006/activeX" xmlns:r="http://schemas.openxmlformats.org/officeDocument/2006/relationships" ax:classid="{5512D118-5CC6-11CF-8D67-00AA00BDCE1D}" r:id="rId1" ax:persistence="persistStorage"/>
</file>

<file path=word/activeX/activeX839.xml><?xml version="1.0" encoding="utf-8"?>
<ax:ocx xmlns:ax="http://schemas.microsoft.com/office/2006/activeX" xmlns:r="http://schemas.openxmlformats.org/officeDocument/2006/relationships" ax:classid="{5512D118-5CC6-11CF-8D67-00AA00BDCE1D}" r:id="rId1" ax:persistence="persistStorage"/>
</file>

<file path=word/activeX/activeX84.xml><?xml version="1.0" encoding="utf-8"?>
<ax:ocx xmlns:ax="http://schemas.microsoft.com/office/2006/activeX" xmlns:r="http://schemas.openxmlformats.org/officeDocument/2006/relationships" ax:classid="{5512D118-5CC6-11CF-8D67-00AA00BDCE1D}" r:id="rId1" ax:persistence="persistStorage"/>
</file>

<file path=word/activeX/activeX840.xml><?xml version="1.0" encoding="utf-8"?>
<ax:ocx xmlns:ax="http://schemas.microsoft.com/office/2006/activeX" xmlns:r="http://schemas.openxmlformats.org/officeDocument/2006/relationships" ax:classid="{5512D118-5CC6-11CF-8D67-00AA00BDCE1D}" r:id="rId1" ax:persistence="persistStorage"/>
</file>

<file path=word/activeX/activeX841.xml><?xml version="1.0" encoding="utf-8"?>
<ax:ocx xmlns:ax="http://schemas.microsoft.com/office/2006/activeX" xmlns:r="http://schemas.openxmlformats.org/officeDocument/2006/relationships" ax:classid="{5512D11C-5CC6-11CF-8D67-00AA00BDCE1D}" r:id="rId1" ax:persistence="persistStorage"/>
</file>

<file path=word/activeX/activeX842.xml><?xml version="1.0" encoding="utf-8"?>
<ax:ocx xmlns:ax="http://schemas.microsoft.com/office/2006/activeX" xmlns:r="http://schemas.openxmlformats.org/officeDocument/2006/relationships" ax:classid="{5512D118-5CC6-11CF-8D67-00AA00BDCE1D}" r:id="rId1" ax:persistence="persistStorage"/>
</file>

<file path=word/activeX/activeX843.xml><?xml version="1.0" encoding="utf-8"?>
<ax:ocx xmlns:ax="http://schemas.microsoft.com/office/2006/activeX" xmlns:r="http://schemas.openxmlformats.org/officeDocument/2006/relationships" ax:classid="{5512D118-5CC6-11CF-8D67-00AA00BDCE1D}" r:id="rId1" ax:persistence="persistStorage"/>
</file>

<file path=word/activeX/activeX844.xml><?xml version="1.0" encoding="utf-8"?>
<ax:ocx xmlns:ax="http://schemas.microsoft.com/office/2006/activeX" xmlns:r="http://schemas.openxmlformats.org/officeDocument/2006/relationships" ax:classid="{5512D118-5CC6-11CF-8D67-00AA00BDCE1D}" r:id="rId1" ax:persistence="persistStorage"/>
</file>

<file path=word/activeX/activeX845.xml><?xml version="1.0" encoding="utf-8"?>
<ax:ocx xmlns:ax="http://schemas.microsoft.com/office/2006/activeX" xmlns:r="http://schemas.openxmlformats.org/officeDocument/2006/relationships" ax:classid="{5512D118-5CC6-11CF-8D67-00AA00BDCE1D}" r:id="rId1" ax:persistence="persistStorage"/>
</file>

<file path=word/activeX/activeX846.xml><?xml version="1.0" encoding="utf-8"?>
<ax:ocx xmlns:ax="http://schemas.microsoft.com/office/2006/activeX" xmlns:r="http://schemas.openxmlformats.org/officeDocument/2006/relationships" ax:classid="{5512D11C-5CC6-11CF-8D67-00AA00BDCE1D}" r:id="rId1" ax:persistence="persistStorage"/>
</file>

<file path=word/activeX/activeX847.xml><?xml version="1.0" encoding="utf-8"?>
<ax:ocx xmlns:ax="http://schemas.microsoft.com/office/2006/activeX" xmlns:r="http://schemas.openxmlformats.org/officeDocument/2006/relationships" ax:classid="{5512D118-5CC6-11CF-8D67-00AA00BDCE1D}" r:id="rId1" ax:persistence="persistStorage"/>
</file>

<file path=word/activeX/activeX848.xml><?xml version="1.0" encoding="utf-8"?>
<ax:ocx xmlns:ax="http://schemas.microsoft.com/office/2006/activeX" xmlns:r="http://schemas.openxmlformats.org/officeDocument/2006/relationships" ax:classid="{5512D118-5CC6-11CF-8D67-00AA00BDCE1D}" r:id="rId1" ax:persistence="persistStorage"/>
</file>

<file path=word/activeX/activeX849.xml><?xml version="1.0" encoding="utf-8"?>
<ax:ocx xmlns:ax="http://schemas.microsoft.com/office/2006/activeX" xmlns:r="http://schemas.openxmlformats.org/officeDocument/2006/relationships" ax:classid="{5512D118-5CC6-11CF-8D67-00AA00BDCE1D}" r:id="rId1" ax:persistence="persistStorage"/>
</file>

<file path=word/activeX/activeX85.xml><?xml version="1.0" encoding="utf-8"?>
<ax:ocx xmlns:ax="http://schemas.microsoft.com/office/2006/activeX" xmlns:r="http://schemas.openxmlformats.org/officeDocument/2006/relationships" ax:classid="{5512D11C-5CC6-11CF-8D67-00AA00BDCE1D}" r:id="rId1" ax:persistence="persistStorage"/>
</file>

<file path=word/activeX/activeX850.xml><?xml version="1.0" encoding="utf-8"?>
<ax:ocx xmlns:ax="http://schemas.microsoft.com/office/2006/activeX" xmlns:r="http://schemas.openxmlformats.org/officeDocument/2006/relationships" ax:classid="{5512D118-5CC6-11CF-8D67-00AA00BDCE1D}" r:id="rId1" ax:persistence="persistStorage"/>
</file>

<file path=word/activeX/activeX851.xml><?xml version="1.0" encoding="utf-8"?>
<ax:ocx xmlns:ax="http://schemas.microsoft.com/office/2006/activeX" xmlns:r="http://schemas.openxmlformats.org/officeDocument/2006/relationships" ax:classid="{5512D11C-5CC6-11CF-8D67-00AA00BDCE1D}" r:id="rId1" ax:persistence="persistStorage"/>
</file>

<file path=word/activeX/activeX852.xml><?xml version="1.0" encoding="utf-8"?>
<ax:ocx xmlns:ax="http://schemas.microsoft.com/office/2006/activeX" xmlns:r="http://schemas.openxmlformats.org/officeDocument/2006/relationships" ax:classid="{5512D118-5CC6-11CF-8D67-00AA00BDCE1D}" r:id="rId1" ax:persistence="persistStorage"/>
</file>

<file path=word/activeX/activeX853.xml><?xml version="1.0" encoding="utf-8"?>
<ax:ocx xmlns:ax="http://schemas.microsoft.com/office/2006/activeX" xmlns:r="http://schemas.openxmlformats.org/officeDocument/2006/relationships" ax:classid="{5512D118-5CC6-11CF-8D67-00AA00BDCE1D}" r:id="rId1" ax:persistence="persistStorage"/>
</file>

<file path=word/activeX/activeX854.xml><?xml version="1.0" encoding="utf-8"?>
<ax:ocx xmlns:ax="http://schemas.microsoft.com/office/2006/activeX" xmlns:r="http://schemas.openxmlformats.org/officeDocument/2006/relationships" ax:classid="{5512D118-5CC6-11CF-8D67-00AA00BDCE1D}" r:id="rId1" ax:persistence="persistStorage"/>
</file>

<file path=word/activeX/activeX855.xml><?xml version="1.0" encoding="utf-8"?>
<ax:ocx xmlns:ax="http://schemas.microsoft.com/office/2006/activeX" xmlns:r="http://schemas.openxmlformats.org/officeDocument/2006/relationships" ax:classid="{5512D118-5CC6-11CF-8D67-00AA00BDCE1D}" r:id="rId1" ax:persistence="persistStorage"/>
</file>

<file path=word/activeX/activeX856.xml><?xml version="1.0" encoding="utf-8"?>
<ax:ocx xmlns:ax="http://schemas.microsoft.com/office/2006/activeX" xmlns:r="http://schemas.openxmlformats.org/officeDocument/2006/relationships" ax:classid="{5512D11C-5CC6-11CF-8D67-00AA00BDCE1D}" r:id="rId1" ax:persistence="persistStorage"/>
</file>

<file path=word/activeX/activeX857.xml><?xml version="1.0" encoding="utf-8"?>
<ax:ocx xmlns:ax="http://schemas.microsoft.com/office/2006/activeX" xmlns:r="http://schemas.openxmlformats.org/officeDocument/2006/relationships" ax:classid="{5512D118-5CC6-11CF-8D67-00AA00BDCE1D}" r:id="rId1" ax:persistence="persistStorage"/>
</file>

<file path=word/activeX/activeX858.xml><?xml version="1.0" encoding="utf-8"?>
<ax:ocx xmlns:ax="http://schemas.microsoft.com/office/2006/activeX" xmlns:r="http://schemas.openxmlformats.org/officeDocument/2006/relationships" ax:classid="{5512D118-5CC6-11CF-8D67-00AA00BDCE1D}" r:id="rId1" ax:persistence="persistStorage"/>
</file>

<file path=word/activeX/activeX859.xml><?xml version="1.0" encoding="utf-8"?>
<ax:ocx xmlns:ax="http://schemas.microsoft.com/office/2006/activeX" xmlns:r="http://schemas.openxmlformats.org/officeDocument/2006/relationships" ax:classid="{5512D118-5CC6-11CF-8D67-00AA00BDCE1D}" r:id="rId1" ax:persistence="persistStorage"/>
</file>

<file path=word/activeX/activeX86.xml><?xml version="1.0" encoding="utf-8"?>
<ax:ocx xmlns:ax="http://schemas.microsoft.com/office/2006/activeX" xmlns:r="http://schemas.openxmlformats.org/officeDocument/2006/relationships" ax:classid="{5512D118-5CC6-11CF-8D67-00AA00BDCE1D}" r:id="rId1" ax:persistence="persistStorage"/>
</file>

<file path=word/activeX/activeX860.xml><?xml version="1.0" encoding="utf-8"?>
<ax:ocx xmlns:ax="http://schemas.microsoft.com/office/2006/activeX" xmlns:r="http://schemas.openxmlformats.org/officeDocument/2006/relationships" ax:classid="{5512D118-5CC6-11CF-8D67-00AA00BDCE1D}" r:id="rId1" ax:persistence="persistStorage"/>
</file>

<file path=word/activeX/activeX861.xml><?xml version="1.0" encoding="utf-8"?>
<ax:ocx xmlns:ax="http://schemas.microsoft.com/office/2006/activeX" xmlns:r="http://schemas.openxmlformats.org/officeDocument/2006/relationships" ax:classid="{5512D11C-5CC6-11CF-8D67-00AA00BDCE1D}" r:id="rId1" ax:persistence="persistStorage"/>
</file>

<file path=word/activeX/activeX862.xml><?xml version="1.0" encoding="utf-8"?>
<ax:ocx xmlns:ax="http://schemas.microsoft.com/office/2006/activeX" xmlns:r="http://schemas.openxmlformats.org/officeDocument/2006/relationships" ax:classid="{5512D118-5CC6-11CF-8D67-00AA00BDCE1D}" r:id="rId1" ax:persistence="persistStorage"/>
</file>

<file path=word/activeX/activeX863.xml><?xml version="1.0" encoding="utf-8"?>
<ax:ocx xmlns:ax="http://schemas.microsoft.com/office/2006/activeX" xmlns:r="http://schemas.openxmlformats.org/officeDocument/2006/relationships" ax:classid="{5512D118-5CC6-11CF-8D67-00AA00BDCE1D}" r:id="rId1" ax:persistence="persistStorage"/>
</file>

<file path=word/activeX/activeX864.xml><?xml version="1.0" encoding="utf-8"?>
<ax:ocx xmlns:ax="http://schemas.microsoft.com/office/2006/activeX" xmlns:r="http://schemas.openxmlformats.org/officeDocument/2006/relationships" ax:classid="{5512D118-5CC6-11CF-8D67-00AA00BDCE1D}" r:id="rId1" ax:persistence="persistStorage"/>
</file>

<file path=word/activeX/activeX865.xml><?xml version="1.0" encoding="utf-8"?>
<ax:ocx xmlns:ax="http://schemas.microsoft.com/office/2006/activeX" xmlns:r="http://schemas.openxmlformats.org/officeDocument/2006/relationships" ax:classid="{5512D118-5CC6-11CF-8D67-00AA00BDCE1D}" r:id="rId1" ax:persistence="persistStorage"/>
</file>

<file path=word/activeX/activeX866.xml><?xml version="1.0" encoding="utf-8"?>
<ax:ocx xmlns:ax="http://schemas.microsoft.com/office/2006/activeX" xmlns:r="http://schemas.openxmlformats.org/officeDocument/2006/relationships" ax:classid="{5512D11C-5CC6-11CF-8D67-00AA00BDCE1D}" r:id="rId1" ax:persistence="persistStorage"/>
</file>

<file path=word/activeX/activeX867.xml><?xml version="1.0" encoding="utf-8"?>
<ax:ocx xmlns:ax="http://schemas.microsoft.com/office/2006/activeX" xmlns:r="http://schemas.openxmlformats.org/officeDocument/2006/relationships" ax:classid="{5512D118-5CC6-11CF-8D67-00AA00BDCE1D}" r:id="rId1" ax:persistence="persistStorage"/>
</file>

<file path=word/activeX/activeX868.xml><?xml version="1.0" encoding="utf-8"?>
<ax:ocx xmlns:ax="http://schemas.microsoft.com/office/2006/activeX" xmlns:r="http://schemas.openxmlformats.org/officeDocument/2006/relationships" ax:classid="{5512D118-5CC6-11CF-8D67-00AA00BDCE1D}" r:id="rId1" ax:persistence="persistStorage"/>
</file>

<file path=word/activeX/activeX869.xml><?xml version="1.0" encoding="utf-8"?>
<ax:ocx xmlns:ax="http://schemas.microsoft.com/office/2006/activeX" xmlns:r="http://schemas.openxmlformats.org/officeDocument/2006/relationships" ax:classid="{5512D118-5CC6-11CF-8D67-00AA00BDCE1D}" r:id="rId1" ax:persistence="persistStorage"/>
</file>

<file path=word/activeX/activeX87.xml><?xml version="1.0" encoding="utf-8"?>
<ax:ocx xmlns:ax="http://schemas.microsoft.com/office/2006/activeX" xmlns:r="http://schemas.openxmlformats.org/officeDocument/2006/relationships" ax:classid="{5512D118-5CC6-11CF-8D67-00AA00BDCE1D}" r:id="rId1" ax:persistence="persistStorage"/>
</file>

<file path=word/activeX/activeX870.xml><?xml version="1.0" encoding="utf-8"?>
<ax:ocx xmlns:ax="http://schemas.microsoft.com/office/2006/activeX" xmlns:r="http://schemas.openxmlformats.org/officeDocument/2006/relationships" ax:classid="{5512D118-5CC6-11CF-8D67-00AA00BDCE1D}" r:id="rId1" ax:persistence="persistStorage"/>
</file>

<file path=word/activeX/activeX871.xml><?xml version="1.0" encoding="utf-8"?>
<ax:ocx xmlns:ax="http://schemas.microsoft.com/office/2006/activeX" xmlns:r="http://schemas.openxmlformats.org/officeDocument/2006/relationships" ax:classid="{5512D11C-5CC6-11CF-8D67-00AA00BDCE1D}" r:id="rId1" ax:persistence="persistStorage"/>
</file>

<file path=word/activeX/activeX872.xml><?xml version="1.0" encoding="utf-8"?>
<ax:ocx xmlns:ax="http://schemas.microsoft.com/office/2006/activeX" xmlns:r="http://schemas.openxmlformats.org/officeDocument/2006/relationships" ax:classid="{5512D118-5CC6-11CF-8D67-00AA00BDCE1D}" r:id="rId1" ax:persistence="persistStorage"/>
</file>

<file path=word/activeX/activeX873.xml><?xml version="1.0" encoding="utf-8"?>
<ax:ocx xmlns:ax="http://schemas.microsoft.com/office/2006/activeX" xmlns:r="http://schemas.openxmlformats.org/officeDocument/2006/relationships" ax:classid="{5512D118-5CC6-11CF-8D67-00AA00BDCE1D}" r:id="rId1" ax:persistence="persistStorage"/>
</file>

<file path=word/activeX/activeX874.xml><?xml version="1.0" encoding="utf-8"?>
<ax:ocx xmlns:ax="http://schemas.microsoft.com/office/2006/activeX" xmlns:r="http://schemas.openxmlformats.org/officeDocument/2006/relationships" ax:classid="{5512D118-5CC6-11CF-8D67-00AA00BDCE1D}" r:id="rId1" ax:persistence="persistStorage"/>
</file>

<file path=word/activeX/activeX875.xml><?xml version="1.0" encoding="utf-8"?>
<ax:ocx xmlns:ax="http://schemas.microsoft.com/office/2006/activeX" xmlns:r="http://schemas.openxmlformats.org/officeDocument/2006/relationships" ax:classid="{5512D118-5CC6-11CF-8D67-00AA00BDCE1D}" r:id="rId1" ax:persistence="persistStorage"/>
</file>

<file path=word/activeX/activeX876.xml><?xml version="1.0" encoding="utf-8"?>
<ax:ocx xmlns:ax="http://schemas.microsoft.com/office/2006/activeX" xmlns:r="http://schemas.openxmlformats.org/officeDocument/2006/relationships" ax:classid="{5512D11C-5CC6-11CF-8D67-00AA00BDCE1D}" r:id="rId1" ax:persistence="persistStorage"/>
</file>

<file path=word/activeX/activeX877.xml><?xml version="1.0" encoding="utf-8"?>
<ax:ocx xmlns:ax="http://schemas.microsoft.com/office/2006/activeX" xmlns:r="http://schemas.openxmlformats.org/officeDocument/2006/relationships" ax:classid="{5512D118-5CC6-11CF-8D67-00AA00BDCE1D}" r:id="rId1" ax:persistence="persistStorage"/>
</file>

<file path=word/activeX/activeX878.xml><?xml version="1.0" encoding="utf-8"?>
<ax:ocx xmlns:ax="http://schemas.microsoft.com/office/2006/activeX" xmlns:r="http://schemas.openxmlformats.org/officeDocument/2006/relationships" ax:classid="{5512D118-5CC6-11CF-8D67-00AA00BDCE1D}" r:id="rId1" ax:persistence="persistStorage"/>
</file>

<file path=word/activeX/activeX879.xml><?xml version="1.0" encoding="utf-8"?>
<ax:ocx xmlns:ax="http://schemas.microsoft.com/office/2006/activeX" xmlns:r="http://schemas.openxmlformats.org/officeDocument/2006/relationships" ax:classid="{5512D118-5CC6-11CF-8D67-00AA00BDCE1D}" r:id="rId1" ax:persistence="persistStorage"/>
</file>

<file path=word/activeX/activeX88.xml><?xml version="1.0" encoding="utf-8"?>
<ax:ocx xmlns:ax="http://schemas.microsoft.com/office/2006/activeX" xmlns:r="http://schemas.openxmlformats.org/officeDocument/2006/relationships" ax:classid="{5512D11C-5CC6-11CF-8D67-00AA00BDCE1D}" r:id="rId1" ax:persistence="persistStorage"/>
</file>

<file path=word/activeX/activeX880.xml><?xml version="1.0" encoding="utf-8"?>
<ax:ocx xmlns:ax="http://schemas.microsoft.com/office/2006/activeX" xmlns:r="http://schemas.openxmlformats.org/officeDocument/2006/relationships" ax:classid="{5512D118-5CC6-11CF-8D67-00AA00BDCE1D}" r:id="rId1" ax:persistence="persistStorage"/>
</file>

<file path=word/activeX/activeX881.xml><?xml version="1.0" encoding="utf-8"?>
<ax:ocx xmlns:ax="http://schemas.microsoft.com/office/2006/activeX" xmlns:r="http://schemas.openxmlformats.org/officeDocument/2006/relationships" ax:classid="{5512D11C-5CC6-11CF-8D67-00AA00BDCE1D}" r:id="rId1" ax:persistence="persistStorage"/>
</file>

<file path=word/activeX/activeX882.xml><?xml version="1.0" encoding="utf-8"?>
<ax:ocx xmlns:ax="http://schemas.microsoft.com/office/2006/activeX" xmlns:r="http://schemas.openxmlformats.org/officeDocument/2006/relationships" ax:classid="{5512D118-5CC6-11CF-8D67-00AA00BDCE1D}" r:id="rId1" ax:persistence="persistStorage"/>
</file>

<file path=word/activeX/activeX883.xml><?xml version="1.0" encoding="utf-8"?>
<ax:ocx xmlns:ax="http://schemas.microsoft.com/office/2006/activeX" xmlns:r="http://schemas.openxmlformats.org/officeDocument/2006/relationships" ax:classid="{5512D118-5CC6-11CF-8D67-00AA00BDCE1D}" r:id="rId1" ax:persistence="persistStorage"/>
</file>

<file path=word/activeX/activeX884.xml><?xml version="1.0" encoding="utf-8"?>
<ax:ocx xmlns:ax="http://schemas.microsoft.com/office/2006/activeX" xmlns:r="http://schemas.openxmlformats.org/officeDocument/2006/relationships" ax:classid="{5512D118-5CC6-11CF-8D67-00AA00BDCE1D}" r:id="rId1" ax:persistence="persistStorage"/>
</file>

<file path=word/activeX/activeX885.xml><?xml version="1.0" encoding="utf-8"?>
<ax:ocx xmlns:ax="http://schemas.microsoft.com/office/2006/activeX" xmlns:r="http://schemas.openxmlformats.org/officeDocument/2006/relationships" ax:classid="{5512D118-5CC6-11CF-8D67-00AA00BDCE1D}" r:id="rId1" ax:persistence="persistStorage"/>
</file>

<file path=word/activeX/activeX886.xml><?xml version="1.0" encoding="utf-8"?>
<ax:ocx xmlns:ax="http://schemas.microsoft.com/office/2006/activeX" xmlns:r="http://schemas.openxmlformats.org/officeDocument/2006/relationships" ax:classid="{5512D11C-5CC6-11CF-8D67-00AA00BDCE1D}" r:id="rId1" ax:persistence="persistStorage"/>
</file>

<file path=word/activeX/activeX887.xml><?xml version="1.0" encoding="utf-8"?>
<ax:ocx xmlns:ax="http://schemas.microsoft.com/office/2006/activeX" xmlns:r="http://schemas.openxmlformats.org/officeDocument/2006/relationships" ax:classid="{5512D118-5CC6-11CF-8D67-00AA00BDCE1D}" r:id="rId1" ax:persistence="persistStorage"/>
</file>

<file path=word/activeX/activeX888.xml><?xml version="1.0" encoding="utf-8"?>
<ax:ocx xmlns:ax="http://schemas.microsoft.com/office/2006/activeX" xmlns:r="http://schemas.openxmlformats.org/officeDocument/2006/relationships" ax:classid="{5512D118-5CC6-11CF-8D67-00AA00BDCE1D}" r:id="rId1" ax:persistence="persistStorage"/>
</file>

<file path=word/activeX/activeX889.xml><?xml version="1.0" encoding="utf-8"?>
<ax:ocx xmlns:ax="http://schemas.microsoft.com/office/2006/activeX" xmlns:r="http://schemas.openxmlformats.org/officeDocument/2006/relationships" ax:classid="{5512D118-5CC6-11CF-8D67-00AA00BDCE1D}" r:id="rId1" ax:persistence="persistStorage"/>
</file>

<file path=word/activeX/activeX89.xml><?xml version="1.0" encoding="utf-8"?>
<ax:ocx xmlns:ax="http://schemas.microsoft.com/office/2006/activeX" xmlns:r="http://schemas.openxmlformats.org/officeDocument/2006/relationships" ax:classid="{5512D118-5CC6-11CF-8D67-00AA00BDCE1D}" r:id="rId1" ax:persistence="persistStorage"/>
</file>

<file path=word/activeX/activeX890.xml><?xml version="1.0" encoding="utf-8"?>
<ax:ocx xmlns:ax="http://schemas.microsoft.com/office/2006/activeX" xmlns:r="http://schemas.openxmlformats.org/officeDocument/2006/relationships" ax:classid="{5512D118-5CC6-11CF-8D67-00AA00BDCE1D}" r:id="rId1" ax:persistence="persistStorage"/>
</file>

<file path=word/activeX/activeX891.xml><?xml version="1.0" encoding="utf-8"?>
<ax:ocx xmlns:ax="http://schemas.microsoft.com/office/2006/activeX" xmlns:r="http://schemas.openxmlformats.org/officeDocument/2006/relationships" ax:classid="{5512D11C-5CC6-11CF-8D67-00AA00BDCE1D}" r:id="rId1" ax:persistence="persistStorage"/>
</file>

<file path=word/activeX/activeX892.xml><?xml version="1.0" encoding="utf-8"?>
<ax:ocx xmlns:ax="http://schemas.microsoft.com/office/2006/activeX" xmlns:r="http://schemas.openxmlformats.org/officeDocument/2006/relationships" ax:classid="{5512D118-5CC6-11CF-8D67-00AA00BDCE1D}" r:id="rId1" ax:persistence="persistStorage"/>
</file>

<file path=word/activeX/activeX893.xml><?xml version="1.0" encoding="utf-8"?>
<ax:ocx xmlns:ax="http://schemas.microsoft.com/office/2006/activeX" xmlns:r="http://schemas.openxmlformats.org/officeDocument/2006/relationships" ax:classid="{5512D118-5CC6-11CF-8D67-00AA00BDCE1D}" r:id="rId1" ax:persistence="persistStorage"/>
</file>

<file path=word/activeX/activeX894.xml><?xml version="1.0" encoding="utf-8"?>
<ax:ocx xmlns:ax="http://schemas.microsoft.com/office/2006/activeX" xmlns:r="http://schemas.openxmlformats.org/officeDocument/2006/relationships" ax:classid="{5512D118-5CC6-11CF-8D67-00AA00BDCE1D}" r:id="rId1" ax:persistence="persistStorage"/>
</file>

<file path=word/activeX/activeX895.xml><?xml version="1.0" encoding="utf-8"?>
<ax:ocx xmlns:ax="http://schemas.microsoft.com/office/2006/activeX" xmlns:r="http://schemas.openxmlformats.org/officeDocument/2006/relationships" ax:classid="{5512D118-5CC6-11CF-8D67-00AA00BDCE1D}" r:id="rId1" ax:persistence="persistStorage"/>
</file>

<file path=word/activeX/activeX896.xml><?xml version="1.0" encoding="utf-8"?>
<ax:ocx xmlns:ax="http://schemas.microsoft.com/office/2006/activeX" xmlns:r="http://schemas.openxmlformats.org/officeDocument/2006/relationships" ax:classid="{5512D11C-5CC6-11CF-8D67-00AA00BDCE1D}" r:id="rId1" ax:persistence="persistStorage"/>
</file>

<file path=word/activeX/activeX897.xml><?xml version="1.0" encoding="utf-8"?>
<ax:ocx xmlns:ax="http://schemas.microsoft.com/office/2006/activeX" xmlns:r="http://schemas.openxmlformats.org/officeDocument/2006/relationships" ax:classid="{5512D118-5CC6-11CF-8D67-00AA00BDCE1D}" r:id="rId1" ax:persistence="persistStorage"/>
</file>

<file path=word/activeX/activeX898.xml><?xml version="1.0" encoding="utf-8"?>
<ax:ocx xmlns:ax="http://schemas.microsoft.com/office/2006/activeX" xmlns:r="http://schemas.openxmlformats.org/officeDocument/2006/relationships" ax:classid="{5512D118-5CC6-11CF-8D67-00AA00BDCE1D}" r:id="rId1" ax:persistence="persistStorage"/>
</file>

<file path=word/activeX/activeX899.xml><?xml version="1.0" encoding="utf-8"?>
<ax:ocx xmlns:ax="http://schemas.microsoft.com/office/2006/activeX" xmlns:r="http://schemas.openxmlformats.org/officeDocument/2006/relationships" ax:classid="{5512D118-5CC6-11CF-8D67-00AA00BDCE1D}" r:id="rId1" ax:persistence="persistStorage"/>
</file>

<file path=word/activeX/activeX9.xml><?xml version="1.0" encoding="utf-8"?>
<ax:ocx xmlns:ax="http://schemas.microsoft.com/office/2006/activeX" xmlns:r="http://schemas.openxmlformats.org/officeDocument/2006/relationships" ax:classid="{5512D118-5CC6-11CF-8D67-00AA00BDCE1D}" r:id="rId1" ax:persistence="persistStorage"/>
</file>

<file path=word/activeX/activeX90.xml><?xml version="1.0" encoding="utf-8"?>
<ax:ocx xmlns:ax="http://schemas.microsoft.com/office/2006/activeX" xmlns:r="http://schemas.openxmlformats.org/officeDocument/2006/relationships" ax:classid="{5512D118-5CC6-11CF-8D67-00AA00BDCE1D}" r:id="rId1" ax:persistence="persistStorage"/>
</file>

<file path=word/activeX/activeX900.xml><?xml version="1.0" encoding="utf-8"?>
<ax:ocx xmlns:ax="http://schemas.microsoft.com/office/2006/activeX" xmlns:r="http://schemas.openxmlformats.org/officeDocument/2006/relationships" ax:classid="{5512D118-5CC6-11CF-8D67-00AA00BDCE1D}" r:id="rId1" ax:persistence="persistStorage"/>
</file>

<file path=word/activeX/activeX901.xml><?xml version="1.0" encoding="utf-8"?>
<ax:ocx xmlns:ax="http://schemas.microsoft.com/office/2006/activeX" xmlns:r="http://schemas.openxmlformats.org/officeDocument/2006/relationships" ax:classid="{5512D11C-5CC6-11CF-8D67-00AA00BDCE1D}" r:id="rId1" ax:persistence="persistStorage"/>
</file>

<file path=word/activeX/activeX902.xml><?xml version="1.0" encoding="utf-8"?>
<ax:ocx xmlns:ax="http://schemas.microsoft.com/office/2006/activeX" xmlns:r="http://schemas.openxmlformats.org/officeDocument/2006/relationships" ax:classid="{5512D118-5CC6-11CF-8D67-00AA00BDCE1D}" r:id="rId1" ax:persistence="persistStorage"/>
</file>

<file path=word/activeX/activeX903.xml><?xml version="1.0" encoding="utf-8"?>
<ax:ocx xmlns:ax="http://schemas.microsoft.com/office/2006/activeX" xmlns:r="http://schemas.openxmlformats.org/officeDocument/2006/relationships" ax:classid="{5512D118-5CC6-11CF-8D67-00AA00BDCE1D}" r:id="rId1" ax:persistence="persistStorage"/>
</file>

<file path=word/activeX/activeX904.xml><?xml version="1.0" encoding="utf-8"?>
<ax:ocx xmlns:ax="http://schemas.microsoft.com/office/2006/activeX" xmlns:r="http://schemas.openxmlformats.org/officeDocument/2006/relationships" ax:classid="{5512D118-5CC6-11CF-8D67-00AA00BDCE1D}" r:id="rId1" ax:persistence="persistStorage"/>
</file>

<file path=word/activeX/activeX905.xml><?xml version="1.0" encoding="utf-8"?>
<ax:ocx xmlns:ax="http://schemas.microsoft.com/office/2006/activeX" xmlns:r="http://schemas.openxmlformats.org/officeDocument/2006/relationships" ax:classid="{5512D118-5CC6-11CF-8D67-00AA00BDCE1D}" r:id="rId1" ax:persistence="persistStorage"/>
</file>

<file path=word/activeX/activeX906.xml><?xml version="1.0" encoding="utf-8"?>
<ax:ocx xmlns:ax="http://schemas.microsoft.com/office/2006/activeX" xmlns:r="http://schemas.openxmlformats.org/officeDocument/2006/relationships" ax:classid="{5512D11C-5CC6-11CF-8D67-00AA00BDCE1D}" r:id="rId1" ax:persistence="persistStorage"/>
</file>

<file path=word/activeX/activeX907.xml><?xml version="1.0" encoding="utf-8"?>
<ax:ocx xmlns:ax="http://schemas.microsoft.com/office/2006/activeX" xmlns:r="http://schemas.openxmlformats.org/officeDocument/2006/relationships" ax:classid="{5512D118-5CC6-11CF-8D67-00AA00BDCE1D}" r:id="rId1" ax:persistence="persistStorage"/>
</file>

<file path=word/activeX/activeX908.xml><?xml version="1.0" encoding="utf-8"?>
<ax:ocx xmlns:ax="http://schemas.microsoft.com/office/2006/activeX" xmlns:r="http://schemas.openxmlformats.org/officeDocument/2006/relationships" ax:classid="{5512D118-5CC6-11CF-8D67-00AA00BDCE1D}" r:id="rId1" ax:persistence="persistStorage"/>
</file>

<file path=word/activeX/activeX909.xml><?xml version="1.0" encoding="utf-8"?>
<ax:ocx xmlns:ax="http://schemas.microsoft.com/office/2006/activeX" xmlns:r="http://schemas.openxmlformats.org/officeDocument/2006/relationships" ax:classid="{5512D118-5CC6-11CF-8D67-00AA00BDCE1D}" r:id="rId1" ax:persistence="persistStorage"/>
</file>

<file path=word/activeX/activeX91.xml><?xml version="1.0" encoding="utf-8"?>
<ax:ocx xmlns:ax="http://schemas.microsoft.com/office/2006/activeX" xmlns:r="http://schemas.openxmlformats.org/officeDocument/2006/relationships" ax:classid="{5512D11C-5CC6-11CF-8D67-00AA00BDCE1D}" r:id="rId1" ax:persistence="persistStorage"/>
</file>

<file path=word/activeX/activeX910.xml><?xml version="1.0" encoding="utf-8"?>
<ax:ocx xmlns:ax="http://schemas.microsoft.com/office/2006/activeX" xmlns:r="http://schemas.openxmlformats.org/officeDocument/2006/relationships" ax:classid="{5512D118-5CC6-11CF-8D67-00AA00BDCE1D}" r:id="rId1" ax:persistence="persistStorage"/>
</file>

<file path=word/activeX/activeX911.xml><?xml version="1.0" encoding="utf-8"?>
<ax:ocx xmlns:ax="http://schemas.microsoft.com/office/2006/activeX" xmlns:r="http://schemas.openxmlformats.org/officeDocument/2006/relationships" ax:classid="{5512D11C-5CC6-11CF-8D67-00AA00BDCE1D}" r:id="rId1" ax:persistence="persistStorage"/>
</file>

<file path=word/activeX/activeX912.xml><?xml version="1.0" encoding="utf-8"?>
<ax:ocx xmlns:ax="http://schemas.microsoft.com/office/2006/activeX" xmlns:r="http://schemas.openxmlformats.org/officeDocument/2006/relationships" ax:classid="{5512D118-5CC6-11CF-8D67-00AA00BDCE1D}" r:id="rId1" ax:persistence="persistStorage"/>
</file>

<file path=word/activeX/activeX913.xml><?xml version="1.0" encoding="utf-8"?>
<ax:ocx xmlns:ax="http://schemas.microsoft.com/office/2006/activeX" xmlns:r="http://schemas.openxmlformats.org/officeDocument/2006/relationships" ax:classid="{5512D118-5CC6-11CF-8D67-00AA00BDCE1D}" r:id="rId1" ax:persistence="persistStorage"/>
</file>

<file path=word/activeX/activeX914.xml><?xml version="1.0" encoding="utf-8"?>
<ax:ocx xmlns:ax="http://schemas.microsoft.com/office/2006/activeX" xmlns:r="http://schemas.openxmlformats.org/officeDocument/2006/relationships" ax:classid="{5512D118-5CC6-11CF-8D67-00AA00BDCE1D}" r:id="rId1" ax:persistence="persistStorage"/>
</file>

<file path=word/activeX/activeX915.xml><?xml version="1.0" encoding="utf-8"?>
<ax:ocx xmlns:ax="http://schemas.microsoft.com/office/2006/activeX" xmlns:r="http://schemas.openxmlformats.org/officeDocument/2006/relationships" ax:classid="{5512D118-5CC6-11CF-8D67-00AA00BDCE1D}" r:id="rId1" ax:persistence="persistStorage"/>
</file>

<file path=word/activeX/activeX916.xml><?xml version="1.0" encoding="utf-8"?>
<ax:ocx xmlns:ax="http://schemas.microsoft.com/office/2006/activeX" xmlns:r="http://schemas.openxmlformats.org/officeDocument/2006/relationships" ax:classid="{5512D11C-5CC6-11CF-8D67-00AA00BDCE1D}" r:id="rId1" ax:persistence="persistStorage"/>
</file>

<file path=word/activeX/activeX917.xml><?xml version="1.0" encoding="utf-8"?>
<ax:ocx xmlns:ax="http://schemas.microsoft.com/office/2006/activeX" xmlns:r="http://schemas.openxmlformats.org/officeDocument/2006/relationships" ax:classid="{5512D118-5CC6-11CF-8D67-00AA00BDCE1D}" r:id="rId1" ax:persistence="persistStorage"/>
</file>

<file path=word/activeX/activeX918.xml><?xml version="1.0" encoding="utf-8"?>
<ax:ocx xmlns:ax="http://schemas.microsoft.com/office/2006/activeX" xmlns:r="http://schemas.openxmlformats.org/officeDocument/2006/relationships" ax:classid="{5512D118-5CC6-11CF-8D67-00AA00BDCE1D}" r:id="rId1" ax:persistence="persistStorage"/>
</file>

<file path=word/activeX/activeX919.xml><?xml version="1.0" encoding="utf-8"?>
<ax:ocx xmlns:ax="http://schemas.microsoft.com/office/2006/activeX" xmlns:r="http://schemas.openxmlformats.org/officeDocument/2006/relationships" ax:classid="{5512D118-5CC6-11CF-8D67-00AA00BDCE1D}" r:id="rId1" ax:persistence="persistStorage"/>
</file>

<file path=word/activeX/activeX92.xml><?xml version="1.0" encoding="utf-8"?>
<ax:ocx xmlns:ax="http://schemas.microsoft.com/office/2006/activeX" xmlns:r="http://schemas.openxmlformats.org/officeDocument/2006/relationships" ax:classid="{5512D118-5CC6-11CF-8D67-00AA00BDCE1D}" r:id="rId1" ax:persistence="persistStorage"/>
</file>

<file path=word/activeX/activeX920.xml><?xml version="1.0" encoding="utf-8"?>
<ax:ocx xmlns:ax="http://schemas.microsoft.com/office/2006/activeX" xmlns:r="http://schemas.openxmlformats.org/officeDocument/2006/relationships" ax:classid="{5512D118-5CC6-11CF-8D67-00AA00BDCE1D}" r:id="rId1" ax:persistence="persistStorage"/>
</file>

<file path=word/activeX/activeX921.xml><?xml version="1.0" encoding="utf-8"?>
<ax:ocx xmlns:ax="http://schemas.microsoft.com/office/2006/activeX" xmlns:r="http://schemas.openxmlformats.org/officeDocument/2006/relationships" ax:classid="{5512D11C-5CC6-11CF-8D67-00AA00BDCE1D}" r:id="rId1" ax:persistence="persistStorage"/>
</file>

<file path=word/activeX/activeX922.xml><?xml version="1.0" encoding="utf-8"?>
<ax:ocx xmlns:ax="http://schemas.microsoft.com/office/2006/activeX" xmlns:r="http://schemas.openxmlformats.org/officeDocument/2006/relationships" ax:classid="{5512D11C-5CC6-11CF-8D67-00AA00BDCE1D}" r:id="rId1" ax:persistence="persistStorage"/>
</file>

<file path=word/activeX/activeX923.xml><?xml version="1.0" encoding="utf-8"?>
<ax:ocx xmlns:ax="http://schemas.microsoft.com/office/2006/activeX" xmlns:r="http://schemas.openxmlformats.org/officeDocument/2006/relationships" ax:classid="{5512D118-5CC6-11CF-8D67-00AA00BDCE1D}" r:id="rId1" ax:persistence="persistStorage"/>
</file>

<file path=word/activeX/activeX924.xml><?xml version="1.0" encoding="utf-8"?>
<ax:ocx xmlns:ax="http://schemas.microsoft.com/office/2006/activeX" xmlns:r="http://schemas.openxmlformats.org/officeDocument/2006/relationships" ax:classid="{5512D118-5CC6-11CF-8D67-00AA00BDCE1D}" r:id="rId1" ax:persistence="persistStorage"/>
</file>

<file path=word/activeX/activeX925.xml><?xml version="1.0" encoding="utf-8"?>
<ax:ocx xmlns:ax="http://schemas.microsoft.com/office/2006/activeX" xmlns:r="http://schemas.openxmlformats.org/officeDocument/2006/relationships" ax:classid="{5512D11C-5CC6-11CF-8D67-00AA00BDCE1D}" r:id="rId1" ax:persistence="persistStorage"/>
</file>

<file path=word/activeX/activeX926.xml><?xml version="1.0" encoding="utf-8"?>
<ax:ocx xmlns:ax="http://schemas.microsoft.com/office/2006/activeX" xmlns:r="http://schemas.openxmlformats.org/officeDocument/2006/relationships" ax:classid="{5512D118-5CC6-11CF-8D67-00AA00BDCE1D}" r:id="rId1" ax:persistence="persistStorage"/>
</file>

<file path=word/activeX/activeX927.xml><?xml version="1.0" encoding="utf-8"?>
<ax:ocx xmlns:ax="http://schemas.microsoft.com/office/2006/activeX" xmlns:r="http://schemas.openxmlformats.org/officeDocument/2006/relationships" ax:classid="{5512D118-5CC6-11CF-8D67-00AA00BDCE1D}" r:id="rId1" ax:persistence="persistStorage"/>
</file>

<file path=word/activeX/activeX928.xml><?xml version="1.0" encoding="utf-8"?>
<ax:ocx xmlns:ax="http://schemas.microsoft.com/office/2006/activeX" xmlns:r="http://schemas.openxmlformats.org/officeDocument/2006/relationships" ax:classid="{5512D11C-5CC6-11CF-8D67-00AA00BDCE1D}" r:id="rId1" ax:persistence="persistStorage"/>
</file>

<file path=word/activeX/activeX929.xml><?xml version="1.0" encoding="utf-8"?>
<ax:ocx xmlns:ax="http://schemas.microsoft.com/office/2006/activeX" xmlns:r="http://schemas.openxmlformats.org/officeDocument/2006/relationships" ax:classid="{5512D118-5CC6-11CF-8D67-00AA00BDCE1D}" r:id="rId1" ax:persistence="persistStorage"/>
</file>

<file path=word/activeX/activeX93.xml><?xml version="1.0" encoding="utf-8"?>
<ax:ocx xmlns:ax="http://schemas.microsoft.com/office/2006/activeX" xmlns:r="http://schemas.openxmlformats.org/officeDocument/2006/relationships" ax:classid="{5512D118-5CC6-11CF-8D67-00AA00BDCE1D}" r:id="rId1" ax:persistence="persistStorage"/>
</file>

<file path=word/activeX/activeX930.xml><?xml version="1.0" encoding="utf-8"?>
<ax:ocx xmlns:ax="http://schemas.microsoft.com/office/2006/activeX" xmlns:r="http://schemas.openxmlformats.org/officeDocument/2006/relationships" ax:classid="{5512D118-5CC6-11CF-8D67-00AA00BDCE1D}" r:id="rId1" ax:persistence="persistStorage"/>
</file>

<file path=word/activeX/activeX931.xml><?xml version="1.0" encoding="utf-8"?>
<ax:ocx xmlns:ax="http://schemas.microsoft.com/office/2006/activeX" xmlns:r="http://schemas.openxmlformats.org/officeDocument/2006/relationships" ax:classid="{5512D11C-5CC6-11CF-8D67-00AA00BDCE1D}" r:id="rId1" ax:persistence="persistStorage"/>
</file>

<file path=word/activeX/activeX932.xml><?xml version="1.0" encoding="utf-8"?>
<ax:ocx xmlns:ax="http://schemas.microsoft.com/office/2006/activeX" xmlns:r="http://schemas.openxmlformats.org/officeDocument/2006/relationships" ax:classid="{5512D118-5CC6-11CF-8D67-00AA00BDCE1D}" r:id="rId1" ax:persistence="persistStorage"/>
</file>

<file path=word/activeX/activeX933.xml><?xml version="1.0" encoding="utf-8"?>
<ax:ocx xmlns:ax="http://schemas.microsoft.com/office/2006/activeX" xmlns:r="http://schemas.openxmlformats.org/officeDocument/2006/relationships" ax:classid="{5512D118-5CC6-11CF-8D67-00AA00BDCE1D}" r:id="rId1" ax:persistence="persistStorage"/>
</file>

<file path=word/activeX/activeX934.xml><?xml version="1.0" encoding="utf-8"?>
<ax:ocx xmlns:ax="http://schemas.microsoft.com/office/2006/activeX" xmlns:r="http://schemas.openxmlformats.org/officeDocument/2006/relationships" ax:classid="{5512D11C-5CC6-11CF-8D67-00AA00BDCE1D}" r:id="rId1" ax:persistence="persistStorage"/>
</file>

<file path=word/activeX/activeX935.xml><?xml version="1.0" encoding="utf-8"?>
<ax:ocx xmlns:ax="http://schemas.microsoft.com/office/2006/activeX" xmlns:r="http://schemas.openxmlformats.org/officeDocument/2006/relationships" ax:classid="{5512D118-5CC6-11CF-8D67-00AA00BDCE1D}" r:id="rId1" ax:persistence="persistStorage"/>
</file>

<file path=word/activeX/activeX936.xml><?xml version="1.0" encoding="utf-8"?>
<ax:ocx xmlns:ax="http://schemas.microsoft.com/office/2006/activeX" xmlns:r="http://schemas.openxmlformats.org/officeDocument/2006/relationships" ax:classid="{5512D118-5CC6-11CF-8D67-00AA00BDCE1D}" r:id="rId1" ax:persistence="persistStorage"/>
</file>

<file path=word/activeX/activeX937.xml><?xml version="1.0" encoding="utf-8"?>
<ax:ocx xmlns:ax="http://schemas.microsoft.com/office/2006/activeX" xmlns:r="http://schemas.openxmlformats.org/officeDocument/2006/relationships" ax:classid="{5512D11C-5CC6-11CF-8D67-00AA00BDCE1D}" r:id="rId1" ax:persistence="persistStorage"/>
</file>

<file path=word/activeX/activeX938.xml><?xml version="1.0" encoding="utf-8"?>
<ax:ocx xmlns:ax="http://schemas.microsoft.com/office/2006/activeX" xmlns:r="http://schemas.openxmlformats.org/officeDocument/2006/relationships" ax:classid="{5512D118-5CC6-11CF-8D67-00AA00BDCE1D}" r:id="rId1" ax:persistence="persistStorage"/>
</file>

<file path=word/activeX/activeX939.xml><?xml version="1.0" encoding="utf-8"?>
<ax:ocx xmlns:ax="http://schemas.microsoft.com/office/2006/activeX" xmlns:r="http://schemas.openxmlformats.org/officeDocument/2006/relationships" ax:classid="{5512D118-5CC6-11CF-8D67-00AA00BDCE1D}" r:id="rId1" ax:persistence="persistStorage"/>
</file>

<file path=word/activeX/activeX94.xml><?xml version="1.0" encoding="utf-8"?>
<ax:ocx xmlns:ax="http://schemas.microsoft.com/office/2006/activeX" xmlns:r="http://schemas.openxmlformats.org/officeDocument/2006/relationships" ax:classid="{5512D11C-5CC6-11CF-8D67-00AA00BDCE1D}" r:id="rId1" ax:persistence="persistStorage"/>
</file>

<file path=word/activeX/activeX940.xml><?xml version="1.0" encoding="utf-8"?>
<ax:ocx xmlns:ax="http://schemas.microsoft.com/office/2006/activeX" xmlns:r="http://schemas.openxmlformats.org/officeDocument/2006/relationships" ax:classid="{5512D11C-5CC6-11CF-8D67-00AA00BDCE1D}" r:id="rId1" ax:persistence="persistStorage"/>
</file>

<file path=word/activeX/activeX941.xml><?xml version="1.0" encoding="utf-8"?>
<ax:ocx xmlns:ax="http://schemas.microsoft.com/office/2006/activeX" xmlns:r="http://schemas.openxmlformats.org/officeDocument/2006/relationships" ax:classid="{5512D118-5CC6-11CF-8D67-00AA00BDCE1D}" r:id="rId1" ax:persistence="persistStorage"/>
</file>

<file path=word/activeX/activeX942.xml><?xml version="1.0" encoding="utf-8"?>
<ax:ocx xmlns:ax="http://schemas.microsoft.com/office/2006/activeX" xmlns:r="http://schemas.openxmlformats.org/officeDocument/2006/relationships" ax:classid="{5512D118-5CC6-11CF-8D67-00AA00BDCE1D}" r:id="rId1" ax:persistence="persistStorage"/>
</file>

<file path=word/activeX/activeX943.xml><?xml version="1.0" encoding="utf-8"?>
<ax:ocx xmlns:ax="http://schemas.microsoft.com/office/2006/activeX" xmlns:r="http://schemas.openxmlformats.org/officeDocument/2006/relationships" ax:classid="{5512D11C-5CC6-11CF-8D67-00AA00BDCE1D}" r:id="rId1" ax:persistence="persistStorage"/>
</file>

<file path=word/activeX/activeX944.xml><?xml version="1.0" encoding="utf-8"?>
<ax:ocx xmlns:ax="http://schemas.microsoft.com/office/2006/activeX" xmlns:r="http://schemas.openxmlformats.org/officeDocument/2006/relationships" ax:classid="{5512D11C-5CC6-11CF-8D67-00AA00BDCE1D}" r:id="rId1" ax:persistence="persistStorage"/>
</file>

<file path=word/activeX/activeX945.xml><?xml version="1.0" encoding="utf-8"?>
<ax:ocx xmlns:ax="http://schemas.microsoft.com/office/2006/activeX" xmlns:r="http://schemas.openxmlformats.org/officeDocument/2006/relationships" ax:classid="{5512D118-5CC6-11CF-8D67-00AA00BDCE1D}" r:id="rId1" ax:persistence="persistStorage"/>
</file>

<file path=word/activeX/activeX946.xml><?xml version="1.0" encoding="utf-8"?>
<ax:ocx xmlns:ax="http://schemas.microsoft.com/office/2006/activeX" xmlns:r="http://schemas.openxmlformats.org/officeDocument/2006/relationships" ax:classid="{5512D118-5CC6-11CF-8D67-00AA00BDCE1D}" r:id="rId1" ax:persistence="persistStorage"/>
</file>

<file path=word/activeX/activeX947.xml><?xml version="1.0" encoding="utf-8"?>
<ax:ocx xmlns:ax="http://schemas.microsoft.com/office/2006/activeX" xmlns:r="http://schemas.openxmlformats.org/officeDocument/2006/relationships" ax:classid="{5512D118-5CC6-11CF-8D67-00AA00BDCE1D}" r:id="rId1" ax:persistence="persistStorage"/>
</file>

<file path=word/activeX/activeX948.xml><?xml version="1.0" encoding="utf-8"?>
<ax:ocx xmlns:ax="http://schemas.microsoft.com/office/2006/activeX" xmlns:r="http://schemas.openxmlformats.org/officeDocument/2006/relationships" ax:classid="{5512D118-5CC6-11CF-8D67-00AA00BDCE1D}" r:id="rId1" ax:persistence="persistStorage"/>
</file>

<file path=word/activeX/activeX949.xml><?xml version="1.0" encoding="utf-8"?>
<ax:ocx xmlns:ax="http://schemas.microsoft.com/office/2006/activeX" xmlns:r="http://schemas.openxmlformats.org/officeDocument/2006/relationships" ax:classid="{5512D11C-5CC6-11CF-8D67-00AA00BDCE1D}" r:id="rId1" ax:persistence="persistStorage"/>
</file>

<file path=word/activeX/activeX95.xml><?xml version="1.0" encoding="utf-8"?>
<ax:ocx xmlns:ax="http://schemas.microsoft.com/office/2006/activeX" xmlns:r="http://schemas.openxmlformats.org/officeDocument/2006/relationships" ax:classid="{5512D118-5CC6-11CF-8D67-00AA00BDCE1D}" r:id="rId1" ax:persistence="persistStorage"/>
</file>

<file path=word/activeX/activeX950.xml><?xml version="1.0" encoding="utf-8"?>
<ax:ocx xmlns:ax="http://schemas.microsoft.com/office/2006/activeX" xmlns:r="http://schemas.openxmlformats.org/officeDocument/2006/relationships" ax:classid="{5512D118-5CC6-11CF-8D67-00AA00BDCE1D}" r:id="rId1" ax:persistence="persistStorage"/>
</file>

<file path=word/activeX/activeX951.xml><?xml version="1.0" encoding="utf-8"?>
<ax:ocx xmlns:ax="http://schemas.microsoft.com/office/2006/activeX" xmlns:r="http://schemas.openxmlformats.org/officeDocument/2006/relationships" ax:classid="{5512D118-5CC6-11CF-8D67-00AA00BDCE1D}" r:id="rId1" ax:persistence="persistStorage"/>
</file>

<file path=word/activeX/activeX952.xml><?xml version="1.0" encoding="utf-8"?>
<ax:ocx xmlns:ax="http://schemas.microsoft.com/office/2006/activeX" xmlns:r="http://schemas.openxmlformats.org/officeDocument/2006/relationships" ax:classid="{5512D118-5CC6-11CF-8D67-00AA00BDCE1D}" r:id="rId1" ax:persistence="persistStorage"/>
</file>

<file path=word/activeX/activeX953.xml><?xml version="1.0" encoding="utf-8"?>
<ax:ocx xmlns:ax="http://schemas.microsoft.com/office/2006/activeX" xmlns:r="http://schemas.openxmlformats.org/officeDocument/2006/relationships" ax:classid="{5512D118-5CC6-11CF-8D67-00AA00BDCE1D}" r:id="rId1" ax:persistence="persistStorage"/>
</file>

<file path=word/activeX/activeX954.xml><?xml version="1.0" encoding="utf-8"?>
<ax:ocx xmlns:ax="http://schemas.microsoft.com/office/2006/activeX" xmlns:r="http://schemas.openxmlformats.org/officeDocument/2006/relationships" ax:classid="{5512D11C-5CC6-11CF-8D67-00AA00BDCE1D}" r:id="rId1" ax:persistence="persistStorage"/>
</file>

<file path=word/activeX/activeX955.xml><?xml version="1.0" encoding="utf-8"?>
<ax:ocx xmlns:ax="http://schemas.microsoft.com/office/2006/activeX" xmlns:r="http://schemas.openxmlformats.org/officeDocument/2006/relationships" ax:classid="{5512D118-5CC6-11CF-8D67-00AA00BDCE1D}" r:id="rId1" ax:persistence="persistStorage"/>
</file>

<file path=word/activeX/activeX956.xml><?xml version="1.0" encoding="utf-8"?>
<ax:ocx xmlns:ax="http://schemas.microsoft.com/office/2006/activeX" xmlns:r="http://schemas.openxmlformats.org/officeDocument/2006/relationships" ax:classid="{5512D118-5CC6-11CF-8D67-00AA00BDCE1D}" r:id="rId1" ax:persistence="persistStorage"/>
</file>

<file path=word/activeX/activeX957.xml><?xml version="1.0" encoding="utf-8"?>
<ax:ocx xmlns:ax="http://schemas.microsoft.com/office/2006/activeX" xmlns:r="http://schemas.openxmlformats.org/officeDocument/2006/relationships" ax:classid="{5512D118-5CC6-11CF-8D67-00AA00BDCE1D}" r:id="rId1" ax:persistence="persistStorage"/>
</file>

<file path=word/activeX/activeX958.xml><?xml version="1.0" encoding="utf-8"?>
<ax:ocx xmlns:ax="http://schemas.microsoft.com/office/2006/activeX" xmlns:r="http://schemas.openxmlformats.org/officeDocument/2006/relationships" ax:classid="{5512D118-5CC6-11CF-8D67-00AA00BDCE1D}" r:id="rId1" ax:persistence="persistStorage"/>
</file>

<file path=word/activeX/activeX959.xml><?xml version="1.0" encoding="utf-8"?>
<ax:ocx xmlns:ax="http://schemas.microsoft.com/office/2006/activeX" xmlns:r="http://schemas.openxmlformats.org/officeDocument/2006/relationships" ax:classid="{5512D11C-5CC6-11CF-8D67-00AA00BDCE1D}" r:id="rId1" ax:persistence="persistStorage"/>
</file>

<file path=word/activeX/activeX96.xml><?xml version="1.0" encoding="utf-8"?>
<ax:ocx xmlns:ax="http://schemas.microsoft.com/office/2006/activeX" xmlns:r="http://schemas.openxmlformats.org/officeDocument/2006/relationships" ax:classid="{5512D118-5CC6-11CF-8D67-00AA00BDCE1D}" r:id="rId1" ax:persistence="persistStorage"/>
</file>

<file path=word/activeX/activeX960.xml><?xml version="1.0" encoding="utf-8"?>
<ax:ocx xmlns:ax="http://schemas.microsoft.com/office/2006/activeX" xmlns:r="http://schemas.openxmlformats.org/officeDocument/2006/relationships" ax:classid="{5512D118-5CC6-11CF-8D67-00AA00BDCE1D}" r:id="rId1" ax:persistence="persistStorage"/>
</file>

<file path=word/activeX/activeX961.xml><?xml version="1.0" encoding="utf-8"?>
<ax:ocx xmlns:ax="http://schemas.microsoft.com/office/2006/activeX" xmlns:r="http://schemas.openxmlformats.org/officeDocument/2006/relationships" ax:classid="{5512D118-5CC6-11CF-8D67-00AA00BDCE1D}" r:id="rId1" ax:persistence="persistStorage"/>
</file>

<file path=word/activeX/activeX962.xml><?xml version="1.0" encoding="utf-8"?>
<ax:ocx xmlns:ax="http://schemas.microsoft.com/office/2006/activeX" xmlns:r="http://schemas.openxmlformats.org/officeDocument/2006/relationships" ax:classid="{5512D118-5CC6-11CF-8D67-00AA00BDCE1D}" r:id="rId1" ax:persistence="persistStorage"/>
</file>

<file path=word/activeX/activeX963.xml><?xml version="1.0" encoding="utf-8"?>
<ax:ocx xmlns:ax="http://schemas.microsoft.com/office/2006/activeX" xmlns:r="http://schemas.openxmlformats.org/officeDocument/2006/relationships" ax:classid="{5512D118-5CC6-11CF-8D67-00AA00BDCE1D}" r:id="rId1" ax:persistence="persistStorage"/>
</file>

<file path=word/activeX/activeX964.xml><?xml version="1.0" encoding="utf-8"?>
<ax:ocx xmlns:ax="http://schemas.microsoft.com/office/2006/activeX" xmlns:r="http://schemas.openxmlformats.org/officeDocument/2006/relationships" ax:classid="{5512D11C-5CC6-11CF-8D67-00AA00BDCE1D}" r:id="rId1" ax:persistence="persistStorage"/>
</file>

<file path=word/activeX/activeX965.xml><?xml version="1.0" encoding="utf-8"?>
<ax:ocx xmlns:ax="http://schemas.microsoft.com/office/2006/activeX" xmlns:r="http://schemas.openxmlformats.org/officeDocument/2006/relationships" ax:classid="{5512D118-5CC6-11CF-8D67-00AA00BDCE1D}" r:id="rId1" ax:persistence="persistStorage"/>
</file>

<file path=word/activeX/activeX966.xml><?xml version="1.0" encoding="utf-8"?>
<ax:ocx xmlns:ax="http://schemas.microsoft.com/office/2006/activeX" xmlns:r="http://schemas.openxmlformats.org/officeDocument/2006/relationships" ax:classid="{5512D118-5CC6-11CF-8D67-00AA00BDCE1D}" r:id="rId1" ax:persistence="persistStorage"/>
</file>

<file path=word/activeX/activeX967.xml><?xml version="1.0" encoding="utf-8"?>
<ax:ocx xmlns:ax="http://schemas.microsoft.com/office/2006/activeX" xmlns:r="http://schemas.openxmlformats.org/officeDocument/2006/relationships" ax:classid="{5512D118-5CC6-11CF-8D67-00AA00BDCE1D}" r:id="rId1" ax:persistence="persistStorage"/>
</file>

<file path=word/activeX/activeX968.xml><?xml version="1.0" encoding="utf-8"?>
<ax:ocx xmlns:ax="http://schemas.microsoft.com/office/2006/activeX" xmlns:r="http://schemas.openxmlformats.org/officeDocument/2006/relationships" ax:classid="{5512D118-5CC6-11CF-8D67-00AA00BDCE1D}" r:id="rId1" ax:persistence="persistStorage"/>
</file>

<file path=word/activeX/activeX969.xml><?xml version="1.0" encoding="utf-8"?>
<ax:ocx xmlns:ax="http://schemas.microsoft.com/office/2006/activeX" xmlns:r="http://schemas.openxmlformats.org/officeDocument/2006/relationships" ax:classid="{5512D11C-5CC6-11CF-8D67-00AA00BDCE1D}" r:id="rId1" ax:persistence="persistStorage"/>
</file>

<file path=word/activeX/activeX97.xml><?xml version="1.0" encoding="utf-8"?>
<ax:ocx xmlns:ax="http://schemas.microsoft.com/office/2006/activeX" xmlns:r="http://schemas.openxmlformats.org/officeDocument/2006/relationships" ax:classid="{5512D11C-5CC6-11CF-8D67-00AA00BDCE1D}" r:id="rId1" ax:persistence="persistStorage"/>
</file>

<file path=word/activeX/activeX970.xml><?xml version="1.0" encoding="utf-8"?>
<ax:ocx xmlns:ax="http://schemas.microsoft.com/office/2006/activeX" xmlns:r="http://schemas.openxmlformats.org/officeDocument/2006/relationships" ax:classid="{5512D118-5CC6-11CF-8D67-00AA00BDCE1D}" r:id="rId1" ax:persistence="persistStorage"/>
</file>

<file path=word/activeX/activeX971.xml><?xml version="1.0" encoding="utf-8"?>
<ax:ocx xmlns:ax="http://schemas.microsoft.com/office/2006/activeX" xmlns:r="http://schemas.openxmlformats.org/officeDocument/2006/relationships" ax:classid="{5512D118-5CC6-11CF-8D67-00AA00BDCE1D}" r:id="rId1" ax:persistence="persistStorage"/>
</file>

<file path=word/activeX/activeX972.xml><?xml version="1.0" encoding="utf-8"?>
<ax:ocx xmlns:ax="http://schemas.microsoft.com/office/2006/activeX" xmlns:r="http://schemas.openxmlformats.org/officeDocument/2006/relationships" ax:classid="{5512D118-5CC6-11CF-8D67-00AA00BDCE1D}" r:id="rId1" ax:persistence="persistStorage"/>
</file>

<file path=word/activeX/activeX973.xml><?xml version="1.0" encoding="utf-8"?>
<ax:ocx xmlns:ax="http://schemas.microsoft.com/office/2006/activeX" xmlns:r="http://schemas.openxmlformats.org/officeDocument/2006/relationships" ax:classid="{5512D118-5CC6-11CF-8D67-00AA00BDCE1D}" r:id="rId1" ax:persistence="persistStorage"/>
</file>

<file path=word/activeX/activeX974.xml><?xml version="1.0" encoding="utf-8"?>
<ax:ocx xmlns:ax="http://schemas.microsoft.com/office/2006/activeX" xmlns:r="http://schemas.openxmlformats.org/officeDocument/2006/relationships" ax:classid="{5512D11C-5CC6-11CF-8D67-00AA00BDCE1D}" r:id="rId1" ax:persistence="persistStorage"/>
</file>

<file path=word/activeX/activeX975.xml><?xml version="1.0" encoding="utf-8"?>
<ax:ocx xmlns:ax="http://schemas.microsoft.com/office/2006/activeX" xmlns:r="http://schemas.openxmlformats.org/officeDocument/2006/relationships" ax:classid="{5512D118-5CC6-11CF-8D67-00AA00BDCE1D}" r:id="rId1" ax:persistence="persistStorage"/>
</file>

<file path=word/activeX/activeX976.xml><?xml version="1.0" encoding="utf-8"?>
<ax:ocx xmlns:ax="http://schemas.microsoft.com/office/2006/activeX" xmlns:r="http://schemas.openxmlformats.org/officeDocument/2006/relationships" ax:classid="{5512D118-5CC6-11CF-8D67-00AA00BDCE1D}" r:id="rId1" ax:persistence="persistStorage"/>
</file>

<file path=word/activeX/activeX977.xml><?xml version="1.0" encoding="utf-8"?>
<ax:ocx xmlns:ax="http://schemas.microsoft.com/office/2006/activeX" xmlns:r="http://schemas.openxmlformats.org/officeDocument/2006/relationships" ax:classid="{5512D118-5CC6-11CF-8D67-00AA00BDCE1D}" r:id="rId1" ax:persistence="persistStorage"/>
</file>

<file path=word/activeX/activeX978.xml><?xml version="1.0" encoding="utf-8"?>
<ax:ocx xmlns:ax="http://schemas.microsoft.com/office/2006/activeX" xmlns:r="http://schemas.openxmlformats.org/officeDocument/2006/relationships" ax:classid="{5512D118-5CC6-11CF-8D67-00AA00BDCE1D}" r:id="rId1" ax:persistence="persistStorage"/>
</file>

<file path=word/activeX/activeX979.xml><?xml version="1.0" encoding="utf-8"?>
<ax:ocx xmlns:ax="http://schemas.microsoft.com/office/2006/activeX" xmlns:r="http://schemas.openxmlformats.org/officeDocument/2006/relationships" ax:classid="{5512D11C-5CC6-11CF-8D67-00AA00BDCE1D}" r:id="rId1" ax:persistence="persistStorage"/>
</file>

<file path=word/activeX/activeX98.xml><?xml version="1.0" encoding="utf-8"?>
<ax:ocx xmlns:ax="http://schemas.microsoft.com/office/2006/activeX" xmlns:r="http://schemas.openxmlformats.org/officeDocument/2006/relationships" ax:classid="{5512D118-5CC6-11CF-8D67-00AA00BDCE1D}" r:id="rId1" ax:persistence="persistStorage"/>
</file>

<file path=word/activeX/activeX980.xml><?xml version="1.0" encoding="utf-8"?>
<ax:ocx xmlns:ax="http://schemas.microsoft.com/office/2006/activeX" xmlns:r="http://schemas.openxmlformats.org/officeDocument/2006/relationships" ax:classid="{5512D118-5CC6-11CF-8D67-00AA00BDCE1D}" r:id="rId1" ax:persistence="persistStorage"/>
</file>

<file path=word/activeX/activeX981.xml><?xml version="1.0" encoding="utf-8"?>
<ax:ocx xmlns:ax="http://schemas.microsoft.com/office/2006/activeX" xmlns:r="http://schemas.openxmlformats.org/officeDocument/2006/relationships" ax:classid="{5512D118-5CC6-11CF-8D67-00AA00BDCE1D}" r:id="rId1" ax:persistence="persistStorage"/>
</file>

<file path=word/activeX/activeX982.xml><?xml version="1.0" encoding="utf-8"?>
<ax:ocx xmlns:ax="http://schemas.microsoft.com/office/2006/activeX" xmlns:r="http://schemas.openxmlformats.org/officeDocument/2006/relationships" ax:classid="{5512D118-5CC6-11CF-8D67-00AA00BDCE1D}" r:id="rId1" ax:persistence="persistStorage"/>
</file>

<file path=word/activeX/activeX983.xml><?xml version="1.0" encoding="utf-8"?>
<ax:ocx xmlns:ax="http://schemas.microsoft.com/office/2006/activeX" xmlns:r="http://schemas.openxmlformats.org/officeDocument/2006/relationships" ax:classid="{5512D118-5CC6-11CF-8D67-00AA00BDCE1D}" r:id="rId1" ax:persistence="persistStorage"/>
</file>

<file path=word/activeX/activeX984.xml><?xml version="1.0" encoding="utf-8"?>
<ax:ocx xmlns:ax="http://schemas.microsoft.com/office/2006/activeX" xmlns:r="http://schemas.openxmlformats.org/officeDocument/2006/relationships" ax:classid="{5512D11C-5CC6-11CF-8D67-00AA00BDCE1D}" r:id="rId1" ax:persistence="persistStorage"/>
</file>

<file path=word/activeX/activeX985.xml><?xml version="1.0" encoding="utf-8"?>
<ax:ocx xmlns:ax="http://schemas.microsoft.com/office/2006/activeX" xmlns:r="http://schemas.openxmlformats.org/officeDocument/2006/relationships" ax:classid="{5512D118-5CC6-11CF-8D67-00AA00BDCE1D}" r:id="rId1" ax:persistence="persistStorage"/>
</file>

<file path=word/activeX/activeX986.xml><?xml version="1.0" encoding="utf-8"?>
<ax:ocx xmlns:ax="http://schemas.microsoft.com/office/2006/activeX" xmlns:r="http://schemas.openxmlformats.org/officeDocument/2006/relationships" ax:classid="{5512D118-5CC6-11CF-8D67-00AA00BDCE1D}" r:id="rId1" ax:persistence="persistStorage"/>
</file>

<file path=word/activeX/activeX987.xml><?xml version="1.0" encoding="utf-8"?>
<ax:ocx xmlns:ax="http://schemas.microsoft.com/office/2006/activeX" xmlns:r="http://schemas.openxmlformats.org/officeDocument/2006/relationships" ax:classid="{5512D118-5CC6-11CF-8D67-00AA00BDCE1D}" r:id="rId1" ax:persistence="persistStorage"/>
</file>

<file path=word/activeX/activeX988.xml><?xml version="1.0" encoding="utf-8"?>
<ax:ocx xmlns:ax="http://schemas.microsoft.com/office/2006/activeX" xmlns:r="http://schemas.openxmlformats.org/officeDocument/2006/relationships" ax:classid="{5512D118-5CC6-11CF-8D67-00AA00BDCE1D}" r:id="rId1" ax:persistence="persistStorage"/>
</file>

<file path=word/activeX/activeX989.xml><?xml version="1.0" encoding="utf-8"?>
<ax:ocx xmlns:ax="http://schemas.microsoft.com/office/2006/activeX" xmlns:r="http://schemas.openxmlformats.org/officeDocument/2006/relationships" ax:classid="{5512D11C-5CC6-11CF-8D67-00AA00BDCE1D}" r:id="rId1" ax:persistence="persistStorage"/>
</file>

<file path=word/activeX/activeX99.xml><?xml version="1.0" encoding="utf-8"?>
<ax:ocx xmlns:ax="http://schemas.microsoft.com/office/2006/activeX" xmlns:r="http://schemas.openxmlformats.org/officeDocument/2006/relationships" ax:classid="{5512D118-5CC6-11CF-8D67-00AA00BDCE1D}" r:id="rId1" ax:persistence="persistStorage"/>
</file>

<file path=word/activeX/activeX990.xml><?xml version="1.0" encoding="utf-8"?>
<ax:ocx xmlns:ax="http://schemas.microsoft.com/office/2006/activeX" xmlns:r="http://schemas.openxmlformats.org/officeDocument/2006/relationships" ax:classid="{5512D118-5CC6-11CF-8D67-00AA00BDCE1D}" r:id="rId1" ax:persistence="persistStorage"/>
</file>

<file path=word/activeX/activeX991.xml><?xml version="1.0" encoding="utf-8"?>
<ax:ocx xmlns:ax="http://schemas.microsoft.com/office/2006/activeX" xmlns:r="http://schemas.openxmlformats.org/officeDocument/2006/relationships" ax:classid="{5512D118-5CC6-11CF-8D67-00AA00BDCE1D}" r:id="rId1" ax:persistence="persistStorage"/>
</file>

<file path=word/activeX/activeX992.xml><?xml version="1.0" encoding="utf-8"?>
<ax:ocx xmlns:ax="http://schemas.microsoft.com/office/2006/activeX" xmlns:r="http://schemas.openxmlformats.org/officeDocument/2006/relationships" ax:classid="{5512D118-5CC6-11CF-8D67-00AA00BDCE1D}" r:id="rId1" ax:persistence="persistStorage"/>
</file>

<file path=word/activeX/activeX993.xml><?xml version="1.0" encoding="utf-8"?>
<ax:ocx xmlns:ax="http://schemas.microsoft.com/office/2006/activeX" xmlns:r="http://schemas.openxmlformats.org/officeDocument/2006/relationships" ax:classid="{5512D118-5CC6-11CF-8D67-00AA00BDCE1D}" r:id="rId1" ax:persistence="persistStorage"/>
</file>

<file path=word/activeX/activeX994.xml><?xml version="1.0" encoding="utf-8"?>
<ax:ocx xmlns:ax="http://schemas.microsoft.com/office/2006/activeX" xmlns:r="http://schemas.openxmlformats.org/officeDocument/2006/relationships" ax:classid="{5512D11C-5CC6-11CF-8D67-00AA00BDCE1D}" r:id="rId1" ax:persistence="persistStorage"/>
</file>

<file path=word/activeX/activeX995.xml><?xml version="1.0" encoding="utf-8"?>
<ax:ocx xmlns:ax="http://schemas.microsoft.com/office/2006/activeX" xmlns:r="http://schemas.openxmlformats.org/officeDocument/2006/relationships" ax:classid="{5512D118-5CC6-11CF-8D67-00AA00BDCE1D}" r:id="rId1" ax:persistence="persistStorage"/>
</file>

<file path=word/activeX/activeX996.xml><?xml version="1.0" encoding="utf-8"?>
<ax:ocx xmlns:ax="http://schemas.microsoft.com/office/2006/activeX" xmlns:r="http://schemas.openxmlformats.org/officeDocument/2006/relationships" ax:classid="{5512D118-5CC6-11CF-8D67-00AA00BDCE1D}" r:id="rId1" ax:persistence="persistStorage"/>
</file>

<file path=word/activeX/activeX997.xml><?xml version="1.0" encoding="utf-8"?>
<ax:ocx xmlns:ax="http://schemas.microsoft.com/office/2006/activeX" xmlns:r="http://schemas.openxmlformats.org/officeDocument/2006/relationships" ax:classid="{5512D118-5CC6-11CF-8D67-00AA00BDCE1D}" r:id="rId1" ax:persistence="persistStorage"/>
</file>

<file path=word/activeX/activeX998.xml><?xml version="1.0" encoding="utf-8"?>
<ax:ocx xmlns:ax="http://schemas.microsoft.com/office/2006/activeX" xmlns:r="http://schemas.openxmlformats.org/officeDocument/2006/relationships" ax:classid="{5512D118-5CC6-11CF-8D67-00AA00BDCE1D}" r:id="rId1" ax:persistence="persistStorage"/>
</file>

<file path=word/activeX/activeX999.xml><?xml version="1.0" encoding="utf-8"?>
<ax:ocx xmlns:ax="http://schemas.microsoft.com/office/2006/activeX" xmlns:r="http://schemas.openxmlformats.org/officeDocument/2006/relationships" ax:classid="{5512D11C-5CC6-11CF-8D67-00AA00BDCE1D}" r:id="rId1" ax:persistence="persistStorag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174</Pages>
  <Words>9038</Words>
  <Characters>9909</Characters>
  <Lines>0</Lines>
  <Paragraphs>0</Paragraphs>
  <TotalTime>0</TotalTime>
  <ScaleCrop>false</ScaleCrop>
  <LinksUpToDate>false</LinksUpToDate>
  <CharactersWithSpaces>10728</CharactersWithSpaces>
  <Application>WPS Office_12.1.0.18912_F1E327BC-269C-435d-A152-05C5408002CA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2013-12-23T23:15:00Z</dcterms:created>
  <dc:creator>python-docx</dc:creator>
  <dc:description>generated by python-docx</dc:description>
  <cp:lastModifiedBy>四川电大陈老师</cp:lastModifiedBy>
  <dcterms:modified xsi:type="dcterms:W3CDTF">2024-11-28T09:38:12Z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2052-12.1.0.18912</vt:lpwstr>
  </property>
  <property fmtid="{D5CDD505-2E9C-101B-9397-08002B2CF9AE}" pid="3" name="ICV">
    <vt:lpwstr>26C06C56F459447AB3545A6497B72EED_12</vt:lpwstr>
  </property>
</Properties>
</file>