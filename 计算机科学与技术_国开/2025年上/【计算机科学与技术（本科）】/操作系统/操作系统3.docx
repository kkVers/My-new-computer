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00.bin" ContentType="application/vnd.ms-office.activeX"/>
  <Override PartName="/word/activeX/activeX100.xml" ContentType="application/vnd.ms-office.activeX+xml"/>
  <Override PartName="/word/activeX/activeX1000.bin" ContentType="application/vnd.ms-office.activeX"/>
  <Override PartName="/word/activeX/activeX1000.xml" ContentType="application/vnd.ms-office.activeX+xml"/>
  <Override PartName="/word/activeX/activeX1001.bin" ContentType="application/vnd.ms-office.activeX"/>
  <Override PartName="/word/activeX/activeX1001.xml" ContentType="application/vnd.ms-office.activeX+xml"/>
  <Override PartName="/word/activeX/activeX1002.bin" ContentType="application/vnd.ms-office.activeX"/>
  <Override PartName="/word/activeX/activeX1002.xml" ContentType="application/vnd.ms-office.activeX+xml"/>
  <Override PartName="/word/activeX/activeX1003.bin" ContentType="application/vnd.ms-office.activeX"/>
  <Override PartName="/word/activeX/activeX1003.xml" ContentType="application/vnd.ms-office.activeX+xml"/>
  <Override PartName="/word/activeX/activeX1004.bin" ContentType="application/vnd.ms-office.activeX"/>
  <Override PartName="/word/activeX/activeX1004.xml" ContentType="application/vnd.ms-office.activeX+xml"/>
  <Override PartName="/word/activeX/activeX1005.bin" ContentType="application/vnd.ms-office.activeX"/>
  <Override PartName="/word/activeX/activeX1005.xml" ContentType="application/vnd.ms-office.activeX+xml"/>
  <Override PartName="/word/activeX/activeX1006.bin" ContentType="application/vnd.ms-office.activeX"/>
  <Override PartName="/word/activeX/activeX1006.xml" ContentType="application/vnd.ms-office.activeX+xml"/>
  <Override PartName="/word/activeX/activeX1007.bin" ContentType="application/vnd.ms-office.activeX"/>
  <Override PartName="/word/activeX/activeX1007.xml" ContentType="application/vnd.ms-office.activeX+xml"/>
  <Override PartName="/word/activeX/activeX1008.bin" ContentType="application/vnd.ms-office.activeX"/>
  <Override PartName="/word/activeX/activeX1008.xml" ContentType="application/vnd.ms-office.activeX+xml"/>
  <Override PartName="/word/activeX/activeX1009.bin" ContentType="application/vnd.ms-office.activeX"/>
  <Override PartName="/word/activeX/activeX1009.xml" ContentType="application/vnd.ms-office.activeX+xml"/>
  <Override PartName="/word/activeX/activeX101.bin" ContentType="application/vnd.ms-office.activeX"/>
  <Override PartName="/word/activeX/activeX101.xml" ContentType="application/vnd.ms-office.activeX+xml"/>
  <Override PartName="/word/activeX/activeX1010.bin" ContentType="application/vnd.ms-office.activeX"/>
  <Override PartName="/word/activeX/activeX1010.xml" ContentType="application/vnd.ms-office.activeX+xml"/>
  <Override PartName="/word/activeX/activeX1011.bin" ContentType="application/vnd.ms-office.activeX"/>
  <Override PartName="/word/activeX/activeX1011.xml" ContentType="application/vnd.ms-office.activeX+xml"/>
  <Override PartName="/word/activeX/activeX1012.bin" ContentType="application/vnd.ms-office.activeX"/>
  <Override PartName="/word/activeX/activeX1012.xml" ContentType="application/vnd.ms-office.activeX+xml"/>
  <Override PartName="/word/activeX/activeX1013.bin" ContentType="application/vnd.ms-office.activeX"/>
  <Override PartName="/word/activeX/activeX1013.xml" ContentType="application/vnd.ms-office.activeX+xml"/>
  <Override PartName="/word/activeX/activeX1014.bin" ContentType="application/vnd.ms-office.activeX"/>
  <Override PartName="/word/activeX/activeX1014.xml" ContentType="application/vnd.ms-office.activeX+xml"/>
  <Override PartName="/word/activeX/activeX1015.bin" ContentType="application/vnd.ms-office.activeX"/>
  <Override PartName="/word/activeX/activeX1015.xml" ContentType="application/vnd.ms-office.activeX+xml"/>
  <Override PartName="/word/activeX/activeX1016.bin" ContentType="application/vnd.ms-office.activeX"/>
  <Override PartName="/word/activeX/activeX1016.xml" ContentType="application/vnd.ms-office.activeX+xml"/>
  <Override PartName="/word/activeX/activeX1017.bin" ContentType="application/vnd.ms-office.activeX"/>
  <Override PartName="/word/activeX/activeX1017.xml" ContentType="application/vnd.ms-office.activeX+xml"/>
  <Override PartName="/word/activeX/activeX1018.bin" ContentType="application/vnd.ms-office.activeX"/>
  <Override PartName="/word/activeX/activeX1018.xml" ContentType="application/vnd.ms-office.activeX+xml"/>
  <Override PartName="/word/activeX/activeX1019.bin" ContentType="application/vnd.ms-office.activeX"/>
  <Override PartName="/word/activeX/activeX1019.xml" ContentType="application/vnd.ms-office.activeX+xml"/>
  <Override PartName="/word/activeX/activeX102.bin" ContentType="application/vnd.ms-office.activeX"/>
  <Override PartName="/word/activeX/activeX102.xml" ContentType="application/vnd.ms-office.activeX+xml"/>
  <Override PartName="/word/activeX/activeX1020.bin" ContentType="application/vnd.ms-office.activeX"/>
  <Override PartName="/word/activeX/activeX1020.xml" ContentType="application/vnd.ms-office.activeX+xml"/>
  <Override PartName="/word/activeX/activeX1021.bin" ContentType="application/vnd.ms-office.activeX"/>
  <Override PartName="/word/activeX/activeX1021.xml" ContentType="application/vnd.ms-office.activeX+xml"/>
  <Override PartName="/word/activeX/activeX1022.bin" ContentType="application/vnd.ms-office.activeX"/>
  <Override PartName="/word/activeX/activeX1022.xml" ContentType="application/vnd.ms-office.activeX+xml"/>
  <Override PartName="/word/activeX/activeX1023.bin" ContentType="application/vnd.ms-office.activeX"/>
  <Override PartName="/word/activeX/activeX1023.xml" ContentType="application/vnd.ms-office.activeX+xml"/>
  <Override PartName="/word/activeX/activeX1024.bin" ContentType="application/vnd.ms-office.activeX"/>
  <Override PartName="/word/activeX/activeX1024.xml" ContentType="application/vnd.ms-office.activeX+xml"/>
  <Override PartName="/word/activeX/activeX1025.bin" ContentType="application/vnd.ms-office.activeX"/>
  <Override PartName="/word/activeX/activeX1025.xml" ContentType="application/vnd.ms-office.activeX+xml"/>
  <Override PartName="/word/activeX/activeX1026.bin" ContentType="application/vnd.ms-office.activeX"/>
  <Override PartName="/word/activeX/activeX1026.xml" ContentType="application/vnd.ms-office.activeX+xml"/>
  <Override PartName="/word/activeX/activeX1027.bin" ContentType="application/vnd.ms-office.activeX"/>
  <Override PartName="/word/activeX/activeX1027.xml" ContentType="application/vnd.ms-office.activeX+xml"/>
  <Override PartName="/word/activeX/activeX1028.bin" ContentType="application/vnd.ms-office.activeX"/>
  <Override PartName="/word/activeX/activeX1028.xml" ContentType="application/vnd.ms-office.activeX+xml"/>
  <Override PartName="/word/activeX/activeX1029.bin" ContentType="application/vnd.ms-office.activeX"/>
  <Override PartName="/word/activeX/activeX1029.xml" ContentType="application/vnd.ms-office.activeX+xml"/>
  <Override PartName="/word/activeX/activeX103.bin" ContentType="application/vnd.ms-office.activeX"/>
  <Override PartName="/word/activeX/activeX103.xml" ContentType="application/vnd.ms-office.activeX+xml"/>
  <Override PartName="/word/activeX/activeX1030.bin" ContentType="application/vnd.ms-office.activeX"/>
  <Override PartName="/word/activeX/activeX1030.xml" ContentType="application/vnd.ms-office.activeX+xml"/>
  <Override PartName="/word/activeX/activeX1031.bin" ContentType="application/vnd.ms-office.activeX"/>
  <Override PartName="/word/activeX/activeX1031.xml" ContentType="application/vnd.ms-office.activeX+xml"/>
  <Override PartName="/word/activeX/activeX1032.bin" ContentType="application/vnd.ms-office.activeX"/>
  <Override PartName="/word/activeX/activeX1032.xml" ContentType="application/vnd.ms-office.activeX+xml"/>
  <Override PartName="/word/activeX/activeX1033.bin" ContentType="application/vnd.ms-office.activeX"/>
  <Override PartName="/word/activeX/activeX1033.xml" ContentType="application/vnd.ms-office.activeX+xml"/>
  <Override PartName="/word/activeX/activeX1034.bin" ContentType="application/vnd.ms-office.activeX"/>
  <Override PartName="/word/activeX/activeX1034.xml" ContentType="application/vnd.ms-office.activeX+xml"/>
  <Override PartName="/word/activeX/activeX1035.bin" ContentType="application/vnd.ms-office.activeX"/>
  <Override PartName="/word/activeX/activeX1035.xml" ContentType="application/vnd.ms-office.activeX+xml"/>
  <Override PartName="/word/activeX/activeX1036.bin" ContentType="application/vnd.ms-office.activeX"/>
  <Override PartName="/word/activeX/activeX1036.xml" ContentType="application/vnd.ms-office.activeX+xml"/>
  <Override PartName="/word/activeX/activeX1037.bin" ContentType="application/vnd.ms-office.activeX"/>
  <Override PartName="/word/activeX/activeX1037.xml" ContentType="application/vnd.ms-office.activeX+xml"/>
  <Override PartName="/word/activeX/activeX1038.bin" ContentType="application/vnd.ms-office.activeX"/>
  <Override PartName="/word/activeX/activeX1038.xml" ContentType="application/vnd.ms-office.activeX+xml"/>
  <Override PartName="/word/activeX/activeX1039.bin" ContentType="application/vnd.ms-office.activeX"/>
  <Override PartName="/word/activeX/activeX1039.xml" ContentType="application/vnd.ms-office.activeX+xml"/>
  <Override PartName="/word/activeX/activeX104.bin" ContentType="application/vnd.ms-office.activeX"/>
  <Override PartName="/word/activeX/activeX104.xml" ContentType="application/vnd.ms-office.activeX+xml"/>
  <Override PartName="/word/activeX/activeX1040.bin" ContentType="application/vnd.ms-office.activeX"/>
  <Override PartName="/word/activeX/activeX1040.xml" ContentType="application/vnd.ms-office.activeX+xml"/>
  <Override PartName="/word/activeX/activeX1041.bin" ContentType="application/vnd.ms-office.activeX"/>
  <Override PartName="/word/activeX/activeX1041.xml" ContentType="application/vnd.ms-office.activeX+xml"/>
  <Override PartName="/word/activeX/activeX1042.bin" ContentType="application/vnd.ms-office.activeX"/>
  <Override PartName="/word/activeX/activeX1042.xml" ContentType="application/vnd.ms-office.activeX+xml"/>
  <Override PartName="/word/activeX/activeX1043.bin" ContentType="application/vnd.ms-office.activeX"/>
  <Override PartName="/word/activeX/activeX1043.xml" ContentType="application/vnd.ms-office.activeX+xml"/>
  <Override PartName="/word/activeX/activeX1044.bin" ContentType="application/vnd.ms-office.activeX"/>
  <Override PartName="/word/activeX/activeX1044.xml" ContentType="application/vnd.ms-office.activeX+xml"/>
  <Override PartName="/word/activeX/activeX1045.bin" ContentType="application/vnd.ms-office.activeX"/>
  <Override PartName="/word/activeX/activeX1045.xml" ContentType="application/vnd.ms-office.activeX+xml"/>
  <Override PartName="/word/activeX/activeX1046.bin" ContentType="application/vnd.ms-office.activeX"/>
  <Override PartName="/word/activeX/activeX1046.xml" ContentType="application/vnd.ms-office.activeX+xml"/>
  <Override PartName="/word/activeX/activeX1047.bin" ContentType="application/vnd.ms-office.activeX"/>
  <Override PartName="/word/activeX/activeX1047.xml" ContentType="application/vnd.ms-office.activeX+xml"/>
  <Override PartName="/word/activeX/activeX1048.bin" ContentType="application/vnd.ms-office.activeX"/>
  <Override PartName="/word/activeX/activeX1048.xml" ContentType="application/vnd.ms-office.activeX+xml"/>
  <Override PartName="/word/activeX/activeX1049.bin" ContentType="application/vnd.ms-office.activeX"/>
  <Override PartName="/word/activeX/activeX1049.xml" ContentType="application/vnd.ms-office.activeX+xml"/>
  <Override PartName="/word/activeX/activeX105.bin" ContentType="application/vnd.ms-office.activeX"/>
  <Override PartName="/word/activeX/activeX105.xml" ContentType="application/vnd.ms-office.activeX+xml"/>
  <Override PartName="/word/activeX/activeX1050.bin" ContentType="application/vnd.ms-office.activeX"/>
  <Override PartName="/word/activeX/activeX1050.xml" ContentType="application/vnd.ms-office.activeX+xml"/>
  <Override PartName="/word/activeX/activeX1051.bin" ContentType="application/vnd.ms-office.activeX"/>
  <Override PartName="/word/activeX/activeX1051.xml" ContentType="application/vnd.ms-office.activeX+xml"/>
  <Override PartName="/word/activeX/activeX1052.bin" ContentType="application/vnd.ms-office.activeX"/>
  <Override PartName="/word/activeX/activeX1052.xml" ContentType="application/vnd.ms-office.activeX+xml"/>
  <Override PartName="/word/activeX/activeX1053.bin" ContentType="application/vnd.ms-office.activeX"/>
  <Override PartName="/word/activeX/activeX1053.xml" ContentType="application/vnd.ms-office.activeX+xml"/>
  <Override PartName="/word/activeX/activeX1054.bin" ContentType="application/vnd.ms-office.activeX"/>
  <Override PartName="/word/activeX/activeX1054.xml" ContentType="application/vnd.ms-office.activeX+xml"/>
  <Override PartName="/word/activeX/activeX1055.bin" ContentType="application/vnd.ms-office.activeX"/>
  <Override PartName="/word/activeX/activeX1055.xml" ContentType="application/vnd.ms-office.activeX+xml"/>
  <Override PartName="/word/activeX/activeX1056.bin" ContentType="application/vnd.ms-office.activeX"/>
  <Override PartName="/word/activeX/activeX1056.xml" ContentType="application/vnd.ms-office.activeX+xml"/>
  <Override PartName="/word/activeX/activeX1057.bin" ContentType="application/vnd.ms-office.activeX"/>
  <Override PartName="/word/activeX/activeX1057.xml" ContentType="application/vnd.ms-office.activeX+xml"/>
  <Override PartName="/word/activeX/activeX1058.bin" ContentType="application/vnd.ms-office.activeX"/>
  <Override PartName="/word/activeX/activeX1058.xml" ContentType="application/vnd.ms-office.activeX+xml"/>
  <Override PartName="/word/activeX/activeX1059.bin" ContentType="application/vnd.ms-office.activeX"/>
  <Override PartName="/word/activeX/activeX1059.xml" ContentType="application/vnd.ms-office.activeX+xml"/>
  <Override PartName="/word/activeX/activeX106.bin" ContentType="application/vnd.ms-office.activeX"/>
  <Override PartName="/word/activeX/activeX106.xml" ContentType="application/vnd.ms-office.activeX+xml"/>
  <Override PartName="/word/activeX/activeX1060.bin" ContentType="application/vnd.ms-office.activeX"/>
  <Override PartName="/word/activeX/activeX1060.xml" ContentType="application/vnd.ms-office.activeX+xml"/>
  <Override PartName="/word/activeX/activeX1061.bin" ContentType="application/vnd.ms-office.activeX"/>
  <Override PartName="/word/activeX/activeX1061.xml" ContentType="application/vnd.ms-office.activeX+xml"/>
  <Override PartName="/word/activeX/activeX1062.bin" ContentType="application/vnd.ms-office.activeX"/>
  <Override PartName="/word/activeX/activeX1062.xml" ContentType="application/vnd.ms-office.activeX+xml"/>
  <Override PartName="/word/activeX/activeX1063.bin" ContentType="application/vnd.ms-office.activeX"/>
  <Override PartName="/word/activeX/activeX1063.xml" ContentType="application/vnd.ms-office.activeX+xml"/>
  <Override PartName="/word/activeX/activeX1064.bin" ContentType="application/vnd.ms-office.activeX"/>
  <Override PartName="/word/activeX/activeX1064.xml" ContentType="application/vnd.ms-office.activeX+xml"/>
  <Override PartName="/word/activeX/activeX1065.bin" ContentType="application/vnd.ms-office.activeX"/>
  <Override PartName="/word/activeX/activeX1065.xml" ContentType="application/vnd.ms-office.activeX+xml"/>
  <Override PartName="/word/activeX/activeX1066.bin" ContentType="application/vnd.ms-office.activeX"/>
  <Override PartName="/word/activeX/activeX1066.xml" ContentType="application/vnd.ms-office.activeX+xml"/>
  <Override PartName="/word/activeX/activeX1067.bin" ContentType="application/vnd.ms-office.activeX"/>
  <Override PartName="/word/activeX/activeX1067.xml" ContentType="application/vnd.ms-office.activeX+xml"/>
  <Override PartName="/word/activeX/activeX1068.bin" ContentType="application/vnd.ms-office.activeX"/>
  <Override PartName="/word/activeX/activeX1068.xml" ContentType="application/vnd.ms-office.activeX+xml"/>
  <Override PartName="/word/activeX/activeX1069.bin" ContentType="application/vnd.ms-office.activeX"/>
  <Override PartName="/word/activeX/activeX1069.xml" ContentType="application/vnd.ms-office.activeX+xml"/>
  <Override PartName="/word/activeX/activeX107.bin" ContentType="application/vnd.ms-office.activeX"/>
  <Override PartName="/word/activeX/activeX107.xml" ContentType="application/vnd.ms-office.activeX+xml"/>
  <Override PartName="/word/activeX/activeX1070.bin" ContentType="application/vnd.ms-office.activeX"/>
  <Override PartName="/word/activeX/activeX1070.xml" ContentType="application/vnd.ms-office.activeX+xml"/>
  <Override PartName="/word/activeX/activeX1071.bin" ContentType="application/vnd.ms-office.activeX"/>
  <Override PartName="/word/activeX/activeX1071.xml" ContentType="application/vnd.ms-office.activeX+xml"/>
  <Override PartName="/word/activeX/activeX108.bin" ContentType="application/vnd.ms-office.activeX"/>
  <Override PartName="/word/activeX/activeX108.xml" ContentType="application/vnd.ms-office.activeX+xml"/>
  <Override PartName="/word/activeX/activeX109.bin" ContentType="application/vnd.ms-office.activeX"/>
  <Override PartName="/word/activeX/activeX109.xml" ContentType="application/vnd.ms-office.activeX+xml"/>
  <Override PartName="/word/activeX/activeX11.bin" ContentType="application/vnd.ms-office.activeX"/>
  <Override PartName="/word/activeX/activeX11.xml" ContentType="application/vnd.ms-office.activeX+xml"/>
  <Override PartName="/word/activeX/activeX110.bin" ContentType="application/vnd.ms-office.activeX"/>
  <Override PartName="/word/activeX/activeX110.xml" ContentType="application/vnd.ms-office.activeX+xml"/>
  <Override PartName="/word/activeX/activeX111.bin" ContentType="application/vnd.ms-office.activeX"/>
  <Override PartName="/word/activeX/activeX111.xml" ContentType="application/vnd.ms-office.activeX+xml"/>
  <Override PartName="/word/activeX/activeX112.bin" ContentType="application/vnd.ms-office.activeX"/>
  <Override PartName="/word/activeX/activeX112.xml" ContentType="application/vnd.ms-office.activeX+xml"/>
  <Override PartName="/word/activeX/activeX113.bin" ContentType="application/vnd.ms-office.activeX"/>
  <Override PartName="/word/activeX/activeX113.xml" ContentType="application/vnd.ms-office.activeX+xml"/>
  <Override PartName="/word/activeX/activeX114.bin" ContentType="application/vnd.ms-office.activeX"/>
  <Override PartName="/word/activeX/activeX114.xml" ContentType="application/vnd.ms-office.activeX+xml"/>
  <Override PartName="/word/activeX/activeX115.bin" ContentType="application/vnd.ms-office.activeX"/>
  <Override PartName="/word/activeX/activeX115.xml" ContentType="application/vnd.ms-office.activeX+xml"/>
  <Override PartName="/word/activeX/activeX116.bin" ContentType="application/vnd.ms-office.activeX"/>
  <Override PartName="/word/activeX/activeX116.xml" ContentType="application/vnd.ms-office.activeX+xml"/>
  <Override PartName="/word/activeX/activeX117.bin" ContentType="application/vnd.ms-office.activeX"/>
  <Override PartName="/word/activeX/activeX117.xml" ContentType="application/vnd.ms-office.activeX+xml"/>
  <Override PartName="/word/activeX/activeX118.bin" ContentType="application/vnd.ms-office.activeX"/>
  <Override PartName="/word/activeX/activeX118.xml" ContentType="application/vnd.ms-office.activeX+xml"/>
  <Override PartName="/word/activeX/activeX119.bin" ContentType="application/vnd.ms-office.activeX"/>
  <Override PartName="/word/activeX/activeX119.xml" ContentType="application/vnd.ms-office.activeX+xml"/>
  <Override PartName="/word/activeX/activeX12.bin" ContentType="application/vnd.ms-office.activeX"/>
  <Override PartName="/word/activeX/activeX12.xml" ContentType="application/vnd.ms-office.activeX+xml"/>
  <Override PartName="/word/activeX/activeX120.bin" ContentType="application/vnd.ms-office.activeX"/>
  <Override PartName="/word/activeX/activeX120.xml" ContentType="application/vnd.ms-office.activeX+xml"/>
  <Override PartName="/word/activeX/activeX121.bin" ContentType="application/vnd.ms-office.activeX"/>
  <Override PartName="/word/activeX/activeX121.xml" ContentType="application/vnd.ms-office.activeX+xml"/>
  <Override PartName="/word/activeX/activeX122.bin" ContentType="application/vnd.ms-office.activeX"/>
  <Override PartName="/word/activeX/activeX122.xml" ContentType="application/vnd.ms-office.activeX+xml"/>
  <Override PartName="/word/activeX/activeX123.bin" ContentType="application/vnd.ms-office.activeX"/>
  <Override PartName="/word/activeX/activeX123.xml" ContentType="application/vnd.ms-office.activeX+xml"/>
  <Override PartName="/word/activeX/activeX124.bin" ContentType="application/vnd.ms-office.activeX"/>
  <Override PartName="/word/activeX/activeX124.xml" ContentType="application/vnd.ms-office.activeX+xml"/>
  <Override PartName="/word/activeX/activeX125.bin" ContentType="application/vnd.ms-office.activeX"/>
  <Override PartName="/word/activeX/activeX125.xml" ContentType="application/vnd.ms-office.activeX+xml"/>
  <Override PartName="/word/activeX/activeX126.bin" ContentType="application/vnd.ms-office.activeX"/>
  <Override PartName="/word/activeX/activeX126.xml" ContentType="application/vnd.ms-office.activeX+xml"/>
  <Override PartName="/word/activeX/activeX127.bin" ContentType="application/vnd.ms-office.activeX"/>
  <Override PartName="/word/activeX/activeX127.xml" ContentType="application/vnd.ms-office.activeX+xml"/>
  <Override PartName="/word/activeX/activeX128.bin" ContentType="application/vnd.ms-office.activeX"/>
  <Override PartName="/word/activeX/activeX128.xml" ContentType="application/vnd.ms-office.activeX+xml"/>
  <Override PartName="/word/activeX/activeX129.bin" ContentType="application/vnd.ms-office.activeX"/>
  <Override PartName="/word/activeX/activeX129.xml" ContentType="application/vnd.ms-office.activeX+xml"/>
  <Override PartName="/word/activeX/activeX13.bin" ContentType="application/vnd.ms-office.activeX"/>
  <Override PartName="/word/activeX/activeX13.xml" ContentType="application/vnd.ms-office.activeX+xml"/>
  <Override PartName="/word/activeX/activeX130.bin" ContentType="application/vnd.ms-office.activeX"/>
  <Override PartName="/word/activeX/activeX130.xml" ContentType="application/vnd.ms-office.activeX+xml"/>
  <Override PartName="/word/activeX/activeX131.bin" ContentType="application/vnd.ms-office.activeX"/>
  <Override PartName="/word/activeX/activeX131.xml" ContentType="application/vnd.ms-office.activeX+xml"/>
  <Override PartName="/word/activeX/activeX132.bin" ContentType="application/vnd.ms-office.activeX"/>
  <Override PartName="/word/activeX/activeX132.xml" ContentType="application/vnd.ms-office.activeX+xml"/>
  <Override PartName="/word/activeX/activeX133.bin" ContentType="application/vnd.ms-office.activeX"/>
  <Override PartName="/word/activeX/activeX133.xml" ContentType="application/vnd.ms-office.activeX+xml"/>
  <Override PartName="/word/activeX/activeX134.bin" ContentType="application/vnd.ms-office.activeX"/>
  <Override PartName="/word/activeX/activeX134.xml" ContentType="application/vnd.ms-office.activeX+xml"/>
  <Override PartName="/word/activeX/activeX135.bin" ContentType="application/vnd.ms-office.activeX"/>
  <Override PartName="/word/activeX/activeX135.xml" ContentType="application/vnd.ms-office.activeX+xml"/>
  <Override PartName="/word/activeX/activeX136.bin" ContentType="application/vnd.ms-office.activeX"/>
  <Override PartName="/word/activeX/activeX136.xml" ContentType="application/vnd.ms-office.activeX+xml"/>
  <Override PartName="/word/activeX/activeX137.bin" ContentType="application/vnd.ms-office.activeX"/>
  <Override PartName="/word/activeX/activeX137.xml" ContentType="application/vnd.ms-office.activeX+xml"/>
  <Override PartName="/word/activeX/activeX138.bin" ContentType="application/vnd.ms-office.activeX"/>
  <Override PartName="/word/activeX/activeX138.xml" ContentType="application/vnd.ms-office.activeX+xml"/>
  <Override PartName="/word/activeX/activeX139.bin" ContentType="application/vnd.ms-office.activeX"/>
  <Override PartName="/word/activeX/activeX139.xml" ContentType="application/vnd.ms-office.activeX+xml"/>
  <Override PartName="/word/activeX/activeX14.bin" ContentType="application/vnd.ms-office.activeX"/>
  <Override PartName="/word/activeX/activeX14.xml" ContentType="application/vnd.ms-office.activeX+xml"/>
  <Override PartName="/word/activeX/activeX140.bin" ContentType="application/vnd.ms-office.activeX"/>
  <Override PartName="/word/activeX/activeX140.xml" ContentType="application/vnd.ms-office.activeX+xml"/>
  <Override PartName="/word/activeX/activeX141.bin" ContentType="application/vnd.ms-office.activeX"/>
  <Override PartName="/word/activeX/activeX141.xml" ContentType="application/vnd.ms-office.activeX+xml"/>
  <Override PartName="/word/activeX/activeX142.bin" ContentType="application/vnd.ms-office.activeX"/>
  <Override PartName="/word/activeX/activeX142.xml" ContentType="application/vnd.ms-office.activeX+xml"/>
  <Override PartName="/word/activeX/activeX143.bin" ContentType="application/vnd.ms-office.activeX"/>
  <Override PartName="/word/activeX/activeX143.xml" ContentType="application/vnd.ms-office.activeX+xml"/>
  <Override PartName="/word/activeX/activeX144.bin" ContentType="application/vnd.ms-office.activeX"/>
  <Override PartName="/word/activeX/activeX144.xml" ContentType="application/vnd.ms-office.activeX+xml"/>
  <Override PartName="/word/activeX/activeX145.bin" ContentType="application/vnd.ms-office.activeX"/>
  <Override PartName="/word/activeX/activeX145.xml" ContentType="application/vnd.ms-office.activeX+xml"/>
  <Override PartName="/word/activeX/activeX146.bin" ContentType="application/vnd.ms-office.activeX"/>
  <Override PartName="/word/activeX/activeX146.xml" ContentType="application/vnd.ms-office.activeX+xml"/>
  <Override PartName="/word/activeX/activeX147.bin" ContentType="application/vnd.ms-office.activeX"/>
  <Override PartName="/word/activeX/activeX147.xml" ContentType="application/vnd.ms-office.activeX+xml"/>
  <Override PartName="/word/activeX/activeX148.bin" ContentType="application/vnd.ms-office.activeX"/>
  <Override PartName="/word/activeX/activeX148.xml" ContentType="application/vnd.ms-office.activeX+xml"/>
  <Override PartName="/word/activeX/activeX149.bin" ContentType="application/vnd.ms-office.activeX"/>
  <Override PartName="/word/activeX/activeX149.xml" ContentType="application/vnd.ms-office.activeX+xml"/>
  <Override PartName="/word/activeX/activeX15.bin" ContentType="application/vnd.ms-office.activeX"/>
  <Override PartName="/word/activeX/activeX15.xml" ContentType="application/vnd.ms-office.activeX+xml"/>
  <Override PartName="/word/activeX/activeX150.bin" ContentType="application/vnd.ms-office.activeX"/>
  <Override PartName="/word/activeX/activeX150.xml" ContentType="application/vnd.ms-office.activeX+xml"/>
  <Override PartName="/word/activeX/activeX151.bin" ContentType="application/vnd.ms-office.activeX"/>
  <Override PartName="/word/activeX/activeX151.xml" ContentType="application/vnd.ms-office.activeX+xml"/>
  <Override PartName="/word/activeX/activeX152.bin" ContentType="application/vnd.ms-office.activeX"/>
  <Override PartName="/word/activeX/activeX152.xml" ContentType="application/vnd.ms-office.activeX+xml"/>
  <Override PartName="/word/activeX/activeX153.bin" ContentType="application/vnd.ms-office.activeX"/>
  <Override PartName="/word/activeX/activeX153.xml" ContentType="application/vnd.ms-office.activeX+xml"/>
  <Override PartName="/word/activeX/activeX154.bin" ContentType="application/vnd.ms-office.activeX"/>
  <Override PartName="/word/activeX/activeX154.xml" ContentType="application/vnd.ms-office.activeX+xml"/>
  <Override PartName="/word/activeX/activeX155.bin" ContentType="application/vnd.ms-office.activeX"/>
  <Override PartName="/word/activeX/activeX155.xml" ContentType="application/vnd.ms-office.activeX+xml"/>
  <Override PartName="/word/activeX/activeX156.bin" ContentType="application/vnd.ms-office.activeX"/>
  <Override PartName="/word/activeX/activeX156.xml" ContentType="application/vnd.ms-office.activeX+xml"/>
  <Override PartName="/word/activeX/activeX157.bin" ContentType="application/vnd.ms-office.activeX"/>
  <Override PartName="/word/activeX/activeX157.xml" ContentType="application/vnd.ms-office.activeX+xml"/>
  <Override PartName="/word/activeX/activeX158.bin" ContentType="application/vnd.ms-office.activeX"/>
  <Override PartName="/word/activeX/activeX158.xml" ContentType="application/vnd.ms-office.activeX+xml"/>
  <Override PartName="/word/activeX/activeX159.bin" ContentType="application/vnd.ms-office.activeX"/>
  <Override PartName="/word/activeX/activeX159.xml" ContentType="application/vnd.ms-office.activeX+xml"/>
  <Override PartName="/word/activeX/activeX16.bin" ContentType="application/vnd.ms-office.activeX"/>
  <Override PartName="/word/activeX/activeX16.xml" ContentType="application/vnd.ms-office.activeX+xml"/>
  <Override PartName="/word/activeX/activeX160.bin" ContentType="application/vnd.ms-office.activeX"/>
  <Override PartName="/word/activeX/activeX160.xml" ContentType="application/vnd.ms-office.activeX+xml"/>
  <Override PartName="/word/activeX/activeX161.bin" ContentType="application/vnd.ms-office.activeX"/>
  <Override PartName="/word/activeX/activeX161.xml" ContentType="application/vnd.ms-office.activeX+xml"/>
  <Override PartName="/word/activeX/activeX162.bin" ContentType="application/vnd.ms-office.activeX"/>
  <Override PartName="/word/activeX/activeX162.xml" ContentType="application/vnd.ms-office.activeX+xml"/>
  <Override PartName="/word/activeX/activeX163.bin" ContentType="application/vnd.ms-office.activeX"/>
  <Override PartName="/word/activeX/activeX163.xml" ContentType="application/vnd.ms-office.activeX+xml"/>
  <Override PartName="/word/activeX/activeX164.bin" ContentType="application/vnd.ms-office.activeX"/>
  <Override PartName="/word/activeX/activeX164.xml" ContentType="application/vnd.ms-office.activeX+xml"/>
  <Override PartName="/word/activeX/activeX165.bin" ContentType="application/vnd.ms-office.activeX"/>
  <Override PartName="/word/activeX/activeX165.xml" ContentType="application/vnd.ms-office.activeX+xml"/>
  <Override PartName="/word/activeX/activeX166.bin" ContentType="application/vnd.ms-office.activeX"/>
  <Override PartName="/word/activeX/activeX166.xml" ContentType="application/vnd.ms-office.activeX+xml"/>
  <Override PartName="/word/activeX/activeX167.bin" ContentType="application/vnd.ms-office.activeX"/>
  <Override PartName="/word/activeX/activeX167.xml" ContentType="application/vnd.ms-office.activeX+xml"/>
  <Override PartName="/word/activeX/activeX168.bin" ContentType="application/vnd.ms-office.activeX"/>
  <Override PartName="/word/activeX/activeX168.xml" ContentType="application/vnd.ms-office.activeX+xml"/>
  <Override PartName="/word/activeX/activeX169.bin" ContentType="application/vnd.ms-office.activeX"/>
  <Override PartName="/word/activeX/activeX169.xml" ContentType="application/vnd.ms-office.activeX+xml"/>
  <Override PartName="/word/activeX/activeX17.bin" ContentType="application/vnd.ms-office.activeX"/>
  <Override PartName="/word/activeX/activeX17.xml" ContentType="application/vnd.ms-office.activeX+xml"/>
  <Override PartName="/word/activeX/activeX170.bin" ContentType="application/vnd.ms-office.activeX"/>
  <Override PartName="/word/activeX/activeX170.xml" ContentType="application/vnd.ms-office.activeX+xml"/>
  <Override PartName="/word/activeX/activeX171.bin" ContentType="application/vnd.ms-office.activeX"/>
  <Override PartName="/word/activeX/activeX171.xml" ContentType="application/vnd.ms-office.activeX+xml"/>
  <Override PartName="/word/activeX/activeX172.bin" ContentType="application/vnd.ms-office.activeX"/>
  <Override PartName="/word/activeX/activeX172.xml" ContentType="application/vnd.ms-office.activeX+xml"/>
  <Override PartName="/word/activeX/activeX173.bin" ContentType="application/vnd.ms-office.activeX"/>
  <Override PartName="/word/activeX/activeX173.xml" ContentType="application/vnd.ms-office.activeX+xml"/>
  <Override PartName="/word/activeX/activeX174.bin" ContentType="application/vnd.ms-office.activeX"/>
  <Override PartName="/word/activeX/activeX174.xml" ContentType="application/vnd.ms-office.activeX+xml"/>
  <Override PartName="/word/activeX/activeX175.bin" ContentType="application/vnd.ms-office.activeX"/>
  <Override PartName="/word/activeX/activeX175.xml" ContentType="application/vnd.ms-office.activeX+xml"/>
  <Override PartName="/word/activeX/activeX176.bin" ContentType="application/vnd.ms-office.activeX"/>
  <Override PartName="/word/activeX/activeX176.xml" ContentType="application/vnd.ms-office.activeX+xml"/>
  <Override PartName="/word/activeX/activeX177.bin" ContentType="application/vnd.ms-office.activeX"/>
  <Override PartName="/word/activeX/activeX177.xml" ContentType="application/vnd.ms-office.activeX+xml"/>
  <Override PartName="/word/activeX/activeX178.bin" ContentType="application/vnd.ms-office.activeX"/>
  <Override PartName="/word/activeX/activeX178.xml" ContentType="application/vnd.ms-office.activeX+xml"/>
  <Override PartName="/word/activeX/activeX179.bin" ContentType="application/vnd.ms-office.activeX"/>
  <Override PartName="/word/activeX/activeX179.xml" ContentType="application/vnd.ms-office.activeX+xml"/>
  <Override PartName="/word/activeX/activeX18.bin" ContentType="application/vnd.ms-office.activeX"/>
  <Override PartName="/word/activeX/activeX18.xml" ContentType="application/vnd.ms-office.activeX+xml"/>
  <Override PartName="/word/activeX/activeX180.bin" ContentType="application/vnd.ms-office.activeX"/>
  <Override PartName="/word/activeX/activeX180.xml" ContentType="application/vnd.ms-office.activeX+xml"/>
  <Override PartName="/word/activeX/activeX181.bin" ContentType="application/vnd.ms-office.activeX"/>
  <Override PartName="/word/activeX/activeX181.xml" ContentType="application/vnd.ms-office.activeX+xml"/>
  <Override PartName="/word/activeX/activeX182.bin" ContentType="application/vnd.ms-office.activeX"/>
  <Override PartName="/word/activeX/activeX182.xml" ContentType="application/vnd.ms-office.activeX+xml"/>
  <Override PartName="/word/activeX/activeX183.bin" ContentType="application/vnd.ms-office.activeX"/>
  <Override PartName="/word/activeX/activeX183.xml" ContentType="application/vnd.ms-office.activeX+xml"/>
  <Override PartName="/word/activeX/activeX184.bin" ContentType="application/vnd.ms-office.activeX"/>
  <Override PartName="/word/activeX/activeX184.xml" ContentType="application/vnd.ms-office.activeX+xml"/>
  <Override PartName="/word/activeX/activeX185.bin" ContentType="application/vnd.ms-office.activeX"/>
  <Override PartName="/word/activeX/activeX185.xml" ContentType="application/vnd.ms-office.activeX+xml"/>
  <Override PartName="/word/activeX/activeX186.bin" ContentType="application/vnd.ms-office.activeX"/>
  <Override PartName="/word/activeX/activeX186.xml" ContentType="application/vnd.ms-office.activeX+xml"/>
  <Override PartName="/word/activeX/activeX187.bin" ContentType="application/vnd.ms-office.activeX"/>
  <Override PartName="/word/activeX/activeX187.xml" ContentType="application/vnd.ms-office.activeX+xml"/>
  <Override PartName="/word/activeX/activeX188.bin" ContentType="application/vnd.ms-office.activeX"/>
  <Override PartName="/word/activeX/activeX188.xml" ContentType="application/vnd.ms-office.activeX+xml"/>
  <Override PartName="/word/activeX/activeX189.bin" ContentType="application/vnd.ms-office.activeX"/>
  <Override PartName="/word/activeX/activeX189.xml" ContentType="application/vnd.ms-office.activeX+xml"/>
  <Override PartName="/word/activeX/activeX19.bin" ContentType="application/vnd.ms-office.activeX"/>
  <Override PartName="/word/activeX/activeX19.xml" ContentType="application/vnd.ms-office.activeX+xml"/>
  <Override PartName="/word/activeX/activeX190.bin" ContentType="application/vnd.ms-office.activeX"/>
  <Override PartName="/word/activeX/activeX190.xml" ContentType="application/vnd.ms-office.activeX+xml"/>
  <Override PartName="/word/activeX/activeX191.bin" ContentType="application/vnd.ms-office.activeX"/>
  <Override PartName="/word/activeX/activeX191.xml" ContentType="application/vnd.ms-office.activeX+xml"/>
  <Override PartName="/word/activeX/activeX192.bin" ContentType="application/vnd.ms-office.activeX"/>
  <Override PartName="/word/activeX/activeX192.xml" ContentType="application/vnd.ms-office.activeX+xml"/>
  <Override PartName="/word/activeX/activeX193.bin" ContentType="application/vnd.ms-office.activeX"/>
  <Override PartName="/word/activeX/activeX193.xml" ContentType="application/vnd.ms-office.activeX+xml"/>
  <Override PartName="/word/activeX/activeX194.bin" ContentType="application/vnd.ms-office.activeX"/>
  <Override PartName="/word/activeX/activeX194.xml" ContentType="application/vnd.ms-office.activeX+xml"/>
  <Override PartName="/word/activeX/activeX195.bin" ContentType="application/vnd.ms-office.activeX"/>
  <Override PartName="/word/activeX/activeX195.xml" ContentType="application/vnd.ms-office.activeX+xml"/>
  <Override PartName="/word/activeX/activeX196.bin" ContentType="application/vnd.ms-office.activeX"/>
  <Override PartName="/word/activeX/activeX196.xml" ContentType="application/vnd.ms-office.activeX+xml"/>
  <Override PartName="/word/activeX/activeX197.bin" ContentType="application/vnd.ms-office.activeX"/>
  <Override PartName="/word/activeX/activeX197.xml" ContentType="application/vnd.ms-office.activeX+xml"/>
  <Override PartName="/word/activeX/activeX198.bin" ContentType="application/vnd.ms-office.activeX"/>
  <Override PartName="/word/activeX/activeX198.xml" ContentType="application/vnd.ms-office.activeX+xml"/>
  <Override PartName="/word/activeX/activeX199.bin" ContentType="application/vnd.ms-office.activeX"/>
  <Override PartName="/word/activeX/activeX199.xml" ContentType="application/vnd.ms-office.activeX+xml"/>
  <Override PartName="/word/activeX/activeX2.bin" ContentType="application/vnd.ms-office.activeX"/>
  <Override PartName="/word/activeX/activeX2.xml" ContentType="application/vnd.ms-office.activeX+xml"/>
  <Override PartName="/word/activeX/activeX20.bin" ContentType="application/vnd.ms-office.activeX"/>
  <Override PartName="/word/activeX/activeX20.xml" ContentType="application/vnd.ms-office.activeX+xml"/>
  <Override PartName="/word/activeX/activeX200.bin" ContentType="application/vnd.ms-office.activeX"/>
  <Override PartName="/word/activeX/activeX200.xml" ContentType="application/vnd.ms-office.activeX+xml"/>
  <Override PartName="/word/activeX/activeX201.bin" ContentType="application/vnd.ms-office.activeX"/>
  <Override PartName="/word/activeX/activeX201.xml" ContentType="application/vnd.ms-office.activeX+xml"/>
  <Override PartName="/word/activeX/activeX202.bin" ContentType="application/vnd.ms-office.activeX"/>
  <Override PartName="/word/activeX/activeX202.xml" ContentType="application/vnd.ms-office.activeX+xml"/>
  <Override PartName="/word/activeX/activeX203.bin" ContentType="application/vnd.ms-office.activeX"/>
  <Override PartName="/word/activeX/activeX203.xml" ContentType="application/vnd.ms-office.activeX+xml"/>
  <Override PartName="/word/activeX/activeX204.bin" ContentType="application/vnd.ms-office.activeX"/>
  <Override PartName="/word/activeX/activeX204.xml" ContentType="application/vnd.ms-office.activeX+xml"/>
  <Override PartName="/word/activeX/activeX205.bin" ContentType="application/vnd.ms-office.activeX"/>
  <Override PartName="/word/activeX/activeX205.xml" ContentType="application/vnd.ms-office.activeX+xml"/>
  <Override PartName="/word/activeX/activeX206.bin" ContentType="application/vnd.ms-office.activeX"/>
  <Override PartName="/word/activeX/activeX206.xml" ContentType="application/vnd.ms-office.activeX+xml"/>
  <Override PartName="/word/activeX/activeX207.bin" ContentType="application/vnd.ms-office.activeX"/>
  <Override PartName="/word/activeX/activeX207.xml" ContentType="application/vnd.ms-office.activeX+xml"/>
  <Override PartName="/word/activeX/activeX208.bin" ContentType="application/vnd.ms-office.activeX"/>
  <Override PartName="/word/activeX/activeX208.xml" ContentType="application/vnd.ms-office.activeX+xml"/>
  <Override PartName="/word/activeX/activeX209.bin" ContentType="application/vnd.ms-office.activeX"/>
  <Override PartName="/word/activeX/activeX209.xml" ContentType="application/vnd.ms-office.activeX+xml"/>
  <Override PartName="/word/activeX/activeX21.bin" ContentType="application/vnd.ms-office.activeX"/>
  <Override PartName="/word/activeX/activeX21.xml" ContentType="application/vnd.ms-office.activeX+xml"/>
  <Override PartName="/word/activeX/activeX210.bin" ContentType="application/vnd.ms-office.activeX"/>
  <Override PartName="/word/activeX/activeX210.xml" ContentType="application/vnd.ms-office.activeX+xml"/>
  <Override PartName="/word/activeX/activeX211.bin" ContentType="application/vnd.ms-office.activeX"/>
  <Override PartName="/word/activeX/activeX211.xml" ContentType="application/vnd.ms-office.activeX+xml"/>
  <Override PartName="/word/activeX/activeX212.bin" ContentType="application/vnd.ms-office.activeX"/>
  <Override PartName="/word/activeX/activeX212.xml" ContentType="application/vnd.ms-office.activeX+xml"/>
  <Override PartName="/word/activeX/activeX213.bin" ContentType="application/vnd.ms-office.activeX"/>
  <Override PartName="/word/activeX/activeX213.xml" ContentType="application/vnd.ms-office.activeX+xml"/>
  <Override PartName="/word/activeX/activeX214.bin" ContentType="application/vnd.ms-office.activeX"/>
  <Override PartName="/word/activeX/activeX214.xml" ContentType="application/vnd.ms-office.activeX+xml"/>
  <Override PartName="/word/activeX/activeX215.bin" ContentType="application/vnd.ms-office.activeX"/>
  <Override PartName="/word/activeX/activeX215.xml" ContentType="application/vnd.ms-office.activeX+xml"/>
  <Override PartName="/word/activeX/activeX216.bin" ContentType="application/vnd.ms-office.activeX"/>
  <Override PartName="/word/activeX/activeX216.xml" ContentType="application/vnd.ms-office.activeX+xml"/>
  <Override PartName="/word/activeX/activeX217.bin" ContentType="application/vnd.ms-office.activeX"/>
  <Override PartName="/word/activeX/activeX217.xml" ContentType="application/vnd.ms-office.activeX+xml"/>
  <Override PartName="/word/activeX/activeX218.bin" ContentType="application/vnd.ms-office.activeX"/>
  <Override PartName="/word/activeX/activeX218.xml" ContentType="application/vnd.ms-office.activeX+xml"/>
  <Override PartName="/word/activeX/activeX219.bin" ContentType="application/vnd.ms-office.activeX"/>
  <Override PartName="/word/activeX/activeX219.xml" ContentType="application/vnd.ms-office.activeX+xml"/>
  <Override PartName="/word/activeX/activeX22.bin" ContentType="application/vnd.ms-office.activeX"/>
  <Override PartName="/word/activeX/activeX22.xml" ContentType="application/vnd.ms-office.activeX+xml"/>
  <Override PartName="/word/activeX/activeX220.bin" ContentType="application/vnd.ms-office.activeX"/>
  <Override PartName="/word/activeX/activeX220.xml" ContentType="application/vnd.ms-office.activeX+xml"/>
  <Override PartName="/word/activeX/activeX221.bin" ContentType="application/vnd.ms-office.activeX"/>
  <Override PartName="/word/activeX/activeX221.xml" ContentType="application/vnd.ms-office.activeX+xml"/>
  <Override PartName="/word/activeX/activeX222.bin" ContentType="application/vnd.ms-office.activeX"/>
  <Override PartName="/word/activeX/activeX222.xml" ContentType="application/vnd.ms-office.activeX+xml"/>
  <Override PartName="/word/activeX/activeX223.bin" ContentType="application/vnd.ms-office.activeX"/>
  <Override PartName="/word/activeX/activeX223.xml" ContentType="application/vnd.ms-office.activeX+xml"/>
  <Override PartName="/word/activeX/activeX224.bin" ContentType="application/vnd.ms-office.activeX"/>
  <Override PartName="/word/activeX/activeX224.xml" ContentType="application/vnd.ms-office.activeX+xml"/>
  <Override PartName="/word/activeX/activeX225.bin" ContentType="application/vnd.ms-office.activeX"/>
  <Override PartName="/word/activeX/activeX225.xml" ContentType="application/vnd.ms-office.activeX+xml"/>
  <Override PartName="/word/activeX/activeX226.bin" ContentType="application/vnd.ms-office.activeX"/>
  <Override PartName="/word/activeX/activeX226.xml" ContentType="application/vnd.ms-office.activeX+xml"/>
  <Override PartName="/word/activeX/activeX227.bin" ContentType="application/vnd.ms-office.activeX"/>
  <Override PartName="/word/activeX/activeX227.xml" ContentType="application/vnd.ms-office.activeX+xml"/>
  <Override PartName="/word/activeX/activeX228.bin" ContentType="application/vnd.ms-office.activeX"/>
  <Override PartName="/word/activeX/activeX228.xml" ContentType="application/vnd.ms-office.activeX+xml"/>
  <Override PartName="/word/activeX/activeX229.bin" ContentType="application/vnd.ms-office.activeX"/>
  <Override PartName="/word/activeX/activeX229.xml" ContentType="application/vnd.ms-office.activeX+xml"/>
  <Override PartName="/word/activeX/activeX23.bin" ContentType="application/vnd.ms-office.activeX"/>
  <Override PartName="/word/activeX/activeX23.xml" ContentType="application/vnd.ms-office.activeX+xml"/>
  <Override PartName="/word/activeX/activeX230.bin" ContentType="application/vnd.ms-office.activeX"/>
  <Override PartName="/word/activeX/activeX230.xml" ContentType="application/vnd.ms-office.activeX+xml"/>
  <Override PartName="/word/activeX/activeX231.bin" ContentType="application/vnd.ms-office.activeX"/>
  <Override PartName="/word/activeX/activeX231.xml" ContentType="application/vnd.ms-office.activeX+xml"/>
  <Override PartName="/word/activeX/activeX232.bin" ContentType="application/vnd.ms-office.activeX"/>
  <Override PartName="/word/activeX/activeX232.xml" ContentType="application/vnd.ms-office.activeX+xml"/>
  <Override PartName="/word/activeX/activeX233.bin" ContentType="application/vnd.ms-office.activeX"/>
  <Override PartName="/word/activeX/activeX233.xml" ContentType="application/vnd.ms-office.activeX+xml"/>
  <Override PartName="/word/activeX/activeX234.bin" ContentType="application/vnd.ms-office.activeX"/>
  <Override PartName="/word/activeX/activeX234.xml" ContentType="application/vnd.ms-office.activeX+xml"/>
  <Override PartName="/word/activeX/activeX235.bin" ContentType="application/vnd.ms-office.activeX"/>
  <Override PartName="/word/activeX/activeX235.xml" ContentType="application/vnd.ms-office.activeX+xml"/>
  <Override PartName="/word/activeX/activeX236.bin" ContentType="application/vnd.ms-office.activeX"/>
  <Override PartName="/word/activeX/activeX236.xml" ContentType="application/vnd.ms-office.activeX+xml"/>
  <Override PartName="/word/activeX/activeX237.bin" ContentType="application/vnd.ms-office.activeX"/>
  <Override PartName="/word/activeX/activeX237.xml" ContentType="application/vnd.ms-office.activeX+xml"/>
  <Override PartName="/word/activeX/activeX238.bin" ContentType="application/vnd.ms-office.activeX"/>
  <Override PartName="/word/activeX/activeX238.xml" ContentType="application/vnd.ms-office.activeX+xml"/>
  <Override PartName="/word/activeX/activeX239.bin" ContentType="application/vnd.ms-office.activeX"/>
  <Override PartName="/word/activeX/activeX239.xml" ContentType="application/vnd.ms-office.activeX+xml"/>
  <Override PartName="/word/activeX/activeX24.bin" ContentType="application/vnd.ms-office.activeX"/>
  <Override PartName="/word/activeX/activeX24.xml" ContentType="application/vnd.ms-office.activeX+xml"/>
  <Override PartName="/word/activeX/activeX240.bin" ContentType="application/vnd.ms-office.activeX"/>
  <Override PartName="/word/activeX/activeX240.xml" ContentType="application/vnd.ms-office.activeX+xml"/>
  <Override PartName="/word/activeX/activeX241.bin" ContentType="application/vnd.ms-office.activeX"/>
  <Override PartName="/word/activeX/activeX241.xml" ContentType="application/vnd.ms-office.activeX+xml"/>
  <Override PartName="/word/activeX/activeX242.bin" ContentType="application/vnd.ms-office.activeX"/>
  <Override PartName="/word/activeX/activeX242.xml" ContentType="application/vnd.ms-office.activeX+xml"/>
  <Override PartName="/word/activeX/activeX243.bin" ContentType="application/vnd.ms-office.activeX"/>
  <Override PartName="/word/activeX/activeX243.xml" ContentType="application/vnd.ms-office.activeX+xml"/>
  <Override PartName="/word/activeX/activeX244.bin" ContentType="application/vnd.ms-office.activeX"/>
  <Override PartName="/word/activeX/activeX244.xml" ContentType="application/vnd.ms-office.activeX+xml"/>
  <Override PartName="/word/activeX/activeX245.bin" ContentType="application/vnd.ms-office.activeX"/>
  <Override PartName="/word/activeX/activeX245.xml" ContentType="application/vnd.ms-office.activeX+xml"/>
  <Override PartName="/word/activeX/activeX246.bin" ContentType="application/vnd.ms-office.activeX"/>
  <Override PartName="/word/activeX/activeX246.xml" ContentType="application/vnd.ms-office.activeX+xml"/>
  <Override PartName="/word/activeX/activeX247.bin" ContentType="application/vnd.ms-office.activeX"/>
  <Override PartName="/word/activeX/activeX247.xml" ContentType="application/vnd.ms-office.activeX+xml"/>
  <Override PartName="/word/activeX/activeX248.bin" ContentType="application/vnd.ms-office.activeX"/>
  <Override PartName="/word/activeX/activeX248.xml" ContentType="application/vnd.ms-office.activeX+xml"/>
  <Override PartName="/word/activeX/activeX249.bin" ContentType="application/vnd.ms-office.activeX"/>
  <Override PartName="/word/activeX/activeX249.xml" ContentType="application/vnd.ms-office.activeX+xml"/>
  <Override PartName="/word/activeX/activeX25.bin" ContentType="application/vnd.ms-office.activeX"/>
  <Override PartName="/word/activeX/activeX25.xml" ContentType="application/vnd.ms-office.activeX+xml"/>
  <Override PartName="/word/activeX/activeX250.bin" ContentType="application/vnd.ms-office.activeX"/>
  <Override PartName="/word/activeX/activeX250.xml" ContentType="application/vnd.ms-office.activeX+xml"/>
  <Override PartName="/word/activeX/activeX251.bin" ContentType="application/vnd.ms-office.activeX"/>
  <Override PartName="/word/activeX/activeX251.xml" ContentType="application/vnd.ms-office.activeX+xml"/>
  <Override PartName="/word/activeX/activeX252.bin" ContentType="application/vnd.ms-office.activeX"/>
  <Override PartName="/word/activeX/activeX252.xml" ContentType="application/vnd.ms-office.activeX+xml"/>
  <Override PartName="/word/activeX/activeX253.bin" ContentType="application/vnd.ms-office.activeX"/>
  <Override PartName="/word/activeX/activeX253.xml" ContentType="application/vnd.ms-office.activeX+xml"/>
  <Override PartName="/word/activeX/activeX254.bin" ContentType="application/vnd.ms-office.activeX"/>
  <Override PartName="/word/activeX/activeX254.xml" ContentType="application/vnd.ms-office.activeX+xml"/>
  <Override PartName="/word/activeX/activeX255.bin" ContentType="application/vnd.ms-office.activeX"/>
  <Override PartName="/word/activeX/activeX255.xml" ContentType="application/vnd.ms-office.activeX+xml"/>
  <Override PartName="/word/activeX/activeX256.bin" ContentType="application/vnd.ms-office.activeX"/>
  <Override PartName="/word/activeX/activeX256.xml" ContentType="application/vnd.ms-office.activeX+xml"/>
  <Override PartName="/word/activeX/activeX257.bin" ContentType="application/vnd.ms-office.activeX"/>
  <Override PartName="/word/activeX/activeX257.xml" ContentType="application/vnd.ms-office.activeX+xml"/>
  <Override PartName="/word/activeX/activeX258.bin" ContentType="application/vnd.ms-office.activeX"/>
  <Override PartName="/word/activeX/activeX258.xml" ContentType="application/vnd.ms-office.activeX+xml"/>
  <Override PartName="/word/activeX/activeX259.bin" ContentType="application/vnd.ms-office.activeX"/>
  <Override PartName="/word/activeX/activeX259.xml" ContentType="application/vnd.ms-office.activeX+xml"/>
  <Override PartName="/word/activeX/activeX26.bin" ContentType="application/vnd.ms-office.activeX"/>
  <Override PartName="/word/activeX/activeX26.xml" ContentType="application/vnd.ms-office.activeX+xml"/>
  <Override PartName="/word/activeX/activeX260.bin" ContentType="application/vnd.ms-office.activeX"/>
  <Override PartName="/word/activeX/activeX260.xml" ContentType="application/vnd.ms-office.activeX+xml"/>
  <Override PartName="/word/activeX/activeX261.bin" ContentType="application/vnd.ms-office.activeX"/>
  <Override PartName="/word/activeX/activeX261.xml" ContentType="application/vnd.ms-office.activeX+xml"/>
  <Override PartName="/word/activeX/activeX262.bin" ContentType="application/vnd.ms-office.activeX"/>
  <Override PartName="/word/activeX/activeX262.xml" ContentType="application/vnd.ms-office.activeX+xml"/>
  <Override PartName="/word/activeX/activeX263.bin" ContentType="application/vnd.ms-office.activeX"/>
  <Override PartName="/word/activeX/activeX263.xml" ContentType="application/vnd.ms-office.activeX+xml"/>
  <Override PartName="/word/activeX/activeX264.bin" ContentType="application/vnd.ms-office.activeX"/>
  <Override PartName="/word/activeX/activeX264.xml" ContentType="application/vnd.ms-office.activeX+xml"/>
  <Override PartName="/word/activeX/activeX265.bin" ContentType="application/vnd.ms-office.activeX"/>
  <Override PartName="/word/activeX/activeX265.xml" ContentType="application/vnd.ms-office.activeX+xml"/>
  <Override PartName="/word/activeX/activeX266.bin" ContentType="application/vnd.ms-office.activeX"/>
  <Override PartName="/word/activeX/activeX266.xml" ContentType="application/vnd.ms-office.activeX+xml"/>
  <Override PartName="/word/activeX/activeX267.bin" ContentType="application/vnd.ms-office.activeX"/>
  <Override PartName="/word/activeX/activeX267.xml" ContentType="application/vnd.ms-office.activeX+xml"/>
  <Override PartName="/word/activeX/activeX268.bin" ContentType="application/vnd.ms-office.activeX"/>
  <Override PartName="/word/activeX/activeX268.xml" ContentType="application/vnd.ms-office.activeX+xml"/>
  <Override PartName="/word/activeX/activeX269.bin" ContentType="application/vnd.ms-office.activeX"/>
  <Override PartName="/word/activeX/activeX269.xml" ContentType="application/vnd.ms-office.activeX+xml"/>
  <Override PartName="/word/activeX/activeX27.bin" ContentType="application/vnd.ms-office.activeX"/>
  <Override PartName="/word/activeX/activeX27.xml" ContentType="application/vnd.ms-office.activeX+xml"/>
  <Override PartName="/word/activeX/activeX270.bin" ContentType="application/vnd.ms-office.activeX"/>
  <Override PartName="/word/activeX/activeX270.xml" ContentType="application/vnd.ms-office.activeX+xml"/>
  <Override PartName="/word/activeX/activeX271.bin" ContentType="application/vnd.ms-office.activeX"/>
  <Override PartName="/word/activeX/activeX271.xml" ContentType="application/vnd.ms-office.activeX+xml"/>
  <Override PartName="/word/activeX/activeX272.bin" ContentType="application/vnd.ms-office.activeX"/>
  <Override PartName="/word/activeX/activeX272.xml" ContentType="application/vnd.ms-office.activeX+xml"/>
  <Override PartName="/word/activeX/activeX273.bin" ContentType="application/vnd.ms-office.activeX"/>
  <Override PartName="/word/activeX/activeX273.xml" ContentType="application/vnd.ms-office.activeX+xml"/>
  <Override PartName="/word/activeX/activeX274.bin" ContentType="application/vnd.ms-office.activeX"/>
  <Override PartName="/word/activeX/activeX274.xml" ContentType="application/vnd.ms-office.activeX+xml"/>
  <Override PartName="/word/activeX/activeX275.bin" ContentType="application/vnd.ms-office.activeX"/>
  <Override PartName="/word/activeX/activeX275.xml" ContentType="application/vnd.ms-office.activeX+xml"/>
  <Override PartName="/word/activeX/activeX276.bin" ContentType="application/vnd.ms-office.activeX"/>
  <Override PartName="/word/activeX/activeX276.xml" ContentType="application/vnd.ms-office.activeX+xml"/>
  <Override PartName="/word/activeX/activeX277.bin" ContentType="application/vnd.ms-office.activeX"/>
  <Override PartName="/word/activeX/activeX277.xml" ContentType="application/vnd.ms-office.activeX+xml"/>
  <Override PartName="/word/activeX/activeX278.bin" ContentType="application/vnd.ms-office.activeX"/>
  <Override PartName="/word/activeX/activeX278.xml" ContentType="application/vnd.ms-office.activeX+xml"/>
  <Override PartName="/word/activeX/activeX279.bin" ContentType="application/vnd.ms-office.activeX"/>
  <Override PartName="/word/activeX/activeX279.xml" ContentType="application/vnd.ms-office.activeX+xml"/>
  <Override PartName="/word/activeX/activeX28.bin" ContentType="application/vnd.ms-office.activeX"/>
  <Override PartName="/word/activeX/activeX28.xml" ContentType="application/vnd.ms-office.activeX+xml"/>
  <Override PartName="/word/activeX/activeX280.bin" ContentType="application/vnd.ms-office.activeX"/>
  <Override PartName="/word/activeX/activeX280.xml" ContentType="application/vnd.ms-office.activeX+xml"/>
  <Override PartName="/word/activeX/activeX281.bin" ContentType="application/vnd.ms-office.activeX"/>
  <Override PartName="/word/activeX/activeX281.xml" ContentType="application/vnd.ms-office.activeX+xml"/>
  <Override PartName="/word/activeX/activeX282.bin" ContentType="application/vnd.ms-office.activeX"/>
  <Override PartName="/word/activeX/activeX282.xml" ContentType="application/vnd.ms-office.activeX+xml"/>
  <Override PartName="/word/activeX/activeX283.bin" ContentType="application/vnd.ms-office.activeX"/>
  <Override PartName="/word/activeX/activeX283.xml" ContentType="application/vnd.ms-office.activeX+xml"/>
  <Override PartName="/word/activeX/activeX284.bin" ContentType="application/vnd.ms-office.activeX"/>
  <Override PartName="/word/activeX/activeX284.xml" ContentType="application/vnd.ms-office.activeX+xml"/>
  <Override PartName="/word/activeX/activeX285.bin" ContentType="application/vnd.ms-office.activeX"/>
  <Override PartName="/word/activeX/activeX285.xml" ContentType="application/vnd.ms-office.activeX+xml"/>
  <Override PartName="/word/activeX/activeX286.bin" ContentType="application/vnd.ms-office.activeX"/>
  <Override PartName="/word/activeX/activeX286.xml" ContentType="application/vnd.ms-office.activeX+xml"/>
  <Override PartName="/word/activeX/activeX287.bin" ContentType="application/vnd.ms-office.activeX"/>
  <Override PartName="/word/activeX/activeX287.xml" ContentType="application/vnd.ms-office.activeX+xml"/>
  <Override PartName="/word/activeX/activeX288.bin" ContentType="application/vnd.ms-office.activeX"/>
  <Override PartName="/word/activeX/activeX288.xml" ContentType="application/vnd.ms-office.activeX+xml"/>
  <Override PartName="/word/activeX/activeX289.bin" ContentType="application/vnd.ms-office.activeX"/>
  <Override PartName="/word/activeX/activeX289.xml" ContentType="application/vnd.ms-office.activeX+xml"/>
  <Override PartName="/word/activeX/activeX29.bin" ContentType="application/vnd.ms-office.activeX"/>
  <Override PartName="/word/activeX/activeX29.xml" ContentType="application/vnd.ms-office.activeX+xml"/>
  <Override PartName="/word/activeX/activeX290.bin" ContentType="application/vnd.ms-office.activeX"/>
  <Override PartName="/word/activeX/activeX290.xml" ContentType="application/vnd.ms-office.activeX+xml"/>
  <Override PartName="/word/activeX/activeX291.bin" ContentType="application/vnd.ms-office.activeX"/>
  <Override PartName="/word/activeX/activeX291.xml" ContentType="application/vnd.ms-office.activeX+xml"/>
  <Override PartName="/word/activeX/activeX292.bin" ContentType="application/vnd.ms-office.activeX"/>
  <Override PartName="/word/activeX/activeX292.xml" ContentType="application/vnd.ms-office.activeX+xml"/>
  <Override PartName="/word/activeX/activeX293.bin" ContentType="application/vnd.ms-office.activeX"/>
  <Override PartName="/word/activeX/activeX293.xml" ContentType="application/vnd.ms-office.activeX+xml"/>
  <Override PartName="/word/activeX/activeX294.bin" ContentType="application/vnd.ms-office.activeX"/>
  <Override PartName="/word/activeX/activeX294.xml" ContentType="application/vnd.ms-office.activeX+xml"/>
  <Override PartName="/word/activeX/activeX295.bin" ContentType="application/vnd.ms-office.activeX"/>
  <Override PartName="/word/activeX/activeX295.xml" ContentType="application/vnd.ms-office.activeX+xml"/>
  <Override PartName="/word/activeX/activeX296.bin" ContentType="application/vnd.ms-office.activeX"/>
  <Override PartName="/word/activeX/activeX296.xml" ContentType="application/vnd.ms-office.activeX+xml"/>
  <Override PartName="/word/activeX/activeX297.bin" ContentType="application/vnd.ms-office.activeX"/>
  <Override PartName="/word/activeX/activeX297.xml" ContentType="application/vnd.ms-office.activeX+xml"/>
  <Override PartName="/word/activeX/activeX298.bin" ContentType="application/vnd.ms-office.activeX"/>
  <Override PartName="/word/activeX/activeX298.xml" ContentType="application/vnd.ms-office.activeX+xml"/>
  <Override PartName="/word/activeX/activeX299.bin" ContentType="application/vnd.ms-office.activeX"/>
  <Override PartName="/word/activeX/activeX299.xml" ContentType="application/vnd.ms-office.activeX+xml"/>
  <Override PartName="/word/activeX/activeX3.bin" ContentType="application/vnd.ms-office.activeX"/>
  <Override PartName="/word/activeX/activeX3.xml" ContentType="application/vnd.ms-office.activeX+xml"/>
  <Override PartName="/word/activeX/activeX30.bin" ContentType="application/vnd.ms-office.activeX"/>
  <Override PartName="/word/activeX/activeX30.xml" ContentType="application/vnd.ms-office.activeX+xml"/>
  <Override PartName="/word/activeX/activeX300.bin" ContentType="application/vnd.ms-office.activeX"/>
  <Override PartName="/word/activeX/activeX300.xml" ContentType="application/vnd.ms-office.activeX+xml"/>
  <Override PartName="/word/activeX/activeX301.bin" ContentType="application/vnd.ms-office.activeX"/>
  <Override PartName="/word/activeX/activeX301.xml" ContentType="application/vnd.ms-office.activeX+xml"/>
  <Override PartName="/word/activeX/activeX302.bin" ContentType="application/vnd.ms-office.activeX"/>
  <Override PartName="/word/activeX/activeX302.xml" ContentType="application/vnd.ms-office.activeX+xml"/>
  <Override PartName="/word/activeX/activeX303.bin" ContentType="application/vnd.ms-office.activeX"/>
  <Override PartName="/word/activeX/activeX303.xml" ContentType="application/vnd.ms-office.activeX+xml"/>
  <Override PartName="/word/activeX/activeX304.bin" ContentType="application/vnd.ms-office.activeX"/>
  <Override PartName="/word/activeX/activeX304.xml" ContentType="application/vnd.ms-office.activeX+xml"/>
  <Override PartName="/word/activeX/activeX305.bin" ContentType="application/vnd.ms-office.activeX"/>
  <Override PartName="/word/activeX/activeX305.xml" ContentType="application/vnd.ms-office.activeX+xml"/>
  <Override PartName="/word/activeX/activeX306.bin" ContentType="application/vnd.ms-office.activeX"/>
  <Override PartName="/word/activeX/activeX306.xml" ContentType="application/vnd.ms-office.activeX+xml"/>
  <Override PartName="/word/activeX/activeX307.bin" ContentType="application/vnd.ms-office.activeX"/>
  <Override PartName="/word/activeX/activeX307.xml" ContentType="application/vnd.ms-office.activeX+xml"/>
  <Override PartName="/word/activeX/activeX308.bin" ContentType="application/vnd.ms-office.activeX"/>
  <Override PartName="/word/activeX/activeX308.xml" ContentType="application/vnd.ms-office.activeX+xml"/>
  <Override PartName="/word/activeX/activeX309.bin" ContentType="application/vnd.ms-office.activeX"/>
  <Override PartName="/word/activeX/activeX309.xml" ContentType="application/vnd.ms-office.activeX+xml"/>
  <Override PartName="/word/activeX/activeX31.bin" ContentType="application/vnd.ms-office.activeX"/>
  <Override PartName="/word/activeX/activeX31.xml" ContentType="application/vnd.ms-office.activeX+xml"/>
  <Override PartName="/word/activeX/activeX310.bin" ContentType="application/vnd.ms-office.activeX"/>
  <Override PartName="/word/activeX/activeX310.xml" ContentType="application/vnd.ms-office.activeX+xml"/>
  <Override PartName="/word/activeX/activeX311.bin" ContentType="application/vnd.ms-office.activeX"/>
  <Override PartName="/word/activeX/activeX311.xml" ContentType="application/vnd.ms-office.activeX+xml"/>
  <Override PartName="/word/activeX/activeX312.bin" ContentType="application/vnd.ms-office.activeX"/>
  <Override PartName="/word/activeX/activeX312.xml" ContentType="application/vnd.ms-office.activeX+xml"/>
  <Override PartName="/word/activeX/activeX313.bin" ContentType="application/vnd.ms-office.activeX"/>
  <Override PartName="/word/activeX/activeX313.xml" ContentType="application/vnd.ms-office.activeX+xml"/>
  <Override PartName="/word/activeX/activeX314.bin" ContentType="application/vnd.ms-office.activeX"/>
  <Override PartName="/word/activeX/activeX314.xml" ContentType="application/vnd.ms-office.activeX+xml"/>
  <Override PartName="/word/activeX/activeX315.bin" ContentType="application/vnd.ms-office.activeX"/>
  <Override PartName="/word/activeX/activeX315.xml" ContentType="application/vnd.ms-office.activeX+xml"/>
  <Override PartName="/word/activeX/activeX316.bin" ContentType="application/vnd.ms-office.activeX"/>
  <Override PartName="/word/activeX/activeX316.xml" ContentType="application/vnd.ms-office.activeX+xml"/>
  <Override PartName="/word/activeX/activeX317.bin" ContentType="application/vnd.ms-office.activeX"/>
  <Override PartName="/word/activeX/activeX317.xml" ContentType="application/vnd.ms-office.activeX+xml"/>
  <Override PartName="/word/activeX/activeX318.bin" ContentType="application/vnd.ms-office.activeX"/>
  <Override PartName="/word/activeX/activeX318.xml" ContentType="application/vnd.ms-office.activeX+xml"/>
  <Override PartName="/word/activeX/activeX319.bin" ContentType="application/vnd.ms-office.activeX"/>
  <Override PartName="/word/activeX/activeX319.xml" ContentType="application/vnd.ms-office.activeX+xml"/>
  <Override PartName="/word/activeX/activeX32.bin" ContentType="application/vnd.ms-office.activeX"/>
  <Override PartName="/word/activeX/activeX32.xml" ContentType="application/vnd.ms-office.activeX+xml"/>
  <Override PartName="/word/activeX/activeX320.bin" ContentType="application/vnd.ms-office.activeX"/>
  <Override PartName="/word/activeX/activeX320.xml" ContentType="application/vnd.ms-office.activeX+xml"/>
  <Override PartName="/word/activeX/activeX321.bin" ContentType="application/vnd.ms-office.activeX"/>
  <Override PartName="/word/activeX/activeX321.xml" ContentType="application/vnd.ms-office.activeX+xml"/>
  <Override PartName="/word/activeX/activeX322.bin" ContentType="application/vnd.ms-office.activeX"/>
  <Override PartName="/word/activeX/activeX322.xml" ContentType="application/vnd.ms-office.activeX+xml"/>
  <Override PartName="/word/activeX/activeX323.bin" ContentType="application/vnd.ms-office.activeX"/>
  <Override PartName="/word/activeX/activeX323.xml" ContentType="application/vnd.ms-office.activeX+xml"/>
  <Override PartName="/word/activeX/activeX324.bin" ContentType="application/vnd.ms-office.activeX"/>
  <Override PartName="/word/activeX/activeX324.xml" ContentType="application/vnd.ms-office.activeX+xml"/>
  <Override PartName="/word/activeX/activeX325.bin" ContentType="application/vnd.ms-office.activeX"/>
  <Override PartName="/word/activeX/activeX325.xml" ContentType="application/vnd.ms-office.activeX+xml"/>
  <Override PartName="/word/activeX/activeX326.bin" ContentType="application/vnd.ms-office.activeX"/>
  <Override PartName="/word/activeX/activeX326.xml" ContentType="application/vnd.ms-office.activeX+xml"/>
  <Override PartName="/word/activeX/activeX327.bin" ContentType="application/vnd.ms-office.activeX"/>
  <Override PartName="/word/activeX/activeX327.xml" ContentType="application/vnd.ms-office.activeX+xml"/>
  <Override PartName="/word/activeX/activeX328.bin" ContentType="application/vnd.ms-office.activeX"/>
  <Override PartName="/word/activeX/activeX328.xml" ContentType="application/vnd.ms-office.activeX+xml"/>
  <Override PartName="/word/activeX/activeX329.bin" ContentType="application/vnd.ms-office.activeX"/>
  <Override PartName="/word/activeX/activeX329.xml" ContentType="application/vnd.ms-office.activeX+xml"/>
  <Override PartName="/word/activeX/activeX33.bin" ContentType="application/vnd.ms-office.activeX"/>
  <Override PartName="/word/activeX/activeX33.xml" ContentType="application/vnd.ms-office.activeX+xml"/>
  <Override PartName="/word/activeX/activeX330.bin" ContentType="application/vnd.ms-office.activeX"/>
  <Override PartName="/word/activeX/activeX330.xml" ContentType="application/vnd.ms-office.activeX+xml"/>
  <Override PartName="/word/activeX/activeX331.bin" ContentType="application/vnd.ms-office.activeX"/>
  <Override PartName="/word/activeX/activeX331.xml" ContentType="application/vnd.ms-office.activeX+xml"/>
  <Override PartName="/word/activeX/activeX332.bin" ContentType="application/vnd.ms-office.activeX"/>
  <Override PartName="/word/activeX/activeX332.xml" ContentType="application/vnd.ms-office.activeX+xml"/>
  <Override PartName="/word/activeX/activeX333.bin" ContentType="application/vnd.ms-office.activeX"/>
  <Override PartName="/word/activeX/activeX333.xml" ContentType="application/vnd.ms-office.activeX+xml"/>
  <Override PartName="/word/activeX/activeX334.bin" ContentType="application/vnd.ms-office.activeX"/>
  <Override PartName="/word/activeX/activeX334.xml" ContentType="application/vnd.ms-office.activeX+xml"/>
  <Override PartName="/word/activeX/activeX335.bin" ContentType="application/vnd.ms-office.activeX"/>
  <Override PartName="/word/activeX/activeX335.xml" ContentType="application/vnd.ms-office.activeX+xml"/>
  <Override PartName="/word/activeX/activeX336.bin" ContentType="application/vnd.ms-office.activeX"/>
  <Override PartName="/word/activeX/activeX336.xml" ContentType="application/vnd.ms-office.activeX+xml"/>
  <Override PartName="/word/activeX/activeX337.bin" ContentType="application/vnd.ms-office.activeX"/>
  <Override PartName="/word/activeX/activeX337.xml" ContentType="application/vnd.ms-office.activeX+xml"/>
  <Override PartName="/word/activeX/activeX338.bin" ContentType="application/vnd.ms-office.activeX"/>
  <Override PartName="/word/activeX/activeX338.xml" ContentType="application/vnd.ms-office.activeX+xml"/>
  <Override PartName="/word/activeX/activeX339.bin" ContentType="application/vnd.ms-office.activeX"/>
  <Override PartName="/word/activeX/activeX339.xml" ContentType="application/vnd.ms-office.activeX+xml"/>
  <Override PartName="/word/activeX/activeX34.bin" ContentType="application/vnd.ms-office.activeX"/>
  <Override PartName="/word/activeX/activeX34.xml" ContentType="application/vnd.ms-office.activeX+xml"/>
  <Override PartName="/word/activeX/activeX340.bin" ContentType="application/vnd.ms-office.activeX"/>
  <Override PartName="/word/activeX/activeX340.xml" ContentType="application/vnd.ms-office.activeX+xml"/>
  <Override PartName="/word/activeX/activeX341.bin" ContentType="application/vnd.ms-office.activeX"/>
  <Override PartName="/word/activeX/activeX341.xml" ContentType="application/vnd.ms-office.activeX+xml"/>
  <Override PartName="/word/activeX/activeX342.bin" ContentType="application/vnd.ms-office.activeX"/>
  <Override PartName="/word/activeX/activeX342.xml" ContentType="application/vnd.ms-office.activeX+xml"/>
  <Override PartName="/word/activeX/activeX343.bin" ContentType="application/vnd.ms-office.activeX"/>
  <Override PartName="/word/activeX/activeX343.xml" ContentType="application/vnd.ms-office.activeX+xml"/>
  <Override PartName="/word/activeX/activeX344.bin" ContentType="application/vnd.ms-office.activeX"/>
  <Override PartName="/word/activeX/activeX344.xml" ContentType="application/vnd.ms-office.activeX+xml"/>
  <Override PartName="/word/activeX/activeX345.bin" ContentType="application/vnd.ms-office.activeX"/>
  <Override PartName="/word/activeX/activeX345.xml" ContentType="application/vnd.ms-office.activeX+xml"/>
  <Override PartName="/word/activeX/activeX346.bin" ContentType="application/vnd.ms-office.activeX"/>
  <Override PartName="/word/activeX/activeX346.xml" ContentType="application/vnd.ms-office.activeX+xml"/>
  <Override PartName="/word/activeX/activeX347.bin" ContentType="application/vnd.ms-office.activeX"/>
  <Override PartName="/word/activeX/activeX347.xml" ContentType="application/vnd.ms-office.activeX+xml"/>
  <Override PartName="/word/activeX/activeX348.bin" ContentType="application/vnd.ms-office.activeX"/>
  <Override PartName="/word/activeX/activeX348.xml" ContentType="application/vnd.ms-office.activeX+xml"/>
  <Override PartName="/word/activeX/activeX349.bin" ContentType="application/vnd.ms-office.activeX"/>
  <Override PartName="/word/activeX/activeX349.xml" ContentType="application/vnd.ms-office.activeX+xml"/>
  <Override PartName="/word/activeX/activeX35.bin" ContentType="application/vnd.ms-office.activeX"/>
  <Override PartName="/word/activeX/activeX35.xml" ContentType="application/vnd.ms-office.activeX+xml"/>
  <Override PartName="/word/activeX/activeX350.bin" ContentType="application/vnd.ms-office.activeX"/>
  <Override PartName="/word/activeX/activeX350.xml" ContentType="application/vnd.ms-office.activeX+xml"/>
  <Override PartName="/word/activeX/activeX351.bin" ContentType="application/vnd.ms-office.activeX"/>
  <Override PartName="/word/activeX/activeX351.xml" ContentType="application/vnd.ms-office.activeX+xml"/>
  <Override PartName="/word/activeX/activeX352.bin" ContentType="application/vnd.ms-office.activeX"/>
  <Override PartName="/word/activeX/activeX352.xml" ContentType="application/vnd.ms-office.activeX+xml"/>
  <Override PartName="/word/activeX/activeX353.bin" ContentType="application/vnd.ms-office.activeX"/>
  <Override PartName="/word/activeX/activeX353.xml" ContentType="application/vnd.ms-office.activeX+xml"/>
  <Override PartName="/word/activeX/activeX354.bin" ContentType="application/vnd.ms-office.activeX"/>
  <Override PartName="/word/activeX/activeX354.xml" ContentType="application/vnd.ms-office.activeX+xml"/>
  <Override PartName="/word/activeX/activeX355.bin" ContentType="application/vnd.ms-office.activeX"/>
  <Override PartName="/word/activeX/activeX355.xml" ContentType="application/vnd.ms-office.activeX+xml"/>
  <Override PartName="/word/activeX/activeX356.bin" ContentType="application/vnd.ms-office.activeX"/>
  <Override PartName="/word/activeX/activeX356.xml" ContentType="application/vnd.ms-office.activeX+xml"/>
  <Override PartName="/word/activeX/activeX357.bin" ContentType="application/vnd.ms-office.activeX"/>
  <Override PartName="/word/activeX/activeX357.xml" ContentType="application/vnd.ms-office.activeX+xml"/>
  <Override PartName="/word/activeX/activeX358.bin" ContentType="application/vnd.ms-office.activeX"/>
  <Override PartName="/word/activeX/activeX358.xml" ContentType="application/vnd.ms-office.activeX+xml"/>
  <Override PartName="/word/activeX/activeX359.bin" ContentType="application/vnd.ms-office.activeX"/>
  <Override PartName="/word/activeX/activeX359.xml" ContentType="application/vnd.ms-office.activeX+xml"/>
  <Override PartName="/word/activeX/activeX36.bin" ContentType="application/vnd.ms-office.activeX"/>
  <Override PartName="/word/activeX/activeX36.xml" ContentType="application/vnd.ms-office.activeX+xml"/>
  <Override PartName="/word/activeX/activeX360.bin" ContentType="application/vnd.ms-office.activeX"/>
  <Override PartName="/word/activeX/activeX360.xml" ContentType="application/vnd.ms-office.activeX+xml"/>
  <Override PartName="/word/activeX/activeX361.bin" ContentType="application/vnd.ms-office.activeX"/>
  <Override PartName="/word/activeX/activeX361.xml" ContentType="application/vnd.ms-office.activeX+xml"/>
  <Override PartName="/word/activeX/activeX362.bin" ContentType="application/vnd.ms-office.activeX"/>
  <Override PartName="/word/activeX/activeX362.xml" ContentType="application/vnd.ms-office.activeX+xml"/>
  <Override PartName="/word/activeX/activeX363.bin" ContentType="application/vnd.ms-office.activeX"/>
  <Override PartName="/word/activeX/activeX363.xml" ContentType="application/vnd.ms-office.activeX+xml"/>
  <Override PartName="/word/activeX/activeX364.bin" ContentType="application/vnd.ms-office.activeX"/>
  <Override PartName="/word/activeX/activeX364.xml" ContentType="application/vnd.ms-office.activeX+xml"/>
  <Override PartName="/word/activeX/activeX365.bin" ContentType="application/vnd.ms-office.activeX"/>
  <Override PartName="/word/activeX/activeX365.xml" ContentType="application/vnd.ms-office.activeX+xml"/>
  <Override PartName="/word/activeX/activeX366.bin" ContentType="application/vnd.ms-office.activeX"/>
  <Override PartName="/word/activeX/activeX366.xml" ContentType="application/vnd.ms-office.activeX+xml"/>
  <Override PartName="/word/activeX/activeX367.bin" ContentType="application/vnd.ms-office.activeX"/>
  <Override PartName="/word/activeX/activeX367.xml" ContentType="application/vnd.ms-office.activeX+xml"/>
  <Override PartName="/word/activeX/activeX368.bin" ContentType="application/vnd.ms-office.activeX"/>
  <Override PartName="/word/activeX/activeX368.xml" ContentType="application/vnd.ms-office.activeX+xml"/>
  <Override PartName="/word/activeX/activeX369.bin" ContentType="application/vnd.ms-office.activeX"/>
  <Override PartName="/word/activeX/activeX369.xml" ContentType="application/vnd.ms-office.activeX+xml"/>
  <Override PartName="/word/activeX/activeX37.bin" ContentType="application/vnd.ms-office.activeX"/>
  <Override PartName="/word/activeX/activeX37.xml" ContentType="application/vnd.ms-office.activeX+xml"/>
  <Override PartName="/word/activeX/activeX370.bin" ContentType="application/vnd.ms-office.activeX"/>
  <Override PartName="/word/activeX/activeX370.xml" ContentType="application/vnd.ms-office.activeX+xml"/>
  <Override PartName="/word/activeX/activeX371.bin" ContentType="application/vnd.ms-office.activeX"/>
  <Override PartName="/word/activeX/activeX371.xml" ContentType="application/vnd.ms-office.activeX+xml"/>
  <Override PartName="/word/activeX/activeX372.bin" ContentType="application/vnd.ms-office.activeX"/>
  <Override PartName="/word/activeX/activeX372.xml" ContentType="application/vnd.ms-office.activeX+xml"/>
  <Override PartName="/word/activeX/activeX373.bin" ContentType="application/vnd.ms-office.activeX"/>
  <Override PartName="/word/activeX/activeX373.xml" ContentType="application/vnd.ms-office.activeX+xml"/>
  <Override PartName="/word/activeX/activeX374.bin" ContentType="application/vnd.ms-office.activeX"/>
  <Override PartName="/word/activeX/activeX374.xml" ContentType="application/vnd.ms-office.activeX+xml"/>
  <Override PartName="/word/activeX/activeX375.bin" ContentType="application/vnd.ms-office.activeX"/>
  <Override PartName="/word/activeX/activeX375.xml" ContentType="application/vnd.ms-office.activeX+xml"/>
  <Override PartName="/word/activeX/activeX376.bin" ContentType="application/vnd.ms-office.activeX"/>
  <Override PartName="/word/activeX/activeX376.xml" ContentType="application/vnd.ms-office.activeX+xml"/>
  <Override PartName="/word/activeX/activeX377.bin" ContentType="application/vnd.ms-office.activeX"/>
  <Override PartName="/word/activeX/activeX377.xml" ContentType="application/vnd.ms-office.activeX+xml"/>
  <Override PartName="/word/activeX/activeX378.bin" ContentType="application/vnd.ms-office.activeX"/>
  <Override PartName="/word/activeX/activeX378.xml" ContentType="application/vnd.ms-office.activeX+xml"/>
  <Override PartName="/word/activeX/activeX379.bin" ContentType="application/vnd.ms-office.activeX"/>
  <Override PartName="/word/activeX/activeX379.xml" ContentType="application/vnd.ms-office.activeX+xml"/>
  <Override PartName="/word/activeX/activeX38.bin" ContentType="application/vnd.ms-office.activeX"/>
  <Override PartName="/word/activeX/activeX38.xml" ContentType="application/vnd.ms-office.activeX+xml"/>
  <Override PartName="/word/activeX/activeX380.bin" ContentType="application/vnd.ms-office.activeX"/>
  <Override PartName="/word/activeX/activeX380.xml" ContentType="application/vnd.ms-office.activeX+xml"/>
  <Override PartName="/word/activeX/activeX381.bin" ContentType="application/vnd.ms-office.activeX"/>
  <Override PartName="/word/activeX/activeX381.xml" ContentType="application/vnd.ms-office.activeX+xml"/>
  <Override PartName="/word/activeX/activeX382.bin" ContentType="application/vnd.ms-office.activeX"/>
  <Override PartName="/word/activeX/activeX382.xml" ContentType="application/vnd.ms-office.activeX+xml"/>
  <Override PartName="/word/activeX/activeX383.bin" ContentType="application/vnd.ms-office.activeX"/>
  <Override PartName="/word/activeX/activeX383.xml" ContentType="application/vnd.ms-office.activeX+xml"/>
  <Override PartName="/word/activeX/activeX384.bin" ContentType="application/vnd.ms-office.activeX"/>
  <Override PartName="/word/activeX/activeX384.xml" ContentType="application/vnd.ms-office.activeX+xml"/>
  <Override PartName="/word/activeX/activeX385.bin" ContentType="application/vnd.ms-office.activeX"/>
  <Override PartName="/word/activeX/activeX385.xml" ContentType="application/vnd.ms-office.activeX+xml"/>
  <Override PartName="/word/activeX/activeX386.bin" ContentType="application/vnd.ms-office.activeX"/>
  <Override PartName="/word/activeX/activeX386.xml" ContentType="application/vnd.ms-office.activeX+xml"/>
  <Override PartName="/word/activeX/activeX387.bin" ContentType="application/vnd.ms-office.activeX"/>
  <Override PartName="/word/activeX/activeX387.xml" ContentType="application/vnd.ms-office.activeX+xml"/>
  <Override PartName="/word/activeX/activeX388.bin" ContentType="application/vnd.ms-office.activeX"/>
  <Override PartName="/word/activeX/activeX388.xml" ContentType="application/vnd.ms-office.activeX+xml"/>
  <Override PartName="/word/activeX/activeX389.bin" ContentType="application/vnd.ms-office.activeX"/>
  <Override PartName="/word/activeX/activeX389.xml" ContentType="application/vnd.ms-office.activeX+xml"/>
  <Override PartName="/word/activeX/activeX39.bin" ContentType="application/vnd.ms-office.activeX"/>
  <Override PartName="/word/activeX/activeX39.xml" ContentType="application/vnd.ms-office.activeX+xml"/>
  <Override PartName="/word/activeX/activeX390.bin" ContentType="application/vnd.ms-office.activeX"/>
  <Override PartName="/word/activeX/activeX390.xml" ContentType="application/vnd.ms-office.activeX+xml"/>
  <Override PartName="/word/activeX/activeX391.bin" ContentType="application/vnd.ms-office.activeX"/>
  <Override PartName="/word/activeX/activeX391.xml" ContentType="application/vnd.ms-office.activeX+xml"/>
  <Override PartName="/word/activeX/activeX392.bin" ContentType="application/vnd.ms-office.activeX"/>
  <Override PartName="/word/activeX/activeX392.xml" ContentType="application/vnd.ms-office.activeX+xml"/>
  <Override PartName="/word/activeX/activeX393.bin" ContentType="application/vnd.ms-office.activeX"/>
  <Override PartName="/word/activeX/activeX393.xml" ContentType="application/vnd.ms-office.activeX+xml"/>
  <Override PartName="/word/activeX/activeX394.bin" ContentType="application/vnd.ms-office.activeX"/>
  <Override PartName="/word/activeX/activeX394.xml" ContentType="application/vnd.ms-office.activeX+xml"/>
  <Override PartName="/word/activeX/activeX395.bin" ContentType="application/vnd.ms-office.activeX"/>
  <Override PartName="/word/activeX/activeX395.xml" ContentType="application/vnd.ms-office.activeX+xml"/>
  <Override PartName="/word/activeX/activeX396.bin" ContentType="application/vnd.ms-office.activeX"/>
  <Override PartName="/word/activeX/activeX396.xml" ContentType="application/vnd.ms-office.activeX+xml"/>
  <Override PartName="/word/activeX/activeX397.bin" ContentType="application/vnd.ms-office.activeX"/>
  <Override PartName="/word/activeX/activeX397.xml" ContentType="application/vnd.ms-office.activeX+xml"/>
  <Override PartName="/word/activeX/activeX398.bin" ContentType="application/vnd.ms-office.activeX"/>
  <Override PartName="/word/activeX/activeX398.xml" ContentType="application/vnd.ms-office.activeX+xml"/>
  <Override PartName="/word/activeX/activeX399.bin" ContentType="application/vnd.ms-office.activeX"/>
  <Override PartName="/word/activeX/activeX399.xml" ContentType="application/vnd.ms-office.activeX+xml"/>
  <Override PartName="/word/activeX/activeX4.bin" ContentType="application/vnd.ms-office.activeX"/>
  <Override PartName="/word/activeX/activeX4.xml" ContentType="application/vnd.ms-office.activeX+xml"/>
  <Override PartName="/word/activeX/activeX40.bin" ContentType="application/vnd.ms-office.activeX"/>
  <Override PartName="/word/activeX/activeX40.xml" ContentType="application/vnd.ms-office.activeX+xml"/>
  <Override PartName="/word/activeX/activeX400.bin" ContentType="application/vnd.ms-office.activeX"/>
  <Override PartName="/word/activeX/activeX400.xml" ContentType="application/vnd.ms-office.activeX+xml"/>
  <Override PartName="/word/activeX/activeX401.bin" ContentType="application/vnd.ms-office.activeX"/>
  <Override PartName="/word/activeX/activeX401.xml" ContentType="application/vnd.ms-office.activeX+xml"/>
  <Override PartName="/word/activeX/activeX402.bin" ContentType="application/vnd.ms-office.activeX"/>
  <Override PartName="/word/activeX/activeX402.xml" ContentType="application/vnd.ms-office.activeX+xml"/>
  <Override PartName="/word/activeX/activeX403.bin" ContentType="application/vnd.ms-office.activeX"/>
  <Override PartName="/word/activeX/activeX403.xml" ContentType="application/vnd.ms-office.activeX+xml"/>
  <Override PartName="/word/activeX/activeX404.bin" ContentType="application/vnd.ms-office.activeX"/>
  <Override PartName="/word/activeX/activeX404.xml" ContentType="application/vnd.ms-office.activeX+xml"/>
  <Override PartName="/word/activeX/activeX405.bin" ContentType="application/vnd.ms-office.activeX"/>
  <Override PartName="/word/activeX/activeX405.xml" ContentType="application/vnd.ms-office.activeX+xml"/>
  <Override PartName="/word/activeX/activeX406.bin" ContentType="application/vnd.ms-office.activeX"/>
  <Override PartName="/word/activeX/activeX406.xml" ContentType="application/vnd.ms-office.activeX+xml"/>
  <Override PartName="/word/activeX/activeX407.bin" ContentType="application/vnd.ms-office.activeX"/>
  <Override PartName="/word/activeX/activeX407.xml" ContentType="application/vnd.ms-office.activeX+xml"/>
  <Override PartName="/word/activeX/activeX408.bin" ContentType="application/vnd.ms-office.activeX"/>
  <Override PartName="/word/activeX/activeX408.xml" ContentType="application/vnd.ms-office.activeX+xml"/>
  <Override PartName="/word/activeX/activeX409.bin" ContentType="application/vnd.ms-office.activeX"/>
  <Override PartName="/word/activeX/activeX409.xml" ContentType="application/vnd.ms-office.activeX+xml"/>
  <Override PartName="/word/activeX/activeX41.bin" ContentType="application/vnd.ms-office.activeX"/>
  <Override PartName="/word/activeX/activeX41.xml" ContentType="application/vnd.ms-office.activeX+xml"/>
  <Override PartName="/word/activeX/activeX410.bin" ContentType="application/vnd.ms-office.activeX"/>
  <Override PartName="/word/activeX/activeX410.xml" ContentType="application/vnd.ms-office.activeX+xml"/>
  <Override PartName="/word/activeX/activeX411.bin" ContentType="application/vnd.ms-office.activeX"/>
  <Override PartName="/word/activeX/activeX411.xml" ContentType="application/vnd.ms-office.activeX+xml"/>
  <Override PartName="/word/activeX/activeX412.bin" ContentType="application/vnd.ms-office.activeX"/>
  <Override PartName="/word/activeX/activeX412.xml" ContentType="application/vnd.ms-office.activeX+xml"/>
  <Override PartName="/word/activeX/activeX413.bin" ContentType="application/vnd.ms-office.activeX"/>
  <Override PartName="/word/activeX/activeX413.xml" ContentType="application/vnd.ms-office.activeX+xml"/>
  <Override PartName="/word/activeX/activeX414.bin" ContentType="application/vnd.ms-office.activeX"/>
  <Override PartName="/word/activeX/activeX414.xml" ContentType="application/vnd.ms-office.activeX+xml"/>
  <Override PartName="/word/activeX/activeX415.bin" ContentType="application/vnd.ms-office.activeX"/>
  <Override PartName="/word/activeX/activeX415.xml" ContentType="application/vnd.ms-office.activeX+xml"/>
  <Override PartName="/word/activeX/activeX416.bin" ContentType="application/vnd.ms-office.activeX"/>
  <Override PartName="/word/activeX/activeX416.xml" ContentType="application/vnd.ms-office.activeX+xml"/>
  <Override PartName="/word/activeX/activeX417.bin" ContentType="application/vnd.ms-office.activeX"/>
  <Override PartName="/word/activeX/activeX417.xml" ContentType="application/vnd.ms-office.activeX+xml"/>
  <Override PartName="/word/activeX/activeX418.bin" ContentType="application/vnd.ms-office.activeX"/>
  <Override PartName="/word/activeX/activeX418.xml" ContentType="application/vnd.ms-office.activeX+xml"/>
  <Override PartName="/word/activeX/activeX419.bin" ContentType="application/vnd.ms-office.activeX"/>
  <Override PartName="/word/activeX/activeX419.xml" ContentType="application/vnd.ms-office.activeX+xml"/>
  <Override PartName="/word/activeX/activeX42.bin" ContentType="application/vnd.ms-office.activeX"/>
  <Override PartName="/word/activeX/activeX42.xml" ContentType="application/vnd.ms-office.activeX+xml"/>
  <Override PartName="/word/activeX/activeX420.bin" ContentType="application/vnd.ms-office.activeX"/>
  <Override PartName="/word/activeX/activeX420.xml" ContentType="application/vnd.ms-office.activeX+xml"/>
  <Override PartName="/word/activeX/activeX421.bin" ContentType="application/vnd.ms-office.activeX"/>
  <Override PartName="/word/activeX/activeX421.xml" ContentType="application/vnd.ms-office.activeX+xml"/>
  <Override PartName="/word/activeX/activeX422.bin" ContentType="application/vnd.ms-office.activeX"/>
  <Override PartName="/word/activeX/activeX422.xml" ContentType="application/vnd.ms-office.activeX+xml"/>
  <Override PartName="/word/activeX/activeX423.bin" ContentType="application/vnd.ms-office.activeX"/>
  <Override PartName="/word/activeX/activeX423.xml" ContentType="application/vnd.ms-office.activeX+xml"/>
  <Override PartName="/word/activeX/activeX424.bin" ContentType="application/vnd.ms-office.activeX"/>
  <Override PartName="/word/activeX/activeX424.xml" ContentType="application/vnd.ms-office.activeX+xml"/>
  <Override PartName="/word/activeX/activeX425.bin" ContentType="application/vnd.ms-office.activeX"/>
  <Override PartName="/word/activeX/activeX425.xml" ContentType="application/vnd.ms-office.activeX+xml"/>
  <Override PartName="/word/activeX/activeX426.bin" ContentType="application/vnd.ms-office.activeX"/>
  <Override PartName="/word/activeX/activeX426.xml" ContentType="application/vnd.ms-office.activeX+xml"/>
  <Override PartName="/word/activeX/activeX427.bin" ContentType="application/vnd.ms-office.activeX"/>
  <Override PartName="/word/activeX/activeX427.xml" ContentType="application/vnd.ms-office.activeX+xml"/>
  <Override PartName="/word/activeX/activeX428.bin" ContentType="application/vnd.ms-office.activeX"/>
  <Override PartName="/word/activeX/activeX428.xml" ContentType="application/vnd.ms-office.activeX+xml"/>
  <Override PartName="/word/activeX/activeX429.bin" ContentType="application/vnd.ms-office.activeX"/>
  <Override PartName="/word/activeX/activeX429.xml" ContentType="application/vnd.ms-office.activeX+xml"/>
  <Override PartName="/word/activeX/activeX43.bin" ContentType="application/vnd.ms-office.activeX"/>
  <Override PartName="/word/activeX/activeX43.xml" ContentType="application/vnd.ms-office.activeX+xml"/>
  <Override PartName="/word/activeX/activeX430.bin" ContentType="application/vnd.ms-office.activeX"/>
  <Override PartName="/word/activeX/activeX430.xml" ContentType="application/vnd.ms-office.activeX+xml"/>
  <Override PartName="/word/activeX/activeX431.bin" ContentType="application/vnd.ms-office.activeX"/>
  <Override PartName="/word/activeX/activeX431.xml" ContentType="application/vnd.ms-office.activeX+xml"/>
  <Override PartName="/word/activeX/activeX432.bin" ContentType="application/vnd.ms-office.activeX"/>
  <Override PartName="/word/activeX/activeX432.xml" ContentType="application/vnd.ms-office.activeX+xml"/>
  <Override PartName="/word/activeX/activeX433.bin" ContentType="application/vnd.ms-office.activeX"/>
  <Override PartName="/word/activeX/activeX433.xml" ContentType="application/vnd.ms-office.activeX+xml"/>
  <Override PartName="/word/activeX/activeX434.bin" ContentType="application/vnd.ms-office.activeX"/>
  <Override PartName="/word/activeX/activeX434.xml" ContentType="application/vnd.ms-office.activeX+xml"/>
  <Override PartName="/word/activeX/activeX435.bin" ContentType="application/vnd.ms-office.activeX"/>
  <Override PartName="/word/activeX/activeX435.xml" ContentType="application/vnd.ms-office.activeX+xml"/>
  <Override PartName="/word/activeX/activeX436.bin" ContentType="application/vnd.ms-office.activeX"/>
  <Override PartName="/word/activeX/activeX436.xml" ContentType="application/vnd.ms-office.activeX+xml"/>
  <Override PartName="/word/activeX/activeX437.bin" ContentType="application/vnd.ms-office.activeX"/>
  <Override PartName="/word/activeX/activeX437.xml" ContentType="application/vnd.ms-office.activeX+xml"/>
  <Override PartName="/word/activeX/activeX438.bin" ContentType="application/vnd.ms-office.activeX"/>
  <Override PartName="/word/activeX/activeX438.xml" ContentType="application/vnd.ms-office.activeX+xml"/>
  <Override PartName="/word/activeX/activeX439.bin" ContentType="application/vnd.ms-office.activeX"/>
  <Override PartName="/word/activeX/activeX439.xml" ContentType="application/vnd.ms-office.activeX+xml"/>
  <Override PartName="/word/activeX/activeX44.bin" ContentType="application/vnd.ms-office.activeX"/>
  <Override PartName="/word/activeX/activeX44.xml" ContentType="application/vnd.ms-office.activeX+xml"/>
  <Override PartName="/word/activeX/activeX440.bin" ContentType="application/vnd.ms-office.activeX"/>
  <Override PartName="/word/activeX/activeX440.xml" ContentType="application/vnd.ms-office.activeX+xml"/>
  <Override PartName="/word/activeX/activeX441.bin" ContentType="application/vnd.ms-office.activeX"/>
  <Override PartName="/word/activeX/activeX441.xml" ContentType="application/vnd.ms-office.activeX+xml"/>
  <Override PartName="/word/activeX/activeX442.bin" ContentType="application/vnd.ms-office.activeX"/>
  <Override PartName="/word/activeX/activeX442.xml" ContentType="application/vnd.ms-office.activeX+xml"/>
  <Override PartName="/word/activeX/activeX443.bin" ContentType="application/vnd.ms-office.activeX"/>
  <Override PartName="/word/activeX/activeX443.xml" ContentType="application/vnd.ms-office.activeX+xml"/>
  <Override PartName="/word/activeX/activeX444.bin" ContentType="application/vnd.ms-office.activeX"/>
  <Override PartName="/word/activeX/activeX444.xml" ContentType="application/vnd.ms-office.activeX+xml"/>
  <Override PartName="/word/activeX/activeX445.bin" ContentType="application/vnd.ms-office.activeX"/>
  <Override PartName="/word/activeX/activeX445.xml" ContentType="application/vnd.ms-office.activeX+xml"/>
  <Override PartName="/word/activeX/activeX446.bin" ContentType="application/vnd.ms-office.activeX"/>
  <Override PartName="/word/activeX/activeX446.xml" ContentType="application/vnd.ms-office.activeX+xml"/>
  <Override PartName="/word/activeX/activeX447.bin" ContentType="application/vnd.ms-office.activeX"/>
  <Override PartName="/word/activeX/activeX447.xml" ContentType="application/vnd.ms-office.activeX+xml"/>
  <Override PartName="/word/activeX/activeX448.bin" ContentType="application/vnd.ms-office.activeX"/>
  <Override PartName="/word/activeX/activeX448.xml" ContentType="application/vnd.ms-office.activeX+xml"/>
  <Override PartName="/word/activeX/activeX449.bin" ContentType="application/vnd.ms-office.activeX"/>
  <Override PartName="/word/activeX/activeX449.xml" ContentType="application/vnd.ms-office.activeX+xml"/>
  <Override PartName="/word/activeX/activeX45.bin" ContentType="application/vnd.ms-office.activeX"/>
  <Override PartName="/word/activeX/activeX45.xml" ContentType="application/vnd.ms-office.activeX+xml"/>
  <Override PartName="/word/activeX/activeX450.bin" ContentType="application/vnd.ms-office.activeX"/>
  <Override PartName="/word/activeX/activeX450.xml" ContentType="application/vnd.ms-office.activeX+xml"/>
  <Override PartName="/word/activeX/activeX451.bin" ContentType="application/vnd.ms-office.activeX"/>
  <Override PartName="/word/activeX/activeX451.xml" ContentType="application/vnd.ms-office.activeX+xml"/>
  <Override PartName="/word/activeX/activeX452.bin" ContentType="application/vnd.ms-office.activeX"/>
  <Override PartName="/word/activeX/activeX452.xml" ContentType="application/vnd.ms-office.activeX+xml"/>
  <Override PartName="/word/activeX/activeX453.bin" ContentType="application/vnd.ms-office.activeX"/>
  <Override PartName="/word/activeX/activeX453.xml" ContentType="application/vnd.ms-office.activeX+xml"/>
  <Override PartName="/word/activeX/activeX454.bin" ContentType="application/vnd.ms-office.activeX"/>
  <Override PartName="/word/activeX/activeX454.xml" ContentType="application/vnd.ms-office.activeX+xml"/>
  <Override PartName="/word/activeX/activeX455.bin" ContentType="application/vnd.ms-office.activeX"/>
  <Override PartName="/word/activeX/activeX455.xml" ContentType="application/vnd.ms-office.activeX+xml"/>
  <Override PartName="/word/activeX/activeX456.bin" ContentType="application/vnd.ms-office.activeX"/>
  <Override PartName="/word/activeX/activeX456.xml" ContentType="application/vnd.ms-office.activeX+xml"/>
  <Override PartName="/word/activeX/activeX457.bin" ContentType="application/vnd.ms-office.activeX"/>
  <Override PartName="/word/activeX/activeX457.xml" ContentType="application/vnd.ms-office.activeX+xml"/>
  <Override PartName="/word/activeX/activeX458.bin" ContentType="application/vnd.ms-office.activeX"/>
  <Override PartName="/word/activeX/activeX458.xml" ContentType="application/vnd.ms-office.activeX+xml"/>
  <Override PartName="/word/activeX/activeX459.bin" ContentType="application/vnd.ms-office.activeX"/>
  <Override PartName="/word/activeX/activeX459.xml" ContentType="application/vnd.ms-office.activeX+xml"/>
  <Override PartName="/word/activeX/activeX46.bin" ContentType="application/vnd.ms-office.activeX"/>
  <Override PartName="/word/activeX/activeX46.xml" ContentType="application/vnd.ms-office.activeX+xml"/>
  <Override PartName="/word/activeX/activeX460.bin" ContentType="application/vnd.ms-office.activeX"/>
  <Override PartName="/word/activeX/activeX460.xml" ContentType="application/vnd.ms-office.activeX+xml"/>
  <Override PartName="/word/activeX/activeX461.bin" ContentType="application/vnd.ms-office.activeX"/>
  <Override PartName="/word/activeX/activeX461.xml" ContentType="application/vnd.ms-office.activeX+xml"/>
  <Override PartName="/word/activeX/activeX462.bin" ContentType="application/vnd.ms-office.activeX"/>
  <Override PartName="/word/activeX/activeX462.xml" ContentType="application/vnd.ms-office.activeX+xml"/>
  <Override PartName="/word/activeX/activeX463.bin" ContentType="application/vnd.ms-office.activeX"/>
  <Override PartName="/word/activeX/activeX463.xml" ContentType="application/vnd.ms-office.activeX+xml"/>
  <Override PartName="/word/activeX/activeX464.bin" ContentType="application/vnd.ms-office.activeX"/>
  <Override PartName="/word/activeX/activeX464.xml" ContentType="application/vnd.ms-office.activeX+xml"/>
  <Override PartName="/word/activeX/activeX465.bin" ContentType="application/vnd.ms-office.activeX"/>
  <Override PartName="/word/activeX/activeX465.xml" ContentType="application/vnd.ms-office.activeX+xml"/>
  <Override PartName="/word/activeX/activeX466.bin" ContentType="application/vnd.ms-office.activeX"/>
  <Override PartName="/word/activeX/activeX466.xml" ContentType="application/vnd.ms-office.activeX+xml"/>
  <Override PartName="/word/activeX/activeX467.bin" ContentType="application/vnd.ms-office.activeX"/>
  <Override PartName="/word/activeX/activeX467.xml" ContentType="application/vnd.ms-office.activeX+xml"/>
  <Override PartName="/word/activeX/activeX468.bin" ContentType="application/vnd.ms-office.activeX"/>
  <Override PartName="/word/activeX/activeX468.xml" ContentType="application/vnd.ms-office.activeX+xml"/>
  <Override PartName="/word/activeX/activeX469.bin" ContentType="application/vnd.ms-office.activeX"/>
  <Override PartName="/word/activeX/activeX469.xml" ContentType="application/vnd.ms-office.activeX+xml"/>
  <Override PartName="/word/activeX/activeX47.bin" ContentType="application/vnd.ms-office.activeX"/>
  <Override PartName="/word/activeX/activeX47.xml" ContentType="application/vnd.ms-office.activeX+xml"/>
  <Override PartName="/word/activeX/activeX470.bin" ContentType="application/vnd.ms-office.activeX"/>
  <Override PartName="/word/activeX/activeX470.xml" ContentType="application/vnd.ms-office.activeX+xml"/>
  <Override PartName="/word/activeX/activeX471.bin" ContentType="application/vnd.ms-office.activeX"/>
  <Override PartName="/word/activeX/activeX471.xml" ContentType="application/vnd.ms-office.activeX+xml"/>
  <Override PartName="/word/activeX/activeX472.bin" ContentType="application/vnd.ms-office.activeX"/>
  <Override PartName="/word/activeX/activeX472.xml" ContentType="application/vnd.ms-office.activeX+xml"/>
  <Override PartName="/word/activeX/activeX473.bin" ContentType="application/vnd.ms-office.activeX"/>
  <Override PartName="/word/activeX/activeX473.xml" ContentType="application/vnd.ms-office.activeX+xml"/>
  <Override PartName="/word/activeX/activeX474.bin" ContentType="application/vnd.ms-office.activeX"/>
  <Override PartName="/word/activeX/activeX474.xml" ContentType="application/vnd.ms-office.activeX+xml"/>
  <Override PartName="/word/activeX/activeX475.bin" ContentType="application/vnd.ms-office.activeX"/>
  <Override PartName="/word/activeX/activeX475.xml" ContentType="application/vnd.ms-office.activeX+xml"/>
  <Override PartName="/word/activeX/activeX476.bin" ContentType="application/vnd.ms-office.activeX"/>
  <Override PartName="/word/activeX/activeX476.xml" ContentType="application/vnd.ms-office.activeX+xml"/>
  <Override PartName="/word/activeX/activeX477.bin" ContentType="application/vnd.ms-office.activeX"/>
  <Override PartName="/word/activeX/activeX477.xml" ContentType="application/vnd.ms-office.activeX+xml"/>
  <Override PartName="/word/activeX/activeX478.bin" ContentType="application/vnd.ms-office.activeX"/>
  <Override PartName="/word/activeX/activeX478.xml" ContentType="application/vnd.ms-office.activeX+xml"/>
  <Override PartName="/word/activeX/activeX479.bin" ContentType="application/vnd.ms-office.activeX"/>
  <Override PartName="/word/activeX/activeX479.xml" ContentType="application/vnd.ms-office.activeX+xml"/>
  <Override PartName="/word/activeX/activeX48.bin" ContentType="application/vnd.ms-office.activeX"/>
  <Override PartName="/word/activeX/activeX48.xml" ContentType="application/vnd.ms-office.activeX+xml"/>
  <Override PartName="/word/activeX/activeX480.bin" ContentType="application/vnd.ms-office.activeX"/>
  <Override PartName="/word/activeX/activeX480.xml" ContentType="application/vnd.ms-office.activeX+xml"/>
  <Override PartName="/word/activeX/activeX481.bin" ContentType="application/vnd.ms-office.activeX"/>
  <Override PartName="/word/activeX/activeX481.xml" ContentType="application/vnd.ms-office.activeX+xml"/>
  <Override PartName="/word/activeX/activeX482.bin" ContentType="application/vnd.ms-office.activeX"/>
  <Override PartName="/word/activeX/activeX482.xml" ContentType="application/vnd.ms-office.activeX+xml"/>
  <Override PartName="/word/activeX/activeX483.bin" ContentType="application/vnd.ms-office.activeX"/>
  <Override PartName="/word/activeX/activeX483.xml" ContentType="application/vnd.ms-office.activeX+xml"/>
  <Override PartName="/word/activeX/activeX484.bin" ContentType="application/vnd.ms-office.activeX"/>
  <Override PartName="/word/activeX/activeX484.xml" ContentType="application/vnd.ms-office.activeX+xml"/>
  <Override PartName="/word/activeX/activeX485.bin" ContentType="application/vnd.ms-office.activeX"/>
  <Override PartName="/word/activeX/activeX485.xml" ContentType="application/vnd.ms-office.activeX+xml"/>
  <Override PartName="/word/activeX/activeX486.bin" ContentType="application/vnd.ms-office.activeX"/>
  <Override PartName="/word/activeX/activeX486.xml" ContentType="application/vnd.ms-office.activeX+xml"/>
  <Override PartName="/word/activeX/activeX487.bin" ContentType="application/vnd.ms-office.activeX"/>
  <Override PartName="/word/activeX/activeX487.xml" ContentType="application/vnd.ms-office.activeX+xml"/>
  <Override PartName="/word/activeX/activeX488.bin" ContentType="application/vnd.ms-office.activeX"/>
  <Override PartName="/word/activeX/activeX488.xml" ContentType="application/vnd.ms-office.activeX+xml"/>
  <Override PartName="/word/activeX/activeX489.bin" ContentType="application/vnd.ms-office.activeX"/>
  <Override PartName="/word/activeX/activeX489.xml" ContentType="application/vnd.ms-office.activeX+xml"/>
  <Override PartName="/word/activeX/activeX49.bin" ContentType="application/vnd.ms-office.activeX"/>
  <Override PartName="/word/activeX/activeX49.xml" ContentType="application/vnd.ms-office.activeX+xml"/>
  <Override PartName="/word/activeX/activeX490.bin" ContentType="application/vnd.ms-office.activeX"/>
  <Override PartName="/word/activeX/activeX490.xml" ContentType="application/vnd.ms-office.activeX+xml"/>
  <Override PartName="/word/activeX/activeX491.bin" ContentType="application/vnd.ms-office.activeX"/>
  <Override PartName="/word/activeX/activeX491.xml" ContentType="application/vnd.ms-office.activeX+xml"/>
  <Override PartName="/word/activeX/activeX492.bin" ContentType="application/vnd.ms-office.activeX"/>
  <Override PartName="/word/activeX/activeX492.xml" ContentType="application/vnd.ms-office.activeX+xml"/>
  <Override PartName="/word/activeX/activeX493.bin" ContentType="application/vnd.ms-office.activeX"/>
  <Override PartName="/word/activeX/activeX493.xml" ContentType="application/vnd.ms-office.activeX+xml"/>
  <Override PartName="/word/activeX/activeX494.bin" ContentType="application/vnd.ms-office.activeX"/>
  <Override PartName="/word/activeX/activeX494.xml" ContentType="application/vnd.ms-office.activeX+xml"/>
  <Override PartName="/word/activeX/activeX495.bin" ContentType="application/vnd.ms-office.activeX"/>
  <Override PartName="/word/activeX/activeX495.xml" ContentType="application/vnd.ms-office.activeX+xml"/>
  <Override PartName="/word/activeX/activeX496.bin" ContentType="application/vnd.ms-office.activeX"/>
  <Override PartName="/word/activeX/activeX496.xml" ContentType="application/vnd.ms-office.activeX+xml"/>
  <Override PartName="/word/activeX/activeX497.bin" ContentType="application/vnd.ms-office.activeX"/>
  <Override PartName="/word/activeX/activeX497.xml" ContentType="application/vnd.ms-office.activeX+xml"/>
  <Override PartName="/word/activeX/activeX498.bin" ContentType="application/vnd.ms-office.activeX"/>
  <Override PartName="/word/activeX/activeX498.xml" ContentType="application/vnd.ms-office.activeX+xml"/>
  <Override PartName="/word/activeX/activeX499.bin" ContentType="application/vnd.ms-office.activeX"/>
  <Override PartName="/word/activeX/activeX499.xml" ContentType="application/vnd.ms-office.activeX+xml"/>
  <Override PartName="/word/activeX/activeX5.bin" ContentType="application/vnd.ms-office.activeX"/>
  <Override PartName="/word/activeX/activeX5.xml" ContentType="application/vnd.ms-office.activeX+xml"/>
  <Override PartName="/word/activeX/activeX50.bin" ContentType="application/vnd.ms-office.activeX"/>
  <Override PartName="/word/activeX/activeX50.xml" ContentType="application/vnd.ms-office.activeX+xml"/>
  <Override PartName="/word/activeX/activeX500.bin" ContentType="application/vnd.ms-office.activeX"/>
  <Override PartName="/word/activeX/activeX500.xml" ContentType="application/vnd.ms-office.activeX+xml"/>
  <Override PartName="/word/activeX/activeX501.bin" ContentType="application/vnd.ms-office.activeX"/>
  <Override PartName="/word/activeX/activeX501.xml" ContentType="application/vnd.ms-office.activeX+xml"/>
  <Override PartName="/word/activeX/activeX502.bin" ContentType="application/vnd.ms-office.activeX"/>
  <Override PartName="/word/activeX/activeX502.xml" ContentType="application/vnd.ms-office.activeX+xml"/>
  <Override PartName="/word/activeX/activeX503.bin" ContentType="application/vnd.ms-office.activeX"/>
  <Override PartName="/word/activeX/activeX503.xml" ContentType="application/vnd.ms-office.activeX+xml"/>
  <Override PartName="/word/activeX/activeX504.bin" ContentType="application/vnd.ms-office.activeX"/>
  <Override PartName="/word/activeX/activeX504.xml" ContentType="application/vnd.ms-office.activeX+xml"/>
  <Override PartName="/word/activeX/activeX505.bin" ContentType="application/vnd.ms-office.activeX"/>
  <Override PartName="/word/activeX/activeX505.xml" ContentType="application/vnd.ms-office.activeX+xml"/>
  <Override PartName="/word/activeX/activeX506.bin" ContentType="application/vnd.ms-office.activeX"/>
  <Override PartName="/word/activeX/activeX506.xml" ContentType="application/vnd.ms-office.activeX+xml"/>
  <Override PartName="/word/activeX/activeX507.bin" ContentType="application/vnd.ms-office.activeX"/>
  <Override PartName="/word/activeX/activeX507.xml" ContentType="application/vnd.ms-office.activeX+xml"/>
  <Override PartName="/word/activeX/activeX508.bin" ContentType="application/vnd.ms-office.activeX"/>
  <Override PartName="/word/activeX/activeX508.xml" ContentType="application/vnd.ms-office.activeX+xml"/>
  <Override PartName="/word/activeX/activeX509.bin" ContentType="application/vnd.ms-office.activeX"/>
  <Override PartName="/word/activeX/activeX509.xml" ContentType="application/vnd.ms-office.activeX+xml"/>
  <Override PartName="/word/activeX/activeX51.bin" ContentType="application/vnd.ms-office.activeX"/>
  <Override PartName="/word/activeX/activeX51.xml" ContentType="application/vnd.ms-office.activeX+xml"/>
  <Override PartName="/word/activeX/activeX510.bin" ContentType="application/vnd.ms-office.activeX"/>
  <Override PartName="/word/activeX/activeX510.xml" ContentType="application/vnd.ms-office.activeX+xml"/>
  <Override PartName="/word/activeX/activeX511.bin" ContentType="application/vnd.ms-office.activeX"/>
  <Override PartName="/word/activeX/activeX511.xml" ContentType="application/vnd.ms-office.activeX+xml"/>
  <Override PartName="/word/activeX/activeX512.bin" ContentType="application/vnd.ms-office.activeX"/>
  <Override PartName="/word/activeX/activeX512.xml" ContentType="application/vnd.ms-office.activeX+xml"/>
  <Override PartName="/word/activeX/activeX513.bin" ContentType="application/vnd.ms-office.activeX"/>
  <Override PartName="/word/activeX/activeX513.xml" ContentType="application/vnd.ms-office.activeX+xml"/>
  <Override PartName="/word/activeX/activeX514.bin" ContentType="application/vnd.ms-office.activeX"/>
  <Override PartName="/word/activeX/activeX514.xml" ContentType="application/vnd.ms-office.activeX+xml"/>
  <Override PartName="/word/activeX/activeX515.bin" ContentType="application/vnd.ms-office.activeX"/>
  <Override PartName="/word/activeX/activeX515.xml" ContentType="application/vnd.ms-office.activeX+xml"/>
  <Override PartName="/word/activeX/activeX516.bin" ContentType="application/vnd.ms-office.activeX"/>
  <Override PartName="/word/activeX/activeX516.xml" ContentType="application/vnd.ms-office.activeX+xml"/>
  <Override PartName="/word/activeX/activeX517.bin" ContentType="application/vnd.ms-office.activeX"/>
  <Override PartName="/word/activeX/activeX517.xml" ContentType="application/vnd.ms-office.activeX+xml"/>
  <Override PartName="/word/activeX/activeX518.bin" ContentType="application/vnd.ms-office.activeX"/>
  <Override PartName="/word/activeX/activeX518.xml" ContentType="application/vnd.ms-office.activeX+xml"/>
  <Override PartName="/word/activeX/activeX519.bin" ContentType="application/vnd.ms-office.activeX"/>
  <Override PartName="/word/activeX/activeX519.xml" ContentType="application/vnd.ms-office.activeX+xml"/>
  <Override PartName="/word/activeX/activeX52.bin" ContentType="application/vnd.ms-office.activeX"/>
  <Override PartName="/word/activeX/activeX52.xml" ContentType="application/vnd.ms-office.activeX+xml"/>
  <Override PartName="/word/activeX/activeX520.bin" ContentType="application/vnd.ms-office.activeX"/>
  <Override PartName="/word/activeX/activeX520.xml" ContentType="application/vnd.ms-office.activeX+xml"/>
  <Override PartName="/word/activeX/activeX521.bin" ContentType="application/vnd.ms-office.activeX"/>
  <Override PartName="/word/activeX/activeX521.xml" ContentType="application/vnd.ms-office.activeX+xml"/>
  <Override PartName="/word/activeX/activeX522.bin" ContentType="application/vnd.ms-office.activeX"/>
  <Override PartName="/word/activeX/activeX522.xml" ContentType="application/vnd.ms-office.activeX+xml"/>
  <Override PartName="/word/activeX/activeX523.bin" ContentType="application/vnd.ms-office.activeX"/>
  <Override PartName="/word/activeX/activeX523.xml" ContentType="application/vnd.ms-office.activeX+xml"/>
  <Override PartName="/word/activeX/activeX524.bin" ContentType="application/vnd.ms-office.activeX"/>
  <Override PartName="/word/activeX/activeX524.xml" ContentType="application/vnd.ms-office.activeX+xml"/>
  <Override PartName="/word/activeX/activeX525.bin" ContentType="application/vnd.ms-office.activeX"/>
  <Override PartName="/word/activeX/activeX525.xml" ContentType="application/vnd.ms-office.activeX+xml"/>
  <Override PartName="/word/activeX/activeX526.bin" ContentType="application/vnd.ms-office.activeX"/>
  <Override PartName="/word/activeX/activeX526.xml" ContentType="application/vnd.ms-office.activeX+xml"/>
  <Override PartName="/word/activeX/activeX527.bin" ContentType="application/vnd.ms-office.activeX"/>
  <Override PartName="/word/activeX/activeX527.xml" ContentType="application/vnd.ms-office.activeX+xml"/>
  <Override PartName="/word/activeX/activeX528.bin" ContentType="application/vnd.ms-office.activeX"/>
  <Override PartName="/word/activeX/activeX528.xml" ContentType="application/vnd.ms-office.activeX+xml"/>
  <Override PartName="/word/activeX/activeX529.bin" ContentType="application/vnd.ms-office.activeX"/>
  <Override PartName="/word/activeX/activeX529.xml" ContentType="application/vnd.ms-office.activeX+xml"/>
  <Override PartName="/word/activeX/activeX53.bin" ContentType="application/vnd.ms-office.activeX"/>
  <Override PartName="/word/activeX/activeX53.xml" ContentType="application/vnd.ms-office.activeX+xml"/>
  <Override PartName="/word/activeX/activeX530.bin" ContentType="application/vnd.ms-office.activeX"/>
  <Override PartName="/word/activeX/activeX530.xml" ContentType="application/vnd.ms-office.activeX+xml"/>
  <Override PartName="/word/activeX/activeX531.bin" ContentType="application/vnd.ms-office.activeX"/>
  <Override PartName="/word/activeX/activeX531.xml" ContentType="application/vnd.ms-office.activeX+xml"/>
  <Override PartName="/word/activeX/activeX532.bin" ContentType="application/vnd.ms-office.activeX"/>
  <Override PartName="/word/activeX/activeX532.xml" ContentType="application/vnd.ms-office.activeX+xml"/>
  <Override PartName="/word/activeX/activeX533.bin" ContentType="application/vnd.ms-office.activeX"/>
  <Override PartName="/word/activeX/activeX533.xml" ContentType="application/vnd.ms-office.activeX+xml"/>
  <Override PartName="/word/activeX/activeX534.bin" ContentType="application/vnd.ms-office.activeX"/>
  <Override PartName="/word/activeX/activeX534.xml" ContentType="application/vnd.ms-office.activeX+xml"/>
  <Override PartName="/word/activeX/activeX535.bin" ContentType="application/vnd.ms-office.activeX"/>
  <Override PartName="/word/activeX/activeX535.xml" ContentType="application/vnd.ms-office.activeX+xml"/>
  <Override PartName="/word/activeX/activeX536.bin" ContentType="application/vnd.ms-office.activeX"/>
  <Override PartName="/word/activeX/activeX536.xml" ContentType="application/vnd.ms-office.activeX+xml"/>
  <Override PartName="/word/activeX/activeX537.bin" ContentType="application/vnd.ms-office.activeX"/>
  <Override PartName="/word/activeX/activeX537.xml" ContentType="application/vnd.ms-office.activeX+xml"/>
  <Override PartName="/word/activeX/activeX538.bin" ContentType="application/vnd.ms-office.activeX"/>
  <Override PartName="/word/activeX/activeX538.xml" ContentType="application/vnd.ms-office.activeX+xml"/>
  <Override PartName="/word/activeX/activeX539.bin" ContentType="application/vnd.ms-office.activeX"/>
  <Override PartName="/word/activeX/activeX539.xml" ContentType="application/vnd.ms-office.activeX+xml"/>
  <Override PartName="/word/activeX/activeX54.bin" ContentType="application/vnd.ms-office.activeX"/>
  <Override PartName="/word/activeX/activeX54.xml" ContentType="application/vnd.ms-office.activeX+xml"/>
  <Override PartName="/word/activeX/activeX540.bin" ContentType="application/vnd.ms-office.activeX"/>
  <Override PartName="/word/activeX/activeX540.xml" ContentType="application/vnd.ms-office.activeX+xml"/>
  <Override PartName="/word/activeX/activeX541.bin" ContentType="application/vnd.ms-office.activeX"/>
  <Override PartName="/word/activeX/activeX541.xml" ContentType="application/vnd.ms-office.activeX+xml"/>
  <Override PartName="/word/activeX/activeX542.bin" ContentType="application/vnd.ms-office.activeX"/>
  <Override PartName="/word/activeX/activeX542.xml" ContentType="application/vnd.ms-office.activeX+xml"/>
  <Override PartName="/word/activeX/activeX543.bin" ContentType="application/vnd.ms-office.activeX"/>
  <Override PartName="/word/activeX/activeX543.xml" ContentType="application/vnd.ms-office.activeX+xml"/>
  <Override PartName="/word/activeX/activeX544.bin" ContentType="application/vnd.ms-office.activeX"/>
  <Override PartName="/word/activeX/activeX544.xml" ContentType="application/vnd.ms-office.activeX+xml"/>
  <Override PartName="/word/activeX/activeX545.bin" ContentType="application/vnd.ms-office.activeX"/>
  <Override PartName="/word/activeX/activeX545.xml" ContentType="application/vnd.ms-office.activeX+xml"/>
  <Override PartName="/word/activeX/activeX546.bin" ContentType="application/vnd.ms-office.activeX"/>
  <Override PartName="/word/activeX/activeX546.xml" ContentType="application/vnd.ms-office.activeX+xml"/>
  <Override PartName="/word/activeX/activeX547.bin" ContentType="application/vnd.ms-office.activeX"/>
  <Override PartName="/word/activeX/activeX547.xml" ContentType="application/vnd.ms-office.activeX+xml"/>
  <Override PartName="/word/activeX/activeX548.bin" ContentType="application/vnd.ms-office.activeX"/>
  <Override PartName="/word/activeX/activeX548.xml" ContentType="application/vnd.ms-office.activeX+xml"/>
  <Override PartName="/word/activeX/activeX549.bin" ContentType="application/vnd.ms-office.activeX"/>
  <Override PartName="/word/activeX/activeX549.xml" ContentType="application/vnd.ms-office.activeX+xml"/>
  <Override PartName="/word/activeX/activeX55.bin" ContentType="application/vnd.ms-office.activeX"/>
  <Override PartName="/word/activeX/activeX55.xml" ContentType="application/vnd.ms-office.activeX+xml"/>
  <Override PartName="/word/activeX/activeX550.bin" ContentType="application/vnd.ms-office.activeX"/>
  <Override PartName="/word/activeX/activeX550.xml" ContentType="application/vnd.ms-office.activeX+xml"/>
  <Override PartName="/word/activeX/activeX551.bin" ContentType="application/vnd.ms-office.activeX"/>
  <Override PartName="/word/activeX/activeX551.xml" ContentType="application/vnd.ms-office.activeX+xml"/>
  <Override PartName="/word/activeX/activeX552.bin" ContentType="application/vnd.ms-office.activeX"/>
  <Override PartName="/word/activeX/activeX552.xml" ContentType="application/vnd.ms-office.activeX+xml"/>
  <Override PartName="/word/activeX/activeX553.bin" ContentType="application/vnd.ms-office.activeX"/>
  <Override PartName="/word/activeX/activeX553.xml" ContentType="application/vnd.ms-office.activeX+xml"/>
  <Override PartName="/word/activeX/activeX554.bin" ContentType="application/vnd.ms-office.activeX"/>
  <Override PartName="/word/activeX/activeX554.xml" ContentType="application/vnd.ms-office.activeX+xml"/>
  <Override PartName="/word/activeX/activeX555.bin" ContentType="application/vnd.ms-office.activeX"/>
  <Override PartName="/word/activeX/activeX555.xml" ContentType="application/vnd.ms-office.activeX+xml"/>
  <Override PartName="/word/activeX/activeX556.bin" ContentType="application/vnd.ms-office.activeX"/>
  <Override PartName="/word/activeX/activeX556.xml" ContentType="application/vnd.ms-office.activeX+xml"/>
  <Override PartName="/word/activeX/activeX557.bin" ContentType="application/vnd.ms-office.activeX"/>
  <Override PartName="/word/activeX/activeX557.xml" ContentType="application/vnd.ms-office.activeX+xml"/>
  <Override PartName="/word/activeX/activeX558.bin" ContentType="application/vnd.ms-office.activeX"/>
  <Override PartName="/word/activeX/activeX558.xml" ContentType="application/vnd.ms-office.activeX+xml"/>
  <Override PartName="/word/activeX/activeX559.bin" ContentType="application/vnd.ms-office.activeX"/>
  <Override PartName="/word/activeX/activeX559.xml" ContentType="application/vnd.ms-office.activeX+xml"/>
  <Override PartName="/word/activeX/activeX56.bin" ContentType="application/vnd.ms-office.activeX"/>
  <Override PartName="/word/activeX/activeX56.xml" ContentType="application/vnd.ms-office.activeX+xml"/>
  <Override PartName="/word/activeX/activeX560.bin" ContentType="application/vnd.ms-office.activeX"/>
  <Override PartName="/word/activeX/activeX560.xml" ContentType="application/vnd.ms-office.activeX+xml"/>
  <Override PartName="/word/activeX/activeX561.bin" ContentType="application/vnd.ms-office.activeX"/>
  <Override PartName="/word/activeX/activeX561.xml" ContentType="application/vnd.ms-office.activeX+xml"/>
  <Override PartName="/word/activeX/activeX562.bin" ContentType="application/vnd.ms-office.activeX"/>
  <Override PartName="/word/activeX/activeX562.xml" ContentType="application/vnd.ms-office.activeX+xml"/>
  <Override PartName="/word/activeX/activeX563.bin" ContentType="application/vnd.ms-office.activeX"/>
  <Override PartName="/word/activeX/activeX563.xml" ContentType="application/vnd.ms-office.activeX+xml"/>
  <Override PartName="/word/activeX/activeX564.bin" ContentType="application/vnd.ms-office.activeX"/>
  <Override PartName="/word/activeX/activeX564.xml" ContentType="application/vnd.ms-office.activeX+xml"/>
  <Override PartName="/word/activeX/activeX565.bin" ContentType="application/vnd.ms-office.activeX"/>
  <Override PartName="/word/activeX/activeX565.xml" ContentType="application/vnd.ms-office.activeX+xml"/>
  <Override PartName="/word/activeX/activeX566.bin" ContentType="application/vnd.ms-office.activeX"/>
  <Override PartName="/word/activeX/activeX566.xml" ContentType="application/vnd.ms-office.activeX+xml"/>
  <Override PartName="/word/activeX/activeX567.bin" ContentType="application/vnd.ms-office.activeX"/>
  <Override PartName="/word/activeX/activeX567.xml" ContentType="application/vnd.ms-office.activeX+xml"/>
  <Override PartName="/word/activeX/activeX568.bin" ContentType="application/vnd.ms-office.activeX"/>
  <Override PartName="/word/activeX/activeX568.xml" ContentType="application/vnd.ms-office.activeX+xml"/>
  <Override PartName="/word/activeX/activeX569.bin" ContentType="application/vnd.ms-office.activeX"/>
  <Override PartName="/word/activeX/activeX569.xml" ContentType="application/vnd.ms-office.activeX+xml"/>
  <Override PartName="/word/activeX/activeX57.bin" ContentType="application/vnd.ms-office.activeX"/>
  <Override PartName="/word/activeX/activeX57.xml" ContentType="application/vnd.ms-office.activeX+xml"/>
  <Override PartName="/word/activeX/activeX570.bin" ContentType="application/vnd.ms-office.activeX"/>
  <Override PartName="/word/activeX/activeX570.xml" ContentType="application/vnd.ms-office.activeX+xml"/>
  <Override PartName="/word/activeX/activeX571.bin" ContentType="application/vnd.ms-office.activeX"/>
  <Override PartName="/word/activeX/activeX571.xml" ContentType="application/vnd.ms-office.activeX+xml"/>
  <Override PartName="/word/activeX/activeX572.bin" ContentType="application/vnd.ms-office.activeX"/>
  <Override PartName="/word/activeX/activeX572.xml" ContentType="application/vnd.ms-office.activeX+xml"/>
  <Override PartName="/word/activeX/activeX573.bin" ContentType="application/vnd.ms-office.activeX"/>
  <Override PartName="/word/activeX/activeX573.xml" ContentType="application/vnd.ms-office.activeX+xml"/>
  <Override PartName="/word/activeX/activeX574.bin" ContentType="application/vnd.ms-office.activeX"/>
  <Override PartName="/word/activeX/activeX574.xml" ContentType="application/vnd.ms-office.activeX+xml"/>
  <Override PartName="/word/activeX/activeX575.bin" ContentType="application/vnd.ms-office.activeX"/>
  <Override PartName="/word/activeX/activeX575.xml" ContentType="application/vnd.ms-office.activeX+xml"/>
  <Override PartName="/word/activeX/activeX576.bin" ContentType="application/vnd.ms-office.activeX"/>
  <Override PartName="/word/activeX/activeX576.xml" ContentType="application/vnd.ms-office.activeX+xml"/>
  <Override PartName="/word/activeX/activeX577.bin" ContentType="application/vnd.ms-office.activeX"/>
  <Override PartName="/word/activeX/activeX577.xml" ContentType="application/vnd.ms-office.activeX+xml"/>
  <Override PartName="/word/activeX/activeX578.bin" ContentType="application/vnd.ms-office.activeX"/>
  <Override PartName="/word/activeX/activeX578.xml" ContentType="application/vnd.ms-office.activeX+xml"/>
  <Override PartName="/word/activeX/activeX579.bin" ContentType="application/vnd.ms-office.activeX"/>
  <Override PartName="/word/activeX/activeX579.xml" ContentType="application/vnd.ms-office.activeX+xml"/>
  <Override PartName="/word/activeX/activeX58.bin" ContentType="application/vnd.ms-office.activeX"/>
  <Override PartName="/word/activeX/activeX58.xml" ContentType="application/vnd.ms-office.activeX+xml"/>
  <Override PartName="/word/activeX/activeX580.bin" ContentType="application/vnd.ms-office.activeX"/>
  <Override PartName="/word/activeX/activeX580.xml" ContentType="application/vnd.ms-office.activeX+xml"/>
  <Override PartName="/word/activeX/activeX581.bin" ContentType="application/vnd.ms-office.activeX"/>
  <Override PartName="/word/activeX/activeX581.xml" ContentType="application/vnd.ms-office.activeX+xml"/>
  <Override PartName="/word/activeX/activeX582.bin" ContentType="application/vnd.ms-office.activeX"/>
  <Override PartName="/word/activeX/activeX582.xml" ContentType="application/vnd.ms-office.activeX+xml"/>
  <Override PartName="/word/activeX/activeX583.bin" ContentType="application/vnd.ms-office.activeX"/>
  <Override PartName="/word/activeX/activeX583.xml" ContentType="application/vnd.ms-office.activeX+xml"/>
  <Override PartName="/word/activeX/activeX584.bin" ContentType="application/vnd.ms-office.activeX"/>
  <Override PartName="/word/activeX/activeX584.xml" ContentType="application/vnd.ms-office.activeX+xml"/>
  <Override PartName="/word/activeX/activeX585.bin" ContentType="application/vnd.ms-office.activeX"/>
  <Override PartName="/word/activeX/activeX585.xml" ContentType="application/vnd.ms-office.activeX+xml"/>
  <Override PartName="/word/activeX/activeX586.bin" ContentType="application/vnd.ms-office.activeX"/>
  <Override PartName="/word/activeX/activeX586.xml" ContentType="application/vnd.ms-office.activeX+xml"/>
  <Override PartName="/word/activeX/activeX587.bin" ContentType="application/vnd.ms-office.activeX"/>
  <Override PartName="/word/activeX/activeX587.xml" ContentType="application/vnd.ms-office.activeX+xml"/>
  <Override PartName="/word/activeX/activeX588.bin" ContentType="application/vnd.ms-office.activeX"/>
  <Override PartName="/word/activeX/activeX588.xml" ContentType="application/vnd.ms-office.activeX+xml"/>
  <Override PartName="/word/activeX/activeX589.bin" ContentType="application/vnd.ms-office.activeX"/>
  <Override PartName="/word/activeX/activeX589.xml" ContentType="application/vnd.ms-office.activeX+xml"/>
  <Override PartName="/word/activeX/activeX59.bin" ContentType="application/vnd.ms-office.activeX"/>
  <Override PartName="/word/activeX/activeX59.xml" ContentType="application/vnd.ms-office.activeX+xml"/>
  <Override PartName="/word/activeX/activeX590.bin" ContentType="application/vnd.ms-office.activeX"/>
  <Override PartName="/word/activeX/activeX590.xml" ContentType="application/vnd.ms-office.activeX+xml"/>
  <Override PartName="/word/activeX/activeX591.bin" ContentType="application/vnd.ms-office.activeX"/>
  <Override PartName="/word/activeX/activeX591.xml" ContentType="application/vnd.ms-office.activeX+xml"/>
  <Override PartName="/word/activeX/activeX592.bin" ContentType="application/vnd.ms-office.activeX"/>
  <Override PartName="/word/activeX/activeX592.xml" ContentType="application/vnd.ms-office.activeX+xml"/>
  <Override PartName="/word/activeX/activeX593.bin" ContentType="application/vnd.ms-office.activeX"/>
  <Override PartName="/word/activeX/activeX593.xml" ContentType="application/vnd.ms-office.activeX+xml"/>
  <Override PartName="/word/activeX/activeX594.bin" ContentType="application/vnd.ms-office.activeX"/>
  <Override PartName="/word/activeX/activeX594.xml" ContentType="application/vnd.ms-office.activeX+xml"/>
  <Override PartName="/word/activeX/activeX595.bin" ContentType="application/vnd.ms-office.activeX"/>
  <Override PartName="/word/activeX/activeX595.xml" ContentType="application/vnd.ms-office.activeX+xml"/>
  <Override PartName="/word/activeX/activeX596.bin" ContentType="application/vnd.ms-office.activeX"/>
  <Override PartName="/word/activeX/activeX596.xml" ContentType="application/vnd.ms-office.activeX+xml"/>
  <Override PartName="/word/activeX/activeX597.bin" ContentType="application/vnd.ms-office.activeX"/>
  <Override PartName="/word/activeX/activeX597.xml" ContentType="application/vnd.ms-office.activeX+xml"/>
  <Override PartName="/word/activeX/activeX598.bin" ContentType="application/vnd.ms-office.activeX"/>
  <Override PartName="/word/activeX/activeX598.xml" ContentType="application/vnd.ms-office.activeX+xml"/>
  <Override PartName="/word/activeX/activeX599.bin" ContentType="application/vnd.ms-office.activeX"/>
  <Override PartName="/word/activeX/activeX599.xml" ContentType="application/vnd.ms-office.activeX+xml"/>
  <Override PartName="/word/activeX/activeX6.bin" ContentType="application/vnd.ms-office.activeX"/>
  <Override PartName="/word/activeX/activeX6.xml" ContentType="application/vnd.ms-office.activeX+xml"/>
  <Override PartName="/word/activeX/activeX60.bin" ContentType="application/vnd.ms-office.activeX"/>
  <Override PartName="/word/activeX/activeX60.xml" ContentType="application/vnd.ms-office.activeX+xml"/>
  <Override PartName="/word/activeX/activeX600.bin" ContentType="application/vnd.ms-office.activeX"/>
  <Override PartName="/word/activeX/activeX600.xml" ContentType="application/vnd.ms-office.activeX+xml"/>
  <Override PartName="/word/activeX/activeX601.bin" ContentType="application/vnd.ms-office.activeX"/>
  <Override PartName="/word/activeX/activeX601.xml" ContentType="application/vnd.ms-office.activeX+xml"/>
  <Override PartName="/word/activeX/activeX602.bin" ContentType="application/vnd.ms-office.activeX"/>
  <Override PartName="/word/activeX/activeX602.xml" ContentType="application/vnd.ms-office.activeX+xml"/>
  <Override PartName="/word/activeX/activeX603.bin" ContentType="application/vnd.ms-office.activeX"/>
  <Override PartName="/word/activeX/activeX603.xml" ContentType="application/vnd.ms-office.activeX+xml"/>
  <Override PartName="/word/activeX/activeX604.bin" ContentType="application/vnd.ms-office.activeX"/>
  <Override PartName="/word/activeX/activeX604.xml" ContentType="application/vnd.ms-office.activeX+xml"/>
  <Override PartName="/word/activeX/activeX605.bin" ContentType="application/vnd.ms-office.activeX"/>
  <Override PartName="/word/activeX/activeX605.xml" ContentType="application/vnd.ms-office.activeX+xml"/>
  <Override PartName="/word/activeX/activeX606.bin" ContentType="application/vnd.ms-office.activeX"/>
  <Override PartName="/word/activeX/activeX606.xml" ContentType="application/vnd.ms-office.activeX+xml"/>
  <Override PartName="/word/activeX/activeX607.bin" ContentType="application/vnd.ms-office.activeX"/>
  <Override PartName="/word/activeX/activeX607.xml" ContentType="application/vnd.ms-office.activeX+xml"/>
  <Override PartName="/word/activeX/activeX608.bin" ContentType="application/vnd.ms-office.activeX"/>
  <Override PartName="/word/activeX/activeX608.xml" ContentType="application/vnd.ms-office.activeX+xml"/>
  <Override PartName="/word/activeX/activeX609.bin" ContentType="application/vnd.ms-office.activeX"/>
  <Override PartName="/word/activeX/activeX609.xml" ContentType="application/vnd.ms-office.activeX+xml"/>
  <Override PartName="/word/activeX/activeX61.bin" ContentType="application/vnd.ms-office.activeX"/>
  <Override PartName="/word/activeX/activeX61.xml" ContentType="application/vnd.ms-office.activeX+xml"/>
  <Override PartName="/word/activeX/activeX610.bin" ContentType="application/vnd.ms-office.activeX"/>
  <Override PartName="/word/activeX/activeX610.xml" ContentType="application/vnd.ms-office.activeX+xml"/>
  <Override PartName="/word/activeX/activeX611.bin" ContentType="application/vnd.ms-office.activeX"/>
  <Override PartName="/word/activeX/activeX611.xml" ContentType="application/vnd.ms-office.activeX+xml"/>
  <Override PartName="/word/activeX/activeX612.bin" ContentType="application/vnd.ms-office.activeX"/>
  <Override PartName="/word/activeX/activeX612.xml" ContentType="application/vnd.ms-office.activeX+xml"/>
  <Override PartName="/word/activeX/activeX613.bin" ContentType="application/vnd.ms-office.activeX"/>
  <Override PartName="/word/activeX/activeX613.xml" ContentType="application/vnd.ms-office.activeX+xml"/>
  <Override PartName="/word/activeX/activeX614.bin" ContentType="application/vnd.ms-office.activeX"/>
  <Override PartName="/word/activeX/activeX614.xml" ContentType="application/vnd.ms-office.activeX+xml"/>
  <Override PartName="/word/activeX/activeX615.bin" ContentType="application/vnd.ms-office.activeX"/>
  <Override PartName="/word/activeX/activeX615.xml" ContentType="application/vnd.ms-office.activeX+xml"/>
  <Override PartName="/word/activeX/activeX616.bin" ContentType="application/vnd.ms-office.activeX"/>
  <Override PartName="/word/activeX/activeX616.xml" ContentType="application/vnd.ms-office.activeX+xml"/>
  <Override PartName="/word/activeX/activeX617.bin" ContentType="application/vnd.ms-office.activeX"/>
  <Override PartName="/word/activeX/activeX617.xml" ContentType="application/vnd.ms-office.activeX+xml"/>
  <Override PartName="/word/activeX/activeX618.bin" ContentType="application/vnd.ms-office.activeX"/>
  <Override PartName="/word/activeX/activeX618.xml" ContentType="application/vnd.ms-office.activeX+xml"/>
  <Override PartName="/word/activeX/activeX619.bin" ContentType="application/vnd.ms-office.activeX"/>
  <Override PartName="/word/activeX/activeX619.xml" ContentType="application/vnd.ms-office.activeX+xml"/>
  <Override PartName="/word/activeX/activeX62.bin" ContentType="application/vnd.ms-office.activeX"/>
  <Override PartName="/word/activeX/activeX62.xml" ContentType="application/vnd.ms-office.activeX+xml"/>
  <Override PartName="/word/activeX/activeX620.bin" ContentType="application/vnd.ms-office.activeX"/>
  <Override PartName="/word/activeX/activeX620.xml" ContentType="application/vnd.ms-office.activeX+xml"/>
  <Override PartName="/word/activeX/activeX621.bin" ContentType="application/vnd.ms-office.activeX"/>
  <Override PartName="/word/activeX/activeX621.xml" ContentType="application/vnd.ms-office.activeX+xml"/>
  <Override PartName="/word/activeX/activeX622.bin" ContentType="application/vnd.ms-office.activeX"/>
  <Override PartName="/word/activeX/activeX622.xml" ContentType="application/vnd.ms-office.activeX+xml"/>
  <Override PartName="/word/activeX/activeX623.bin" ContentType="application/vnd.ms-office.activeX"/>
  <Override PartName="/word/activeX/activeX623.xml" ContentType="application/vnd.ms-office.activeX+xml"/>
  <Override PartName="/word/activeX/activeX624.bin" ContentType="application/vnd.ms-office.activeX"/>
  <Override PartName="/word/activeX/activeX624.xml" ContentType="application/vnd.ms-office.activeX+xml"/>
  <Override PartName="/word/activeX/activeX625.bin" ContentType="application/vnd.ms-office.activeX"/>
  <Override PartName="/word/activeX/activeX625.xml" ContentType="application/vnd.ms-office.activeX+xml"/>
  <Override PartName="/word/activeX/activeX626.bin" ContentType="application/vnd.ms-office.activeX"/>
  <Override PartName="/word/activeX/activeX626.xml" ContentType="application/vnd.ms-office.activeX+xml"/>
  <Override PartName="/word/activeX/activeX627.bin" ContentType="application/vnd.ms-office.activeX"/>
  <Override PartName="/word/activeX/activeX627.xml" ContentType="application/vnd.ms-office.activeX+xml"/>
  <Override PartName="/word/activeX/activeX628.bin" ContentType="application/vnd.ms-office.activeX"/>
  <Override PartName="/word/activeX/activeX628.xml" ContentType="application/vnd.ms-office.activeX+xml"/>
  <Override PartName="/word/activeX/activeX629.bin" ContentType="application/vnd.ms-office.activeX"/>
  <Override PartName="/word/activeX/activeX629.xml" ContentType="application/vnd.ms-office.activeX+xml"/>
  <Override PartName="/word/activeX/activeX63.bin" ContentType="application/vnd.ms-office.activeX"/>
  <Override PartName="/word/activeX/activeX63.xml" ContentType="application/vnd.ms-office.activeX+xml"/>
  <Override PartName="/word/activeX/activeX630.bin" ContentType="application/vnd.ms-office.activeX"/>
  <Override PartName="/word/activeX/activeX630.xml" ContentType="application/vnd.ms-office.activeX+xml"/>
  <Override PartName="/word/activeX/activeX631.bin" ContentType="application/vnd.ms-office.activeX"/>
  <Override PartName="/word/activeX/activeX631.xml" ContentType="application/vnd.ms-office.activeX+xml"/>
  <Override PartName="/word/activeX/activeX632.bin" ContentType="application/vnd.ms-office.activeX"/>
  <Override PartName="/word/activeX/activeX632.xml" ContentType="application/vnd.ms-office.activeX+xml"/>
  <Override PartName="/word/activeX/activeX633.bin" ContentType="application/vnd.ms-office.activeX"/>
  <Override PartName="/word/activeX/activeX633.xml" ContentType="application/vnd.ms-office.activeX+xml"/>
  <Override PartName="/word/activeX/activeX634.bin" ContentType="application/vnd.ms-office.activeX"/>
  <Override PartName="/word/activeX/activeX634.xml" ContentType="application/vnd.ms-office.activeX+xml"/>
  <Override PartName="/word/activeX/activeX635.bin" ContentType="application/vnd.ms-office.activeX"/>
  <Override PartName="/word/activeX/activeX635.xml" ContentType="application/vnd.ms-office.activeX+xml"/>
  <Override PartName="/word/activeX/activeX636.bin" ContentType="application/vnd.ms-office.activeX"/>
  <Override PartName="/word/activeX/activeX636.xml" ContentType="application/vnd.ms-office.activeX+xml"/>
  <Override PartName="/word/activeX/activeX637.bin" ContentType="application/vnd.ms-office.activeX"/>
  <Override PartName="/word/activeX/activeX637.xml" ContentType="application/vnd.ms-office.activeX+xml"/>
  <Override PartName="/word/activeX/activeX638.bin" ContentType="application/vnd.ms-office.activeX"/>
  <Override PartName="/word/activeX/activeX638.xml" ContentType="application/vnd.ms-office.activeX+xml"/>
  <Override PartName="/word/activeX/activeX639.bin" ContentType="application/vnd.ms-office.activeX"/>
  <Override PartName="/word/activeX/activeX639.xml" ContentType="application/vnd.ms-office.activeX+xml"/>
  <Override PartName="/word/activeX/activeX64.bin" ContentType="application/vnd.ms-office.activeX"/>
  <Override PartName="/word/activeX/activeX64.xml" ContentType="application/vnd.ms-office.activeX+xml"/>
  <Override PartName="/word/activeX/activeX640.bin" ContentType="application/vnd.ms-office.activeX"/>
  <Override PartName="/word/activeX/activeX640.xml" ContentType="application/vnd.ms-office.activeX+xml"/>
  <Override PartName="/word/activeX/activeX641.bin" ContentType="application/vnd.ms-office.activeX"/>
  <Override PartName="/word/activeX/activeX641.xml" ContentType="application/vnd.ms-office.activeX+xml"/>
  <Override PartName="/word/activeX/activeX642.bin" ContentType="application/vnd.ms-office.activeX"/>
  <Override PartName="/word/activeX/activeX642.xml" ContentType="application/vnd.ms-office.activeX+xml"/>
  <Override PartName="/word/activeX/activeX643.bin" ContentType="application/vnd.ms-office.activeX"/>
  <Override PartName="/word/activeX/activeX643.xml" ContentType="application/vnd.ms-office.activeX+xml"/>
  <Override PartName="/word/activeX/activeX644.bin" ContentType="application/vnd.ms-office.activeX"/>
  <Override PartName="/word/activeX/activeX644.xml" ContentType="application/vnd.ms-office.activeX+xml"/>
  <Override PartName="/word/activeX/activeX645.bin" ContentType="application/vnd.ms-office.activeX"/>
  <Override PartName="/word/activeX/activeX645.xml" ContentType="application/vnd.ms-office.activeX+xml"/>
  <Override PartName="/word/activeX/activeX646.bin" ContentType="application/vnd.ms-office.activeX"/>
  <Override PartName="/word/activeX/activeX646.xml" ContentType="application/vnd.ms-office.activeX+xml"/>
  <Override PartName="/word/activeX/activeX647.bin" ContentType="application/vnd.ms-office.activeX"/>
  <Override PartName="/word/activeX/activeX647.xml" ContentType="application/vnd.ms-office.activeX+xml"/>
  <Override PartName="/word/activeX/activeX648.bin" ContentType="application/vnd.ms-office.activeX"/>
  <Override PartName="/word/activeX/activeX648.xml" ContentType="application/vnd.ms-office.activeX+xml"/>
  <Override PartName="/word/activeX/activeX649.bin" ContentType="application/vnd.ms-office.activeX"/>
  <Override PartName="/word/activeX/activeX649.xml" ContentType="application/vnd.ms-office.activeX+xml"/>
  <Override PartName="/word/activeX/activeX65.bin" ContentType="application/vnd.ms-office.activeX"/>
  <Override PartName="/word/activeX/activeX65.xml" ContentType="application/vnd.ms-office.activeX+xml"/>
  <Override PartName="/word/activeX/activeX650.bin" ContentType="application/vnd.ms-office.activeX"/>
  <Override PartName="/word/activeX/activeX650.xml" ContentType="application/vnd.ms-office.activeX+xml"/>
  <Override PartName="/word/activeX/activeX651.bin" ContentType="application/vnd.ms-office.activeX"/>
  <Override PartName="/word/activeX/activeX651.xml" ContentType="application/vnd.ms-office.activeX+xml"/>
  <Override PartName="/word/activeX/activeX652.bin" ContentType="application/vnd.ms-office.activeX"/>
  <Override PartName="/word/activeX/activeX652.xml" ContentType="application/vnd.ms-office.activeX+xml"/>
  <Override PartName="/word/activeX/activeX653.bin" ContentType="application/vnd.ms-office.activeX"/>
  <Override PartName="/word/activeX/activeX653.xml" ContentType="application/vnd.ms-office.activeX+xml"/>
  <Override PartName="/word/activeX/activeX654.bin" ContentType="application/vnd.ms-office.activeX"/>
  <Override PartName="/word/activeX/activeX654.xml" ContentType="application/vnd.ms-office.activeX+xml"/>
  <Override PartName="/word/activeX/activeX655.bin" ContentType="application/vnd.ms-office.activeX"/>
  <Override PartName="/word/activeX/activeX655.xml" ContentType="application/vnd.ms-office.activeX+xml"/>
  <Override PartName="/word/activeX/activeX656.bin" ContentType="application/vnd.ms-office.activeX"/>
  <Override PartName="/word/activeX/activeX656.xml" ContentType="application/vnd.ms-office.activeX+xml"/>
  <Override PartName="/word/activeX/activeX657.bin" ContentType="application/vnd.ms-office.activeX"/>
  <Override PartName="/word/activeX/activeX657.xml" ContentType="application/vnd.ms-office.activeX+xml"/>
  <Override PartName="/word/activeX/activeX658.bin" ContentType="application/vnd.ms-office.activeX"/>
  <Override PartName="/word/activeX/activeX658.xml" ContentType="application/vnd.ms-office.activeX+xml"/>
  <Override PartName="/word/activeX/activeX659.bin" ContentType="application/vnd.ms-office.activeX"/>
  <Override PartName="/word/activeX/activeX659.xml" ContentType="application/vnd.ms-office.activeX+xml"/>
  <Override PartName="/word/activeX/activeX66.bin" ContentType="application/vnd.ms-office.activeX"/>
  <Override PartName="/word/activeX/activeX66.xml" ContentType="application/vnd.ms-office.activeX+xml"/>
  <Override PartName="/word/activeX/activeX660.bin" ContentType="application/vnd.ms-office.activeX"/>
  <Override PartName="/word/activeX/activeX660.xml" ContentType="application/vnd.ms-office.activeX+xml"/>
  <Override PartName="/word/activeX/activeX661.bin" ContentType="application/vnd.ms-office.activeX"/>
  <Override PartName="/word/activeX/activeX661.xml" ContentType="application/vnd.ms-office.activeX+xml"/>
  <Override PartName="/word/activeX/activeX662.bin" ContentType="application/vnd.ms-office.activeX"/>
  <Override PartName="/word/activeX/activeX662.xml" ContentType="application/vnd.ms-office.activeX+xml"/>
  <Override PartName="/word/activeX/activeX663.bin" ContentType="application/vnd.ms-office.activeX"/>
  <Override PartName="/word/activeX/activeX663.xml" ContentType="application/vnd.ms-office.activeX+xml"/>
  <Override PartName="/word/activeX/activeX664.bin" ContentType="application/vnd.ms-office.activeX"/>
  <Override PartName="/word/activeX/activeX664.xml" ContentType="application/vnd.ms-office.activeX+xml"/>
  <Override PartName="/word/activeX/activeX665.bin" ContentType="application/vnd.ms-office.activeX"/>
  <Override PartName="/word/activeX/activeX665.xml" ContentType="application/vnd.ms-office.activeX+xml"/>
  <Override PartName="/word/activeX/activeX666.bin" ContentType="application/vnd.ms-office.activeX"/>
  <Override PartName="/word/activeX/activeX666.xml" ContentType="application/vnd.ms-office.activeX+xml"/>
  <Override PartName="/word/activeX/activeX667.bin" ContentType="application/vnd.ms-office.activeX"/>
  <Override PartName="/word/activeX/activeX667.xml" ContentType="application/vnd.ms-office.activeX+xml"/>
  <Override PartName="/word/activeX/activeX668.bin" ContentType="application/vnd.ms-office.activeX"/>
  <Override PartName="/word/activeX/activeX668.xml" ContentType="application/vnd.ms-office.activeX+xml"/>
  <Override PartName="/word/activeX/activeX669.bin" ContentType="application/vnd.ms-office.activeX"/>
  <Override PartName="/word/activeX/activeX669.xml" ContentType="application/vnd.ms-office.activeX+xml"/>
  <Override PartName="/word/activeX/activeX67.bin" ContentType="application/vnd.ms-office.activeX"/>
  <Override PartName="/word/activeX/activeX67.xml" ContentType="application/vnd.ms-office.activeX+xml"/>
  <Override PartName="/word/activeX/activeX670.bin" ContentType="application/vnd.ms-office.activeX"/>
  <Override PartName="/word/activeX/activeX670.xml" ContentType="application/vnd.ms-office.activeX+xml"/>
  <Override PartName="/word/activeX/activeX671.bin" ContentType="application/vnd.ms-office.activeX"/>
  <Override PartName="/word/activeX/activeX671.xml" ContentType="application/vnd.ms-office.activeX+xml"/>
  <Override PartName="/word/activeX/activeX672.bin" ContentType="application/vnd.ms-office.activeX"/>
  <Override PartName="/word/activeX/activeX672.xml" ContentType="application/vnd.ms-office.activeX+xml"/>
  <Override PartName="/word/activeX/activeX673.bin" ContentType="application/vnd.ms-office.activeX"/>
  <Override PartName="/word/activeX/activeX673.xml" ContentType="application/vnd.ms-office.activeX+xml"/>
  <Override PartName="/word/activeX/activeX674.bin" ContentType="application/vnd.ms-office.activeX"/>
  <Override PartName="/word/activeX/activeX674.xml" ContentType="application/vnd.ms-office.activeX+xml"/>
  <Override PartName="/word/activeX/activeX675.bin" ContentType="application/vnd.ms-office.activeX"/>
  <Override PartName="/word/activeX/activeX675.xml" ContentType="application/vnd.ms-office.activeX+xml"/>
  <Override PartName="/word/activeX/activeX676.bin" ContentType="application/vnd.ms-office.activeX"/>
  <Override PartName="/word/activeX/activeX676.xml" ContentType="application/vnd.ms-office.activeX+xml"/>
  <Override PartName="/word/activeX/activeX677.bin" ContentType="application/vnd.ms-office.activeX"/>
  <Override PartName="/word/activeX/activeX677.xml" ContentType="application/vnd.ms-office.activeX+xml"/>
  <Override PartName="/word/activeX/activeX678.bin" ContentType="application/vnd.ms-office.activeX"/>
  <Override PartName="/word/activeX/activeX678.xml" ContentType="application/vnd.ms-office.activeX+xml"/>
  <Override PartName="/word/activeX/activeX679.bin" ContentType="application/vnd.ms-office.activeX"/>
  <Override PartName="/word/activeX/activeX679.xml" ContentType="application/vnd.ms-office.activeX+xml"/>
  <Override PartName="/word/activeX/activeX68.bin" ContentType="application/vnd.ms-office.activeX"/>
  <Override PartName="/word/activeX/activeX68.xml" ContentType="application/vnd.ms-office.activeX+xml"/>
  <Override PartName="/word/activeX/activeX680.bin" ContentType="application/vnd.ms-office.activeX"/>
  <Override PartName="/word/activeX/activeX680.xml" ContentType="application/vnd.ms-office.activeX+xml"/>
  <Override PartName="/word/activeX/activeX681.bin" ContentType="application/vnd.ms-office.activeX"/>
  <Override PartName="/word/activeX/activeX681.xml" ContentType="application/vnd.ms-office.activeX+xml"/>
  <Override PartName="/word/activeX/activeX682.bin" ContentType="application/vnd.ms-office.activeX"/>
  <Override PartName="/word/activeX/activeX682.xml" ContentType="application/vnd.ms-office.activeX+xml"/>
  <Override PartName="/word/activeX/activeX683.bin" ContentType="application/vnd.ms-office.activeX"/>
  <Override PartName="/word/activeX/activeX683.xml" ContentType="application/vnd.ms-office.activeX+xml"/>
  <Override PartName="/word/activeX/activeX684.bin" ContentType="application/vnd.ms-office.activeX"/>
  <Override PartName="/word/activeX/activeX684.xml" ContentType="application/vnd.ms-office.activeX+xml"/>
  <Override PartName="/word/activeX/activeX685.bin" ContentType="application/vnd.ms-office.activeX"/>
  <Override PartName="/word/activeX/activeX685.xml" ContentType="application/vnd.ms-office.activeX+xml"/>
  <Override PartName="/word/activeX/activeX686.bin" ContentType="application/vnd.ms-office.activeX"/>
  <Override PartName="/word/activeX/activeX686.xml" ContentType="application/vnd.ms-office.activeX+xml"/>
  <Override PartName="/word/activeX/activeX687.bin" ContentType="application/vnd.ms-office.activeX"/>
  <Override PartName="/word/activeX/activeX687.xml" ContentType="application/vnd.ms-office.activeX+xml"/>
  <Override PartName="/word/activeX/activeX688.bin" ContentType="application/vnd.ms-office.activeX"/>
  <Override PartName="/word/activeX/activeX688.xml" ContentType="application/vnd.ms-office.activeX+xml"/>
  <Override PartName="/word/activeX/activeX689.bin" ContentType="application/vnd.ms-office.activeX"/>
  <Override PartName="/word/activeX/activeX689.xml" ContentType="application/vnd.ms-office.activeX+xml"/>
  <Override PartName="/word/activeX/activeX69.bin" ContentType="application/vnd.ms-office.activeX"/>
  <Override PartName="/word/activeX/activeX69.xml" ContentType="application/vnd.ms-office.activeX+xml"/>
  <Override PartName="/word/activeX/activeX690.bin" ContentType="application/vnd.ms-office.activeX"/>
  <Override PartName="/word/activeX/activeX690.xml" ContentType="application/vnd.ms-office.activeX+xml"/>
  <Override PartName="/word/activeX/activeX691.bin" ContentType="application/vnd.ms-office.activeX"/>
  <Override PartName="/word/activeX/activeX691.xml" ContentType="application/vnd.ms-office.activeX+xml"/>
  <Override PartName="/word/activeX/activeX692.bin" ContentType="application/vnd.ms-office.activeX"/>
  <Override PartName="/word/activeX/activeX692.xml" ContentType="application/vnd.ms-office.activeX+xml"/>
  <Override PartName="/word/activeX/activeX693.bin" ContentType="application/vnd.ms-office.activeX"/>
  <Override PartName="/word/activeX/activeX693.xml" ContentType="application/vnd.ms-office.activeX+xml"/>
  <Override PartName="/word/activeX/activeX694.bin" ContentType="application/vnd.ms-office.activeX"/>
  <Override PartName="/word/activeX/activeX694.xml" ContentType="application/vnd.ms-office.activeX+xml"/>
  <Override PartName="/word/activeX/activeX695.bin" ContentType="application/vnd.ms-office.activeX"/>
  <Override PartName="/word/activeX/activeX695.xml" ContentType="application/vnd.ms-office.activeX+xml"/>
  <Override PartName="/word/activeX/activeX696.bin" ContentType="application/vnd.ms-office.activeX"/>
  <Override PartName="/word/activeX/activeX696.xml" ContentType="application/vnd.ms-office.activeX+xml"/>
  <Override PartName="/word/activeX/activeX697.bin" ContentType="application/vnd.ms-office.activeX"/>
  <Override PartName="/word/activeX/activeX697.xml" ContentType="application/vnd.ms-office.activeX+xml"/>
  <Override PartName="/word/activeX/activeX698.bin" ContentType="application/vnd.ms-office.activeX"/>
  <Override PartName="/word/activeX/activeX698.xml" ContentType="application/vnd.ms-office.activeX+xml"/>
  <Override PartName="/word/activeX/activeX699.bin" ContentType="application/vnd.ms-office.activeX"/>
  <Override PartName="/word/activeX/activeX699.xml" ContentType="application/vnd.ms-office.activeX+xml"/>
  <Override PartName="/word/activeX/activeX7.bin" ContentType="application/vnd.ms-office.activeX"/>
  <Override PartName="/word/activeX/activeX7.xml" ContentType="application/vnd.ms-office.activeX+xml"/>
  <Override PartName="/word/activeX/activeX70.bin" ContentType="application/vnd.ms-office.activeX"/>
  <Override PartName="/word/activeX/activeX70.xml" ContentType="application/vnd.ms-office.activeX+xml"/>
  <Override PartName="/word/activeX/activeX700.bin" ContentType="application/vnd.ms-office.activeX"/>
  <Override PartName="/word/activeX/activeX700.xml" ContentType="application/vnd.ms-office.activeX+xml"/>
  <Override PartName="/word/activeX/activeX701.bin" ContentType="application/vnd.ms-office.activeX"/>
  <Override PartName="/word/activeX/activeX701.xml" ContentType="application/vnd.ms-office.activeX+xml"/>
  <Override PartName="/word/activeX/activeX702.bin" ContentType="application/vnd.ms-office.activeX"/>
  <Override PartName="/word/activeX/activeX702.xml" ContentType="application/vnd.ms-office.activeX+xml"/>
  <Override PartName="/word/activeX/activeX703.bin" ContentType="application/vnd.ms-office.activeX"/>
  <Override PartName="/word/activeX/activeX703.xml" ContentType="application/vnd.ms-office.activeX+xml"/>
  <Override PartName="/word/activeX/activeX704.bin" ContentType="application/vnd.ms-office.activeX"/>
  <Override PartName="/word/activeX/activeX704.xml" ContentType="application/vnd.ms-office.activeX+xml"/>
  <Override PartName="/word/activeX/activeX705.bin" ContentType="application/vnd.ms-office.activeX"/>
  <Override PartName="/word/activeX/activeX705.xml" ContentType="application/vnd.ms-office.activeX+xml"/>
  <Override PartName="/word/activeX/activeX706.bin" ContentType="application/vnd.ms-office.activeX"/>
  <Override PartName="/word/activeX/activeX706.xml" ContentType="application/vnd.ms-office.activeX+xml"/>
  <Override PartName="/word/activeX/activeX707.bin" ContentType="application/vnd.ms-office.activeX"/>
  <Override PartName="/word/activeX/activeX707.xml" ContentType="application/vnd.ms-office.activeX+xml"/>
  <Override PartName="/word/activeX/activeX708.bin" ContentType="application/vnd.ms-office.activeX"/>
  <Override PartName="/word/activeX/activeX708.xml" ContentType="application/vnd.ms-office.activeX+xml"/>
  <Override PartName="/word/activeX/activeX709.bin" ContentType="application/vnd.ms-office.activeX"/>
  <Override PartName="/word/activeX/activeX709.xml" ContentType="application/vnd.ms-office.activeX+xml"/>
  <Override PartName="/word/activeX/activeX71.bin" ContentType="application/vnd.ms-office.activeX"/>
  <Override PartName="/word/activeX/activeX71.xml" ContentType="application/vnd.ms-office.activeX+xml"/>
  <Override PartName="/word/activeX/activeX710.bin" ContentType="application/vnd.ms-office.activeX"/>
  <Override PartName="/word/activeX/activeX710.xml" ContentType="application/vnd.ms-office.activeX+xml"/>
  <Override PartName="/word/activeX/activeX711.bin" ContentType="application/vnd.ms-office.activeX"/>
  <Override PartName="/word/activeX/activeX711.xml" ContentType="application/vnd.ms-office.activeX+xml"/>
  <Override PartName="/word/activeX/activeX712.bin" ContentType="application/vnd.ms-office.activeX"/>
  <Override PartName="/word/activeX/activeX712.xml" ContentType="application/vnd.ms-office.activeX+xml"/>
  <Override PartName="/word/activeX/activeX713.bin" ContentType="application/vnd.ms-office.activeX"/>
  <Override PartName="/word/activeX/activeX713.xml" ContentType="application/vnd.ms-office.activeX+xml"/>
  <Override PartName="/word/activeX/activeX714.bin" ContentType="application/vnd.ms-office.activeX"/>
  <Override PartName="/word/activeX/activeX714.xml" ContentType="application/vnd.ms-office.activeX+xml"/>
  <Override PartName="/word/activeX/activeX715.bin" ContentType="application/vnd.ms-office.activeX"/>
  <Override PartName="/word/activeX/activeX715.xml" ContentType="application/vnd.ms-office.activeX+xml"/>
  <Override PartName="/word/activeX/activeX716.bin" ContentType="application/vnd.ms-office.activeX"/>
  <Override PartName="/word/activeX/activeX716.xml" ContentType="application/vnd.ms-office.activeX+xml"/>
  <Override PartName="/word/activeX/activeX717.bin" ContentType="application/vnd.ms-office.activeX"/>
  <Override PartName="/word/activeX/activeX717.xml" ContentType="application/vnd.ms-office.activeX+xml"/>
  <Override PartName="/word/activeX/activeX718.bin" ContentType="application/vnd.ms-office.activeX"/>
  <Override PartName="/word/activeX/activeX718.xml" ContentType="application/vnd.ms-office.activeX+xml"/>
  <Override PartName="/word/activeX/activeX719.bin" ContentType="application/vnd.ms-office.activeX"/>
  <Override PartName="/word/activeX/activeX719.xml" ContentType="application/vnd.ms-office.activeX+xml"/>
  <Override PartName="/word/activeX/activeX72.bin" ContentType="application/vnd.ms-office.activeX"/>
  <Override PartName="/word/activeX/activeX72.xml" ContentType="application/vnd.ms-office.activeX+xml"/>
  <Override PartName="/word/activeX/activeX720.bin" ContentType="application/vnd.ms-office.activeX"/>
  <Override PartName="/word/activeX/activeX720.xml" ContentType="application/vnd.ms-office.activeX+xml"/>
  <Override PartName="/word/activeX/activeX721.bin" ContentType="application/vnd.ms-office.activeX"/>
  <Override PartName="/word/activeX/activeX721.xml" ContentType="application/vnd.ms-office.activeX+xml"/>
  <Override PartName="/word/activeX/activeX722.bin" ContentType="application/vnd.ms-office.activeX"/>
  <Override PartName="/word/activeX/activeX722.xml" ContentType="application/vnd.ms-office.activeX+xml"/>
  <Override PartName="/word/activeX/activeX723.bin" ContentType="application/vnd.ms-office.activeX"/>
  <Override PartName="/word/activeX/activeX723.xml" ContentType="application/vnd.ms-office.activeX+xml"/>
  <Override PartName="/word/activeX/activeX724.bin" ContentType="application/vnd.ms-office.activeX"/>
  <Override PartName="/word/activeX/activeX724.xml" ContentType="application/vnd.ms-office.activeX+xml"/>
  <Override PartName="/word/activeX/activeX725.bin" ContentType="application/vnd.ms-office.activeX"/>
  <Override PartName="/word/activeX/activeX725.xml" ContentType="application/vnd.ms-office.activeX+xml"/>
  <Override PartName="/word/activeX/activeX726.bin" ContentType="application/vnd.ms-office.activeX"/>
  <Override PartName="/word/activeX/activeX726.xml" ContentType="application/vnd.ms-office.activeX+xml"/>
  <Override PartName="/word/activeX/activeX727.bin" ContentType="application/vnd.ms-office.activeX"/>
  <Override PartName="/word/activeX/activeX727.xml" ContentType="application/vnd.ms-office.activeX+xml"/>
  <Override PartName="/word/activeX/activeX728.bin" ContentType="application/vnd.ms-office.activeX"/>
  <Override PartName="/word/activeX/activeX728.xml" ContentType="application/vnd.ms-office.activeX+xml"/>
  <Override PartName="/word/activeX/activeX729.bin" ContentType="application/vnd.ms-office.activeX"/>
  <Override PartName="/word/activeX/activeX729.xml" ContentType="application/vnd.ms-office.activeX+xml"/>
  <Override PartName="/word/activeX/activeX73.bin" ContentType="application/vnd.ms-office.activeX"/>
  <Override PartName="/word/activeX/activeX73.xml" ContentType="application/vnd.ms-office.activeX+xml"/>
  <Override PartName="/word/activeX/activeX730.bin" ContentType="application/vnd.ms-office.activeX"/>
  <Override PartName="/word/activeX/activeX730.xml" ContentType="application/vnd.ms-office.activeX+xml"/>
  <Override PartName="/word/activeX/activeX731.bin" ContentType="application/vnd.ms-office.activeX"/>
  <Override PartName="/word/activeX/activeX731.xml" ContentType="application/vnd.ms-office.activeX+xml"/>
  <Override PartName="/word/activeX/activeX732.bin" ContentType="application/vnd.ms-office.activeX"/>
  <Override PartName="/word/activeX/activeX732.xml" ContentType="application/vnd.ms-office.activeX+xml"/>
  <Override PartName="/word/activeX/activeX733.bin" ContentType="application/vnd.ms-office.activeX"/>
  <Override PartName="/word/activeX/activeX733.xml" ContentType="application/vnd.ms-office.activeX+xml"/>
  <Override PartName="/word/activeX/activeX734.bin" ContentType="application/vnd.ms-office.activeX"/>
  <Override PartName="/word/activeX/activeX734.xml" ContentType="application/vnd.ms-office.activeX+xml"/>
  <Override PartName="/word/activeX/activeX735.bin" ContentType="application/vnd.ms-office.activeX"/>
  <Override PartName="/word/activeX/activeX735.xml" ContentType="application/vnd.ms-office.activeX+xml"/>
  <Override PartName="/word/activeX/activeX736.bin" ContentType="application/vnd.ms-office.activeX"/>
  <Override PartName="/word/activeX/activeX736.xml" ContentType="application/vnd.ms-office.activeX+xml"/>
  <Override PartName="/word/activeX/activeX737.bin" ContentType="application/vnd.ms-office.activeX"/>
  <Override PartName="/word/activeX/activeX737.xml" ContentType="application/vnd.ms-office.activeX+xml"/>
  <Override PartName="/word/activeX/activeX738.bin" ContentType="application/vnd.ms-office.activeX"/>
  <Override PartName="/word/activeX/activeX738.xml" ContentType="application/vnd.ms-office.activeX+xml"/>
  <Override PartName="/word/activeX/activeX739.bin" ContentType="application/vnd.ms-office.activeX"/>
  <Override PartName="/word/activeX/activeX739.xml" ContentType="application/vnd.ms-office.activeX+xml"/>
  <Override PartName="/word/activeX/activeX74.bin" ContentType="application/vnd.ms-office.activeX"/>
  <Override PartName="/word/activeX/activeX74.xml" ContentType="application/vnd.ms-office.activeX+xml"/>
  <Override PartName="/word/activeX/activeX740.bin" ContentType="application/vnd.ms-office.activeX"/>
  <Override PartName="/word/activeX/activeX740.xml" ContentType="application/vnd.ms-office.activeX+xml"/>
  <Override PartName="/word/activeX/activeX741.bin" ContentType="application/vnd.ms-office.activeX"/>
  <Override PartName="/word/activeX/activeX741.xml" ContentType="application/vnd.ms-office.activeX+xml"/>
  <Override PartName="/word/activeX/activeX742.bin" ContentType="application/vnd.ms-office.activeX"/>
  <Override PartName="/word/activeX/activeX742.xml" ContentType="application/vnd.ms-office.activeX+xml"/>
  <Override PartName="/word/activeX/activeX743.bin" ContentType="application/vnd.ms-office.activeX"/>
  <Override PartName="/word/activeX/activeX743.xml" ContentType="application/vnd.ms-office.activeX+xml"/>
  <Override PartName="/word/activeX/activeX744.bin" ContentType="application/vnd.ms-office.activeX"/>
  <Override PartName="/word/activeX/activeX744.xml" ContentType="application/vnd.ms-office.activeX+xml"/>
  <Override PartName="/word/activeX/activeX745.bin" ContentType="application/vnd.ms-office.activeX"/>
  <Override PartName="/word/activeX/activeX745.xml" ContentType="application/vnd.ms-office.activeX+xml"/>
  <Override PartName="/word/activeX/activeX746.bin" ContentType="application/vnd.ms-office.activeX"/>
  <Override PartName="/word/activeX/activeX746.xml" ContentType="application/vnd.ms-office.activeX+xml"/>
  <Override PartName="/word/activeX/activeX747.bin" ContentType="application/vnd.ms-office.activeX"/>
  <Override PartName="/word/activeX/activeX747.xml" ContentType="application/vnd.ms-office.activeX+xml"/>
  <Override PartName="/word/activeX/activeX748.bin" ContentType="application/vnd.ms-office.activeX"/>
  <Override PartName="/word/activeX/activeX748.xml" ContentType="application/vnd.ms-office.activeX+xml"/>
  <Override PartName="/word/activeX/activeX749.bin" ContentType="application/vnd.ms-office.activeX"/>
  <Override PartName="/word/activeX/activeX749.xml" ContentType="application/vnd.ms-office.activeX+xml"/>
  <Override PartName="/word/activeX/activeX75.bin" ContentType="application/vnd.ms-office.activeX"/>
  <Override PartName="/word/activeX/activeX75.xml" ContentType="application/vnd.ms-office.activeX+xml"/>
  <Override PartName="/word/activeX/activeX750.bin" ContentType="application/vnd.ms-office.activeX"/>
  <Override PartName="/word/activeX/activeX750.xml" ContentType="application/vnd.ms-office.activeX+xml"/>
  <Override PartName="/word/activeX/activeX751.bin" ContentType="application/vnd.ms-office.activeX"/>
  <Override PartName="/word/activeX/activeX751.xml" ContentType="application/vnd.ms-office.activeX+xml"/>
  <Override PartName="/word/activeX/activeX752.bin" ContentType="application/vnd.ms-office.activeX"/>
  <Override PartName="/word/activeX/activeX752.xml" ContentType="application/vnd.ms-office.activeX+xml"/>
  <Override PartName="/word/activeX/activeX753.bin" ContentType="application/vnd.ms-office.activeX"/>
  <Override PartName="/word/activeX/activeX753.xml" ContentType="application/vnd.ms-office.activeX+xml"/>
  <Override PartName="/word/activeX/activeX754.bin" ContentType="application/vnd.ms-office.activeX"/>
  <Override PartName="/word/activeX/activeX754.xml" ContentType="application/vnd.ms-office.activeX+xml"/>
  <Override PartName="/word/activeX/activeX755.bin" ContentType="application/vnd.ms-office.activeX"/>
  <Override PartName="/word/activeX/activeX755.xml" ContentType="application/vnd.ms-office.activeX+xml"/>
  <Override PartName="/word/activeX/activeX756.bin" ContentType="application/vnd.ms-office.activeX"/>
  <Override PartName="/word/activeX/activeX756.xml" ContentType="application/vnd.ms-office.activeX+xml"/>
  <Override PartName="/word/activeX/activeX757.bin" ContentType="application/vnd.ms-office.activeX"/>
  <Override PartName="/word/activeX/activeX757.xml" ContentType="application/vnd.ms-office.activeX+xml"/>
  <Override PartName="/word/activeX/activeX758.bin" ContentType="application/vnd.ms-office.activeX"/>
  <Override PartName="/word/activeX/activeX758.xml" ContentType="application/vnd.ms-office.activeX+xml"/>
  <Override PartName="/word/activeX/activeX759.bin" ContentType="application/vnd.ms-office.activeX"/>
  <Override PartName="/word/activeX/activeX759.xml" ContentType="application/vnd.ms-office.activeX+xml"/>
  <Override PartName="/word/activeX/activeX76.bin" ContentType="application/vnd.ms-office.activeX"/>
  <Override PartName="/word/activeX/activeX76.xml" ContentType="application/vnd.ms-office.activeX+xml"/>
  <Override PartName="/word/activeX/activeX760.bin" ContentType="application/vnd.ms-office.activeX"/>
  <Override PartName="/word/activeX/activeX760.xml" ContentType="application/vnd.ms-office.activeX+xml"/>
  <Override PartName="/word/activeX/activeX761.bin" ContentType="application/vnd.ms-office.activeX"/>
  <Override PartName="/word/activeX/activeX761.xml" ContentType="application/vnd.ms-office.activeX+xml"/>
  <Override PartName="/word/activeX/activeX762.bin" ContentType="application/vnd.ms-office.activeX"/>
  <Override PartName="/word/activeX/activeX762.xml" ContentType="application/vnd.ms-office.activeX+xml"/>
  <Override PartName="/word/activeX/activeX763.bin" ContentType="application/vnd.ms-office.activeX"/>
  <Override PartName="/word/activeX/activeX763.xml" ContentType="application/vnd.ms-office.activeX+xml"/>
  <Override PartName="/word/activeX/activeX764.bin" ContentType="application/vnd.ms-office.activeX"/>
  <Override PartName="/word/activeX/activeX764.xml" ContentType="application/vnd.ms-office.activeX+xml"/>
  <Override PartName="/word/activeX/activeX765.bin" ContentType="application/vnd.ms-office.activeX"/>
  <Override PartName="/word/activeX/activeX765.xml" ContentType="application/vnd.ms-office.activeX+xml"/>
  <Override PartName="/word/activeX/activeX766.bin" ContentType="application/vnd.ms-office.activeX"/>
  <Override PartName="/word/activeX/activeX766.xml" ContentType="application/vnd.ms-office.activeX+xml"/>
  <Override PartName="/word/activeX/activeX767.bin" ContentType="application/vnd.ms-office.activeX"/>
  <Override PartName="/word/activeX/activeX767.xml" ContentType="application/vnd.ms-office.activeX+xml"/>
  <Override PartName="/word/activeX/activeX768.bin" ContentType="application/vnd.ms-office.activeX"/>
  <Override PartName="/word/activeX/activeX768.xml" ContentType="application/vnd.ms-office.activeX+xml"/>
  <Override PartName="/word/activeX/activeX769.bin" ContentType="application/vnd.ms-office.activeX"/>
  <Override PartName="/word/activeX/activeX769.xml" ContentType="application/vnd.ms-office.activeX+xml"/>
  <Override PartName="/word/activeX/activeX77.bin" ContentType="application/vnd.ms-office.activeX"/>
  <Override PartName="/word/activeX/activeX77.xml" ContentType="application/vnd.ms-office.activeX+xml"/>
  <Override PartName="/word/activeX/activeX770.bin" ContentType="application/vnd.ms-office.activeX"/>
  <Override PartName="/word/activeX/activeX770.xml" ContentType="application/vnd.ms-office.activeX+xml"/>
  <Override PartName="/word/activeX/activeX771.bin" ContentType="application/vnd.ms-office.activeX"/>
  <Override PartName="/word/activeX/activeX771.xml" ContentType="application/vnd.ms-office.activeX+xml"/>
  <Override PartName="/word/activeX/activeX772.bin" ContentType="application/vnd.ms-office.activeX"/>
  <Override PartName="/word/activeX/activeX772.xml" ContentType="application/vnd.ms-office.activeX+xml"/>
  <Override PartName="/word/activeX/activeX773.bin" ContentType="application/vnd.ms-office.activeX"/>
  <Override PartName="/word/activeX/activeX773.xml" ContentType="application/vnd.ms-office.activeX+xml"/>
  <Override PartName="/word/activeX/activeX774.bin" ContentType="application/vnd.ms-office.activeX"/>
  <Override PartName="/word/activeX/activeX774.xml" ContentType="application/vnd.ms-office.activeX+xml"/>
  <Override PartName="/word/activeX/activeX775.bin" ContentType="application/vnd.ms-office.activeX"/>
  <Override PartName="/word/activeX/activeX775.xml" ContentType="application/vnd.ms-office.activeX+xml"/>
  <Override PartName="/word/activeX/activeX776.bin" ContentType="application/vnd.ms-office.activeX"/>
  <Override PartName="/word/activeX/activeX776.xml" ContentType="application/vnd.ms-office.activeX+xml"/>
  <Override PartName="/word/activeX/activeX777.bin" ContentType="application/vnd.ms-office.activeX"/>
  <Override PartName="/word/activeX/activeX777.xml" ContentType="application/vnd.ms-office.activeX+xml"/>
  <Override PartName="/word/activeX/activeX778.bin" ContentType="application/vnd.ms-office.activeX"/>
  <Override PartName="/word/activeX/activeX778.xml" ContentType="application/vnd.ms-office.activeX+xml"/>
  <Override PartName="/word/activeX/activeX779.bin" ContentType="application/vnd.ms-office.activeX"/>
  <Override PartName="/word/activeX/activeX779.xml" ContentType="application/vnd.ms-office.activeX+xml"/>
  <Override PartName="/word/activeX/activeX78.bin" ContentType="application/vnd.ms-office.activeX"/>
  <Override PartName="/word/activeX/activeX78.xml" ContentType="application/vnd.ms-office.activeX+xml"/>
  <Override PartName="/word/activeX/activeX780.bin" ContentType="application/vnd.ms-office.activeX"/>
  <Override PartName="/word/activeX/activeX780.xml" ContentType="application/vnd.ms-office.activeX+xml"/>
  <Override PartName="/word/activeX/activeX781.bin" ContentType="application/vnd.ms-office.activeX"/>
  <Override PartName="/word/activeX/activeX781.xml" ContentType="application/vnd.ms-office.activeX+xml"/>
  <Override PartName="/word/activeX/activeX782.bin" ContentType="application/vnd.ms-office.activeX"/>
  <Override PartName="/word/activeX/activeX782.xml" ContentType="application/vnd.ms-office.activeX+xml"/>
  <Override PartName="/word/activeX/activeX783.bin" ContentType="application/vnd.ms-office.activeX"/>
  <Override PartName="/word/activeX/activeX783.xml" ContentType="application/vnd.ms-office.activeX+xml"/>
  <Override PartName="/word/activeX/activeX784.bin" ContentType="application/vnd.ms-office.activeX"/>
  <Override PartName="/word/activeX/activeX784.xml" ContentType="application/vnd.ms-office.activeX+xml"/>
  <Override PartName="/word/activeX/activeX785.bin" ContentType="application/vnd.ms-office.activeX"/>
  <Override PartName="/word/activeX/activeX785.xml" ContentType="application/vnd.ms-office.activeX+xml"/>
  <Override PartName="/word/activeX/activeX786.bin" ContentType="application/vnd.ms-office.activeX"/>
  <Override PartName="/word/activeX/activeX786.xml" ContentType="application/vnd.ms-office.activeX+xml"/>
  <Override PartName="/word/activeX/activeX787.bin" ContentType="application/vnd.ms-office.activeX"/>
  <Override PartName="/word/activeX/activeX787.xml" ContentType="application/vnd.ms-office.activeX+xml"/>
  <Override PartName="/word/activeX/activeX788.bin" ContentType="application/vnd.ms-office.activeX"/>
  <Override PartName="/word/activeX/activeX788.xml" ContentType="application/vnd.ms-office.activeX+xml"/>
  <Override PartName="/word/activeX/activeX789.bin" ContentType="application/vnd.ms-office.activeX"/>
  <Override PartName="/word/activeX/activeX789.xml" ContentType="application/vnd.ms-office.activeX+xml"/>
  <Override PartName="/word/activeX/activeX79.bin" ContentType="application/vnd.ms-office.activeX"/>
  <Override PartName="/word/activeX/activeX79.xml" ContentType="application/vnd.ms-office.activeX+xml"/>
  <Override PartName="/word/activeX/activeX790.bin" ContentType="application/vnd.ms-office.activeX"/>
  <Override PartName="/word/activeX/activeX790.xml" ContentType="application/vnd.ms-office.activeX+xml"/>
  <Override PartName="/word/activeX/activeX791.bin" ContentType="application/vnd.ms-office.activeX"/>
  <Override PartName="/word/activeX/activeX791.xml" ContentType="application/vnd.ms-office.activeX+xml"/>
  <Override PartName="/word/activeX/activeX792.bin" ContentType="application/vnd.ms-office.activeX"/>
  <Override PartName="/word/activeX/activeX792.xml" ContentType="application/vnd.ms-office.activeX+xml"/>
  <Override PartName="/word/activeX/activeX793.bin" ContentType="application/vnd.ms-office.activeX"/>
  <Override PartName="/word/activeX/activeX793.xml" ContentType="application/vnd.ms-office.activeX+xml"/>
  <Override PartName="/word/activeX/activeX794.bin" ContentType="application/vnd.ms-office.activeX"/>
  <Override PartName="/word/activeX/activeX794.xml" ContentType="application/vnd.ms-office.activeX+xml"/>
  <Override PartName="/word/activeX/activeX795.bin" ContentType="application/vnd.ms-office.activeX"/>
  <Override PartName="/word/activeX/activeX795.xml" ContentType="application/vnd.ms-office.activeX+xml"/>
  <Override PartName="/word/activeX/activeX796.bin" ContentType="application/vnd.ms-office.activeX"/>
  <Override PartName="/word/activeX/activeX796.xml" ContentType="application/vnd.ms-office.activeX+xml"/>
  <Override PartName="/word/activeX/activeX797.bin" ContentType="application/vnd.ms-office.activeX"/>
  <Override PartName="/word/activeX/activeX797.xml" ContentType="application/vnd.ms-office.activeX+xml"/>
  <Override PartName="/word/activeX/activeX798.bin" ContentType="application/vnd.ms-office.activeX"/>
  <Override PartName="/word/activeX/activeX798.xml" ContentType="application/vnd.ms-office.activeX+xml"/>
  <Override PartName="/word/activeX/activeX799.bin" ContentType="application/vnd.ms-office.activeX"/>
  <Override PartName="/word/activeX/activeX799.xml" ContentType="application/vnd.ms-office.activeX+xml"/>
  <Override PartName="/word/activeX/activeX8.bin" ContentType="application/vnd.ms-office.activeX"/>
  <Override PartName="/word/activeX/activeX8.xml" ContentType="application/vnd.ms-office.activeX+xml"/>
  <Override PartName="/word/activeX/activeX80.bin" ContentType="application/vnd.ms-office.activeX"/>
  <Override PartName="/word/activeX/activeX80.xml" ContentType="application/vnd.ms-office.activeX+xml"/>
  <Override PartName="/word/activeX/activeX800.bin" ContentType="application/vnd.ms-office.activeX"/>
  <Override PartName="/word/activeX/activeX800.xml" ContentType="application/vnd.ms-office.activeX+xml"/>
  <Override PartName="/word/activeX/activeX801.bin" ContentType="application/vnd.ms-office.activeX"/>
  <Override PartName="/word/activeX/activeX801.xml" ContentType="application/vnd.ms-office.activeX+xml"/>
  <Override PartName="/word/activeX/activeX802.bin" ContentType="application/vnd.ms-office.activeX"/>
  <Override PartName="/word/activeX/activeX802.xml" ContentType="application/vnd.ms-office.activeX+xml"/>
  <Override PartName="/word/activeX/activeX803.bin" ContentType="application/vnd.ms-office.activeX"/>
  <Override PartName="/word/activeX/activeX803.xml" ContentType="application/vnd.ms-office.activeX+xml"/>
  <Override PartName="/word/activeX/activeX804.bin" ContentType="application/vnd.ms-office.activeX"/>
  <Override PartName="/word/activeX/activeX804.xml" ContentType="application/vnd.ms-office.activeX+xml"/>
  <Override PartName="/word/activeX/activeX805.bin" ContentType="application/vnd.ms-office.activeX"/>
  <Override PartName="/word/activeX/activeX805.xml" ContentType="application/vnd.ms-office.activeX+xml"/>
  <Override PartName="/word/activeX/activeX806.bin" ContentType="application/vnd.ms-office.activeX"/>
  <Override PartName="/word/activeX/activeX806.xml" ContentType="application/vnd.ms-office.activeX+xml"/>
  <Override PartName="/word/activeX/activeX807.bin" ContentType="application/vnd.ms-office.activeX"/>
  <Override PartName="/word/activeX/activeX807.xml" ContentType="application/vnd.ms-office.activeX+xml"/>
  <Override PartName="/word/activeX/activeX808.bin" ContentType="application/vnd.ms-office.activeX"/>
  <Override PartName="/word/activeX/activeX808.xml" ContentType="application/vnd.ms-office.activeX+xml"/>
  <Override PartName="/word/activeX/activeX809.bin" ContentType="application/vnd.ms-office.activeX"/>
  <Override PartName="/word/activeX/activeX809.xml" ContentType="application/vnd.ms-office.activeX+xml"/>
  <Override PartName="/word/activeX/activeX81.bin" ContentType="application/vnd.ms-office.activeX"/>
  <Override PartName="/word/activeX/activeX81.xml" ContentType="application/vnd.ms-office.activeX+xml"/>
  <Override PartName="/word/activeX/activeX810.bin" ContentType="application/vnd.ms-office.activeX"/>
  <Override PartName="/word/activeX/activeX810.xml" ContentType="application/vnd.ms-office.activeX+xml"/>
  <Override PartName="/word/activeX/activeX811.bin" ContentType="application/vnd.ms-office.activeX"/>
  <Override PartName="/word/activeX/activeX811.xml" ContentType="application/vnd.ms-office.activeX+xml"/>
  <Override PartName="/word/activeX/activeX812.bin" ContentType="application/vnd.ms-office.activeX"/>
  <Override PartName="/word/activeX/activeX812.xml" ContentType="application/vnd.ms-office.activeX+xml"/>
  <Override PartName="/word/activeX/activeX813.bin" ContentType="application/vnd.ms-office.activeX"/>
  <Override PartName="/word/activeX/activeX813.xml" ContentType="application/vnd.ms-office.activeX+xml"/>
  <Override PartName="/word/activeX/activeX814.bin" ContentType="application/vnd.ms-office.activeX"/>
  <Override PartName="/word/activeX/activeX814.xml" ContentType="application/vnd.ms-office.activeX+xml"/>
  <Override PartName="/word/activeX/activeX815.bin" ContentType="application/vnd.ms-office.activeX"/>
  <Override PartName="/word/activeX/activeX815.xml" ContentType="application/vnd.ms-office.activeX+xml"/>
  <Override PartName="/word/activeX/activeX816.bin" ContentType="application/vnd.ms-office.activeX"/>
  <Override PartName="/word/activeX/activeX816.xml" ContentType="application/vnd.ms-office.activeX+xml"/>
  <Override PartName="/word/activeX/activeX817.bin" ContentType="application/vnd.ms-office.activeX"/>
  <Override PartName="/word/activeX/activeX817.xml" ContentType="application/vnd.ms-office.activeX+xml"/>
  <Override PartName="/word/activeX/activeX818.bin" ContentType="application/vnd.ms-office.activeX"/>
  <Override PartName="/word/activeX/activeX818.xml" ContentType="application/vnd.ms-office.activeX+xml"/>
  <Override PartName="/word/activeX/activeX819.bin" ContentType="application/vnd.ms-office.activeX"/>
  <Override PartName="/word/activeX/activeX819.xml" ContentType="application/vnd.ms-office.activeX+xml"/>
  <Override PartName="/word/activeX/activeX82.bin" ContentType="application/vnd.ms-office.activeX"/>
  <Override PartName="/word/activeX/activeX82.xml" ContentType="application/vnd.ms-office.activeX+xml"/>
  <Override PartName="/word/activeX/activeX820.bin" ContentType="application/vnd.ms-office.activeX"/>
  <Override PartName="/word/activeX/activeX820.xml" ContentType="application/vnd.ms-office.activeX+xml"/>
  <Override PartName="/word/activeX/activeX821.bin" ContentType="application/vnd.ms-office.activeX"/>
  <Override PartName="/word/activeX/activeX821.xml" ContentType="application/vnd.ms-office.activeX+xml"/>
  <Override PartName="/word/activeX/activeX822.bin" ContentType="application/vnd.ms-office.activeX"/>
  <Override PartName="/word/activeX/activeX822.xml" ContentType="application/vnd.ms-office.activeX+xml"/>
  <Override PartName="/word/activeX/activeX823.bin" ContentType="application/vnd.ms-office.activeX"/>
  <Override PartName="/word/activeX/activeX823.xml" ContentType="application/vnd.ms-office.activeX+xml"/>
  <Override PartName="/word/activeX/activeX824.bin" ContentType="application/vnd.ms-office.activeX"/>
  <Override PartName="/word/activeX/activeX824.xml" ContentType="application/vnd.ms-office.activeX+xml"/>
  <Override PartName="/word/activeX/activeX825.bin" ContentType="application/vnd.ms-office.activeX"/>
  <Override PartName="/word/activeX/activeX825.xml" ContentType="application/vnd.ms-office.activeX+xml"/>
  <Override PartName="/word/activeX/activeX826.bin" ContentType="application/vnd.ms-office.activeX"/>
  <Override PartName="/word/activeX/activeX826.xml" ContentType="application/vnd.ms-office.activeX+xml"/>
  <Override PartName="/word/activeX/activeX827.bin" ContentType="application/vnd.ms-office.activeX"/>
  <Override PartName="/word/activeX/activeX827.xml" ContentType="application/vnd.ms-office.activeX+xml"/>
  <Override PartName="/word/activeX/activeX828.bin" ContentType="application/vnd.ms-office.activeX"/>
  <Override PartName="/word/activeX/activeX828.xml" ContentType="application/vnd.ms-office.activeX+xml"/>
  <Override PartName="/word/activeX/activeX829.bin" ContentType="application/vnd.ms-office.activeX"/>
  <Override PartName="/word/activeX/activeX829.xml" ContentType="application/vnd.ms-office.activeX+xml"/>
  <Override PartName="/word/activeX/activeX83.bin" ContentType="application/vnd.ms-office.activeX"/>
  <Override PartName="/word/activeX/activeX83.xml" ContentType="application/vnd.ms-office.activeX+xml"/>
  <Override PartName="/word/activeX/activeX830.bin" ContentType="application/vnd.ms-office.activeX"/>
  <Override PartName="/word/activeX/activeX830.xml" ContentType="application/vnd.ms-office.activeX+xml"/>
  <Override PartName="/word/activeX/activeX831.bin" ContentType="application/vnd.ms-office.activeX"/>
  <Override PartName="/word/activeX/activeX831.xml" ContentType="application/vnd.ms-office.activeX+xml"/>
  <Override PartName="/word/activeX/activeX832.bin" ContentType="application/vnd.ms-office.activeX"/>
  <Override PartName="/word/activeX/activeX832.xml" ContentType="application/vnd.ms-office.activeX+xml"/>
  <Override PartName="/word/activeX/activeX833.bin" ContentType="application/vnd.ms-office.activeX"/>
  <Override PartName="/word/activeX/activeX833.xml" ContentType="application/vnd.ms-office.activeX+xml"/>
  <Override PartName="/word/activeX/activeX834.bin" ContentType="application/vnd.ms-office.activeX"/>
  <Override PartName="/word/activeX/activeX834.xml" ContentType="application/vnd.ms-office.activeX+xml"/>
  <Override PartName="/word/activeX/activeX835.bin" ContentType="application/vnd.ms-office.activeX"/>
  <Override PartName="/word/activeX/activeX835.xml" ContentType="application/vnd.ms-office.activeX+xml"/>
  <Override PartName="/word/activeX/activeX836.bin" ContentType="application/vnd.ms-office.activeX"/>
  <Override PartName="/word/activeX/activeX836.xml" ContentType="application/vnd.ms-office.activeX+xml"/>
  <Override PartName="/word/activeX/activeX837.bin" ContentType="application/vnd.ms-office.activeX"/>
  <Override PartName="/word/activeX/activeX837.xml" ContentType="application/vnd.ms-office.activeX+xml"/>
  <Override PartName="/word/activeX/activeX838.bin" ContentType="application/vnd.ms-office.activeX"/>
  <Override PartName="/word/activeX/activeX838.xml" ContentType="application/vnd.ms-office.activeX+xml"/>
  <Override PartName="/word/activeX/activeX839.bin" ContentType="application/vnd.ms-office.activeX"/>
  <Override PartName="/word/activeX/activeX839.xml" ContentType="application/vnd.ms-office.activeX+xml"/>
  <Override PartName="/word/activeX/activeX84.bin" ContentType="application/vnd.ms-office.activeX"/>
  <Override PartName="/word/activeX/activeX84.xml" ContentType="application/vnd.ms-office.activeX+xml"/>
  <Override PartName="/word/activeX/activeX840.bin" ContentType="application/vnd.ms-office.activeX"/>
  <Override PartName="/word/activeX/activeX840.xml" ContentType="application/vnd.ms-office.activeX+xml"/>
  <Override PartName="/word/activeX/activeX841.bin" ContentType="application/vnd.ms-office.activeX"/>
  <Override PartName="/word/activeX/activeX841.xml" ContentType="application/vnd.ms-office.activeX+xml"/>
  <Override PartName="/word/activeX/activeX842.bin" ContentType="application/vnd.ms-office.activeX"/>
  <Override PartName="/word/activeX/activeX842.xml" ContentType="application/vnd.ms-office.activeX+xml"/>
  <Override PartName="/word/activeX/activeX843.bin" ContentType="application/vnd.ms-office.activeX"/>
  <Override PartName="/word/activeX/activeX843.xml" ContentType="application/vnd.ms-office.activeX+xml"/>
  <Override PartName="/word/activeX/activeX844.bin" ContentType="application/vnd.ms-office.activeX"/>
  <Override PartName="/word/activeX/activeX844.xml" ContentType="application/vnd.ms-office.activeX+xml"/>
  <Override PartName="/word/activeX/activeX845.bin" ContentType="application/vnd.ms-office.activeX"/>
  <Override PartName="/word/activeX/activeX845.xml" ContentType="application/vnd.ms-office.activeX+xml"/>
  <Override PartName="/word/activeX/activeX846.bin" ContentType="application/vnd.ms-office.activeX"/>
  <Override PartName="/word/activeX/activeX846.xml" ContentType="application/vnd.ms-office.activeX+xml"/>
  <Override PartName="/word/activeX/activeX847.bin" ContentType="application/vnd.ms-office.activeX"/>
  <Override PartName="/word/activeX/activeX847.xml" ContentType="application/vnd.ms-office.activeX+xml"/>
  <Override PartName="/word/activeX/activeX848.bin" ContentType="application/vnd.ms-office.activeX"/>
  <Override PartName="/word/activeX/activeX848.xml" ContentType="application/vnd.ms-office.activeX+xml"/>
  <Override PartName="/word/activeX/activeX849.bin" ContentType="application/vnd.ms-office.activeX"/>
  <Override PartName="/word/activeX/activeX849.xml" ContentType="application/vnd.ms-office.activeX+xml"/>
  <Override PartName="/word/activeX/activeX85.bin" ContentType="application/vnd.ms-office.activeX"/>
  <Override PartName="/word/activeX/activeX85.xml" ContentType="application/vnd.ms-office.activeX+xml"/>
  <Override PartName="/word/activeX/activeX850.bin" ContentType="application/vnd.ms-office.activeX"/>
  <Override PartName="/word/activeX/activeX850.xml" ContentType="application/vnd.ms-office.activeX+xml"/>
  <Override PartName="/word/activeX/activeX851.bin" ContentType="application/vnd.ms-office.activeX"/>
  <Override PartName="/word/activeX/activeX851.xml" ContentType="application/vnd.ms-office.activeX+xml"/>
  <Override PartName="/word/activeX/activeX852.bin" ContentType="application/vnd.ms-office.activeX"/>
  <Override PartName="/word/activeX/activeX852.xml" ContentType="application/vnd.ms-office.activeX+xml"/>
  <Override PartName="/word/activeX/activeX853.bin" ContentType="application/vnd.ms-office.activeX"/>
  <Override PartName="/word/activeX/activeX853.xml" ContentType="application/vnd.ms-office.activeX+xml"/>
  <Override PartName="/word/activeX/activeX854.bin" ContentType="application/vnd.ms-office.activeX"/>
  <Override PartName="/word/activeX/activeX854.xml" ContentType="application/vnd.ms-office.activeX+xml"/>
  <Override PartName="/word/activeX/activeX855.bin" ContentType="application/vnd.ms-office.activeX"/>
  <Override PartName="/word/activeX/activeX855.xml" ContentType="application/vnd.ms-office.activeX+xml"/>
  <Override PartName="/word/activeX/activeX856.bin" ContentType="application/vnd.ms-office.activeX"/>
  <Override PartName="/word/activeX/activeX856.xml" ContentType="application/vnd.ms-office.activeX+xml"/>
  <Override PartName="/word/activeX/activeX857.bin" ContentType="application/vnd.ms-office.activeX"/>
  <Override PartName="/word/activeX/activeX857.xml" ContentType="application/vnd.ms-office.activeX+xml"/>
  <Override PartName="/word/activeX/activeX858.bin" ContentType="application/vnd.ms-office.activeX"/>
  <Override PartName="/word/activeX/activeX858.xml" ContentType="application/vnd.ms-office.activeX+xml"/>
  <Override PartName="/word/activeX/activeX859.bin" ContentType="application/vnd.ms-office.activeX"/>
  <Override PartName="/word/activeX/activeX859.xml" ContentType="application/vnd.ms-office.activeX+xml"/>
  <Override PartName="/word/activeX/activeX86.bin" ContentType="application/vnd.ms-office.activeX"/>
  <Override PartName="/word/activeX/activeX86.xml" ContentType="application/vnd.ms-office.activeX+xml"/>
  <Override PartName="/word/activeX/activeX860.bin" ContentType="application/vnd.ms-office.activeX"/>
  <Override PartName="/word/activeX/activeX860.xml" ContentType="application/vnd.ms-office.activeX+xml"/>
  <Override PartName="/word/activeX/activeX861.bin" ContentType="application/vnd.ms-office.activeX"/>
  <Override PartName="/word/activeX/activeX861.xml" ContentType="application/vnd.ms-office.activeX+xml"/>
  <Override PartName="/word/activeX/activeX862.bin" ContentType="application/vnd.ms-office.activeX"/>
  <Override PartName="/word/activeX/activeX862.xml" ContentType="application/vnd.ms-office.activeX+xml"/>
  <Override PartName="/word/activeX/activeX863.bin" ContentType="application/vnd.ms-office.activeX"/>
  <Override PartName="/word/activeX/activeX863.xml" ContentType="application/vnd.ms-office.activeX+xml"/>
  <Override PartName="/word/activeX/activeX864.bin" ContentType="application/vnd.ms-office.activeX"/>
  <Override PartName="/word/activeX/activeX864.xml" ContentType="application/vnd.ms-office.activeX+xml"/>
  <Override PartName="/word/activeX/activeX865.bin" ContentType="application/vnd.ms-office.activeX"/>
  <Override PartName="/word/activeX/activeX865.xml" ContentType="application/vnd.ms-office.activeX+xml"/>
  <Override PartName="/word/activeX/activeX866.bin" ContentType="application/vnd.ms-office.activeX"/>
  <Override PartName="/word/activeX/activeX866.xml" ContentType="application/vnd.ms-office.activeX+xml"/>
  <Override PartName="/word/activeX/activeX867.bin" ContentType="application/vnd.ms-office.activeX"/>
  <Override PartName="/word/activeX/activeX867.xml" ContentType="application/vnd.ms-office.activeX+xml"/>
  <Override PartName="/word/activeX/activeX868.bin" ContentType="application/vnd.ms-office.activeX"/>
  <Override PartName="/word/activeX/activeX868.xml" ContentType="application/vnd.ms-office.activeX+xml"/>
  <Override PartName="/word/activeX/activeX869.bin" ContentType="application/vnd.ms-office.activeX"/>
  <Override PartName="/word/activeX/activeX869.xml" ContentType="application/vnd.ms-office.activeX+xml"/>
  <Override PartName="/word/activeX/activeX87.bin" ContentType="application/vnd.ms-office.activeX"/>
  <Override PartName="/word/activeX/activeX87.xml" ContentType="application/vnd.ms-office.activeX+xml"/>
  <Override PartName="/word/activeX/activeX870.bin" ContentType="application/vnd.ms-office.activeX"/>
  <Override PartName="/word/activeX/activeX870.xml" ContentType="application/vnd.ms-office.activeX+xml"/>
  <Override PartName="/word/activeX/activeX871.bin" ContentType="application/vnd.ms-office.activeX"/>
  <Override PartName="/word/activeX/activeX871.xml" ContentType="application/vnd.ms-office.activeX+xml"/>
  <Override PartName="/word/activeX/activeX872.bin" ContentType="application/vnd.ms-office.activeX"/>
  <Override PartName="/word/activeX/activeX872.xml" ContentType="application/vnd.ms-office.activeX+xml"/>
  <Override PartName="/word/activeX/activeX873.bin" ContentType="application/vnd.ms-office.activeX"/>
  <Override PartName="/word/activeX/activeX873.xml" ContentType="application/vnd.ms-office.activeX+xml"/>
  <Override PartName="/word/activeX/activeX874.bin" ContentType="application/vnd.ms-office.activeX"/>
  <Override PartName="/word/activeX/activeX874.xml" ContentType="application/vnd.ms-office.activeX+xml"/>
  <Override PartName="/word/activeX/activeX875.bin" ContentType="application/vnd.ms-office.activeX"/>
  <Override PartName="/word/activeX/activeX875.xml" ContentType="application/vnd.ms-office.activeX+xml"/>
  <Override PartName="/word/activeX/activeX876.bin" ContentType="application/vnd.ms-office.activeX"/>
  <Override PartName="/word/activeX/activeX876.xml" ContentType="application/vnd.ms-office.activeX+xml"/>
  <Override PartName="/word/activeX/activeX877.bin" ContentType="application/vnd.ms-office.activeX"/>
  <Override PartName="/word/activeX/activeX877.xml" ContentType="application/vnd.ms-office.activeX+xml"/>
  <Override PartName="/word/activeX/activeX878.bin" ContentType="application/vnd.ms-office.activeX"/>
  <Override PartName="/word/activeX/activeX878.xml" ContentType="application/vnd.ms-office.activeX+xml"/>
  <Override PartName="/word/activeX/activeX879.bin" ContentType="application/vnd.ms-office.activeX"/>
  <Override PartName="/word/activeX/activeX879.xml" ContentType="application/vnd.ms-office.activeX+xml"/>
  <Override PartName="/word/activeX/activeX88.bin" ContentType="application/vnd.ms-office.activeX"/>
  <Override PartName="/word/activeX/activeX88.xml" ContentType="application/vnd.ms-office.activeX+xml"/>
  <Override PartName="/word/activeX/activeX880.bin" ContentType="application/vnd.ms-office.activeX"/>
  <Override PartName="/word/activeX/activeX880.xml" ContentType="application/vnd.ms-office.activeX+xml"/>
  <Override PartName="/word/activeX/activeX881.bin" ContentType="application/vnd.ms-office.activeX"/>
  <Override PartName="/word/activeX/activeX881.xml" ContentType="application/vnd.ms-office.activeX+xml"/>
  <Override PartName="/word/activeX/activeX882.bin" ContentType="application/vnd.ms-office.activeX"/>
  <Override PartName="/word/activeX/activeX882.xml" ContentType="application/vnd.ms-office.activeX+xml"/>
  <Override PartName="/word/activeX/activeX883.bin" ContentType="application/vnd.ms-office.activeX"/>
  <Override PartName="/word/activeX/activeX883.xml" ContentType="application/vnd.ms-office.activeX+xml"/>
  <Override PartName="/word/activeX/activeX884.bin" ContentType="application/vnd.ms-office.activeX"/>
  <Override PartName="/word/activeX/activeX884.xml" ContentType="application/vnd.ms-office.activeX+xml"/>
  <Override PartName="/word/activeX/activeX885.bin" ContentType="application/vnd.ms-office.activeX"/>
  <Override PartName="/word/activeX/activeX885.xml" ContentType="application/vnd.ms-office.activeX+xml"/>
  <Override PartName="/word/activeX/activeX886.bin" ContentType="application/vnd.ms-office.activeX"/>
  <Override PartName="/word/activeX/activeX886.xml" ContentType="application/vnd.ms-office.activeX+xml"/>
  <Override PartName="/word/activeX/activeX887.bin" ContentType="application/vnd.ms-office.activeX"/>
  <Override PartName="/word/activeX/activeX887.xml" ContentType="application/vnd.ms-office.activeX+xml"/>
  <Override PartName="/word/activeX/activeX888.bin" ContentType="application/vnd.ms-office.activeX"/>
  <Override PartName="/word/activeX/activeX888.xml" ContentType="application/vnd.ms-office.activeX+xml"/>
  <Override PartName="/word/activeX/activeX889.bin" ContentType="application/vnd.ms-office.activeX"/>
  <Override PartName="/word/activeX/activeX889.xml" ContentType="application/vnd.ms-office.activeX+xml"/>
  <Override PartName="/word/activeX/activeX89.bin" ContentType="application/vnd.ms-office.activeX"/>
  <Override PartName="/word/activeX/activeX89.xml" ContentType="application/vnd.ms-office.activeX+xml"/>
  <Override PartName="/word/activeX/activeX890.bin" ContentType="application/vnd.ms-office.activeX"/>
  <Override PartName="/word/activeX/activeX890.xml" ContentType="application/vnd.ms-office.activeX+xml"/>
  <Override PartName="/word/activeX/activeX891.bin" ContentType="application/vnd.ms-office.activeX"/>
  <Override PartName="/word/activeX/activeX891.xml" ContentType="application/vnd.ms-office.activeX+xml"/>
  <Override PartName="/word/activeX/activeX892.bin" ContentType="application/vnd.ms-office.activeX"/>
  <Override PartName="/word/activeX/activeX892.xml" ContentType="application/vnd.ms-office.activeX+xml"/>
  <Override PartName="/word/activeX/activeX893.bin" ContentType="application/vnd.ms-office.activeX"/>
  <Override PartName="/word/activeX/activeX893.xml" ContentType="application/vnd.ms-office.activeX+xml"/>
  <Override PartName="/word/activeX/activeX894.bin" ContentType="application/vnd.ms-office.activeX"/>
  <Override PartName="/word/activeX/activeX894.xml" ContentType="application/vnd.ms-office.activeX+xml"/>
  <Override PartName="/word/activeX/activeX895.bin" ContentType="application/vnd.ms-office.activeX"/>
  <Override PartName="/word/activeX/activeX895.xml" ContentType="application/vnd.ms-office.activeX+xml"/>
  <Override PartName="/word/activeX/activeX896.bin" ContentType="application/vnd.ms-office.activeX"/>
  <Override PartName="/word/activeX/activeX896.xml" ContentType="application/vnd.ms-office.activeX+xml"/>
  <Override PartName="/word/activeX/activeX897.bin" ContentType="application/vnd.ms-office.activeX"/>
  <Override PartName="/word/activeX/activeX897.xml" ContentType="application/vnd.ms-office.activeX+xml"/>
  <Override PartName="/word/activeX/activeX898.bin" ContentType="application/vnd.ms-office.activeX"/>
  <Override PartName="/word/activeX/activeX898.xml" ContentType="application/vnd.ms-office.activeX+xml"/>
  <Override PartName="/word/activeX/activeX899.bin" ContentType="application/vnd.ms-office.activeX"/>
  <Override PartName="/word/activeX/activeX899.xml" ContentType="application/vnd.ms-office.activeX+xml"/>
  <Override PartName="/word/activeX/activeX9.bin" ContentType="application/vnd.ms-office.activeX"/>
  <Override PartName="/word/activeX/activeX9.xml" ContentType="application/vnd.ms-office.activeX+xml"/>
  <Override PartName="/word/activeX/activeX90.bin" ContentType="application/vnd.ms-office.activeX"/>
  <Override PartName="/word/activeX/activeX90.xml" ContentType="application/vnd.ms-office.activeX+xml"/>
  <Override PartName="/word/activeX/activeX900.bin" ContentType="application/vnd.ms-office.activeX"/>
  <Override PartName="/word/activeX/activeX900.xml" ContentType="application/vnd.ms-office.activeX+xml"/>
  <Override PartName="/word/activeX/activeX901.bin" ContentType="application/vnd.ms-office.activeX"/>
  <Override PartName="/word/activeX/activeX901.xml" ContentType="application/vnd.ms-office.activeX+xml"/>
  <Override PartName="/word/activeX/activeX902.bin" ContentType="application/vnd.ms-office.activeX"/>
  <Override PartName="/word/activeX/activeX902.xml" ContentType="application/vnd.ms-office.activeX+xml"/>
  <Override PartName="/word/activeX/activeX903.bin" ContentType="application/vnd.ms-office.activeX"/>
  <Override PartName="/word/activeX/activeX903.xml" ContentType="application/vnd.ms-office.activeX+xml"/>
  <Override PartName="/word/activeX/activeX904.bin" ContentType="application/vnd.ms-office.activeX"/>
  <Override PartName="/word/activeX/activeX904.xml" ContentType="application/vnd.ms-office.activeX+xml"/>
  <Override PartName="/word/activeX/activeX905.bin" ContentType="application/vnd.ms-office.activeX"/>
  <Override PartName="/word/activeX/activeX905.xml" ContentType="application/vnd.ms-office.activeX+xml"/>
  <Override PartName="/word/activeX/activeX906.bin" ContentType="application/vnd.ms-office.activeX"/>
  <Override PartName="/word/activeX/activeX906.xml" ContentType="application/vnd.ms-office.activeX+xml"/>
  <Override PartName="/word/activeX/activeX907.bin" ContentType="application/vnd.ms-office.activeX"/>
  <Override PartName="/word/activeX/activeX907.xml" ContentType="application/vnd.ms-office.activeX+xml"/>
  <Override PartName="/word/activeX/activeX908.bin" ContentType="application/vnd.ms-office.activeX"/>
  <Override PartName="/word/activeX/activeX908.xml" ContentType="application/vnd.ms-office.activeX+xml"/>
  <Override PartName="/word/activeX/activeX909.bin" ContentType="application/vnd.ms-office.activeX"/>
  <Override PartName="/word/activeX/activeX909.xml" ContentType="application/vnd.ms-office.activeX+xml"/>
  <Override PartName="/word/activeX/activeX91.bin" ContentType="application/vnd.ms-office.activeX"/>
  <Override PartName="/word/activeX/activeX91.xml" ContentType="application/vnd.ms-office.activeX+xml"/>
  <Override PartName="/word/activeX/activeX910.bin" ContentType="application/vnd.ms-office.activeX"/>
  <Override PartName="/word/activeX/activeX910.xml" ContentType="application/vnd.ms-office.activeX+xml"/>
  <Override PartName="/word/activeX/activeX911.bin" ContentType="application/vnd.ms-office.activeX"/>
  <Override PartName="/word/activeX/activeX911.xml" ContentType="application/vnd.ms-office.activeX+xml"/>
  <Override PartName="/word/activeX/activeX912.bin" ContentType="application/vnd.ms-office.activeX"/>
  <Override PartName="/word/activeX/activeX912.xml" ContentType="application/vnd.ms-office.activeX+xml"/>
  <Override PartName="/word/activeX/activeX913.bin" ContentType="application/vnd.ms-office.activeX"/>
  <Override PartName="/word/activeX/activeX913.xml" ContentType="application/vnd.ms-office.activeX+xml"/>
  <Override PartName="/word/activeX/activeX914.bin" ContentType="application/vnd.ms-office.activeX"/>
  <Override PartName="/word/activeX/activeX914.xml" ContentType="application/vnd.ms-office.activeX+xml"/>
  <Override PartName="/word/activeX/activeX915.bin" ContentType="application/vnd.ms-office.activeX"/>
  <Override PartName="/word/activeX/activeX915.xml" ContentType="application/vnd.ms-office.activeX+xml"/>
  <Override PartName="/word/activeX/activeX916.bin" ContentType="application/vnd.ms-office.activeX"/>
  <Override PartName="/word/activeX/activeX916.xml" ContentType="application/vnd.ms-office.activeX+xml"/>
  <Override PartName="/word/activeX/activeX917.bin" ContentType="application/vnd.ms-office.activeX"/>
  <Override PartName="/word/activeX/activeX917.xml" ContentType="application/vnd.ms-office.activeX+xml"/>
  <Override PartName="/word/activeX/activeX918.bin" ContentType="application/vnd.ms-office.activeX"/>
  <Override PartName="/word/activeX/activeX918.xml" ContentType="application/vnd.ms-office.activeX+xml"/>
  <Override PartName="/word/activeX/activeX919.bin" ContentType="application/vnd.ms-office.activeX"/>
  <Override PartName="/word/activeX/activeX919.xml" ContentType="application/vnd.ms-office.activeX+xml"/>
  <Override PartName="/word/activeX/activeX92.bin" ContentType="application/vnd.ms-office.activeX"/>
  <Override PartName="/word/activeX/activeX92.xml" ContentType="application/vnd.ms-office.activeX+xml"/>
  <Override PartName="/word/activeX/activeX920.bin" ContentType="application/vnd.ms-office.activeX"/>
  <Override PartName="/word/activeX/activeX920.xml" ContentType="application/vnd.ms-office.activeX+xml"/>
  <Override PartName="/word/activeX/activeX921.bin" ContentType="application/vnd.ms-office.activeX"/>
  <Override PartName="/word/activeX/activeX921.xml" ContentType="application/vnd.ms-office.activeX+xml"/>
  <Override PartName="/word/activeX/activeX922.bin" ContentType="application/vnd.ms-office.activeX"/>
  <Override PartName="/word/activeX/activeX922.xml" ContentType="application/vnd.ms-office.activeX+xml"/>
  <Override PartName="/word/activeX/activeX923.bin" ContentType="application/vnd.ms-office.activeX"/>
  <Override PartName="/word/activeX/activeX923.xml" ContentType="application/vnd.ms-office.activeX+xml"/>
  <Override PartName="/word/activeX/activeX924.bin" ContentType="application/vnd.ms-office.activeX"/>
  <Override PartName="/word/activeX/activeX924.xml" ContentType="application/vnd.ms-office.activeX+xml"/>
  <Override PartName="/word/activeX/activeX925.bin" ContentType="application/vnd.ms-office.activeX"/>
  <Override PartName="/word/activeX/activeX925.xml" ContentType="application/vnd.ms-office.activeX+xml"/>
  <Override PartName="/word/activeX/activeX926.bin" ContentType="application/vnd.ms-office.activeX"/>
  <Override PartName="/word/activeX/activeX926.xml" ContentType="application/vnd.ms-office.activeX+xml"/>
  <Override PartName="/word/activeX/activeX927.bin" ContentType="application/vnd.ms-office.activeX"/>
  <Override PartName="/word/activeX/activeX927.xml" ContentType="application/vnd.ms-office.activeX+xml"/>
  <Override PartName="/word/activeX/activeX928.bin" ContentType="application/vnd.ms-office.activeX"/>
  <Override PartName="/word/activeX/activeX928.xml" ContentType="application/vnd.ms-office.activeX+xml"/>
  <Override PartName="/word/activeX/activeX929.bin" ContentType="application/vnd.ms-office.activeX"/>
  <Override PartName="/word/activeX/activeX929.xml" ContentType="application/vnd.ms-office.activeX+xml"/>
  <Override PartName="/word/activeX/activeX93.bin" ContentType="application/vnd.ms-office.activeX"/>
  <Override PartName="/word/activeX/activeX93.xml" ContentType="application/vnd.ms-office.activeX+xml"/>
  <Override PartName="/word/activeX/activeX930.bin" ContentType="application/vnd.ms-office.activeX"/>
  <Override PartName="/word/activeX/activeX930.xml" ContentType="application/vnd.ms-office.activeX+xml"/>
  <Override PartName="/word/activeX/activeX931.bin" ContentType="application/vnd.ms-office.activeX"/>
  <Override PartName="/word/activeX/activeX931.xml" ContentType="application/vnd.ms-office.activeX+xml"/>
  <Override PartName="/word/activeX/activeX932.bin" ContentType="application/vnd.ms-office.activeX"/>
  <Override PartName="/word/activeX/activeX932.xml" ContentType="application/vnd.ms-office.activeX+xml"/>
  <Override PartName="/word/activeX/activeX933.bin" ContentType="application/vnd.ms-office.activeX"/>
  <Override PartName="/word/activeX/activeX933.xml" ContentType="application/vnd.ms-office.activeX+xml"/>
  <Override PartName="/word/activeX/activeX934.bin" ContentType="application/vnd.ms-office.activeX"/>
  <Override PartName="/word/activeX/activeX934.xml" ContentType="application/vnd.ms-office.activeX+xml"/>
  <Override PartName="/word/activeX/activeX935.bin" ContentType="application/vnd.ms-office.activeX"/>
  <Override PartName="/word/activeX/activeX935.xml" ContentType="application/vnd.ms-office.activeX+xml"/>
  <Override PartName="/word/activeX/activeX936.bin" ContentType="application/vnd.ms-office.activeX"/>
  <Override PartName="/word/activeX/activeX936.xml" ContentType="application/vnd.ms-office.activeX+xml"/>
  <Override PartName="/word/activeX/activeX937.bin" ContentType="application/vnd.ms-office.activeX"/>
  <Override PartName="/word/activeX/activeX937.xml" ContentType="application/vnd.ms-office.activeX+xml"/>
  <Override PartName="/word/activeX/activeX938.bin" ContentType="application/vnd.ms-office.activeX"/>
  <Override PartName="/word/activeX/activeX938.xml" ContentType="application/vnd.ms-office.activeX+xml"/>
  <Override PartName="/word/activeX/activeX939.bin" ContentType="application/vnd.ms-office.activeX"/>
  <Override PartName="/word/activeX/activeX939.xml" ContentType="application/vnd.ms-office.activeX+xml"/>
  <Override PartName="/word/activeX/activeX94.bin" ContentType="application/vnd.ms-office.activeX"/>
  <Override PartName="/word/activeX/activeX94.xml" ContentType="application/vnd.ms-office.activeX+xml"/>
  <Override PartName="/word/activeX/activeX940.bin" ContentType="application/vnd.ms-office.activeX"/>
  <Override PartName="/word/activeX/activeX940.xml" ContentType="application/vnd.ms-office.activeX+xml"/>
  <Override PartName="/word/activeX/activeX941.bin" ContentType="application/vnd.ms-office.activeX"/>
  <Override PartName="/word/activeX/activeX941.xml" ContentType="application/vnd.ms-office.activeX+xml"/>
  <Override PartName="/word/activeX/activeX942.bin" ContentType="application/vnd.ms-office.activeX"/>
  <Override PartName="/word/activeX/activeX942.xml" ContentType="application/vnd.ms-office.activeX+xml"/>
  <Override PartName="/word/activeX/activeX943.bin" ContentType="application/vnd.ms-office.activeX"/>
  <Override PartName="/word/activeX/activeX943.xml" ContentType="application/vnd.ms-office.activeX+xml"/>
  <Override PartName="/word/activeX/activeX944.bin" ContentType="application/vnd.ms-office.activeX"/>
  <Override PartName="/word/activeX/activeX944.xml" ContentType="application/vnd.ms-office.activeX+xml"/>
  <Override PartName="/word/activeX/activeX945.bin" ContentType="application/vnd.ms-office.activeX"/>
  <Override PartName="/word/activeX/activeX945.xml" ContentType="application/vnd.ms-office.activeX+xml"/>
  <Override PartName="/word/activeX/activeX946.bin" ContentType="application/vnd.ms-office.activeX"/>
  <Override PartName="/word/activeX/activeX946.xml" ContentType="application/vnd.ms-office.activeX+xml"/>
  <Override PartName="/word/activeX/activeX947.bin" ContentType="application/vnd.ms-office.activeX"/>
  <Override PartName="/word/activeX/activeX947.xml" ContentType="application/vnd.ms-office.activeX+xml"/>
  <Override PartName="/word/activeX/activeX948.bin" ContentType="application/vnd.ms-office.activeX"/>
  <Override PartName="/word/activeX/activeX948.xml" ContentType="application/vnd.ms-office.activeX+xml"/>
  <Override PartName="/word/activeX/activeX949.bin" ContentType="application/vnd.ms-office.activeX"/>
  <Override PartName="/word/activeX/activeX949.xml" ContentType="application/vnd.ms-office.activeX+xml"/>
  <Override PartName="/word/activeX/activeX95.bin" ContentType="application/vnd.ms-office.activeX"/>
  <Override PartName="/word/activeX/activeX95.xml" ContentType="application/vnd.ms-office.activeX+xml"/>
  <Override PartName="/word/activeX/activeX950.bin" ContentType="application/vnd.ms-office.activeX"/>
  <Override PartName="/word/activeX/activeX950.xml" ContentType="application/vnd.ms-office.activeX+xml"/>
  <Override PartName="/word/activeX/activeX951.bin" ContentType="application/vnd.ms-office.activeX"/>
  <Override PartName="/word/activeX/activeX951.xml" ContentType="application/vnd.ms-office.activeX+xml"/>
  <Override PartName="/word/activeX/activeX952.bin" ContentType="application/vnd.ms-office.activeX"/>
  <Override PartName="/word/activeX/activeX952.xml" ContentType="application/vnd.ms-office.activeX+xml"/>
  <Override PartName="/word/activeX/activeX953.bin" ContentType="application/vnd.ms-office.activeX"/>
  <Override PartName="/word/activeX/activeX953.xml" ContentType="application/vnd.ms-office.activeX+xml"/>
  <Override PartName="/word/activeX/activeX954.bin" ContentType="application/vnd.ms-office.activeX"/>
  <Override PartName="/word/activeX/activeX954.xml" ContentType="application/vnd.ms-office.activeX+xml"/>
  <Override PartName="/word/activeX/activeX955.bin" ContentType="application/vnd.ms-office.activeX"/>
  <Override PartName="/word/activeX/activeX955.xml" ContentType="application/vnd.ms-office.activeX+xml"/>
  <Override PartName="/word/activeX/activeX956.bin" ContentType="application/vnd.ms-office.activeX"/>
  <Override PartName="/word/activeX/activeX956.xml" ContentType="application/vnd.ms-office.activeX+xml"/>
  <Override PartName="/word/activeX/activeX957.bin" ContentType="application/vnd.ms-office.activeX"/>
  <Override PartName="/word/activeX/activeX957.xml" ContentType="application/vnd.ms-office.activeX+xml"/>
  <Override PartName="/word/activeX/activeX958.bin" ContentType="application/vnd.ms-office.activeX"/>
  <Override PartName="/word/activeX/activeX958.xml" ContentType="application/vnd.ms-office.activeX+xml"/>
  <Override PartName="/word/activeX/activeX959.bin" ContentType="application/vnd.ms-office.activeX"/>
  <Override PartName="/word/activeX/activeX959.xml" ContentType="application/vnd.ms-office.activeX+xml"/>
  <Override PartName="/word/activeX/activeX96.bin" ContentType="application/vnd.ms-office.activeX"/>
  <Override PartName="/word/activeX/activeX96.xml" ContentType="application/vnd.ms-office.activeX+xml"/>
  <Override PartName="/word/activeX/activeX960.bin" ContentType="application/vnd.ms-office.activeX"/>
  <Override PartName="/word/activeX/activeX960.xml" ContentType="application/vnd.ms-office.activeX+xml"/>
  <Override PartName="/word/activeX/activeX961.bin" ContentType="application/vnd.ms-office.activeX"/>
  <Override PartName="/word/activeX/activeX961.xml" ContentType="application/vnd.ms-office.activeX+xml"/>
  <Override PartName="/word/activeX/activeX962.bin" ContentType="application/vnd.ms-office.activeX"/>
  <Override PartName="/word/activeX/activeX962.xml" ContentType="application/vnd.ms-office.activeX+xml"/>
  <Override PartName="/word/activeX/activeX963.bin" ContentType="application/vnd.ms-office.activeX"/>
  <Override PartName="/word/activeX/activeX963.xml" ContentType="application/vnd.ms-office.activeX+xml"/>
  <Override PartName="/word/activeX/activeX964.bin" ContentType="application/vnd.ms-office.activeX"/>
  <Override PartName="/word/activeX/activeX964.xml" ContentType="application/vnd.ms-office.activeX+xml"/>
  <Override PartName="/word/activeX/activeX965.bin" ContentType="application/vnd.ms-office.activeX"/>
  <Override PartName="/word/activeX/activeX965.xml" ContentType="application/vnd.ms-office.activeX+xml"/>
  <Override PartName="/word/activeX/activeX966.bin" ContentType="application/vnd.ms-office.activeX"/>
  <Override PartName="/word/activeX/activeX966.xml" ContentType="application/vnd.ms-office.activeX+xml"/>
  <Override PartName="/word/activeX/activeX967.bin" ContentType="application/vnd.ms-office.activeX"/>
  <Override PartName="/word/activeX/activeX967.xml" ContentType="application/vnd.ms-office.activeX+xml"/>
  <Override PartName="/word/activeX/activeX968.bin" ContentType="application/vnd.ms-office.activeX"/>
  <Override PartName="/word/activeX/activeX968.xml" ContentType="application/vnd.ms-office.activeX+xml"/>
  <Override PartName="/word/activeX/activeX969.bin" ContentType="application/vnd.ms-office.activeX"/>
  <Override PartName="/word/activeX/activeX969.xml" ContentType="application/vnd.ms-office.activeX+xml"/>
  <Override PartName="/word/activeX/activeX97.bin" ContentType="application/vnd.ms-office.activeX"/>
  <Override PartName="/word/activeX/activeX97.xml" ContentType="application/vnd.ms-office.activeX+xml"/>
  <Override PartName="/word/activeX/activeX970.bin" ContentType="application/vnd.ms-office.activeX"/>
  <Override PartName="/word/activeX/activeX970.xml" ContentType="application/vnd.ms-office.activeX+xml"/>
  <Override PartName="/word/activeX/activeX971.bin" ContentType="application/vnd.ms-office.activeX"/>
  <Override PartName="/word/activeX/activeX971.xml" ContentType="application/vnd.ms-office.activeX+xml"/>
  <Override PartName="/word/activeX/activeX972.bin" ContentType="application/vnd.ms-office.activeX"/>
  <Override PartName="/word/activeX/activeX972.xml" ContentType="application/vnd.ms-office.activeX+xml"/>
  <Override PartName="/word/activeX/activeX973.bin" ContentType="application/vnd.ms-office.activeX"/>
  <Override PartName="/word/activeX/activeX973.xml" ContentType="application/vnd.ms-office.activeX+xml"/>
  <Override PartName="/word/activeX/activeX974.bin" ContentType="application/vnd.ms-office.activeX"/>
  <Override PartName="/word/activeX/activeX974.xml" ContentType="application/vnd.ms-office.activeX+xml"/>
  <Override PartName="/word/activeX/activeX975.bin" ContentType="application/vnd.ms-office.activeX"/>
  <Override PartName="/word/activeX/activeX975.xml" ContentType="application/vnd.ms-office.activeX+xml"/>
  <Override PartName="/word/activeX/activeX976.bin" ContentType="application/vnd.ms-office.activeX"/>
  <Override PartName="/word/activeX/activeX976.xml" ContentType="application/vnd.ms-office.activeX+xml"/>
  <Override PartName="/word/activeX/activeX977.bin" ContentType="application/vnd.ms-office.activeX"/>
  <Override PartName="/word/activeX/activeX977.xml" ContentType="application/vnd.ms-office.activeX+xml"/>
  <Override PartName="/word/activeX/activeX978.bin" ContentType="application/vnd.ms-office.activeX"/>
  <Override PartName="/word/activeX/activeX978.xml" ContentType="application/vnd.ms-office.activeX+xml"/>
  <Override PartName="/word/activeX/activeX979.bin" ContentType="application/vnd.ms-office.activeX"/>
  <Override PartName="/word/activeX/activeX979.xml" ContentType="application/vnd.ms-office.activeX+xml"/>
  <Override PartName="/word/activeX/activeX98.bin" ContentType="application/vnd.ms-office.activeX"/>
  <Override PartName="/word/activeX/activeX98.xml" ContentType="application/vnd.ms-office.activeX+xml"/>
  <Override PartName="/word/activeX/activeX980.bin" ContentType="application/vnd.ms-office.activeX"/>
  <Override PartName="/word/activeX/activeX980.xml" ContentType="application/vnd.ms-office.activeX+xml"/>
  <Override PartName="/word/activeX/activeX981.bin" ContentType="application/vnd.ms-office.activeX"/>
  <Override PartName="/word/activeX/activeX981.xml" ContentType="application/vnd.ms-office.activeX+xml"/>
  <Override PartName="/word/activeX/activeX982.bin" ContentType="application/vnd.ms-office.activeX"/>
  <Override PartName="/word/activeX/activeX982.xml" ContentType="application/vnd.ms-office.activeX+xml"/>
  <Override PartName="/word/activeX/activeX983.bin" ContentType="application/vnd.ms-office.activeX"/>
  <Override PartName="/word/activeX/activeX983.xml" ContentType="application/vnd.ms-office.activeX+xml"/>
  <Override PartName="/word/activeX/activeX984.bin" ContentType="application/vnd.ms-office.activeX"/>
  <Override PartName="/word/activeX/activeX984.xml" ContentType="application/vnd.ms-office.activeX+xml"/>
  <Override PartName="/word/activeX/activeX985.bin" ContentType="application/vnd.ms-office.activeX"/>
  <Override PartName="/word/activeX/activeX985.xml" ContentType="application/vnd.ms-office.activeX+xml"/>
  <Override PartName="/word/activeX/activeX986.bin" ContentType="application/vnd.ms-office.activeX"/>
  <Override PartName="/word/activeX/activeX986.xml" ContentType="application/vnd.ms-office.activeX+xml"/>
  <Override PartName="/word/activeX/activeX987.bin" ContentType="application/vnd.ms-office.activeX"/>
  <Override PartName="/word/activeX/activeX987.xml" ContentType="application/vnd.ms-office.activeX+xml"/>
  <Override PartName="/word/activeX/activeX988.bin" ContentType="application/vnd.ms-office.activeX"/>
  <Override PartName="/word/activeX/activeX988.xml" ContentType="application/vnd.ms-office.activeX+xml"/>
  <Override PartName="/word/activeX/activeX989.bin" ContentType="application/vnd.ms-office.activeX"/>
  <Override PartName="/word/activeX/activeX989.xml" ContentType="application/vnd.ms-office.activeX+xml"/>
  <Override PartName="/word/activeX/activeX99.bin" ContentType="application/vnd.ms-office.activeX"/>
  <Override PartName="/word/activeX/activeX99.xml" ContentType="application/vnd.ms-office.activeX+xml"/>
  <Override PartName="/word/activeX/activeX990.bin" ContentType="application/vnd.ms-office.activeX"/>
  <Override PartName="/word/activeX/activeX990.xml" ContentType="application/vnd.ms-office.activeX+xml"/>
  <Override PartName="/word/activeX/activeX991.bin" ContentType="application/vnd.ms-office.activeX"/>
  <Override PartName="/word/activeX/activeX991.xml" ContentType="application/vnd.ms-office.activeX+xml"/>
  <Override PartName="/word/activeX/activeX992.bin" ContentType="application/vnd.ms-office.activeX"/>
  <Override PartName="/word/activeX/activeX992.xml" ContentType="application/vnd.ms-office.activeX+xml"/>
  <Override PartName="/word/activeX/activeX993.bin" ContentType="application/vnd.ms-office.activeX"/>
  <Override PartName="/word/activeX/activeX993.xml" ContentType="application/vnd.ms-office.activeX+xml"/>
  <Override PartName="/word/activeX/activeX994.bin" ContentType="application/vnd.ms-office.activeX"/>
  <Override PartName="/word/activeX/activeX994.xml" ContentType="application/vnd.ms-office.activeX+xml"/>
  <Override PartName="/word/activeX/activeX995.bin" ContentType="application/vnd.ms-office.activeX"/>
  <Override PartName="/word/activeX/activeX995.xml" ContentType="application/vnd.ms-office.activeX+xml"/>
  <Override PartName="/word/activeX/activeX996.bin" ContentType="application/vnd.ms-office.activeX"/>
  <Override PartName="/word/activeX/activeX996.xml" ContentType="application/vnd.ms-office.activeX+xml"/>
  <Override PartName="/word/activeX/activeX997.bin" ContentType="application/vnd.ms-office.activeX"/>
  <Override PartName="/word/activeX/activeX997.xml" ContentType="application/vnd.ms-office.activeX+xml"/>
  <Override PartName="/word/activeX/activeX998.bin" ContentType="application/vnd.ms-office.activeX"/>
  <Override PartName="/word/activeX/activeX998.xml" ContentType="application/vnd.ms-office.activeX+xml"/>
  <Override PartName="/word/activeX/activeX999.bin" ContentType="application/vnd.ms-office.activeX"/>
  <Override PartName="/word/activeX/activeX999.xml" ContentType="application/vnd.ms-office.activeX+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09359A5">
      <w:pPr>
        <w:jc w:val="center"/>
        <w:rPr>
          <w:rFonts w:hint="eastAsia"/>
          <w:b/>
          <w:color w:val="FF0000"/>
          <w:sz w:val="32"/>
          <w:szCs w:val="24"/>
          <w:lang w:val="en-US" w:eastAsia="zh-CN"/>
        </w:rPr>
      </w:pPr>
      <w:r>
        <w:rPr>
          <w:rFonts w:hint="eastAsia"/>
          <w:b/>
          <w:color w:val="FF0000"/>
          <w:sz w:val="32"/>
          <w:szCs w:val="24"/>
          <w:lang w:eastAsia="zh-CN"/>
        </w:rPr>
        <w:t>题目为随机，需要按</w:t>
      </w:r>
      <w:r>
        <w:rPr>
          <w:rFonts w:hint="eastAsia"/>
          <w:b/>
          <w:color w:val="FF0000"/>
          <w:sz w:val="32"/>
          <w:szCs w:val="24"/>
          <w:lang w:val="en-US" w:eastAsia="zh-CN"/>
        </w:rPr>
        <w:t>ctrl+f调出搜索框，在题库里搜索</w:t>
      </w:r>
    </w:p>
    <w:p w14:paraId="466FDD5C">
      <w:pPr>
        <w:jc w:val="center"/>
        <w:rPr>
          <w:rFonts w:hint="eastAsia"/>
        </w:rPr>
      </w:pPr>
      <w:r>
        <w:rPr>
          <w:rFonts w:hint="eastAsia"/>
          <w:b/>
          <w:color w:val="FF0000"/>
          <w:sz w:val="32"/>
          <w:szCs w:val="24"/>
          <w:lang w:val="en-US" w:eastAsia="zh-CN"/>
        </w:rPr>
        <w:t>任务1-3都是如此</w:t>
      </w:r>
    </w:p>
    <w:p w14:paraId="3C3641D4">
      <w:pPr>
        <w:rPr>
          <w:rFonts w:hint="eastAsia"/>
        </w:rPr>
      </w:pPr>
      <w:r>
        <w:rPr>
          <w:rFonts w:hint="eastAsia"/>
        </w:rPr>
        <w:t>第一次</w:t>
      </w:r>
    </w:p>
    <w:p w14:paraId="2D7DCB50">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b/>
          <w:bCs/>
          <w:kern w:val="0"/>
          <w:sz w:val="24"/>
          <w:szCs w:val="24"/>
        </w:rPr>
        <w:t>一、单选题（每题4分，共计16题）</w:t>
      </w:r>
      <w:bookmarkStart w:id="0" w:name="_GoBack"/>
      <w:bookmarkEnd w:id="0"/>
    </w:p>
    <w:p w14:paraId="4912C1BE">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w:t>
      </w:r>
    </w:p>
    <w:p w14:paraId="4546B15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9" name="图片 2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E302D6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25" o:spt="201" alt="" type="#_x0000_t201" style="height:18pt;width:72pt;" o:ole="t" filled="f" o:preferrelative="t" stroked="f" coordsize="21600,21600">
            <v:path/>
            <v:fill on="f" focussize="0,0"/>
            <v:stroke on="f"/>
            <v:imagedata r:id="rId8" o:title=""/>
            <o:lock v:ext="edit" aspectratio="t"/>
            <w10:wrap type="none"/>
            <w10:anchorlock/>
          </v:shape>
          <w:control r:id="rId7" w:name="Control 1" w:shapeid="_x0000_i1025"/>
        </w:object>
      </w:r>
    </w:p>
    <w:p w14:paraId="4E82AA4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以下不属于操作系统具备的主要功能的是（    ）。</w:t>
      </w:r>
    </w:p>
    <w:p w14:paraId="34BBBC4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F5577B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26" o:spt="201" alt="" type="#_x0000_t201" style="height:15.75pt;width:20.25pt;" o:ole="t" filled="f" o:preferrelative="t" stroked="f" coordsize="21600,21600">
            <v:path/>
            <v:fill on="f" focussize="0,0"/>
            <v:stroke on="f"/>
            <v:imagedata r:id="rId10" o:title=""/>
            <o:lock v:ext="edit" aspectratio="t"/>
            <w10:wrap type="none"/>
            <w10:anchorlock/>
          </v:shape>
          <w:control r:id="rId9" w:name="Control 2" w:shapeid="_x0000_i1026"/>
        </w:object>
      </w:r>
      <w:r>
        <w:rPr>
          <w:rFonts w:hint="eastAsia" w:ascii="宋体" w:hAnsi="宋体" w:eastAsia="宋体" w:cs="宋体"/>
          <w:kern w:val="0"/>
          <w:sz w:val="24"/>
          <w:szCs w:val="24"/>
        </w:rPr>
        <w:t xml:space="preserve">A. 文档编辑 </w:t>
      </w:r>
    </w:p>
    <w:p w14:paraId="6A9FA7D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27" o:spt="201" alt="" type="#_x0000_t201" style="height:15.75pt;width:20.25pt;" o:ole="t" filled="f" o:preferrelative="t" stroked="f" coordsize="21600,21600">
            <v:path/>
            <v:fill on="f" focussize="0,0"/>
            <v:stroke on="f"/>
            <v:imagedata r:id="rId10" o:title=""/>
            <o:lock v:ext="edit" aspectratio="t"/>
            <w10:wrap type="none"/>
            <w10:anchorlock/>
          </v:shape>
          <w:control r:id="rId11" w:name="Control 3" w:shapeid="_x0000_i1027"/>
        </w:object>
      </w:r>
      <w:r>
        <w:rPr>
          <w:rFonts w:hint="eastAsia" w:ascii="宋体" w:hAnsi="宋体" w:eastAsia="宋体" w:cs="宋体"/>
          <w:kern w:val="0"/>
          <w:sz w:val="24"/>
          <w:szCs w:val="24"/>
        </w:rPr>
        <w:t xml:space="preserve">B. CPU调度 </w:t>
      </w:r>
    </w:p>
    <w:p w14:paraId="5EF447C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28" o:spt="201" alt="" type="#_x0000_t201" style="height:15.75pt;width:20.25pt;" o:ole="t" filled="f" o:preferrelative="t" stroked="f" coordsize="21600,21600">
            <v:path/>
            <v:fill on="f" focussize="0,0"/>
            <v:stroke on="f"/>
            <v:imagedata r:id="rId10" o:title=""/>
            <o:lock v:ext="edit" aspectratio="t"/>
            <w10:wrap type="none"/>
            <w10:anchorlock/>
          </v:shape>
          <w:control r:id="rId12" w:name="Control 4" w:shapeid="_x0000_i1028"/>
        </w:object>
      </w:r>
      <w:r>
        <w:rPr>
          <w:rFonts w:hint="eastAsia" w:ascii="宋体" w:hAnsi="宋体" w:eastAsia="宋体" w:cs="宋体"/>
          <w:kern w:val="0"/>
          <w:sz w:val="24"/>
          <w:szCs w:val="24"/>
        </w:rPr>
        <w:t xml:space="preserve">C. 中断处理 </w:t>
      </w:r>
    </w:p>
    <w:p w14:paraId="359FC77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29" o:spt="201" alt="" type="#_x0000_t201" style="height:15.75pt;width:20.25pt;" o:ole="t" filled="f" o:preferrelative="t" stroked="f" coordsize="21600,21600">
            <v:path/>
            <v:fill on="f" focussize="0,0"/>
            <v:stroke on="f"/>
            <v:imagedata r:id="rId10" o:title=""/>
            <o:lock v:ext="edit" aspectratio="t"/>
            <w10:wrap type="none"/>
            <w10:anchorlock/>
          </v:shape>
          <w:control r:id="rId13" w:name="Control 5" w:shapeid="_x0000_i1029"/>
        </w:object>
      </w:r>
      <w:r>
        <w:rPr>
          <w:rFonts w:hint="eastAsia" w:ascii="宋体" w:hAnsi="宋体" w:eastAsia="宋体" w:cs="宋体"/>
          <w:kern w:val="0"/>
          <w:sz w:val="24"/>
          <w:szCs w:val="24"/>
        </w:rPr>
        <w:t xml:space="preserve">D. 内存管理 </w:t>
      </w:r>
    </w:p>
    <w:p w14:paraId="758B95D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【解析】操作系统具有五大主要功能，只有：文档编辑，不属于操作系统的主要功能。</w:t>
      </w:r>
    </w:p>
    <w:p w14:paraId="0154F61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正确答案是：文档编辑</w:t>
      </w:r>
    </w:p>
    <w:p w14:paraId="69A3FA8D">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"http://sichuan.ouchn.cn/mod/quiz/comment.php?attempt=15221953&amp;slot=2" </w:instrText>
      </w:r>
      <w:r>
        <w:rPr>
          <w:rFonts w:ascii="宋体" w:hAnsi="宋体" w:eastAsia="宋体" w:cs="宋体"/>
          <w:kern w:val="0"/>
          <w:sz w:val="24"/>
          <w:szCs w:val="24"/>
        </w:rPr>
        <w:fldChar w:fldCharType="separate"/>
      </w:r>
    </w:p>
    <w:p w14:paraId="05F8310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354E9E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w:t>
      </w:r>
    </w:p>
    <w:p w14:paraId="71CCABD9">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8" name="图片 2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B6C521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30" o:spt="201" alt="" type="#_x0000_t201" style="height:18pt;width:72pt;" o:ole="t" filled="f" o:preferrelative="t" stroked="f" coordsize="21600,21600">
            <v:path/>
            <v:fill on="f" focussize="0,0"/>
            <v:stroke on="f"/>
            <v:imagedata r:id="rId15" o:title=""/>
            <o:lock v:ext="edit" aspectratio="t"/>
            <w10:wrap type="none"/>
            <w10:anchorlock/>
          </v:shape>
          <w:control r:id="rId14" w:name="Control 6" w:shapeid="_x0000_i1030"/>
        </w:object>
      </w:r>
    </w:p>
    <w:p w14:paraId="19B170F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现代操作系统的基本特征是（    ）、资源共享和操作的异步性。</w:t>
      </w:r>
    </w:p>
    <w:p w14:paraId="01F611B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6FE4DE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31" o:spt="201" alt="" type="#_x0000_t201" style="height:15.75pt;width:20.25pt;" o:ole="t" filled="f" o:preferrelative="t" stroked="f" coordsize="21600,21600">
            <v:path/>
            <v:fill on="f" focussize="0,0"/>
            <v:stroke on="f"/>
            <v:imagedata r:id="rId10" o:title=""/>
            <o:lock v:ext="edit" aspectratio="t"/>
            <w10:wrap type="none"/>
            <w10:anchorlock/>
          </v:shape>
          <w:control r:id="rId16" w:name="Control 7" w:shapeid="_x0000_i1031"/>
        </w:object>
      </w:r>
      <w:r>
        <w:rPr>
          <w:rFonts w:hint="eastAsia" w:ascii="宋体" w:hAnsi="宋体" w:eastAsia="宋体" w:cs="宋体"/>
          <w:kern w:val="0"/>
          <w:sz w:val="24"/>
          <w:szCs w:val="24"/>
        </w:rPr>
        <w:t xml:space="preserve">A. 中断处理 </w:t>
      </w:r>
    </w:p>
    <w:p w14:paraId="2F41A9B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32" o:spt="201" alt="" type="#_x0000_t201" style="height:15.75pt;width:20.25pt;" o:ole="t" filled="f" o:preferrelative="t" stroked="f" coordsize="21600,21600">
            <v:path/>
            <v:fill on="f" focussize="0,0"/>
            <v:stroke on="f"/>
            <v:imagedata r:id="rId10" o:title=""/>
            <o:lock v:ext="edit" aspectratio="t"/>
            <w10:wrap type="none"/>
            <w10:anchorlock/>
          </v:shape>
          <w:control r:id="rId17" w:name="Control 8" w:shapeid="_x0000_i1032"/>
        </w:object>
      </w:r>
      <w:r>
        <w:rPr>
          <w:rFonts w:hint="eastAsia" w:ascii="宋体" w:hAnsi="宋体" w:eastAsia="宋体" w:cs="宋体"/>
          <w:kern w:val="0"/>
          <w:sz w:val="24"/>
          <w:szCs w:val="24"/>
        </w:rPr>
        <w:t xml:space="preserve">B. 实现分时与实时处理 </w:t>
      </w:r>
    </w:p>
    <w:p w14:paraId="23474D8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33" o:spt="201" alt="" type="#_x0000_t201" style="height:15.75pt;width:20.25pt;" o:ole="t" filled="f" o:preferrelative="t" stroked="f" coordsize="21600,21600">
            <v:path/>
            <v:fill on="f" focussize="0,0"/>
            <v:stroke on="f"/>
            <v:imagedata r:id="rId10" o:title=""/>
            <o:lock v:ext="edit" aspectratio="t"/>
            <w10:wrap type="none"/>
            <w10:anchorlock/>
          </v:shape>
          <w:control r:id="rId18" w:name="Control 9" w:shapeid="_x0000_i1033"/>
        </w:object>
      </w:r>
      <w:r>
        <w:rPr>
          <w:rFonts w:hint="eastAsia" w:ascii="宋体" w:hAnsi="宋体" w:eastAsia="宋体" w:cs="宋体"/>
          <w:kern w:val="0"/>
          <w:sz w:val="24"/>
          <w:szCs w:val="24"/>
        </w:rPr>
        <w:t xml:space="preserve">C. 程序的并发执行 </w:t>
      </w:r>
    </w:p>
    <w:p w14:paraId="3ABFD51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34" o:spt="201" alt="" type="#_x0000_t201" style="height:15.75pt;width:20.25pt;" o:ole="t" filled="f" o:preferrelative="t" stroked="f" coordsize="21600,21600">
            <v:path/>
            <v:fill on="f" focussize="0,0"/>
            <v:stroke on="f"/>
            <v:imagedata r:id="rId10" o:title=""/>
            <o:lock v:ext="edit" aspectratio="t"/>
            <w10:wrap type="none"/>
            <w10:anchorlock/>
          </v:shape>
          <w:control r:id="rId19" w:name="Control 10" w:shapeid="_x0000_i1034"/>
        </w:object>
      </w:r>
      <w:r>
        <w:rPr>
          <w:rFonts w:hint="eastAsia" w:ascii="宋体" w:hAnsi="宋体" w:eastAsia="宋体" w:cs="宋体"/>
          <w:kern w:val="0"/>
          <w:sz w:val="24"/>
          <w:szCs w:val="24"/>
        </w:rPr>
        <w:t xml:space="preserve">D. 多道程序设计 </w:t>
      </w:r>
    </w:p>
    <w:p w14:paraId="0CAE214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【解析】操作系统的基本特征为并发、共享和异步性，因此选：程序的并发执行。</w:t>
      </w:r>
    </w:p>
    <w:p w14:paraId="5A1FD8D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正确答案是：程序的并发执行</w:t>
      </w:r>
    </w:p>
    <w:p w14:paraId="7CC471C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"http://sichuan.ouchn.cn/mod/quiz/comment.php?attempt=15221953&amp;slot=3" </w:instrText>
      </w:r>
      <w:r>
        <w:rPr>
          <w:rFonts w:ascii="宋体" w:hAnsi="宋体" w:eastAsia="宋体" w:cs="宋体"/>
          <w:kern w:val="0"/>
          <w:sz w:val="24"/>
          <w:szCs w:val="24"/>
        </w:rPr>
        <w:fldChar w:fldCharType="separate"/>
      </w:r>
    </w:p>
    <w:p w14:paraId="0064333C">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FC3BE9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题目3</w:t>
      </w:r>
    </w:p>
    <w:p w14:paraId="40F7AFC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7" name="图片 2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6B2DCA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35" o:spt="201" alt="" type="#_x0000_t201" style="height:18pt;width:72pt;" o:ole="t" filled="f" o:preferrelative="t" stroked="f" coordsize="21600,21600">
            <v:path/>
            <v:fill on="f" focussize="0,0"/>
            <v:stroke on="f"/>
            <v:imagedata r:id="rId21" o:title=""/>
            <o:lock v:ext="edit" aspectratio="t"/>
            <w10:wrap type="none"/>
            <w10:anchorlock/>
          </v:shape>
          <w:control r:id="rId20" w:name="Control 11" w:shapeid="_x0000_i1035"/>
        </w:object>
      </w:r>
    </w:p>
    <w:p w14:paraId="3D58162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按照所起的作用和需要的运行环境，操作系统属于（    ）。</w:t>
      </w:r>
    </w:p>
    <w:p w14:paraId="5EC6CF1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5A5333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36" o:spt="201" alt="" type="#_x0000_t201" style="height:15.75pt;width:20.25pt;" o:ole="t" filled="f" o:preferrelative="t" stroked="f" coordsize="21600,21600">
            <v:path/>
            <v:fill on="f" focussize="0,0"/>
            <v:stroke on="f"/>
            <v:imagedata r:id="rId10" o:title=""/>
            <o:lock v:ext="edit" aspectratio="t"/>
            <w10:wrap type="none"/>
            <w10:anchorlock/>
          </v:shape>
          <w:control r:id="rId22" w:name="Control 12" w:shapeid="_x0000_i1036"/>
        </w:object>
      </w:r>
      <w:r>
        <w:rPr>
          <w:rFonts w:hint="eastAsia" w:ascii="宋体" w:hAnsi="宋体" w:eastAsia="宋体" w:cs="宋体"/>
          <w:kern w:val="0"/>
          <w:sz w:val="24"/>
          <w:szCs w:val="24"/>
        </w:rPr>
        <w:t xml:space="preserve">A. 支撑软件 </w:t>
      </w:r>
    </w:p>
    <w:p w14:paraId="4F7FFA1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37" o:spt="201" alt="" type="#_x0000_t201" style="height:15.75pt;width:20.25pt;" o:ole="t" filled="f" o:preferrelative="t" stroked="f" coordsize="21600,21600">
            <v:path/>
            <v:fill on="f" focussize="0,0"/>
            <v:stroke on="f"/>
            <v:imagedata r:id="rId10" o:title=""/>
            <o:lock v:ext="edit" aspectratio="t"/>
            <w10:wrap type="none"/>
            <w10:anchorlock/>
          </v:shape>
          <w:control r:id="rId23" w:name="Control 13" w:shapeid="_x0000_i1037"/>
        </w:object>
      </w:r>
      <w:r>
        <w:rPr>
          <w:rFonts w:hint="eastAsia" w:ascii="宋体" w:hAnsi="宋体" w:eastAsia="宋体" w:cs="宋体"/>
          <w:kern w:val="0"/>
          <w:sz w:val="24"/>
          <w:szCs w:val="24"/>
        </w:rPr>
        <w:t xml:space="preserve">B. 用户软件 </w:t>
      </w:r>
    </w:p>
    <w:p w14:paraId="119E9D3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38" o:spt="201" alt="" type="#_x0000_t201" style="height:15.75pt;width:20.25pt;" o:ole="t" filled="f" o:preferrelative="t" stroked="f" coordsize="21600,21600">
            <v:path/>
            <v:fill on="f" focussize="0,0"/>
            <v:stroke on="f"/>
            <v:imagedata r:id="rId10" o:title=""/>
            <o:lock v:ext="edit" aspectratio="t"/>
            <w10:wrap type="none"/>
            <w10:anchorlock/>
          </v:shape>
          <w:control r:id="rId24" w:name="Control 14" w:shapeid="_x0000_i1038"/>
        </w:object>
      </w:r>
      <w:r>
        <w:rPr>
          <w:rFonts w:hint="eastAsia" w:ascii="宋体" w:hAnsi="宋体" w:eastAsia="宋体" w:cs="宋体"/>
          <w:kern w:val="0"/>
          <w:sz w:val="24"/>
          <w:szCs w:val="24"/>
        </w:rPr>
        <w:t xml:space="preserve">C. 应用软件 </w:t>
      </w:r>
    </w:p>
    <w:p w14:paraId="41E9597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39" o:spt="201" alt="" type="#_x0000_t201" style="height:15.75pt;width:20.25pt;" o:ole="t" filled="f" o:preferrelative="t" stroked="f" coordsize="21600,21600">
            <v:path/>
            <v:fill on="f" focussize="0,0"/>
            <v:stroke on="f"/>
            <v:imagedata r:id="rId10" o:title=""/>
            <o:lock v:ext="edit" aspectratio="t"/>
            <w10:wrap type="none"/>
            <w10:anchorlock/>
          </v:shape>
          <w:control r:id="rId25" w:name="Control 15" w:shapeid="_x0000_i1039"/>
        </w:object>
      </w:r>
      <w:r>
        <w:rPr>
          <w:rFonts w:hint="eastAsia" w:ascii="宋体" w:hAnsi="宋体" w:eastAsia="宋体" w:cs="宋体"/>
          <w:kern w:val="0"/>
          <w:sz w:val="24"/>
          <w:szCs w:val="24"/>
        </w:rPr>
        <w:t xml:space="preserve">D. 系统软件 </w:t>
      </w:r>
    </w:p>
    <w:p w14:paraId="290794E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【解析】软件分为系统软件、支撑软件和应用软件，而操作系统属于系统软件。</w:t>
      </w:r>
    </w:p>
    <w:p w14:paraId="1E72ADE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正确答案是：系统软件</w:t>
      </w:r>
    </w:p>
    <w:p w14:paraId="7048EAC7">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"http://sichuan.ouchn.cn/mod/quiz/comment.php?attempt=15221953&amp;slot=4" </w:instrText>
      </w:r>
      <w:r>
        <w:rPr>
          <w:rFonts w:ascii="宋体" w:hAnsi="宋体" w:eastAsia="宋体" w:cs="宋体"/>
          <w:kern w:val="0"/>
          <w:sz w:val="24"/>
          <w:szCs w:val="24"/>
        </w:rPr>
        <w:fldChar w:fldCharType="separate"/>
      </w:r>
    </w:p>
    <w:p w14:paraId="11B65DA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3C610C8">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题目4</w:t>
      </w:r>
    </w:p>
    <w:p w14:paraId="073ADB7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6" name="图片 2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DF1883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40" o:spt="201" alt="" type="#_x0000_t201" style="height:18pt;width:72pt;" o:ole="t" filled="f" o:preferrelative="t" stroked="f" coordsize="21600,21600">
            <v:path/>
            <v:fill on="f" focussize="0,0"/>
            <v:stroke on="f"/>
            <v:imagedata r:id="rId27" o:title=""/>
            <o:lock v:ext="edit" aspectratio="t"/>
            <w10:wrap type="none"/>
            <w10:anchorlock/>
          </v:shape>
          <w:control r:id="rId26" w:name="Control 16" w:shapeid="_x0000_i1040"/>
        </w:object>
      </w:r>
    </w:p>
    <w:p w14:paraId="203784F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下列系统中，属于实时系统的是（    ）。</w:t>
      </w:r>
    </w:p>
    <w:p w14:paraId="0C1EB5D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7AED6D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41" o:spt="201" alt="" type="#_x0000_t201" style="height:15.75pt;width:20.25pt;" o:ole="t" filled="f" o:preferrelative="t" stroked="f" coordsize="21600,21600">
            <v:path/>
            <v:fill on="f" focussize="0,0"/>
            <v:stroke on="f"/>
            <v:imagedata r:id="rId10" o:title=""/>
            <o:lock v:ext="edit" aspectratio="t"/>
            <w10:wrap type="none"/>
            <w10:anchorlock/>
          </v:shape>
          <w:control r:id="rId28" w:name="Control 17" w:shapeid="_x0000_i1041"/>
        </w:object>
      </w:r>
      <w:r>
        <w:rPr>
          <w:rFonts w:hint="eastAsia" w:ascii="宋体" w:hAnsi="宋体" w:eastAsia="宋体" w:cs="宋体"/>
          <w:kern w:val="0"/>
          <w:sz w:val="24"/>
          <w:szCs w:val="24"/>
        </w:rPr>
        <w:t xml:space="preserve">A. 办公自动化系统 </w:t>
      </w:r>
    </w:p>
    <w:p w14:paraId="0525A40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42" o:spt="201" alt="" type="#_x0000_t201" style="height:15.75pt;width:20.25pt;" o:ole="t" filled="f" o:preferrelative="t" stroked="f" coordsize="21600,21600">
            <v:path/>
            <v:fill on="f" focussize="0,0"/>
            <v:stroke on="f"/>
            <v:imagedata r:id="rId10" o:title=""/>
            <o:lock v:ext="edit" aspectratio="t"/>
            <w10:wrap type="none"/>
            <w10:anchorlock/>
          </v:shape>
          <w:control r:id="rId29" w:name="Control 18" w:shapeid="_x0000_i1042"/>
        </w:object>
      </w:r>
      <w:r>
        <w:rPr>
          <w:rFonts w:hint="eastAsia" w:ascii="宋体" w:hAnsi="宋体" w:eastAsia="宋体" w:cs="宋体"/>
          <w:kern w:val="0"/>
          <w:sz w:val="24"/>
          <w:szCs w:val="24"/>
        </w:rPr>
        <w:t xml:space="preserve">B. 火车订票系统 </w:t>
      </w:r>
    </w:p>
    <w:p w14:paraId="2EA05BA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43" o:spt="201" alt="" type="#_x0000_t201" style="height:15.75pt;width:20.25pt;" o:ole="t" filled="f" o:preferrelative="t" stroked="f" coordsize="21600,21600">
            <v:path/>
            <v:fill on="f" focussize="0,0"/>
            <v:stroke on="f"/>
            <v:imagedata r:id="rId10" o:title=""/>
            <o:lock v:ext="edit" aspectratio="t"/>
            <w10:wrap type="none"/>
            <w10:anchorlock/>
          </v:shape>
          <w:control r:id="rId30" w:name="Control 19" w:shapeid="_x0000_i1043"/>
        </w:object>
      </w:r>
      <w:r>
        <w:rPr>
          <w:rFonts w:hint="eastAsia" w:ascii="宋体" w:hAnsi="宋体" w:eastAsia="宋体" w:cs="宋体"/>
          <w:kern w:val="0"/>
          <w:sz w:val="24"/>
          <w:szCs w:val="24"/>
        </w:rPr>
        <w:t xml:space="preserve">C. 计算机辅助设计系统 </w:t>
      </w:r>
    </w:p>
    <w:p w14:paraId="307EC0C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44" o:spt="201" alt="" type="#_x0000_t201" style="height:15.75pt;width:20.25pt;" o:ole="t" filled="f" o:preferrelative="t" stroked="f" coordsize="21600,21600">
            <v:path/>
            <v:fill on="f" focussize="0,0"/>
            <v:stroke on="f"/>
            <v:imagedata r:id="rId10" o:title=""/>
            <o:lock v:ext="edit" aspectratio="t"/>
            <w10:wrap type="none"/>
            <w10:anchorlock/>
          </v:shape>
          <w:control r:id="rId31" w:name="Control 20" w:shapeid="_x0000_i1044"/>
        </w:object>
      </w:r>
      <w:r>
        <w:rPr>
          <w:rFonts w:hint="eastAsia" w:ascii="宋体" w:hAnsi="宋体" w:eastAsia="宋体" w:cs="宋体"/>
          <w:kern w:val="0"/>
          <w:sz w:val="24"/>
          <w:szCs w:val="24"/>
        </w:rPr>
        <w:t xml:space="preserve">D. 方正排版系统 </w:t>
      </w:r>
    </w:p>
    <w:p w14:paraId="742238B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【解析】实时系统有三种典型应用形式，过程控制系统、信息查询系统和事务处理系统。四个选项中的火车订票系统有信息查询及事务处理的功能，属于实时系统。</w:t>
      </w:r>
    </w:p>
    <w:p w14:paraId="4AE8121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正确答案是：火车订票系统</w:t>
      </w:r>
    </w:p>
    <w:p w14:paraId="1424D346">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"http://sichuan.ouchn.cn/mod/quiz/comment.php?attempt=15221953&amp;slot=5" </w:instrText>
      </w:r>
      <w:r>
        <w:rPr>
          <w:rFonts w:ascii="宋体" w:hAnsi="宋体" w:eastAsia="宋体" w:cs="宋体"/>
          <w:kern w:val="0"/>
          <w:sz w:val="24"/>
          <w:szCs w:val="24"/>
        </w:rPr>
        <w:fldChar w:fldCharType="separate"/>
      </w:r>
    </w:p>
    <w:p w14:paraId="608D386A">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DFCE3A1">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题目5</w:t>
      </w:r>
    </w:p>
    <w:p w14:paraId="353600F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5" name="图片 2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7A0F24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45" o:spt="201" alt="" type="#_x0000_t201" style="height:18pt;width:72pt;" o:ole="t" filled="f" o:preferrelative="t" stroked="f" coordsize="21600,21600">
            <v:path/>
            <v:fill on="f" focussize="0,0"/>
            <v:stroke on="f"/>
            <v:imagedata r:id="rId33" o:title=""/>
            <o:lock v:ext="edit" aspectratio="t"/>
            <w10:wrap type="none"/>
            <w10:anchorlock/>
          </v:shape>
          <w:control r:id="rId32" w:name="Control 21" w:shapeid="_x0000_i1045"/>
        </w:object>
      </w:r>
    </w:p>
    <w:p w14:paraId="52477EE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UNIX命令的一般格式是（   ）。</w:t>
      </w:r>
    </w:p>
    <w:p w14:paraId="24A2A1E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D146EE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46" o:spt="201" alt="" type="#_x0000_t201" style="height:15.75pt;width:20.25pt;" o:ole="t" filled="f" o:preferrelative="t" stroked="f" coordsize="21600,21600">
            <v:path/>
            <v:fill on="f" focussize="0,0"/>
            <v:stroke on="f"/>
            <v:imagedata r:id="rId10" o:title=""/>
            <o:lock v:ext="edit" aspectratio="t"/>
            <w10:wrap type="none"/>
            <w10:anchorlock/>
          </v:shape>
          <w:control r:id="rId34" w:name="Control 22" w:shapeid="_x0000_i1046"/>
        </w:object>
      </w:r>
      <w:r>
        <w:rPr>
          <w:rFonts w:hint="eastAsia" w:ascii="宋体" w:hAnsi="宋体" w:eastAsia="宋体" w:cs="宋体"/>
          <w:kern w:val="0"/>
          <w:sz w:val="24"/>
          <w:szCs w:val="24"/>
        </w:rPr>
        <w:t xml:space="preserve">A. [选项]  [参数]  命令名 </w:t>
      </w:r>
    </w:p>
    <w:p w14:paraId="0D13309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47" o:spt="201" alt="" type="#_x0000_t201" style="height:15.75pt;width:20.25pt;" o:ole="t" filled="f" o:preferrelative="t" stroked="f" coordsize="21600,21600">
            <v:path/>
            <v:fill on="f" focussize="0,0"/>
            <v:stroke on="f"/>
            <v:imagedata r:id="rId10" o:title=""/>
            <o:lock v:ext="edit" aspectratio="t"/>
            <w10:wrap type="none"/>
            <w10:anchorlock/>
          </v:shape>
          <w:control r:id="rId35" w:name="Control 23" w:shapeid="_x0000_i1047"/>
        </w:object>
      </w:r>
      <w:r>
        <w:rPr>
          <w:rFonts w:hint="eastAsia" w:ascii="宋体" w:hAnsi="宋体" w:eastAsia="宋体" w:cs="宋体"/>
          <w:kern w:val="0"/>
          <w:sz w:val="24"/>
          <w:szCs w:val="24"/>
        </w:rPr>
        <w:t xml:space="preserve">B. 命令名  [选项]  [参数] </w:t>
      </w:r>
    </w:p>
    <w:p w14:paraId="0F7A1EE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48" o:spt="201" alt="" type="#_x0000_t201" style="height:15.75pt;width:20.25pt;" o:ole="t" filled="f" o:preferrelative="t" stroked="f" coordsize="21600,21600">
            <v:path/>
            <v:fill on="f" focussize="0,0"/>
            <v:stroke on="f"/>
            <v:imagedata r:id="rId10" o:title=""/>
            <o:lock v:ext="edit" aspectratio="t"/>
            <w10:wrap type="none"/>
            <w10:anchorlock/>
          </v:shape>
          <w:control r:id="rId36" w:name="Control 24" w:shapeid="_x0000_i1048"/>
        </w:object>
      </w:r>
      <w:r>
        <w:rPr>
          <w:rFonts w:hint="eastAsia" w:ascii="宋体" w:hAnsi="宋体" w:eastAsia="宋体" w:cs="宋体"/>
          <w:kern w:val="0"/>
          <w:sz w:val="24"/>
          <w:szCs w:val="24"/>
        </w:rPr>
        <w:t xml:space="preserve">C. [命令名]  [选项]  [参数] </w:t>
      </w:r>
    </w:p>
    <w:p w14:paraId="1D8BD51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49" o:spt="201" alt="" type="#_x0000_t201" style="height:15.75pt;width:20.25pt;" o:ole="t" filled="f" o:preferrelative="t" stroked="f" coordsize="21600,21600">
            <v:path/>
            <v:fill on="f" focussize="0,0"/>
            <v:stroke on="f"/>
            <v:imagedata r:id="rId10" o:title=""/>
            <o:lock v:ext="edit" aspectratio="t"/>
            <w10:wrap type="none"/>
            <w10:anchorlock/>
          </v:shape>
          <w:control r:id="rId37" w:name="Control 25" w:shapeid="_x0000_i1049"/>
        </w:object>
      </w:r>
      <w:r>
        <w:rPr>
          <w:rFonts w:hint="eastAsia" w:ascii="宋体" w:hAnsi="宋体" w:eastAsia="宋体" w:cs="宋体"/>
          <w:kern w:val="0"/>
          <w:sz w:val="24"/>
          <w:szCs w:val="24"/>
        </w:rPr>
        <w:t xml:space="preserve">D. [参数]   [选项]   命令名 </w:t>
      </w:r>
    </w:p>
    <w:p w14:paraId="4085CEB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【解析】需要熟悉UNIX和LINUX操作系统命令的一般格式。</w:t>
      </w:r>
    </w:p>
    <w:p w14:paraId="41AC229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正确答案是：命令名  [选项]  [参数]</w:t>
      </w:r>
    </w:p>
    <w:p w14:paraId="7BA41846">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"http://sichuan.ouchn.cn/mod/quiz/comment.php?attempt=15221953&amp;slot=6" </w:instrText>
      </w:r>
      <w:r>
        <w:rPr>
          <w:rFonts w:ascii="宋体" w:hAnsi="宋体" w:eastAsia="宋体" w:cs="宋体"/>
          <w:kern w:val="0"/>
          <w:sz w:val="24"/>
          <w:szCs w:val="24"/>
        </w:rPr>
        <w:fldChar w:fldCharType="separate"/>
      </w:r>
    </w:p>
    <w:p w14:paraId="34764B23">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7735D68">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题目6</w:t>
      </w:r>
    </w:p>
    <w:p w14:paraId="611FAAD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4" name="图片 2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424734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50" o:spt="201" alt="" type="#_x0000_t201" style="height:18pt;width:72pt;" o:ole="t" filled="f" o:preferrelative="t" stroked="f" coordsize="21600,21600">
            <v:path/>
            <v:fill on="f" focussize="0,0"/>
            <v:stroke on="f"/>
            <v:imagedata r:id="rId39" o:title=""/>
            <o:lock v:ext="edit" aspectratio="t"/>
            <w10:wrap type="none"/>
            <w10:anchorlock/>
          </v:shape>
          <w:control r:id="rId38" w:name="Control 26" w:shapeid="_x0000_i1050"/>
        </w:object>
      </w:r>
    </w:p>
    <w:p w14:paraId="7AAB1FF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为用户分配主存空间，保护主存中的程序和数据不被破坏，提高主存空间的利用率。这属于（    ）。</w:t>
      </w:r>
    </w:p>
    <w:p w14:paraId="43BC6E9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5EB3DD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51" o:spt="201" alt="" type="#_x0000_t201" style="height:15.75pt;width:20.25pt;" o:ole="t" filled="f" o:preferrelative="t" stroked="f" coordsize="21600,21600">
            <v:path/>
            <v:fill on="f" focussize="0,0"/>
            <v:stroke on="f"/>
            <v:imagedata r:id="rId10" o:title=""/>
            <o:lock v:ext="edit" aspectratio="t"/>
            <w10:wrap type="none"/>
            <w10:anchorlock/>
          </v:shape>
          <w:control r:id="rId40" w:name="Control 27" w:shapeid="_x0000_i1051"/>
        </w:object>
      </w:r>
      <w:r>
        <w:rPr>
          <w:rFonts w:hint="eastAsia" w:ascii="宋体" w:hAnsi="宋体" w:eastAsia="宋体" w:cs="宋体"/>
          <w:kern w:val="0"/>
          <w:sz w:val="24"/>
          <w:szCs w:val="24"/>
        </w:rPr>
        <w:t xml:space="preserve">A. 作业管理 </w:t>
      </w:r>
    </w:p>
    <w:p w14:paraId="30AF460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52" o:spt="201" alt="" type="#_x0000_t201" style="height:15.75pt;width:20.25pt;" o:ole="t" filled="f" o:preferrelative="t" stroked="f" coordsize="21600,21600">
            <v:path/>
            <v:fill on="f" focussize="0,0"/>
            <v:stroke on="f"/>
            <v:imagedata r:id="rId10" o:title=""/>
            <o:lock v:ext="edit" aspectratio="t"/>
            <w10:wrap type="none"/>
            <w10:anchorlock/>
          </v:shape>
          <w:control r:id="rId41" w:name="Control 28" w:shapeid="_x0000_i1052"/>
        </w:object>
      </w:r>
      <w:r>
        <w:rPr>
          <w:rFonts w:hint="eastAsia" w:ascii="宋体" w:hAnsi="宋体" w:eastAsia="宋体" w:cs="宋体"/>
          <w:kern w:val="0"/>
          <w:sz w:val="24"/>
          <w:szCs w:val="24"/>
        </w:rPr>
        <w:t xml:space="preserve">B. 存储管理 </w:t>
      </w:r>
    </w:p>
    <w:p w14:paraId="1338CFC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53" o:spt="201" alt="" type="#_x0000_t201" style="height:15.75pt;width:20.25pt;" o:ole="t" filled="f" o:preferrelative="t" stroked="f" coordsize="21600,21600">
            <v:path/>
            <v:fill on="f" focussize="0,0"/>
            <v:stroke on="f"/>
            <v:imagedata r:id="rId10" o:title=""/>
            <o:lock v:ext="edit" aspectratio="t"/>
            <w10:wrap type="none"/>
            <w10:anchorlock/>
          </v:shape>
          <w:control r:id="rId42" w:name="Control 29" w:shapeid="_x0000_i1053"/>
        </w:object>
      </w:r>
      <w:r>
        <w:rPr>
          <w:rFonts w:hint="eastAsia" w:ascii="宋体" w:hAnsi="宋体" w:eastAsia="宋体" w:cs="宋体"/>
          <w:kern w:val="0"/>
          <w:sz w:val="24"/>
          <w:szCs w:val="24"/>
        </w:rPr>
        <w:t xml:space="preserve">C. 处理器管理 </w:t>
      </w:r>
    </w:p>
    <w:p w14:paraId="55C658B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54" o:spt="201" alt="" type="#_x0000_t201" style="height:15.75pt;width:20.25pt;" o:ole="t" filled="f" o:preferrelative="t" stroked="f" coordsize="21600,21600">
            <v:path/>
            <v:fill on="f" focussize="0,0"/>
            <v:stroke on="f"/>
            <v:imagedata r:id="rId10" o:title=""/>
            <o:lock v:ext="edit" aspectratio="t"/>
            <w10:wrap type="none"/>
            <w10:anchorlock/>
          </v:shape>
          <w:control r:id="rId43" w:name="Control 30" w:shapeid="_x0000_i1054"/>
        </w:object>
      </w:r>
      <w:r>
        <w:rPr>
          <w:rFonts w:hint="eastAsia" w:ascii="宋体" w:hAnsi="宋体" w:eastAsia="宋体" w:cs="宋体"/>
          <w:kern w:val="0"/>
          <w:sz w:val="24"/>
          <w:szCs w:val="24"/>
        </w:rPr>
        <w:t xml:space="preserve">D. 文件管理 </w:t>
      </w:r>
    </w:p>
    <w:p w14:paraId="65AFCBB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【解析】操作系统主存空间的分配和保护属于存储管理的功能。</w:t>
      </w:r>
    </w:p>
    <w:p w14:paraId="1C39C0F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正确答案是：存储管理</w:t>
      </w:r>
    </w:p>
    <w:p w14:paraId="441DB189">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"http://sichuan.ouchn.cn/mod/quiz/comment.php?attempt=15221953&amp;slot=7" </w:instrText>
      </w:r>
      <w:r>
        <w:rPr>
          <w:rFonts w:ascii="宋体" w:hAnsi="宋体" w:eastAsia="宋体" w:cs="宋体"/>
          <w:kern w:val="0"/>
          <w:sz w:val="24"/>
          <w:szCs w:val="24"/>
        </w:rPr>
        <w:fldChar w:fldCharType="separate"/>
      </w:r>
    </w:p>
    <w:p w14:paraId="48AE6EB3">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E98A816">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题目7</w:t>
      </w:r>
    </w:p>
    <w:p w14:paraId="53E470C9">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3" name="图片 2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5792E0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55" o:spt="201" alt="" type="#_x0000_t201" style="height:18pt;width:72pt;" o:ole="t" filled="f" o:preferrelative="t" stroked="f" coordsize="21600,21600">
            <v:path/>
            <v:fill on="f" focussize="0,0"/>
            <v:stroke on="f"/>
            <v:imagedata r:id="rId45" o:title=""/>
            <o:lock v:ext="edit" aspectratio="t"/>
            <w10:wrap type="none"/>
            <w10:anchorlock/>
          </v:shape>
          <w:control r:id="rId44" w:name="Control 31" w:shapeid="_x0000_i1055"/>
        </w:object>
      </w:r>
    </w:p>
    <w:p w14:paraId="041F979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以下著名的操作系统中，属于多用户、分时系统的是（    ）。</w:t>
      </w:r>
    </w:p>
    <w:p w14:paraId="6681F86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0AED7C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56" o:spt="201" alt="" type="#_x0000_t201" style="height:15.75pt;width:20.25pt;" o:ole="t" filled="f" o:preferrelative="t" stroked="f" coordsize="21600,21600">
            <v:path/>
            <v:fill on="f" focussize="0,0"/>
            <v:stroke on="f"/>
            <v:imagedata r:id="rId10" o:title=""/>
            <o:lock v:ext="edit" aspectratio="t"/>
            <w10:wrap type="none"/>
            <w10:anchorlock/>
          </v:shape>
          <w:control r:id="rId46" w:name="Control 32" w:shapeid="_x0000_i1056"/>
        </w:object>
      </w:r>
      <w:r>
        <w:rPr>
          <w:rFonts w:hint="eastAsia" w:ascii="宋体" w:hAnsi="宋体" w:eastAsia="宋体" w:cs="宋体"/>
          <w:kern w:val="0"/>
          <w:sz w:val="24"/>
          <w:szCs w:val="24"/>
        </w:rPr>
        <w:t xml:space="preserve">A. DOS系统 </w:t>
      </w:r>
    </w:p>
    <w:p w14:paraId="3AD0A54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57" o:spt="201" alt="" type="#_x0000_t201" style="height:15.75pt;width:20.25pt;" o:ole="t" filled="f" o:preferrelative="t" stroked="f" coordsize="21600,21600">
            <v:path/>
            <v:fill on="f" focussize="0,0"/>
            <v:stroke on="f"/>
            <v:imagedata r:id="rId10" o:title=""/>
            <o:lock v:ext="edit" aspectratio="t"/>
            <w10:wrap type="none"/>
            <w10:anchorlock/>
          </v:shape>
          <w:control r:id="rId47" w:name="Control 33" w:shapeid="_x0000_i1057"/>
        </w:object>
      </w:r>
      <w:r>
        <w:rPr>
          <w:rFonts w:hint="eastAsia" w:ascii="宋体" w:hAnsi="宋体" w:eastAsia="宋体" w:cs="宋体"/>
          <w:kern w:val="0"/>
          <w:sz w:val="24"/>
          <w:szCs w:val="24"/>
        </w:rPr>
        <w:t xml:space="preserve">B. OS/2系统 </w:t>
      </w:r>
    </w:p>
    <w:p w14:paraId="706AB4E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58" o:spt="201" alt="" type="#_x0000_t201" style="height:15.75pt;width:20.25pt;" o:ole="t" filled="f" o:preferrelative="t" stroked="f" coordsize="21600,21600">
            <v:path/>
            <v:fill on="f" focussize="0,0"/>
            <v:stroke on="f"/>
            <v:imagedata r:id="rId10" o:title=""/>
            <o:lock v:ext="edit" aspectratio="t"/>
            <w10:wrap type="none"/>
            <w10:anchorlock/>
          </v:shape>
          <w:control r:id="rId48" w:name="Control 34" w:shapeid="_x0000_i1058"/>
        </w:object>
      </w:r>
      <w:r>
        <w:rPr>
          <w:rFonts w:hint="eastAsia" w:ascii="宋体" w:hAnsi="宋体" w:eastAsia="宋体" w:cs="宋体"/>
          <w:kern w:val="0"/>
          <w:sz w:val="24"/>
          <w:szCs w:val="24"/>
        </w:rPr>
        <w:t xml:space="preserve">C. Windows NT系统 </w:t>
      </w:r>
    </w:p>
    <w:p w14:paraId="325D523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59" o:spt="201" alt="" type="#_x0000_t201" style="height:15.75pt;width:20.25pt;" o:ole="t" filled="f" o:preferrelative="t" stroked="f" coordsize="21600,21600">
            <v:path/>
            <v:fill on="f" focussize="0,0"/>
            <v:stroke on="f"/>
            <v:imagedata r:id="rId10" o:title=""/>
            <o:lock v:ext="edit" aspectratio="t"/>
            <w10:wrap type="none"/>
            <w10:anchorlock/>
          </v:shape>
          <w:control r:id="rId49" w:name="Control 35" w:shapeid="_x0000_i1059"/>
        </w:object>
      </w:r>
      <w:r>
        <w:rPr>
          <w:rFonts w:hint="eastAsia" w:ascii="宋体" w:hAnsi="宋体" w:eastAsia="宋体" w:cs="宋体"/>
          <w:kern w:val="0"/>
          <w:sz w:val="24"/>
          <w:szCs w:val="24"/>
        </w:rPr>
        <w:t xml:space="preserve">D. UNIX系统 </w:t>
      </w:r>
    </w:p>
    <w:p w14:paraId="5B43102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【解析】UNIX是当代最著名的多用户、多进程、多任务分时操作系统。DOS 是单用户、单任务的操作系统；OS/2是IBM为个人机开发的多任务的操作系统，Windows NT是基于OS/2的基础编制的，面向工作站、网络服务器和大型计算机的网络操作系统。</w:t>
      </w:r>
    </w:p>
    <w:p w14:paraId="455A453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正确答案是：UNIX系统</w:t>
      </w:r>
    </w:p>
    <w:p w14:paraId="71F5C29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"http://sichuan.ouchn.cn/mod/quiz/comment.php?attempt=15221953&amp;slot=8" </w:instrText>
      </w:r>
      <w:r>
        <w:rPr>
          <w:rFonts w:ascii="宋体" w:hAnsi="宋体" w:eastAsia="宋体" w:cs="宋体"/>
          <w:kern w:val="0"/>
          <w:sz w:val="24"/>
          <w:szCs w:val="24"/>
        </w:rPr>
        <w:fldChar w:fldCharType="separate"/>
      </w:r>
    </w:p>
    <w:p w14:paraId="33FA010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E6E823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题目8</w:t>
      </w:r>
    </w:p>
    <w:p w14:paraId="6438A7B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2" name="图片 2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4CA7E0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60" o:spt="201" alt="" type="#_x0000_t201" style="height:18pt;width:72pt;" o:ole="t" filled="f" o:preferrelative="t" stroked="f" coordsize="21600,21600">
            <v:path/>
            <v:fill on="f" focussize="0,0"/>
            <v:stroke on="f"/>
            <v:imagedata r:id="rId51" o:title=""/>
            <o:lock v:ext="edit" aspectratio="t"/>
            <w10:wrap type="none"/>
            <w10:anchorlock/>
          </v:shape>
          <w:control r:id="rId50" w:name="Control 36" w:shapeid="_x0000_i1060"/>
        </w:object>
      </w:r>
    </w:p>
    <w:p w14:paraId="6153045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下面不属于分时系统特征的是（    ）。</w:t>
      </w:r>
    </w:p>
    <w:p w14:paraId="4E21EE3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9C8933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61" o:spt="201" alt="" type="#_x0000_t201" style="height:15.75pt;width:20.25pt;" o:ole="t" filled="f" o:preferrelative="t" stroked="f" coordsize="21600,21600">
            <v:path/>
            <v:fill on="f" focussize="0,0"/>
            <v:stroke on="f"/>
            <v:imagedata r:id="rId10" o:title=""/>
            <o:lock v:ext="edit" aspectratio="t"/>
            <w10:wrap type="none"/>
            <w10:anchorlock/>
          </v:shape>
          <w:control r:id="rId52" w:name="Control 37" w:shapeid="_x0000_i1061"/>
        </w:object>
      </w:r>
      <w:r>
        <w:rPr>
          <w:rFonts w:hint="eastAsia" w:ascii="宋体" w:hAnsi="宋体" w:eastAsia="宋体" w:cs="宋体"/>
          <w:kern w:val="0"/>
          <w:sz w:val="24"/>
          <w:szCs w:val="24"/>
        </w:rPr>
        <w:t xml:space="preserve">A. 方便用户与计算机的交互 </w:t>
      </w:r>
    </w:p>
    <w:p w14:paraId="5F2432C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62" o:spt="201" alt="" type="#_x0000_t201" style="height:15.75pt;width:20.25pt;" o:ole="t" filled="f" o:preferrelative="t" stroked="f" coordsize="21600,21600">
            <v:path/>
            <v:fill on="f" focussize="0,0"/>
            <v:stroke on="f"/>
            <v:imagedata r:id="rId10" o:title=""/>
            <o:lock v:ext="edit" aspectratio="t"/>
            <w10:wrap type="none"/>
            <w10:anchorlock/>
          </v:shape>
          <w:control r:id="rId53" w:name="Control 38" w:shapeid="_x0000_i1062"/>
        </w:object>
      </w:r>
      <w:r>
        <w:rPr>
          <w:rFonts w:hint="eastAsia" w:ascii="宋体" w:hAnsi="宋体" w:eastAsia="宋体" w:cs="宋体"/>
          <w:kern w:val="0"/>
          <w:sz w:val="24"/>
          <w:szCs w:val="24"/>
        </w:rPr>
        <w:t xml:space="preserve">B. 为多用户设计 </w:t>
      </w:r>
    </w:p>
    <w:p w14:paraId="2A3C89E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63" o:spt="201" alt="" type="#_x0000_t201" style="height:15.75pt;width:20.25pt;" o:ole="t" filled="f" o:preferrelative="t" stroked="f" coordsize="21600,21600">
            <v:path/>
            <v:fill on="f" focussize="0,0"/>
            <v:stroke on="f"/>
            <v:imagedata r:id="rId10" o:title=""/>
            <o:lock v:ext="edit" aspectratio="t"/>
            <w10:wrap type="none"/>
            <w10:anchorlock/>
          </v:shape>
          <w:control r:id="rId54" w:name="Control 39" w:shapeid="_x0000_i1063"/>
        </w:object>
      </w:r>
      <w:r>
        <w:rPr>
          <w:rFonts w:hint="eastAsia" w:ascii="宋体" w:hAnsi="宋体" w:eastAsia="宋体" w:cs="宋体"/>
          <w:kern w:val="0"/>
          <w:sz w:val="24"/>
          <w:szCs w:val="24"/>
        </w:rPr>
        <w:t xml:space="preserve">C. 需要中断机构及时钟系统的支持 </w:t>
      </w:r>
    </w:p>
    <w:p w14:paraId="3EA90C1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64" o:spt="201" alt="" type="#_x0000_t201" style="height:15.75pt;width:20.25pt;" o:ole="t" filled="f" o:preferrelative="t" stroked="f" coordsize="21600,21600">
            <v:path/>
            <v:fill on="f" focussize="0,0"/>
            <v:stroke on="f"/>
            <v:imagedata r:id="rId10" o:title=""/>
            <o:lock v:ext="edit" aspectratio="t"/>
            <w10:wrap type="none"/>
            <w10:anchorlock/>
          </v:shape>
          <w:control r:id="rId55" w:name="Control 40" w:shapeid="_x0000_i1064"/>
        </w:object>
      </w:r>
      <w:r>
        <w:rPr>
          <w:rFonts w:hint="eastAsia" w:ascii="宋体" w:hAnsi="宋体" w:eastAsia="宋体" w:cs="宋体"/>
          <w:kern w:val="0"/>
          <w:sz w:val="24"/>
          <w:szCs w:val="24"/>
        </w:rPr>
        <w:t xml:space="preserve">D. 可靠性比实时系统要求高 </w:t>
      </w:r>
    </w:p>
    <w:p w14:paraId="7E5E7E3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【解析】四个选项中只有（可靠性比实时系统要求高）不对，分时系统的可靠性远不如实时系统要求高。</w:t>
      </w:r>
    </w:p>
    <w:p w14:paraId="0B9328C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正确答案是：可靠性比实时系统要求高</w:t>
      </w:r>
    </w:p>
    <w:p w14:paraId="42BF3D0A">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"http://sichuan.ouchn.cn/mod/quiz/comment.php?attempt=15221953&amp;slot=9" </w:instrText>
      </w:r>
      <w:r>
        <w:rPr>
          <w:rFonts w:ascii="宋体" w:hAnsi="宋体" w:eastAsia="宋体" w:cs="宋体"/>
          <w:kern w:val="0"/>
          <w:sz w:val="24"/>
          <w:szCs w:val="24"/>
        </w:rPr>
        <w:fldChar w:fldCharType="separate"/>
      </w:r>
    </w:p>
    <w:p w14:paraId="04DE49CC">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28C4B3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题目9</w:t>
      </w:r>
    </w:p>
    <w:p w14:paraId="485F951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1" name="图片 2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22FDB6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65" o:spt="201" alt="" type="#_x0000_t201" style="height:18pt;width:72pt;" o:ole="t" filled="f" o:preferrelative="t" stroked="f" coordsize="21600,21600">
            <v:path/>
            <v:fill on="f" focussize="0,0"/>
            <v:stroke on="f"/>
            <v:imagedata r:id="rId57" o:title=""/>
            <o:lock v:ext="edit" aspectratio="t"/>
            <w10:wrap type="none"/>
            <w10:anchorlock/>
          </v:shape>
          <w:control r:id="rId56" w:name="Control 41" w:shapeid="_x0000_i1065"/>
        </w:object>
      </w:r>
    </w:p>
    <w:p w14:paraId="189E913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在进程通信中，使用信箱方式交换信息的是（    ）。</w:t>
      </w:r>
    </w:p>
    <w:p w14:paraId="2425F05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02E2BF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66" o:spt="201" alt="" type="#_x0000_t201" style="height:15.75pt;width:20.25pt;" o:ole="t" filled="f" o:preferrelative="t" stroked="f" coordsize="21600,21600">
            <v:path/>
            <v:fill on="f" focussize="0,0"/>
            <v:stroke on="f"/>
            <v:imagedata r:id="rId10" o:title=""/>
            <o:lock v:ext="edit" aspectratio="t"/>
            <w10:wrap type="none"/>
            <w10:anchorlock/>
          </v:shape>
          <w:control r:id="rId58" w:name="Control 42" w:shapeid="_x0000_i1066"/>
        </w:object>
      </w:r>
      <w:r>
        <w:rPr>
          <w:rFonts w:hint="eastAsia" w:ascii="宋体" w:hAnsi="宋体" w:eastAsia="宋体" w:cs="宋体"/>
          <w:kern w:val="0"/>
          <w:sz w:val="24"/>
          <w:szCs w:val="24"/>
        </w:rPr>
        <w:t xml:space="preserve">A. 消息传递方式 </w:t>
      </w:r>
    </w:p>
    <w:p w14:paraId="317871C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67" o:spt="201" alt="" type="#_x0000_t201" style="height:15.75pt;width:20.25pt;" o:ole="t" filled="f" o:preferrelative="t" stroked="f" coordsize="21600,21600">
            <v:path/>
            <v:fill on="f" focussize="0,0"/>
            <v:stroke on="f"/>
            <v:imagedata r:id="rId10" o:title=""/>
            <o:lock v:ext="edit" aspectratio="t"/>
            <w10:wrap type="none"/>
            <w10:anchorlock/>
          </v:shape>
          <w:control r:id="rId59" w:name="Control 43" w:shapeid="_x0000_i1067"/>
        </w:object>
      </w:r>
      <w:r>
        <w:rPr>
          <w:rFonts w:hint="eastAsia" w:ascii="宋体" w:hAnsi="宋体" w:eastAsia="宋体" w:cs="宋体"/>
          <w:kern w:val="0"/>
          <w:sz w:val="24"/>
          <w:szCs w:val="24"/>
        </w:rPr>
        <w:t xml:space="preserve">B. 共享内存方式 </w:t>
      </w:r>
    </w:p>
    <w:p w14:paraId="026050E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68" o:spt="201" alt="" type="#_x0000_t201" style="height:15.75pt;width:20.25pt;" o:ole="t" filled="f" o:preferrelative="t" stroked="f" coordsize="21600,21600">
            <v:path/>
            <v:fill on="f" focussize="0,0"/>
            <v:stroke on="f"/>
            <v:imagedata r:id="rId10" o:title=""/>
            <o:lock v:ext="edit" aspectratio="t"/>
            <w10:wrap type="none"/>
            <w10:anchorlock/>
          </v:shape>
          <w:control r:id="rId60" w:name="Control 44" w:shapeid="_x0000_i1068"/>
        </w:object>
      </w:r>
      <w:r>
        <w:rPr>
          <w:rFonts w:hint="eastAsia" w:ascii="宋体" w:hAnsi="宋体" w:eastAsia="宋体" w:cs="宋体"/>
          <w:kern w:val="0"/>
          <w:sz w:val="24"/>
          <w:szCs w:val="24"/>
        </w:rPr>
        <w:t xml:space="preserve">C. 管道文件方式 </w:t>
      </w:r>
    </w:p>
    <w:p w14:paraId="5BF60C5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69" o:spt="201" alt="" type="#_x0000_t201" style="height:15.75pt;width:20.25pt;" o:ole="t" filled="f" o:preferrelative="t" stroked="f" coordsize="21600,21600">
            <v:path/>
            <v:fill on="f" focussize="0,0"/>
            <v:stroke on="f"/>
            <v:imagedata r:id="rId10" o:title=""/>
            <o:lock v:ext="edit" aspectratio="t"/>
            <w10:wrap type="none"/>
            <w10:anchorlock/>
          </v:shape>
          <w:control r:id="rId61" w:name="Control 45" w:shapeid="_x0000_i1069"/>
        </w:object>
      </w:r>
      <w:r>
        <w:rPr>
          <w:rFonts w:hint="eastAsia" w:ascii="宋体" w:hAnsi="宋体" w:eastAsia="宋体" w:cs="宋体"/>
          <w:kern w:val="0"/>
          <w:sz w:val="24"/>
          <w:szCs w:val="24"/>
        </w:rPr>
        <w:t xml:space="preserve">D. 低级进程通信  </w:t>
      </w:r>
    </w:p>
    <w:p w14:paraId="4AA555F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【解析】使用信箱方式交换信息的是消息传递方式。</w:t>
      </w:r>
    </w:p>
    <w:p w14:paraId="032C293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正确答案是：消息传递方式</w:t>
      </w:r>
    </w:p>
    <w:p w14:paraId="093E56EA">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"http://sichuan.ouchn.cn/mod/quiz/comment.php?attempt=15221953&amp;slot=10" </w:instrText>
      </w:r>
      <w:r>
        <w:rPr>
          <w:rFonts w:ascii="宋体" w:hAnsi="宋体" w:eastAsia="宋体" w:cs="宋体"/>
          <w:kern w:val="0"/>
          <w:sz w:val="24"/>
          <w:szCs w:val="24"/>
        </w:rPr>
        <w:fldChar w:fldCharType="separate"/>
      </w:r>
    </w:p>
    <w:p w14:paraId="1FD914A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C686BD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题目10</w:t>
      </w:r>
    </w:p>
    <w:p w14:paraId="2263457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0" name="图片 2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DDC8B8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70" o:spt="201" alt="" type="#_x0000_t201" style="height:18pt;width:72pt;" o:ole="t" filled="f" o:preferrelative="t" stroked="f" coordsize="21600,21600">
            <v:path/>
            <v:fill on="f" focussize="0,0"/>
            <v:stroke on="f"/>
            <v:imagedata r:id="rId63" o:title=""/>
            <o:lock v:ext="edit" aspectratio="t"/>
            <w10:wrap type="none"/>
            <w10:anchorlock/>
          </v:shape>
          <w:control r:id="rId62" w:name="Control 46" w:shapeid="_x0000_i1070"/>
        </w:object>
      </w:r>
    </w:p>
    <w:p w14:paraId="78279AE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在执行V操作时，当信号量的值（    ），应释放一个等待该信号量的进程。</w:t>
      </w:r>
    </w:p>
    <w:p w14:paraId="4BA4A38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BD4B01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71" o:spt="201" alt="" type="#_x0000_t201" style="height:15.75pt;width:20.25pt;" o:ole="t" filled="f" o:preferrelative="t" stroked="f" coordsize="21600,21600">
            <v:path/>
            <v:fill on="f" focussize="0,0"/>
            <v:stroke on="f"/>
            <v:imagedata r:id="rId10" o:title=""/>
            <o:lock v:ext="edit" aspectratio="t"/>
            <w10:wrap type="none"/>
            <w10:anchorlock/>
          </v:shape>
          <w:control r:id="rId64" w:name="Control 47" w:shapeid="_x0000_i1071"/>
        </w:object>
      </w:r>
      <w:r>
        <w:rPr>
          <w:rFonts w:hint="eastAsia" w:ascii="宋体" w:hAnsi="宋体" w:eastAsia="宋体" w:cs="宋体"/>
          <w:kern w:val="0"/>
          <w:sz w:val="24"/>
          <w:szCs w:val="24"/>
        </w:rPr>
        <w:t xml:space="preserve">A. 大于0 </w:t>
      </w:r>
    </w:p>
    <w:p w14:paraId="73EE216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72" o:spt="201" alt="" type="#_x0000_t201" style="height:15.75pt;width:20.25pt;" o:ole="t" filled="f" o:preferrelative="t" stroked="f" coordsize="21600,21600">
            <v:path/>
            <v:fill on="f" focussize="0,0"/>
            <v:stroke on="f"/>
            <v:imagedata r:id="rId10" o:title=""/>
            <o:lock v:ext="edit" aspectratio="t"/>
            <w10:wrap type="none"/>
            <w10:anchorlock/>
          </v:shape>
          <w:control r:id="rId65" w:name="Control 48" w:shapeid="_x0000_i1072"/>
        </w:object>
      </w:r>
      <w:r>
        <w:rPr>
          <w:rFonts w:hint="eastAsia" w:ascii="宋体" w:hAnsi="宋体" w:eastAsia="宋体" w:cs="宋体"/>
          <w:kern w:val="0"/>
          <w:sz w:val="24"/>
          <w:szCs w:val="24"/>
        </w:rPr>
        <w:t xml:space="preserve">B. 小于等于0 </w:t>
      </w:r>
    </w:p>
    <w:p w14:paraId="4B5430C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73" o:spt="201" alt="" type="#_x0000_t201" style="height:15.75pt;width:20.25pt;" o:ole="t" filled="f" o:preferrelative="t" stroked="f" coordsize="21600,21600">
            <v:path/>
            <v:fill on="f" focussize="0,0"/>
            <v:stroke on="f"/>
            <v:imagedata r:id="rId10" o:title=""/>
            <o:lock v:ext="edit" aspectratio="t"/>
            <w10:wrap type="none"/>
            <w10:anchorlock/>
          </v:shape>
          <w:control r:id="rId66" w:name="Control 49" w:shapeid="_x0000_i1073"/>
        </w:object>
      </w:r>
      <w:r>
        <w:rPr>
          <w:rFonts w:hint="eastAsia" w:ascii="宋体" w:hAnsi="宋体" w:eastAsia="宋体" w:cs="宋体"/>
          <w:kern w:val="0"/>
          <w:sz w:val="24"/>
          <w:szCs w:val="24"/>
        </w:rPr>
        <w:t xml:space="preserve">C. 小于0 </w:t>
      </w:r>
    </w:p>
    <w:p w14:paraId="13E5111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74" o:spt="201" alt="" type="#_x0000_t201" style="height:15.75pt;width:20.25pt;" o:ole="t" filled="f" o:preferrelative="t" stroked="f" coordsize="21600,21600">
            <v:path/>
            <v:fill on="f" focussize="0,0"/>
            <v:stroke on="f"/>
            <v:imagedata r:id="rId10" o:title=""/>
            <o:lock v:ext="edit" aspectratio="t"/>
            <w10:wrap type="none"/>
            <w10:anchorlock/>
          </v:shape>
          <w:control r:id="rId67" w:name="Control 50" w:shapeid="_x0000_i1074"/>
        </w:object>
      </w:r>
      <w:r>
        <w:rPr>
          <w:rFonts w:hint="eastAsia" w:ascii="宋体" w:hAnsi="宋体" w:eastAsia="宋体" w:cs="宋体"/>
          <w:kern w:val="0"/>
          <w:sz w:val="24"/>
          <w:szCs w:val="24"/>
        </w:rPr>
        <w:t xml:space="preserve">D. 大于等于0 </w:t>
      </w:r>
    </w:p>
    <w:p w14:paraId="5448A5F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【解析】V操作释放资源。如果V操作后信号量的值大于0，表示目前没有等待该资源的进程。因此，只有信号量的值小于等于0，才说明目前有进程在排队等待该资源，需释放一个排队进程。</w:t>
      </w:r>
    </w:p>
    <w:p w14:paraId="5C7FD27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正确答案是：小于等于0</w:t>
      </w:r>
    </w:p>
    <w:p w14:paraId="1D2C725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"http://sichuan.ouchn.cn/mod/quiz/comment.php?attempt=15221953&amp;slot=11" </w:instrText>
      </w:r>
      <w:r>
        <w:rPr>
          <w:rFonts w:ascii="宋体" w:hAnsi="宋体" w:eastAsia="宋体" w:cs="宋体"/>
          <w:kern w:val="0"/>
          <w:sz w:val="24"/>
          <w:szCs w:val="24"/>
        </w:rPr>
        <w:fldChar w:fldCharType="separate"/>
      </w:r>
    </w:p>
    <w:p w14:paraId="38AE223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BBB8C35">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题目11</w:t>
      </w:r>
    </w:p>
    <w:p w14:paraId="2E68F50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9" name="图片 1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5F41D4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75" o:spt="201" alt="" type="#_x0000_t201" style="height:18pt;width:72pt;" o:ole="t" filled="f" o:preferrelative="t" stroked="f" coordsize="21600,21600">
            <v:path/>
            <v:fill on="f" focussize="0,0"/>
            <v:stroke on="f"/>
            <v:imagedata r:id="rId69" o:title=""/>
            <o:lock v:ext="edit" aspectratio="t"/>
            <w10:wrap type="none"/>
            <w10:anchorlock/>
          </v:shape>
          <w:control r:id="rId68" w:name="Control 51" w:shapeid="_x0000_i1075"/>
        </w:object>
      </w:r>
    </w:p>
    <w:p w14:paraId="65903A1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信号量S的初值为8，在S上执行了10次P操作，6次V操作后，S的值为（    ）。</w:t>
      </w:r>
    </w:p>
    <w:p w14:paraId="20DF649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E9E60A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76" o:spt="201" alt="" type="#_x0000_t201" style="height:15.75pt;width:20.25pt;" o:ole="t" filled="f" o:preferrelative="t" stroked="f" coordsize="21600,21600">
            <v:path/>
            <v:fill on="f" focussize="0,0"/>
            <v:stroke on="f"/>
            <v:imagedata r:id="rId10" o:title=""/>
            <o:lock v:ext="edit" aspectratio="t"/>
            <w10:wrap type="none"/>
            <w10:anchorlock/>
          </v:shape>
          <w:control r:id="rId70" w:name="Control 52" w:shapeid="_x0000_i1076"/>
        </w:object>
      </w:r>
      <w:r>
        <w:rPr>
          <w:rFonts w:hint="eastAsia" w:ascii="宋体" w:hAnsi="宋体" w:eastAsia="宋体" w:cs="宋体"/>
          <w:kern w:val="0"/>
          <w:sz w:val="24"/>
          <w:szCs w:val="24"/>
        </w:rPr>
        <w:t xml:space="preserve">A. 8 </w:t>
      </w:r>
    </w:p>
    <w:p w14:paraId="193CC22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77" o:spt="201" alt="" type="#_x0000_t201" style="height:15.75pt;width:20.25pt;" o:ole="t" filled="f" o:preferrelative="t" stroked="f" coordsize="21600,21600">
            <v:path/>
            <v:fill on="f" focussize="0,0"/>
            <v:stroke on="f"/>
            <v:imagedata r:id="rId10" o:title=""/>
            <o:lock v:ext="edit" aspectratio="t"/>
            <w10:wrap type="none"/>
            <w10:anchorlock/>
          </v:shape>
          <w:control r:id="rId71" w:name="Control 53" w:shapeid="_x0000_i1077"/>
        </w:object>
      </w:r>
      <w:r>
        <w:rPr>
          <w:rFonts w:hint="eastAsia" w:ascii="宋体" w:hAnsi="宋体" w:eastAsia="宋体" w:cs="宋体"/>
          <w:kern w:val="0"/>
          <w:sz w:val="24"/>
          <w:szCs w:val="24"/>
        </w:rPr>
        <w:t xml:space="preserve">B. 10 </w:t>
      </w:r>
    </w:p>
    <w:p w14:paraId="7935736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78" o:spt="201" alt="" type="#_x0000_t201" style="height:15.75pt;width:20.25pt;" o:ole="t" filled="f" o:preferrelative="t" stroked="f" coordsize="21600,21600">
            <v:path/>
            <v:fill on="f" focussize="0,0"/>
            <v:stroke on="f"/>
            <v:imagedata r:id="rId10" o:title=""/>
            <o:lock v:ext="edit" aspectratio="t"/>
            <w10:wrap type="none"/>
            <w10:anchorlock/>
          </v:shape>
          <w:control r:id="rId72" w:name="Control 54" w:shapeid="_x0000_i1078"/>
        </w:object>
      </w:r>
      <w:r>
        <w:rPr>
          <w:rFonts w:hint="eastAsia" w:ascii="宋体" w:hAnsi="宋体" w:eastAsia="宋体" w:cs="宋体"/>
          <w:kern w:val="0"/>
          <w:sz w:val="24"/>
          <w:szCs w:val="24"/>
        </w:rPr>
        <w:t xml:space="preserve">C. 6 </w:t>
      </w:r>
    </w:p>
    <w:p w14:paraId="622B036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79" o:spt="201" alt="" type="#_x0000_t201" style="height:15.75pt;width:20.25pt;" o:ole="t" filled="f" o:preferrelative="t" stroked="f" coordsize="21600,21600">
            <v:path/>
            <v:fill on="f" focussize="0,0"/>
            <v:stroke on="f"/>
            <v:imagedata r:id="rId10" o:title=""/>
            <o:lock v:ext="edit" aspectratio="t"/>
            <w10:wrap type="none"/>
            <w10:anchorlock/>
          </v:shape>
          <w:control r:id="rId73" w:name="Control 55" w:shapeid="_x0000_i1079"/>
        </w:object>
      </w:r>
      <w:r>
        <w:rPr>
          <w:rFonts w:hint="eastAsia" w:ascii="宋体" w:hAnsi="宋体" w:eastAsia="宋体" w:cs="宋体"/>
          <w:kern w:val="0"/>
          <w:sz w:val="24"/>
          <w:szCs w:val="24"/>
        </w:rPr>
        <w:t xml:space="preserve">D. 4 </w:t>
      </w:r>
    </w:p>
    <w:p w14:paraId="6A9398A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【解析】对信号量S的操作，P操作减1，V操作加1，因此8-10+6=4，4 正确。</w:t>
      </w:r>
    </w:p>
    <w:p w14:paraId="227F3B4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正确答案是：4</w:t>
      </w:r>
    </w:p>
    <w:p w14:paraId="1B524D1A">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"http://sichuan.ouchn.cn/mod/quiz/comment.php?attempt=15221953&amp;slot=12" </w:instrText>
      </w:r>
      <w:r>
        <w:rPr>
          <w:rFonts w:ascii="宋体" w:hAnsi="宋体" w:eastAsia="宋体" w:cs="宋体"/>
          <w:kern w:val="0"/>
          <w:sz w:val="24"/>
          <w:szCs w:val="24"/>
        </w:rPr>
        <w:fldChar w:fldCharType="separate"/>
      </w:r>
    </w:p>
    <w:p w14:paraId="7131125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7DFAF85">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题目12</w:t>
      </w:r>
    </w:p>
    <w:p w14:paraId="6A7D26DC">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8" name="图片 1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0B8AB6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80" o:spt="201" alt="" type="#_x0000_t201" style="height:18pt;width:72pt;" o:ole="t" filled="f" o:preferrelative="t" stroked="f" coordsize="21600,21600">
            <v:path/>
            <v:fill on="f" focussize="0,0"/>
            <v:stroke on="f"/>
            <v:imagedata r:id="rId75" o:title=""/>
            <o:lock v:ext="edit" aspectratio="t"/>
            <w10:wrap type="none"/>
            <w10:anchorlock/>
          </v:shape>
          <w:control r:id="rId74" w:name="Control 56" w:shapeid="_x0000_i1080"/>
        </w:object>
      </w:r>
    </w:p>
    <w:p w14:paraId="4508AE6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下列关于进程和线程的叙述中，正确的是（   ）。</w:t>
      </w:r>
    </w:p>
    <w:p w14:paraId="7848EE0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C7120C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81" o:spt="201" alt="" type="#_x0000_t201" style="height:15.75pt;width:20.25pt;" o:ole="t" filled="f" o:preferrelative="t" stroked="f" coordsize="21600,21600">
            <v:path/>
            <v:fill on="f" focussize="0,0"/>
            <v:stroke on="f"/>
            <v:imagedata r:id="rId10" o:title=""/>
            <o:lock v:ext="edit" aspectratio="t"/>
            <w10:wrap type="none"/>
            <w10:anchorlock/>
          </v:shape>
          <w:control r:id="rId76" w:name="Control 57" w:shapeid="_x0000_i1081"/>
        </w:object>
      </w:r>
      <w:r>
        <w:rPr>
          <w:rFonts w:hint="eastAsia" w:ascii="宋体" w:hAnsi="宋体" w:eastAsia="宋体" w:cs="宋体"/>
          <w:kern w:val="0"/>
          <w:sz w:val="24"/>
          <w:szCs w:val="24"/>
        </w:rPr>
        <w:t xml:space="preserve">A. 一个进程可拥有若干个线程 </w:t>
      </w:r>
    </w:p>
    <w:p w14:paraId="58B04DE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82" o:spt="201" alt="" type="#_x0000_t201" style="height:15.75pt;width:20.25pt;" o:ole="t" filled="f" o:preferrelative="t" stroked="f" coordsize="21600,21600">
            <v:path/>
            <v:fill on="f" focussize="0,0"/>
            <v:stroke on="f"/>
            <v:imagedata r:id="rId10" o:title=""/>
            <o:lock v:ext="edit" aspectratio="t"/>
            <w10:wrap type="none"/>
            <w10:anchorlock/>
          </v:shape>
          <w:control r:id="rId77" w:name="Control 58" w:shapeid="_x0000_i1082"/>
        </w:object>
      </w:r>
      <w:r>
        <w:rPr>
          <w:rFonts w:hint="eastAsia" w:ascii="宋体" w:hAnsi="宋体" w:eastAsia="宋体" w:cs="宋体"/>
          <w:kern w:val="0"/>
          <w:sz w:val="24"/>
          <w:szCs w:val="24"/>
        </w:rPr>
        <w:t xml:space="preserve">B. 一个线程可在若干个进程地址空间活动 </w:t>
      </w:r>
    </w:p>
    <w:p w14:paraId="3DE9C8C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83" o:spt="201" alt="" type="#_x0000_t201" style="height:15.75pt;width:20.25pt;" o:ole="t" filled="f" o:preferrelative="t" stroked="f" coordsize="21600,21600">
            <v:path/>
            <v:fill on="f" focussize="0,0"/>
            <v:stroke on="f"/>
            <v:imagedata r:id="rId10" o:title=""/>
            <o:lock v:ext="edit" aspectratio="t"/>
            <w10:wrap type="none"/>
            <w10:anchorlock/>
          </v:shape>
          <w:control r:id="rId78" w:name="Control 59" w:shapeid="_x0000_i1083"/>
        </w:object>
      </w:r>
      <w:r>
        <w:rPr>
          <w:rFonts w:hint="eastAsia" w:ascii="宋体" w:hAnsi="宋体" w:eastAsia="宋体" w:cs="宋体"/>
          <w:kern w:val="0"/>
          <w:sz w:val="24"/>
          <w:szCs w:val="24"/>
        </w:rPr>
        <w:t xml:space="preserve">C. 一个进程只可拥有一个线程 </w:t>
      </w:r>
    </w:p>
    <w:p w14:paraId="2710444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84" o:spt="201" alt="" type="#_x0000_t201" style="height:15.75pt;width:20.25pt;" o:ole="t" filled="f" o:preferrelative="t" stroked="f" coordsize="21600,21600">
            <v:path/>
            <v:fill on="f" focussize="0,0"/>
            <v:stroke on="f"/>
            <v:imagedata r:id="rId10" o:title=""/>
            <o:lock v:ext="edit" aspectratio="t"/>
            <w10:wrap type="none"/>
            <w10:anchorlock/>
          </v:shape>
          <w:control r:id="rId79" w:name="Control 60" w:shapeid="_x0000_i1084"/>
        </w:object>
      </w:r>
      <w:r>
        <w:rPr>
          <w:rFonts w:hint="eastAsia" w:ascii="宋体" w:hAnsi="宋体" w:eastAsia="宋体" w:cs="宋体"/>
          <w:kern w:val="0"/>
          <w:sz w:val="24"/>
          <w:szCs w:val="24"/>
        </w:rPr>
        <w:t xml:space="preserve">D. 资源分配给线程，处理机分配给进程 </w:t>
      </w:r>
    </w:p>
    <w:p w14:paraId="21E34E6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【解析】选项：一个进程可拥有若干个线程  正确，其余描述都有错误。</w:t>
      </w:r>
    </w:p>
    <w:p w14:paraId="2A4F07F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正确答案是：一个进程可拥有若干个线程</w:t>
      </w:r>
    </w:p>
    <w:p w14:paraId="19C50FAC">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"http://sichuan.ouchn.cn/mod/quiz/comment.php?attempt=15221953&amp;slot=13" </w:instrText>
      </w:r>
      <w:r>
        <w:rPr>
          <w:rFonts w:ascii="宋体" w:hAnsi="宋体" w:eastAsia="宋体" w:cs="宋体"/>
          <w:kern w:val="0"/>
          <w:sz w:val="24"/>
          <w:szCs w:val="24"/>
        </w:rPr>
        <w:fldChar w:fldCharType="separate"/>
      </w:r>
    </w:p>
    <w:p w14:paraId="1F4F86D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024EE8D">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题目13</w:t>
      </w:r>
    </w:p>
    <w:p w14:paraId="2986E5B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7" name="图片 1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8BB3E6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85" o:spt="201" alt="" type="#_x0000_t201" style="height:18pt;width:72pt;" o:ole="t" filled="f" o:preferrelative="t" stroked="f" coordsize="21600,21600">
            <v:path/>
            <v:fill on="f" focussize="0,0"/>
            <v:stroke on="f"/>
            <v:imagedata r:id="rId81" o:title=""/>
            <o:lock v:ext="edit" aspectratio="t"/>
            <w10:wrap type="none"/>
            <w10:anchorlock/>
          </v:shape>
          <w:control r:id="rId80" w:name="Control 61" w:shapeid="_x0000_i1085"/>
        </w:object>
      </w:r>
    </w:p>
    <w:p w14:paraId="2E6AD9E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死锁的四个必要条件中，无法破坏的是（    ）。</w:t>
      </w:r>
    </w:p>
    <w:p w14:paraId="59028BF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CD6180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86" o:spt="201" alt="" type="#_x0000_t201" style="height:15.75pt;width:20.25pt;" o:ole="t" filled="f" o:preferrelative="t" stroked="f" coordsize="21600,21600">
            <v:path/>
            <v:fill on="f" focussize="0,0"/>
            <v:stroke on="f"/>
            <v:imagedata r:id="rId10" o:title=""/>
            <o:lock v:ext="edit" aspectratio="t"/>
            <w10:wrap type="none"/>
            <w10:anchorlock/>
          </v:shape>
          <w:control r:id="rId82" w:name="Control 62" w:shapeid="_x0000_i1086"/>
        </w:object>
      </w:r>
      <w:r>
        <w:rPr>
          <w:rFonts w:hint="eastAsia" w:ascii="宋体" w:hAnsi="宋体" w:eastAsia="宋体" w:cs="宋体"/>
          <w:kern w:val="0"/>
          <w:sz w:val="24"/>
          <w:szCs w:val="24"/>
        </w:rPr>
        <w:t xml:space="preserve">A. 不可抢占条件 </w:t>
      </w:r>
    </w:p>
    <w:p w14:paraId="6194BF2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87" o:spt="201" alt="" type="#_x0000_t201" style="height:15.75pt;width:20.25pt;" o:ole="t" filled="f" o:preferrelative="t" stroked="f" coordsize="21600,21600">
            <v:path/>
            <v:fill on="f" focussize="0,0"/>
            <v:stroke on="f"/>
            <v:imagedata r:id="rId10" o:title=""/>
            <o:lock v:ext="edit" aspectratio="t"/>
            <w10:wrap type="none"/>
            <w10:anchorlock/>
          </v:shape>
          <w:control r:id="rId83" w:name="Control 63" w:shapeid="_x0000_i1087"/>
        </w:object>
      </w:r>
      <w:r>
        <w:rPr>
          <w:rFonts w:hint="eastAsia" w:ascii="宋体" w:hAnsi="宋体" w:eastAsia="宋体" w:cs="宋体"/>
          <w:kern w:val="0"/>
          <w:sz w:val="24"/>
          <w:szCs w:val="24"/>
        </w:rPr>
        <w:t xml:space="preserve">B. 互斥条件 </w:t>
      </w:r>
    </w:p>
    <w:p w14:paraId="47A5AD9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88" o:spt="201" alt="" type="#_x0000_t201" style="height:15.75pt;width:20.25pt;" o:ole="t" filled="f" o:preferrelative="t" stroked="f" coordsize="21600,21600">
            <v:path/>
            <v:fill on="f" focussize="0,0"/>
            <v:stroke on="f"/>
            <v:imagedata r:id="rId10" o:title=""/>
            <o:lock v:ext="edit" aspectratio="t"/>
            <w10:wrap type="none"/>
            <w10:anchorlock/>
          </v:shape>
          <w:control r:id="rId84" w:name="Control 64" w:shapeid="_x0000_i1088"/>
        </w:object>
      </w:r>
      <w:r>
        <w:rPr>
          <w:rFonts w:hint="eastAsia" w:ascii="宋体" w:hAnsi="宋体" w:eastAsia="宋体" w:cs="宋体"/>
          <w:kern w:val="0"/>
          <w:sz w:val="24"/>
          <w:szCs w:val="24"/>
        </w:rPr>
        <w:t xml:space="preserve">C. 占有且申请条件 </w:t>
      </w:r>
    </w:p>
    <w:p w14:paraId="4417F5B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89" o:spt="201" alt="" type="#_x0000_t201" style="height:15.75pt;width:20.25pt;" o:ole="t" filled="f" o:preferrelative="t" stroked="f" coordsize="21600,21600">
            <v:path/>
            <v:fill on="f" focussize="0,0"/>
            <v:stroke on="f"/>
            <v:imagedata r:id="rId10" o:title=""/>
            <o:lock v:ext="edit" aspectratio="t"/>
            <w10:wrap type="none"/>
            <w10:anchorlock/>
          </v:shape>
          <w:control r:id="rId85" w:name="Control 65" w:shapeid="_x0000_i1089"/>
        </w:object>
      </w:r>
      <w:r>
        <w:rPr>
          <w:rFonts w:hint="eastAsia" w:ascii="宋体" w:hAnsi="宋体" w:eastAsia="宋体" w:cs="宋体"/>
          <w:kern w:val="0"/>
          <w:sz w:val="24"/>
          <w:szCs w:val="24"/>
        </w:rPr>
        <w:t xml:space="preserve">D. 占有且申请条件 </w:t>
      </w:r>
    </w:p>
    <w:p w14:paraId="7F5FD6C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【解析】死锁的四个必要条件中，互斥条件无法破坏，因为这是由资源本身的属性决定的。</w:t>
      </w:r>
    </w:p>
    <w:p w14:paraId="69A3A8F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正确答案是：互斥条件</w:t>
      </w:r>
    </w:p>
    <w:p w14:paraId="58EC059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"http://sichuan.ouchn.cn/mod/quiz/comment.php?attempt=15221953&amp;slot=14" </w:instrText>
      </w:r>
      <w:r>
        <w:rPr>
          <w:rFonts w:ascii="宋体" w:hAnsi="宋体" w:eastAsia="宋体" w:cs="宋体"/>
          <w:kern w:val="0"/>
          <w:sz w:val="24"/>
          <w:szCs w:val="24"/>
        </w:rPr>
        <w:fldChar w:fldCharType="separate"/>
      </w:r>
    </w:p>
    <w:p w14:paraId="48B22CC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AD8DB3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题目14</w:t>
      </w:r>
    </w:p>
    <w:p w14:paraId="5371DFAD">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6" name="图片 1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CC6397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90" o:spt="201" alt="" type="#_x0000_t201" style="height:18pt;width:72pt;" o:ole="t" filled="f" o:preferrelative="t" stroked="f" coordsize="21600,21600">
            <v:path/>
            <v:fill on="f" focussize="0,0"/>
            <v:stroke on="f"/>
            <v:imagedata r:id="rId87" o:title=""/>
            <o:lock v:ext="edit" aspectratio="t"/>
            <w10:wrap type="none"/>
            <w10:anchorlock/>
          </v:shape>
          <w:control r:id="rId86" w:name="Control 66" w:shapeid="_x0000_i1090"/>
        </w:object>
      </w:r>
    </w:p>
    <w:p w14:paraId="5E685E6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一个进程被唤醒意味着（    ）。</w:t>
      </w:r>
    </w:p>
    <w:p w14:paraId="72B0FF5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89AD70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91" o:spt="201" alt="" type="#_x0000_t201" style="height:15.75pt;width:20.25pt;" o:ole="t" filled="f" o:preferrelative="t" stroked="f" coordsize="21600,21600">
            <v:path/>
            <v:fill on="f" focussize="0,0"/>
            <v:stroke on="f"/>
            <v:imagedata r:id="rId10" o:title=""/>
            <o:lock v:ext="edit" aspectratio="t"/>
            <w10:wrap type="none"/>
            <w10:anchorlock/>
          </v:shape>
          <w:control r:id="rId88" w:name="Control 67" w:shapeid="_x0000_i1091"/>
        </w:object>
      </w:r>
      <w:r>
        <w:rPr>
          <w:rFonts w:hint="eastAsia" w:ascii="宋体" w:hAnsi="宋体" w:eastAsia="宋体" w:cs="宋体"/>
          <w:kern w:val="0"/>
          <w:sz w:val="24"/>
          <w:szCs w:val="24"/>
        </w:rPr>
        <w:t xml:space="preserve">A. 其PCB移至就绪队列的队首 </w:t>
      </w:r>
    </w:p>
    <w:p w14:paraId="7268002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92" o:spt="201" alt="" type="#_x0000_t201" style="height:15.75pt;width:20.25pt;" o:ole="t" filled="f" o:preferrelative="t" stroked="f" coordsize="21600,21600">
            <v:path/>
            <v:fill on="f" focussize="0,0"/>
            <v:stroke on="f"/>
            <v:imagedata r:id="rId10" o:title=""/>
            <o:lock v:ext="edit" aspectratio="t"/>
            <w10:wrap type="none"/>
            <w10:anchorlock/>
          </v:shape>
          <w:control r:id="rId89" w:name="Control 68" w:shapeid="_x0000_i1092"/>
        </w:object>
      </w:r>
      <w:r>
        <w:rPr>
          <w:rFonts w:hint="eastAsia" w:ascii="宋体" w:hAnsi="宋体" w:eastAsia="宋体" w:cs="宋体"/>
          <w:kern w:val="0"/>
          <w:sz w:val="24"/>
          <w:szCs w:val="24"/>
        </w:rPr>
        <w:t xml:space="preserve">B. 进程状态变为就绪 </w:t>
      </w:r>
    </w:p>
    <w:p w14:paraId="313F178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93" o:spt="201" alt="" type="#_x0000_t201" style="height:15.75pt;width:20.25pt;" o:ole="t" filled="f" o:preferrelative="t" stroked="f" coordsize="21600,21600">
            <v:path/>
            <v:fill on="f" focussize="0,0"/>
            <v:stroke on="f"/>
            <v:imagedata r:id="rId10" o:title=""/>
            <o:lock v:ext="edit" aspectratio="t"/>
            <w10:wrap type="none"/>
            <w10:anchorlock/>
          </v:shape>
          <w:control r:id="rId90" w:name="Control 69" w:shapeid="_x0000_i1093"/>
        </w:object>
      </w:r>
      <w:r>
        <w:rPr>
          <w:rFonts w:hint="eastAsia" w:ascii="宋体" w:hAnsi="宋体" w:eastAsia="宋体" w:cs="宋体"/>
          <w:kern w:val="0"/>
          <w:sz w:val="24"/>
          <w:szCs w:val="24"/>
        </w:rPr>
        <w:t xml:space="preserve">C. 它的优先权变为最大 </w:t>
      </w:r>
    </w:p>
    <w:p w14:paraId="00FE449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94" o:spt="201" alt="" type="#_x0000_t201" style="height:15.75pt;width:20.25pt;" o:ole="t" filled="f" o:preferrelative="t" stroked="f" coordsize="21600,21600">
            <v:path/>
            <v:fill on="f" focussize="0,0"/>
            <v:stroke on="f"/>
            <v:imagedata r:id="rId10" o:title=""/>
            <o:lock v:ext="edit" aspectratio="t"/>
            <w10:wrap type="none"/>
            <w10:anchorlock/>
          </v:shape>
          <w:control r:id="rId91" w:name="Control 70" w:shapeid="_x0000_i1094"/>
        </w:object>
      </w:r>
      <w:r>
        <w:rPr>
          <w:rFonts w:hint="eastAsia" w:ascii="宋体" w:hAnsi="宋体" w:eastAsia="宋体" w:cs="宋体"/>
          <w:kern w:val="0"/>
          <w:sz w:val="24"/>
          <w:szCs w:val="24"/>
        </w:rPr>
        <w:t xml:space="preserve">D. 该进程重新占有了CPU </w:t>
      </w:r>
    </w:p>
    <w:p w14:paraId="15075D4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【解析】进程被唤醒意味着阻塞该进程的事件已经完成，于是这个进程改为就绪态。</w:t>
      </w:r>
    </w:p>
    <w:p w14:paraId="460D6E8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正确答案是：进程状态变为就绪</w:t>
      </w:r>
    </w:p>
    <w:p w14:paraId="39E5CC10">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"http://sichuan.ouchn.cn/mod/quiz/comment.php?attempt=15221953&amp;slot=15" </w:instrText>
      </w:r>
      <w:r>
        <w:rPr>
          <w:rFonts w:ascii="宋体" w:hAnsi="宋体" w:eastAsia="宋体" w:cs="宋体"/>
          <w:kern w:val="0"/>
          <w:sz w:val="24"/>
          <w:szCs w:val="24"/>
        </w:rPr>
        <w:fldChar w:fldCharType="separate"/>
      </w:r>
    </w:p>
    <w:p w14:paraId="515F72E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5DEA418">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题目15</w:t>
      </w:r>
    </w:p>
    <w:p w14:paraId="22A99BD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5" name="图片 1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97ADB4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95" o:spt="201" alt="" type="#_x0000_t201" style="height:18pt;width:72pt;" o:ole="t" filled="f" o:preferrelative="t" stroked="f" coordsize="21600,21600">
            <v:path/>
            <v:fill on="f" focussize="0,0"/>
            <v:stroke on="f"/>
            <v:imagedata r:id="rId93" o:title=""/>
            <o:lock v:ext="edit" aspectratio="t"/>
            <w10:wrap type="none"/>
            <w10:anchorlock/>
          </v:shape>
          <w:control r:id="rId92" w:name="Control 71" w:shapeid="_x0000_i1095"/>
        </w:object>
      </w:r>
    </w:p>
    <w:p w14:paraId="27D7E45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在操作系统中，进程的最基本的特征是（    ）。</w:t>
      </w:r>
    </w:p>
    <w:p w14:paraId="4007CAC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4691BF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96" o:spt="201" alt="" type="#_x0000_t201" style="height:15.75pt;width:20.25pt;" o:ole="t" filled="f" o:preferrelative="t" stroked="f" coordsize="21600,21600">
            <v:path/>
            <v:fill on="f" focussize="0,0"/>
            <v:stroke on="f"/>
            <v:imagedata r:id="rId10" o:title=""/>
            <o:lock v:ext="edit" aspectratio="t"/>
            <w10:wrap type="none"/>
            <w10:anchorlock/>
          </v:shape>
          <w:control r:id="rId94" w:name="Control 72" w:shapeid="_x0000_i1096"/>
        </w:object>
      </w:r>
      <w:r>
        <w:rPr>
          <w:rFonts w:hint="eastAsia" w:ascii="宋体" w:hAnsi="宋体" w:eastAsia="宋体" w:cs="宋体"/>
          <w:kern w:val="0"/>
          <w:sz w:val="24"/>
          <w:szCs w:val="24"/>
        </w:rPr>
        <w:t xml:space="preserve">A. 执行过程的封闭性 </w:t>
      </w:r>
    </w:p>
    <w:p w14:paraId="4BA27B6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97" o:spt="201" alt="" type="#_x0000_t201" style="height:15.75pt;width:20.25pt;" o:ole="t" filled="f" o:preferrelative="t" stroked="f" coordsize="21600,21600">
            <v:path/>
            <v:fill on="f" focussize="0,0"/>
            <v:stroke on="f"/>
            <v:imagedata r:id="rId10" o:title=""/>
            <o:lock v:ext="edit" aspectratio="t"/>
            <w10:wrap type="none"/>
            <w10:anchorlock/>
          </v:shape>
          <w:control r:id="rId95" w:name="Control 73" w:shapeid="_x0000_i1097"/>
        </w:object>
      </w:r>
      <w:r>
        <w:rPr>
          <w:rFonts w:hint="eastAsia" w:ascii="宋体" w:hAnsi="宋体" w:eastAsia="宋体" w:cs="宋体"/>
          <w:kern w:val="0"/>
          <w:sz w:val="24"/>
          <w:szCs w:val="24"/>
        </w:rPr>
        <w:t xml:space="preserve">B. 与程序的对应性 </w:t>
      </w:r>
    </w:p>
    <w:p w14:paraId="2F0C3B0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98" o:spt="201" alt="" type="#_x0000_t201" style="height:15.75pt;width:20.25pt;" o:ole="t" filled="f" o:preferrelative="t" stroked="f" coordsize="21600,21600">
            <v:path/>
            <v:fill on="f" focussize="0,0"/>
            <v:stroke on="f"/>
            <v:imagedata r:id="rId10" o:title=""/>
            <o:lock v:ext="edit" aspectratio="t"/>
            <w10:wrap type="none"/>
            <w10:anchorlock/>
          </v:shape>
          <w:control r:id="rId96" w:name="Control 74" w:shapeid="_x0000_i1098"/>
        </w:object>
      </w:r>
      <w:r>
        <w:rPr>
          <w:rFonts w:hint="eastAsia" w:ascii="宋体" w:hAnsi="宋体" w:eastAsia="宋体" w:cs="宋体"/>
          <w:kern w:val="0"/>
          <w:sz w:val="24"/>
          <w:szCs w:val="24"/>
        </w:rPr>
        <w:t xml:space="preserve">C. 顺序性和可再现性 </w:t>
      </w:r>
    </w:p>
    <w:p w14:paraId="3ACBAA9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99" o:spt="201" alt="" type="#_x0000_t201" style="height:15.75pt;width:20.25pt;" o:ole="t" filled="f" o:preferrelative="t" stroked="f" coordsize="21600,21600">
            <v:path/>
            <v:fill on="f" focussize="0,0"/>
            <v:stroke on="f"/>
            <v:imagedata r:id="rId10" o:title=""/>
            <o:lock v:ext="edit" aspectratio="t"/>
            <w10:wrap type="none"/>
            <w10:anchorlock/>
          </v:shape>
          <w:control r:id="rId97" w:name="Control 75" w:shapeid="_x0000_i1099"/>
        </w:object>
      </w:r>
      <w:r>
        <w:rPr>
          <w:rFonts w:hint="eastAsia" w:ascii="宋体" w:hAnsi="宋体" w:eastAsia="宋体" w:cs="宋体"/>
          <w:kern w:val="0"/>
          <w:sz w:val="24"/>
          <w:szCs w:val="24"/>
        </w:rPr>
        <w:t xml:space="preserve">D. 动态性和并发性 </w:t>
      </w:r>
    </w:p>
    <w:p w14:paraId="0654141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【解析】进程的特征教材上有5个，但最基本的特征就是动态性和并发性。</w:t>
      </w:r>
    </w:p>
    <w:p w14:paraId="44B877E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正确答案是：动态性和并发性</w:t>
      </w:r>
    </w:p>
    <w:p w14:paraId="09FAD566">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"http://sichuan.ouchn.cn/mod/quiz/comment.php?attempt=15221953&amp;slot=16" </w:instrText>
      </w:r>
      <w:r>
        <w:rPr>
          <w:rFonts w:ascii="宋体" w:hAnsi="宋体" w:eastAsia="宋体" w:cs="宋体"/>
          <w:kern w:val="0"/>
          <w:sz w:val="24"/>
          <w:szCs w:val="24"/>
        </w:rPr>
        <w:fldChar w:fldCharType="separate"/>
      </w:r>
    </w:p>
    <w:p w14:paraId="126F248C">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612B776">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题目16</w:t>
      </w:r>
    </w:p>
    <w:p w14:paraId="3EA5485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4" name="图片 1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4238BB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00" o:spt="201" alt="" type="#_x0000_t201" style="height:18pt;width:72pt;" o:ole="t" filled="f" o:preferrelative="t" stroked="f" coordsize="21600,21600">
            <v:path/>
            <v:fill on="f" focussize="0,0"/>
            <v:stroke on="f"/>
            <v:imagedata r:id="rId99" o:title=""/>
            <o:lock v:ext="edit" aspectratio="t"/>
            <w10:wrap type="none"/>
            <w10:anchorlock/>
          </v:shape>
          <w:control r:id="rId98" w:name="Control 76" w:shapeid="_x0000_i1100"/>
        </w:object>
      </w:r>
    </w:p>
    <w:p w14:paraId="42CDDF8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进程从运行状态变为阻塞状态的原因是（    ）。</w:t>
      </w:r>
    </w:p>
    <w:p w14:paraId="2D79C41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A05E36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01" o:spt="201" alt="" type="#_x0000_t201" style="height:15.75pt;width:20.25pt;" o:ole="t" filled="f" o:preferrelative="t" stroked="f" coordsize="21600,21600">
            <v:path/>
            <v:fill on="f" focussize="0,0"/>
            <v:stroke on="f"/>
            <v:imagedata r:id="rId10" o:title=""/>
            <o:lock v:ext="edit" aspectratio="t"/>
            <w10:wrap type="none"/>
            <w10:anchorlock/>
          </v:shape>
          <w:control r:id="rId100" w:name="Control 77" w:shapeid="_x0000_i1101"/>
        </w:object>
      </w:r>
      <w:r>
        <w:rPr>
          <w:rFonts w:hint="eastAsia" w:ascii="宋体" w:hAnsi="宋体" w:eastAsia="宋体" w:cs="宋体"/>
          <w:kern w:val="0"/>
          <w:sz w:val="24"/>
          <w:szCs w:val="24"/>
        </w:rPr>
        <w:t xml:space="preserve">A. 某个进程被唤醒 </w:t>
      </w:r>
    </w:p>
    <w:p w14:paraId="0DB2D1E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02" o:spt="201" alt="" type="#_x0000_t201" style="height:15.75pt;width:20.25pt;" o:ole="t" filled="f" o:preferrelative="t" stroked="f" coordsize="21600,21600">
            <v:path/>
            <v:fill on="f" focussize="0,0"/>
            <v:stroke on="f"/>
            <v:imagedata r:id="rId10" o:title=""/>
            <o:lock v:ext="edit" aspectratio="t"/>
            <w10:wrap type="none"/>
            <w10:anchorlock/>
          </v:shape>
          <w:control r:id="rId101" w:name="Control 78" w:shapeid="_x0000_i1102"/>
        </w:object>
      </w:r>
      <w:r>
        <w:rPr>
          <w:rFonts w:hint="eastAsia" w:ascii="宋体" w:hAnsi="宋体" w:eastAsia="宋体" w:cs="宋体"/>
          <w:kern w:val="0"/>
          <w:sz w:val="24"/>
          <w:szCs w:val="24"/>
        </w:rPr>
        <w:t xml:space="preserve">B. 输入或输出事件发生 </w:t>
      </w:r>
    </w:p>
    <w:p w14:paraId="17F5491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03" o:spt="201" alt="" type="#_x0000_t201" style="height:15.75pt;width:20.25pt;" o:ole="t" filled="f" o:preferrelative="t" stroked="f" coordsize="21600,21600">
            <v:path/>
            <v:fill on="f" focussize="0,0"/>
            <v:stroke on="f"/>
            <v:imagedata r:id="rId10" o:title=""/>
            <o:lock v:ext="edit" aspectratio="t"/>
            <w10:wrap type="none"/>
            <w10:anchorlock/>
          </v:shape>
          <w:control r:id="rId102" w:name="Control 79" w:shapeid="_x0000_i1103"/>
        </w:object>
      </w:r>
      <w:r>
        <w:rPr>
          <w:rFonts w:hint="eastAsia" w:ascii="宋体" w:hAnsi="宋体" w:eastAsia="宋体" w:cs="宋体"/>
          <w:kern w:val="0"/>
          <w:sz w:val="24"/>
          <w:szCs w:val="24"/>
        </w:rPr>
        <w:t xml:space="preserve">C. 输入或输出事件完成  </w:t>
      </w:r>
    </w:p>
    <w:p w14:paraId="1DF9B30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04" o:spt="201" alt="" type="#_x0000_t201" style="height:15.75pt;width:20.25pt;" o:ole="t" filled="f" o:preferrelative="t" stroked="f" coordsize="21600,21600">
            <v:path/>
            <v:fill on="f" focussize="0,0"/>
            <v:stroke on="f"/>
            <v:imagedata r:id="rId10" o:title=""/>
            <o:lock v:ext="edit" aspectratio="t"/>
            <w10:wrap type="none"/>
            <w10:anchorlock/>
          </v:shape>
          <w:control r:id="rId103" w:name="Control 80" w:shapeid="_x0000_i1104"/>
        </w:object>
      </w:r>
      <w:r>
        <w:rPr>
          <w:rFonts w:hint="eastAsia" w:ascii="宋体" w:hAnsi="宋体" w:eastAsia="宋体" w:cs="宋体"/>
          <w:kern w:val="0"/>
          <w:sz w:val="24"/>
          <w:szCs w:val="24"/>
        </w:rPr>
        <w:t xml:space="preserve">D. 时间片到 </w:t>
      </w:r>
    </w:p>
    <w:p w14:paraId="3079097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【解析】处于阻塞态的进程尚不具备运行条件，还要等待某种事件完成。4个选项中：时间片到、输入或输出事件完成和某个进程被唤醒 事件完成后进程应处于就绪态，只有 输入或输出事件发生 符合阻塞条件。</w:t>
      </w:r>
    </w:p>
    <w:p w14:paraId="21F973A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正确答案是：输入或输出事件发生</w:t>
      </w:r>
    </w:p>
    <w:p w14:paraId="3FE5CB8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"http://sichuan.ouchn.cn/mod/quiz/comment.php?attempt=15221953&amp;slot=17" </w:instrText>
      </w:r>
      <w:r>
        <w:rPr>
          <w:rFonts w:ascii="宋体" w:hAnsi="宋体" w:eastAsia="宋体" w:cs="宋体"/>
          <w:kern w:val="0"/>
          <w:sz w:val="24"/>
          <w:szCs w:val="24"/>
        </w:rPr>
        <w:fldChar w:fldCharType="separate"/>
      </w:r>
    </w:p>
    <w:p w14:paraId="0D38179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93D554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3" name="图片 1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7996DC5">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57FD892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05" o:spt="201" alt="" type="#_x0000_t201" style="height:18pt;width:72pt;" o:ole="t" filled="f" o:preferrelative="t" stroked="f" coordsize="21600,21600">
            <v:path/>
            <v:fill on="f" focussize="0,0"/>
            <v:stroke on="f"/>
            <v:imagedata r:id="rId105" o:title=""/>
            <o:lock v:ext="edit" aspectratio="t"/>
            <w10:wrap type="none"/>
            <w10:anchorlock/>
          </v:shape>
          <w:control r:id="rId104" w:name="Control 81" w:shapeid="_x0000_i1105"/>
        </w:object>
      </w:r>
    </w:p>
    <w:p w14:paraId="5634902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b/>
          <w:bCs/>
          <w:kern w:val="0"/>
          <w:sz w:val="24"/>
          <w:szCs w:val="24"/>
        </w:rPr>
        <w:t>二、判断题（每题2分，共计10题）</w:t>
      </w:r>
    </w:p>
    <w:p w14:paraId="7F35E332">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题目17</w:t>
      </w:r>
    </w:p>
    <w:p w14:paraId="65607EB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1579735F">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2" name="图片 1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82594E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06" o:spt="201" alt="" type="#_x0000_t201" style="height:18pt;width:72pt;" o:ole="t" filled="f" o:preferrelative="t" stroked="f" coordsize="21600,21600">
            <v:path/>
            <v:fill on="f" focussize="0,0"/>
            <v:stroke on="f"/>
            <v:imagedata r:id="rId107" o:title=""/>
            <o:lock v:ext="edit" aspectratio="t"/>
            <w10:wrap type="none"/>
            <w10:anchorlock/>
          </v:shape>
          <w:control r:id="rId106" w:name="Control 82" w:shapeid="_x0000_i1106"/>
        </w:object>
      </w:r>
    </w:p>
    <w:p w14:paraId="7C04A1C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UNIX操作系统是采用微内核方法实现结构设计的。（    ）</w:t>
      </w:r>
    </w:p>
    <w:p w14:paraId="71236A8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B30F7A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07" o:spt="201" alt="" type="#_x0000_t201" style="height:15.75pt;width:20.25pt;" o:ole="t" filled="f" o:preferrelative="t" stroked="f" coordsize="21600,21600">
            <v:path/>
            <v:fill on="f" focussize="0,0"/>
            <v:stroke on="f"/>
            <v:imagedata r:id="rId10" o:title=""/>
            <o:lock v:ext="edit" aspectratio="t"/>
            <w10:wrap type="none"/>
            <w10:anchorlock/>
          </v:shape>
          <w:control r:id="rId108" w:name="Control 83" w:shapeid="_x0000_i1107"/>
        </w:object>
      </w:r>
      <w:r>
        <w:rPr>
          <w:rFonts w:hint="eastAsia" w:ascii="宋体" w:hAnsi="宋体" w:eastAsia="宋体" w:cs="宋体"/>
          <w:kern w:val="0"/>
          <w:sz w:val="24"/>
          <w:szCs w:val="24"/>
        </w:rPr>
        <w:t xml:space="preserve">对 </w:t>
      </w:r>
    </w:p>
    <w:p w14:paraId="244AD6B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08" o:spt="201" alt="" type="#_x0000_t201" style="height:15.75pt;width:20.25pt;" o:ole="t" filled="f" o:preferrelative="t" stroked="f" coordsize="21600,21600">
            <v:path/>
            <v:fill on="f" focussize="0,0"/>
            <v:stroke on="f"/>
            <v:imagedata r:id="rId10" o:title=""/>
            <o:lock v:ext="edit" aspectratio="t"/>
            <w10:wrap type="none"/>
            <w10:anchorlock/>
          </v:shape>
          <w:control r:id="rId109" w:name="Control 84" w:shapeid="_x0000_i1108"/>
        </w:object>
      </w:r>
      <w:r>
        <w:rPr>
          <w:rFonts w:hint="eastAsia" w:ascii="宋体" w:hAnsi="宋体" w:eastAsia="宋体" w:cs="宋体"/>
          <w:kern w:val="0"/>
          <w:sz w:val="24"/>
          <w:szCs w:val="24"/>
        </w:rPr>
        <w:t xml:space="preserve">错 </w:t>
      </w:r>
    </w:p>
    <w:p w14:paraId="73AD5EC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【解析】这句话不正确，UNIX系统的核心层采用的是层次结构，不是微内核结构。</w:t>
      </w:r>
    </w:p>
    <w:p w14:paraId="16302E2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6E824E5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"http://sichuan.ouchn.cn/mod/quiz/comment.php?attempt=15221953&amp;slot=19" </w:instrText>
      </w:r>
      <w:r>
        <w:rPr>
          <w:rFonts w:ascii="宋体" w:hAnsi="宋体" w:eastAsia="宋体" w:cs="宋体"/>
          <w:kern w:val="0"/>
          <w:sz w:val="24"/>
          <w:szCs w:val="24"/>
        </w:rPr>
        <w:fldChar w:fldCharType="separate"/>
      </w:r>
    </w:p>
    <w:p w14:paraId="03DF58F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A68F3D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题目18</w:t>
      </w:r>
    </w:p>
    <w:p w14:paraId="6A468E7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01504AA7">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1" name="图片 1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2D2E65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09" o:spt="201" alt="" type="#_x0000_t201" style="height:18pt;width:72pt;" o:ole="t" filled="f" o:preferrelative="t" stroked="f" coordsize="21600,21600">
            <v:path/>
            <v:fill on="f" focussize="0,0"/>
            <v:stroke on="f"/>
            <v:imagedata r:id="rId111" o:title=""/>
            <o:lock v:ext="edit" aspectratio="t"/>
            <w10:wrap type="none"/>
            <w10:anchorlock/>
          </v:shape>
          <w:control r:id="rId110" w:name="Control 85" w:shapeid="_x0000_i1109"/>
        </w:object>
      </w:r>
    </w:p>
    <w:p w14:paraId="43D3C8B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虽然分时系统也要求系统可靠，但实时系统对可靠性的要求更高。（     ）</w:t>
      </w:r>
    </w:p>
    <w:p w14:paraId="1D7EF5D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65DEE9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10" o:spt="201" alt="" type="#_x0000_t201" style="height:15.75pt;width:20.25pt;" o:ole="t" filled="f" o:preferrelative="t" stroked="f" coordsize="21600,21600">
            <v:path/>
            <v:fill on="f" focussize="0,0"/>
            <v:stroke on="f"/>
            <v:imagedata r:id="rId10" o:title=""/>
            <o:lock v:ext="edit" aspectratio="t"/>
            <w10:wrap type="none"/>
            <w10:anchorlock/>
          </v:shape>
          <w:control r:id="rId112" w:name="Control 86" w:shapeid="_x0000_i1110"/>
        </w:object>
      </w:r>
      <w:r>
        <w:rPr>
          <w:rFonts w:hint="eastAsia" w:ascii="宋体" w:hAnsi="宋体" w:eastAsia="宋体" w:cs="宋体"/>
          <w:kern w:val="0"/>
          <w:sz w:val="24"/>
          <w:szCs w:val="24"/>
        </w:rPr>
        <w:t xml:space="preserve">对 </w:t>
      </w:r>
    </w:p>
    <w:p w14:paraId="5426C13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11" o:spt="201" alt="" type="#_x0000_t201" style="height:15.75pt;width:20.25pt;" o:ole="t" filled="f" o:preferrelative="t" stroked="f" coordsize="21600,21600">
            <v:path/>
            <v:fill on="f" focussize="0,0"/>
            <v:stroke on="f"/>
            <v:imagedata r:id="rId10" o:title=""/>
            <o:lock v:ext="edit" aspectratio="t"/>
            <w10:wrap type="none"/>
            <w10:anchorlock/>
          </v:shape>
          <w:control r:id="rId113" w:name="Control 87" w:shapeid="_x0000_i1111"/>
        </w:object>
      </w:r>
      <w:r>
        <w:rPr>
          <w:rFonts w:hint="eastAsia" w:ascii="宋体" w:hAnsi="宋体" w:eastAsia="宋体" w:cs="宋体"/>
          <w:kern w:val="0"/>
          <w:sz w:val="24"/>
          <w:szCs w:val="24"/>
        </w:rPr>
        <w:t xml:space="preserve">错 </w:t>
      </w:r>
    </w:p>
    <w:p w14:paraId="5C29763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【解析】这句话是正确的。因为实时系统控制、管理的往往是重要的经济、军事、商业目标，需要立即处理，任何差错都可能带来巨大的经济损失，甚至引发灾难性的后果。因此，实时系统对可靠性的要求更高。</w:t>
      </w:r>
    </w:p>
    <w:p w14:paraId="551E26F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036332A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"http://sichuan.ouchn.cn/mod/quiz/comment.php?attempt=15221953&amp;slot=20" </w:instrText>
      </w:r>
      <w:r>
        <w:rPr>
          <w:rFonts w:ascii="宋体" w:hAnsi="宋体" w:eastAsia="宋体" w:cs="宋体"/>
          <w:kern w:val="0"/>
          <w:sz w:val="24"/>
          <w:szCs w:val="24"/>
        </w:rPr>
        <w:fldChar w:fldCharType="separate"/>
      </w:r>
    </w:p>
    <w:p w14:paraId="1757198D">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E924E92">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题目19</w:t>
      </w:r>
    </w:p>
    <w:p w14:paraId="7036A8B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249CC5A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0" name="图片 1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A0BB6D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12" o:spt="201" alt="" type="#_x0000_t201" style="height:18pt;width:72pt;" o:ole="t" filled="f" o:preferrelative="t" stroked="f" coordsize="21600,21600">
            <v:path/>
            <v:fill on="f" focussize="0,0"/>
            <v:stroke on="f"/>
            <v:imagedata r:id="rId115" o:title=""/>
            <o:lock v:ext="edit" aspectratio="t"/>
            <w10:wrap type="none"/>
            <w10:anchorlock/>
          </v:shape>
          <w:control r:id="rId114" w:name="Control 88" w:shapeid="_x0000_i1112"/>
        </w:object>
      </w:r>
    </w:p>
    <w:p w14:paraId="196B1E1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如同人类的族系一样，操作系统中众多的进程也存在族系关系，并构成一棵树形的进程族系图。（    ）</w:t>
      </w:r>
    </w:p>
    <w:p w14:paraId="7854087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CE487E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13" o:spt="201" alt="" type="#_x0000_t201" style="height:15.75pt;width:20.25pt;" o:ole="t" filled="f" o:preferrelative="t" stroked="f" coordsize="21600,21600">
            <v:path/>
            <v:fill on="f" focussize="0,0"/>
            <v:stroke on="f"/>
            <v:imagedata r:id="rId10" o:title=""/>
            <o:lock v:ext="edit" aspectratio="t"/>
            <w10:wrap type="none"/>
            <w10:anchorlock/>
          </v:shape>
          <w:control r:id="rId116" w:name="Control 89" w:shapeid="_x0000_i1113"/>
        </w:object>
      </w:r>
      <w:r>
        <w:rPr>
          <w:rFonts w:hint="eastAsia" w:ascii="宋体" w:hAnsi="宋体" w:eastAsia="宋体" w:cs="宋体"/>
          <w:kern w:val="0"/>
          <w:sz w:val="24"/>
          <w:szCs w:val="24"/>
        </w:rPr>
        <w:t xml:space="preserve">对 </w:t>
      </w:r>
    </w:p>
    <w:p w14:paraId="3D910D7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14" o:spt="201" alt="" type="#_x0000_t201" style="height:15.75pt;width:20.25pt;" o:ole="t" filled="f" o:preferrelative="t" stroked="f" coordsize="21600,21600">
            <v:path/>
            <v:fill on="f" focussize="0,0"/>
            <v:stroke on="f"/>
            <v:imagedata r:id="rId10" o:title=""/>
            <o:lock v:ext="edit" aspectratio="t"/>
            <w10:wrap type="none"/>
            <w10:anchorlock/>
          </v:shape>
          <w:control r:id="rId117" w:name="Control 90" w:shapeid="_x0000_i1114"/>
        </w:object>
      </w:r>
      <w:r>
        <w:rPr>
          <w:rFonts w:hint="eastAsia" w:ascii="宋体" w:hAnsi="宋体" w:eastAsia="宋体" w:cs="宋体"/>
          <w:kern w:val="0"/>
          <w:sz w:val="24"/>
          <w:szCs w:val="24"/>
        </w:rPr>
        <w:t xml:space="preserve">错 </w:t>
      </w:r>
    </w:p>
    <w:p w14:paraId="744C7DF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【解析】这句话完全正确。进程存在着族系关系，并构成一棵树形的进程族系图。</w:t>
      </w:r>
    </w:p>
    <w:p w14:paraId="18CED7B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2EF9498E">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"http://sichuan.ouchn.cn/mod/quiz/comment.php?attempt=15221953&amp;slot=21" </w:instrText>
      </w:r>
      <w:r>
        <w:rPr>
          <w:rFonts w:ascii="宋体" w:hAnsi="宋体" w:eastAsia="宋体" w:cs="宋体"/>
          <w:kern w:val="0"/>
          <w:sz w:val="24"/>
          <w:szCs w:val="24"/>
        </w:rPr>
        <w:fldChar w:fldCharType="separate"/>
      </w:r>
    </w:p>
    <w:p w14:paraId="7EF93CD7">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1DA333E">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题目20</w:t>
      </w:r>
    </w:p>
    <w:p w14:paraId="7F497B1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031B67E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9" name="图片 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16AC3C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15" o:spt="201" alt="" type="#_x0000_t201" style="height:18pt;width:72pt;" o:ole="t" filled="f" o:preferrelative="t" stroked="f" coordsize="21600,21600">
            <v:path/>
            <v:fill on="f" focussize="0,0"/>
            <v:stroke on="f"/>
            <v:imagedata r:id="rId119" o:title=""/>
            <o:lock v:ext="edit" aspectratio="t"/>
            <w10:wrap type="none"/>
            <w10:anchorlock/>
          </v:shape>
          <w:control r:id="rId118" w:name="Control 91" w:shapeid="_x0000_i1115"/>
        </w:object>
      </w:r>
    </w:p>
    <w:p w14:paraId="3122073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一个进程被唤醒意味着该进程重新占有了CPU。（    ）</w:t>
      </w:r>
    </w:p>
    <w:p w14:paraId="1D21067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CA39F3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16" o:spt="201" alt="" type="#_x0000_t201" style="height:15.75pt;width:20.25pt;" o:ole="t" filled="f" o:preferrelative="t" stroked="f" coordsize="21600,21600">
            <v:path/>
            <v:fill on="f" focussize="0,0"/>
            <v:stroke on="f"/>
            <v:imagedata r:id="rId10" o:title=""/>
            <o:lock v:ext="edit" aspectratio="t"/>
            <w10:wrap type="none"/>
            <w10:anchorlock/>
          </v:shape>
          <w:control r:id="rId120" w:name="Control 92" w:shapeid="_x0000_i1116"/>
        </w:object>
      </w:r>
      <w:r>
        <w:rPr>
          <w:rFonts w:hint="eastAsia" w:ascii="宋体" w:hAnsi="宋体" w:eastAsia="宋体" w:cs="宋体"/>
          <w:kern w:val="0"/>
          <w:sz w:val="24"/>
          <w:szCs w:val="24"/>
        </w:rPr>
        <w:t xml:space="preserve">对 </w:t>
      </w:r>
    </w:p>
    <w:p w14:paraId="0F3BDA6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17" o:spt="201" alt="" type="#_x0000_t201" style="height:15.75pt;width:20.25pt;" o:ole="t" filled="f" o:preferrelative="t" stroked="f" coordsize="21600,21600">
            <v:path/>
            <v:fill on="f" focussize="0,0"/>
            <v:stroke on="f"/>
            <v:imagedata r:id="rId10" o:title=""/>
            <o:lock v:ext="edit" aspectratio="t"/>
            <w10:wrap type="none"/>
            <w10:anchorlock/>
          </v:shape>
          <w:control r:id="rId121" w:name="Control 93" w:shapeid="_x0000_i1117"/>
        </w:object>
      </w:r>
      <w:r>
        <w:rPr>
          <w:rFonts w:hint="eastAsia" w:ascii="宋体" w:hAnsi="宋体" w:eastAsia="宋体" w:cs="宋体"/>
          <w:kern w:val="0"/>
          <w:sz w:val="24"/>
          <w:szCs w:val="24"/>
        </w:rPr>
        <w:t xml:space="preserve">错 </w:t>
      </w:r>
    </w:p>
    <w:p w14:paraId="3D16CD7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【解析】这句话是错误的。进程被唤醒意味着它从阻塞态转换为就绪态，能否占有CPU，还要看系统当时的情况而定。</w:t>
      </w:r>
    </w:p>
    <w:p w14:paraId="1265FCE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0945252D">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"http://sichuan.ouchn.cn/mod/quiz/comment.php?attempt=15221953&amp;slot=22" </w:instrText>
      </w:r>
      <w:r>
        <w:rPr>
          <w:rFonts w:ascii="宋体" w:hAnsi="宋体" w:eastAsia="宋体" w:cs="宋体"/>
          <w:kern w:val="0"/>
          <w:sz w:val="24"/>
          <w:szCs w:val="24"/>
        </w:rPr>
        <w:fldChar w:fldCharType="separate"/>
      </w:r>
    </w:p>
    <w:p w14:paraId="236FB7E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C590D35">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题目21</w:t>
      </w:r>
    </w:p>
    <w:p w14:paraId="1673C64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232A9769">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8" name="图片 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623EFE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18" o:spt="201" alt="" type="#_x0000_t201" style="height:18pt;width:72pt;" o:ole="t" filled="f" o:preferrelative="t" stroked="f" coordsize="21600,21600">
            <v:path/>
            <v:fill on="f" focussize="0,0"/>
            <v:stroke on="f"/>
            <v:imagedata r:id="rId123" o:title=""/>
            <o:lock v:ext="edit" aspectratio="t"/>
            <w10:wrap type="none"/>
            <w10:anchorlock/>
          </v:shape>
          <w:control r:id="rId122" w:name="Control 94" w:shapeid="_x0000_i1118"/>
        </w:object>
      </w:r>
    </w:p>
    <w:p w14:paraId="527930F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解决死锁的方法有死锁的预防、死锁的避免、死锁的检测与恢复。（    ）</w:t>
      </w:r>
    </w:p>
    <w:p w14:paraId="74F8E78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43A887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19" o:spt="201" alt="" type="#_x0000_t201" style="height:15.75pt;width:20.25pt;" o:ole="t" filled="f" o:preferrelative="t" stroked="f" coordsize="21600,21600">
            <v:path/>
            <v:fill on="f" focussize="0,0"/>
            <v:stroke on="f"/>
            <v:imagedata r:id="rId10" o:title=""/>
            <o:lock v:ext="edit" aspectratio="t"/>
            <w10:wrap type="none"/>
            <w10:anchorlock/>
          </v:shape>
          <w:control r:id="rId124" w:name="Control 95" w:shapeid="_x0000_i1119"/>
        </w:object>
      </w:r>
      <w:r>
        <w:rPr>
          <w:rFonts w:hint="eastAsia" w:ascii="宋体" w:hAnsi="宋体" w:eastAsia="宋体" w:cs="宋体"/>
          <w:kern w:val="0"/>
          <w:sz w:val="24"/>
          <w:szCs w:val="24"/>
        </w:rPr>
        <w:t xml:space="preserve">对 </w:t>
      </w:r>
    </w:p>
    <w:p w14:paraId="12ECC26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20" o:spt="201" alt="" type="#_x0000_t201" style="height:15.75pt;width:20.25pt;" o:ole="t" filled="f" o:preferrelative="t" stroked="f" coordsize="21600,21600">
            <v:path/>
            <v:fill on="f" focussize="0,0"/>
            <v:stroke on="f"/>
            <v:imagedata r:id="rId10" o:title=""/>
            <o:lock v:ext="edit" aspectratio="t"/>
            <w10:wrap type="none"/>
            <w10:anchorlock/>
          </v:shape>
          <w:control r:id="rId125" w:name="Control 96" w:shapeid="_x0000_i1120"/>
        </w:object>
      </w:r>
      <w:r>
        <w:rPr>
          <w:rFonts w:hint="eastAsia" w:ascii="宋体" w:hAnsi="宋体" w:eastAsia="宋体" w:cs="宋体"/>
          <w:kern w:val="0"/>
          <w:sz w:val="24"/>
          <w:szCs w:val="24"/>
        </w:rPr>
        <w:t xml:space="preserve">错 </w:t>
      </w:r>
    </w:p>
    <w:p w14:paraId="57A22F7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【解析】这句话是正确的。死锁的预防保证系统不会进入死锁，死锁的避免是排除死锁的动态策略，死锁的检测与恢复能检测到死锁的位置和原因，将系统从死锁状态中恢复出来。</w:t>
      </w:r>
    </w:p>
    <w:p w14:paraId="30FEFEB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347FA37C">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"http://sichuan.ouchn.cn/mod/quiz/comment.php?attempt=15221953&amp;slot=23" </w:instrText>
      </w:r>
      <w:r>
        <w:rPr>
          <w:rFonts w:ascii="宋体" w:hAnsi="宋体" w:eastAsia="宋体" w:cs="宋体"/>
          <w:kern w:val="0"/>
          <w:sz w:val="24"/>
          <w:szCs w:val="24"/>
        </w:rPr>
        <w:fldChar w:fldCharType="separate"/>
      </w:r>
    </w:p>
    <w:p w14:paraId="13F05BD6">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9F88F81">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题目22</w:t>
      </w:r>
    </w:p>
    <w:p w14:paraId="345D926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40AA917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7" name="图片 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72F443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21" o:spt="201" alt="" type="#_x0000_t201" style="height:18pt;width:72pt;" o:ole="t" filled="f" o:preferrelative="t" stroked="f" coordsize="21600,21600">
            <v:path/>
            <v:fill on="f" focussize="0,0"/>
            <v:stroke on="f"/>
            <v:imagedata r:id="rId127" o:title=""/>
            <o:lock v:ext="edit" aspectratio="t"/>
            <w10:wrap type="none"/>
            <w10:anchorlock/>
          </v:shape>
          <w:control r:id="rId126" w:name="Control 97" w:shapeid="_x0000_i1121"/>
        </w:object>
      </w:r>
    </w:p>
    <w:p w14:paraId="391AE8A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程序在运行时需要很多系统资源，如内存、文件、设备等，因此操作系统以程序为单位分配系统资源。（   ）</w:t>
      </w:r>
    </w:p>
    <w:p w14:paraId="3306774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DF773D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22" o:spt="201" alt="" type="#_x0000_t201" style="height:15.75pt;width:20.25pt;" o:ole="t" filled="f" o:preferrelative="t" stroked="f" coordsize="21600,21600">
            <v:path/>
            <v:fill on="f" focussize="0,0"/>
            <v:stroke on="f"/>
            <v:imagedata r:id="rId10" o:title=""/>
            <o:lock v:ext="edit" aspectratio="t"/>
            <w10:wrap type="none"/>
            <w10:anchorlock/>
          </v:shape>
          <w:control r:id="rId128" w:name="Control 98" w:shapeid="_x0000_i1122"/>
        </w:object>
      </w:r>
      <w:r>
        <w:rPr>
          <w:rFonts w:hint="eastAsia" w:ascii="宋体" w:hAnsi="宋体" w:eastAsia="宋体" w:cs="宋体"/>
          <w:kern w:val="0"/>
          <w:sz w:val="24"/>
          <w:szCs w:val="24"/>
        </w:rPr>
        <w:t xml:space="preserve">对 </w:t>
      </w:r>
    </w:p>
    <w:p w14:paraId="54221C7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23" o:spt="201" alt="" type="#_x0000_t201" style="height:15.75pt;width:20.25pt;" o:ole="t" filled="f" o:preferrelative="t" stroked="f" coordsize="21600,21600">
            <v:path/>
            <v:fill on="f" focussize="0,0"/>
            <v:stroke on="f"/>
            <v:imagedata r:id="rId10" o:title=""/>
            <o:lock v:ext="edit" aspectratio="t"/>
            <w10:wrap type="none"/>
            <w10:anchorlock/>
          </v:shape>
          <w:control r:id="rId129" w:name="Control 99" w:shapeid="_x0000_i1123"/>
        </w:object>
      </w:r>
      <w:r>
        <w:rPr>
          <w:rFonts w:hint="eastAsia" w:ascii="宋体" w:hAnsi="宋体" w:eastAsia="宋体" w:cs="宋体"/>
          <w:kern w:val="0"/>
          <w:sz w:val="24"/>
          <w:szCs w:val="24"/>
        </w:rPr>
        <w:t xml:space="preserve">错 </w:t>
      </w:r>
    </w:p>
    <w:p w14:paraId="36A0079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【解析】这句话不对，因为操作系统以进程为单位分配系统资源，不是以程序为单位。</w:t>
      </w:r>
    </w:p>
    <w:p w14:paraId="1CAA8A5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6317F9D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"http://sichuan.ouchn.cn/mod/quiz/comment.php?attempt=15221953&amp;slot=24" </w:instrText>
      </w:r>
      <w:r>
        <w:rPr>
          <w:rFonts w:ascii="宋体" w:hAnsi="宋体" w:eastAsia="宋体" w:cs="宋体"/>
          <w:kern w:val="0"/>
          <w:sz w:val="24"/>
          <w:szCs w:val="24"/>
        </w:rPr>
        <w:fldChar w:fldCharType="separate"/>
      </w:r>
    </w:p>
    <w:p w14:paraId="325BD06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6E5278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题目23</w:t>
      </w:r>
    </w:p>
    <w:p w14:paraId="2ABDE2B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37F5774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6" name="图片 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3D19FB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24" o:spt="201" alt="" type="#_x0000_t201" style="height:18pt;width:72pt;" o:ole="t" filled="f" o:preferrelative="t" stroked="f" coordsize="21600,21600">
            <v:path/>
            <v:fill on="f" focussize="0,0"/>
            <v:stroke on="f"/>
            <v:imagedata r:id="rId131" o:title=""/>
            <o:lock v:ext="edit" aspectratio="t"/>
            <w10:wrap type="none"/>
            <w10:anchorlock/>
          </v:shape>
          <w:control r:id="rId130" w:name="Control 100" w:shapeid="_x0000_i1124"/>
        </w:object>
      </w:r>
    </w:p>
    <w:p w14:paraId="0A51DDF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系统产生死锁的根本原因是资源有限且操作不当。因此，当系统提供的资源少于并发进程的需求时，系统就产生死锁。（    ）</w:t>
      </w:r>
    </w:p>
    <w:p w14:paraId="1E833BD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4F0EF9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25" o:spt="201" alt="" type="#_x0000_t201" style="height:15.75pt;width:20.25pt;" o:ole="t" filled="f" o:preferrelative="t" stroked="f" coordsize="21600,21600">
            <v:path/>
            <v:fill on="f" focussize="0,0"/>
            <v:stroke on="f"/>
            <v:imagedata r:id="rId10" o:title=""/>
            <o:lock v:ext="edit" aspectratio="t"/>
            <w10:wrap type="none"/>
            <w10:anchorlock/>
          </v:shape>
          <w:control r:id="rId132" w:name="Control 101" w:shapeid="_x0000_i1125"/>
        </w:object>
      </w:r>
      <w:r>
        <w:rPr>
          <w:rFonts w:hint="eastAsia" w:ascii="宋体" w:hAnsi="宋体" w:eastAsia="宋体" w:cs="宋体"/>
          <w:kern w:val="0"/>
          <w:sz w:val="24"/>
          <w:szCs w:val="24"/>
        </w:rPr>
        <w:t xml:space="preserve">对 </w:t>
      </w:r>
    </w:p>
    <w:p w14:paraId="770CF55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26" o:spt="201" alt="" type="#_x0000_t201" style="height:15.75pt;width:20.25pt;" o:ole="t" filled="f" o:preferrelative="t" stroked="f" coordsize="21600,21600">
            <v:path/>
            <v:fill on="f" focussize="0,0"/>
            <v:stroke on="f"/>
            <v:imagedata r:id="rId10" o:title=""/>
            <o:lock v:ext="edit" aspectratio="t"/>
            <w10:wrap type="none"/>
            <w10:anchorlock/>
          </v:shape>
          <w:control r:id="rId133" w:name="Control 102" w:shapeid="_x0000_i1126"/>
        </w:object>
      </w:r>
      <w:r>
        <w:rPr>
          <w:rFonts w:hint="eastAsia" w:ascii="宋体" w:hAnsi="宋体" w:eastAsia="宋体" w:cs="宋体"/>
          <w:kern w:val="0"/>
          <w:sz w:val="24"/>
          <w:szCs w:val="24"/>
        </w:rPr>
        <w:t xml:space="preserve">错 </w:t>
      </w:r>
    </w:p>
    <w:p w14:paraId="57A5772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【解析】这句话不正确。系统提供的资源少于并发进程的需求不是产生死锁的原因。</w:t>
      </w:r>
    </w:p>
    <w:p w14:paraId="3DF0FFC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1C296609">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"http://sichuan.ouchn.cn/mod/quiz/comment.php?attempt=15221953&amp;slot=25" </w:instrText>
      </w:r>
      <w:r>
        <w:rPr>
          <w:rFonts w:ascii="宋体" w:hAnsi="宋体" w:eastAsia="宋体" w:cs="宋体"/>
          <w:kern w:val="0"/>
          <w:sz w:val="24"/>
          <w:szCs w:val="24"/>
        </w:rPr>
        <w:fldChar w:fldCharType="separate"/>
      </w:r>
    </w:p>
    <w:p w14:paraId="6F8EF100">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BF9A819">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题目24</w:t>
      </w:r>
    </w:p>
    <w:p w14:paraId="7425171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41BA652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5" name="图片 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6ECAEF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27" o:spt="201" alt="" type="#_x0000_t201" style="height:18pt;width:72pt;" o:ole="t" filled="f" o:preferrelative="t" stroked="f" coordsize="21600,21600">
            <v:path/>
            <v:fill on="f" focussize="0,0"/>
            <v:stroke on="f"/>
            <v:imagedata r:id="rId135" o:title=""/>
            <o:lock v:ext="edit" aspectratio="t"/>
            <w10:wrap type="none"/>
            <w10:anchorlock/>
          </v:shape>
          <w:control r:id="rId134" w:name="Control 103" w:shapeid="_x0000_i1127"/>
        </w:object>
      </w:r>
    </w:p>
    <w:p w14:paraId="541DD9B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进程之间的互斥，主要源于进程之间的资源竞争，从而实现多个相关进程在执行次序上的协调。（    ）</w:t>
      </w:r>
    </w:p>
    <w:p w14:paraId="27053C8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24FED2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28" o:spt="201" alt="" type="#_x0000_t201" style="height:15.75pt;width:20.25pt;" o:ole="t" filled="f" o:preferrelative="t" stroked="f" coordsize="21600,21600">
            <v:path/>
            <v:fill on="f" focussize="0,0"/>
            <v:stroke on="f"/>
            <v:imagedata r:id="rId10" o:title=""/>
            <o:lock v:ext="edit" aspectratio="t"/>
            <w10:wrap type="none"/>
            <w10:anchorlock/>
          </v:shape>
          <w:control r:id="rId136" w:name="Control 104" w:shapeid="_x0000_i1128"/>
        </w:object>
      </w:r>
      <w:r>
        <w:rPr>
          <w:rFonts w:hint="eastAsia" w:ascii="宋体" w:hAnsi="宋体" w:eastAsia="宋体" w:cs="宋体"/>
          <w:kern w:val="0"/>
          <w:sz w:val="24"/>
          <w:szCs w:val="24"/>
        </w:rPr>
        <w:t xml:space="preserve">对 </w:t>
      </w:r>
    </w:p>
    <w:p w14:paraId="243EF88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29" o:spt="201" alt="" type="#_x0000_t201" style="height:15.75pt;width:20.25pt;" o:ole="t" filled="f" o:preferrelative="t" stroked="f" coordsize="21600,21600">
            <v:path/>
            <v:fill on="f" focussize="0,0"/>
            <v:stroke on="f"/>
            <v:imagedata r:id="rId10" o:title=""/>
            <o:lock v:ext="edit" aspectratio="t"/>
            <w10:wrap type="none"/>
            <w10:anchorlock/>
          </v:shape>
          <w:control r:id="rId137" w:name="Control 105" w:shapeid="_x0000_i1129"/>
        </w:object>
      </w:r>
      <w:r>
        <w:rPr>
          <w:rFonts w:hint="eastAsia" w:ascii="宋体" w:hAnsi="宋体" w:eastAsia="宋体" w:cs="宋体"/>
          <w:kern w:val="0"/>
          <w:sz w:val="24"/>
          <w:szCs w:val="24"/>
        </w:rPr>
        <w:t xml:space="preserve">错 </w:t>
      </w:r>
    </w:p>
    <w:p w14:paraId="0AFA430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【解析】这句话前后矛盾。“进程之间的互斥，主要源于进程之间的资源竞争”，既然是竞争关系就不可能实现执行次序上的协调，只有同步关系才能实现。</w:t>
      </w:r>
    </w:p>
    <w:p w14:paraId="236B171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7D6B683D">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"http://sichuan.ouchn.cn/mod/quiz/comment.php?attempt=15221953&amp;slot=26" </w:instrText>
      </w:r>
      <w:r>
        <w:rPr>
          <w:rFonts w:ascii="宋体" w:hAnsi="宋体" w:eastAsia="宋体" w:cs="宋体"/>
          <w:kern w:val="0"/>
          <w:sz w:val="24"/>
          <w:szCs w:val="24"/>
        </w:rPr>
        <w:fldChar w:fldCharType="separate"/>
      </w:r>
    </w:p>
    <w:p w14:paraId="6C36D04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B62528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题目25</w:t>
      </w:r>
    </w:p>
    <w:p w14:paraId="289371C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6C3229D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4" name="图片 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944638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30" o:spt="201" alt="" type="#_x0000_t201" style="height:18pt;width:72pt;" o:ole="t" filled="f" o:preferrelative="t" stroked="f" coordsize="21600,21600">
            <v:path/>
            <v:fill on="f" focussize="0,0"/>
            <v:stroke on="f"/>
            <v:imagedata r:id="rId139" o:title=""/>
            <o:lock v:ext="edit" aspectratio="t"/>
            <w10:wrap type="none"/>
            <w10:anchorlock/>
          </v:shape>
          <w:control r:id="rId138" w:name="Control 106" w:shapeid="_x0000_i1130"/>
        </w:object>
      </w:r>
    </w:p>
    <w:p w14:paraId="1698E11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进程从运行状态变为阻塞状态的原因是输入或输出事件发生。（    ）</w:t>
      </w:r>
    </w:p>
    <w:p w14:paraId="7733ACC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3EDE43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31" o:spt="201" alt="" type="#_x0000_t201" style="height:15.75pt;width:20.25pt;" o:ole="t" filled="f" o:preferrelative="t" stroked="f" coordsize="21600,21600">
            <v:path/>
            <v:fill on="f" focussize="0,0"/>
            <v:stroke on="f"/>
            <v:imagedata r:id="rId10" o:title=""/>
            <o:lock v:ext="edit" aspectratio="t"/>
            <w10:wrap type="none"/>
            <w10:anchorlock/>
          </v:shape>
          <w:control r:id="rId140" w:name="Control 107" w:shapeid="_x0000_i1131"/>
        </w:object>
      </w:r>
      <w:r>
        <w:rPr>
          <w:rFonts w:hint="eastAsia" w:ascii="宋体" w:hAnsi="宋体" w:eastAsia="宋体" w:cs="宋体"/>
          <w:kern w:val="0"/>
          <w:sz w:val="24"/>
          <w:szCs w:val="24"/>
        </w:rPr>
        <w:t xml:space="preserve">对 </w:t>
      </w:r>
    </w:p>
    <w:p w14:paraId="2D70588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32" o:spt="201" alt="" type="#_x0000_t201" style="height:15.75pt;width:20.25pt;" o:ole="t" filled="f" o:preferrelative="t" stroked="f" coordsize="21600,21600">
            <v:path/>
            <v:fill on="f" focussize="0,0"/>
            <v:stroke on="f"/>
            <v:imagedata r:id="rId10" o:title=""/>
            <o:lock v:ext="edit" aspectratio="t"/>
            <w10:wrap type="none"/>
            <w10:anchorlock/>
          </v:shape>
          <w:control r:id="rId141" w:name="Control 108" w:shapeid="_x0000_i1132"/>
        </w:object>
      </w:r>
      <w:r>
        <w:rPr>
          <w:rFonts w:hint="eastAsia" w:ascii="宋体" w:hAnsi="宋体" w:eastAsia="宋体" w:cs="宋体"/>
          <w:kern w:val="0"/>
          <w:sz w:val="24"/>
          <w:szCs w:val="24"/>
        </w:rPr>
        <w:t xml:space="preserve">错 </w:t>
      </w:r>
    </w:p>
    <w:p w14:paraId="00563BA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正在运行的进程因某种条件未满足而放弃对CPU的占用，例如该进程要求读入文件中的数据，在数据读入内存之前，该进程无法继续执行下去，它只好放弃CPU，等待读文件这一事件的完成。这个进程的状态就由运行态变为阻塞态。</w:t>
      </w:r>
    </w:p>
    <w:p w14:paraId="0AFBADC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5A829D9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"http://sichuan.ouchn.cn/mod/quiz/comment.php?attempt=15221953&amp;slot=27" </w:instrText>
      </w:r>
      <w:r>
        <w:rPr>
          <w:rFonts w:ascii="宋体" w:hAnsi="宋体" w:eastAsia="宋体" w:cs="宋体"/>
          <w:kern w:val="0"/>
          <w:sz w:val="24"/>
          <w:szCs w:val="24"/>
        </w:rPr>
        <w:fldChar w:fldCharType="separate"/>
      </w:r>
    </w:p>
    <w:p w14:paraId="74F8F227">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8B402C6">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题目26</w:t>
      </w:r>
    </w:p>
    <w:p w14:paraId="00B9090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275FDD3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3" name="图片 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E35965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33" o:spt="201" alt="" type="#_x0000_t201" style="height:18pt;width:72pt;" o:ole="t" filled="f" o:preferrelative="t" stroked="f" coordsize="21600,21600">
            <v:path/>
            <v:fill on="f" focussize="0,0"/>
            <v:stroke on="f"/>
            <v:imagedata r:id="rId143" o:title=""/>
            <o:lock v:ext="edit" aspectratio="t"/>
            <w10:wrap type="none"/>
            <w10:anchorlock/>
          </v:shape>
          <w:control r:id="rId142" w:name="Control 109" w:shapeid="_x0000_i1133"/>
        </w:object>
      </w:r>
    </w:p>
    <w:p w14:paraId="20D6D1D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进程的互斥和同步机构交换的信息量大，被归结为高级通信。（     ）</w:t>
      </w:r>
    </w:p>
    <w:p w14:paraId="4D59945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0AFA96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34" o:spt="201" alt="" type="#_x0000_t201" style="height:15.75pt;width:20.25pt;" o:ole="t" filled="f" o:preferrelative="t" stroked="f" coordsize="21600,21600">
            <v:path/>
            <v:fill on="f" focussize="0,0"/>
            <v:stroke on="f"/>
            <v:imagedata r:id="rId10" o:title=""/>
            <o:lock v:ext="edit" aspectratio="t"/>
            <w10:wrap type="none"/>
            <w10:anchorlock/>
          </v:shape>
          <w:control r:id="rId144" w:name="Control 110" w:shapeid="_x0000_i1134"/>
        </w:object>
      </w:r>
      <w:r>
        <w:rPr>
          <w:rFonts w:hint="eastAsia" w:ascii="宋体" w:hAnsi="宋体" w:eastAsia="宋体" w:cs="宋体"/>
          <w:kern w:val="0"/>
          <w:sz w:val="24"/>
          <w:szCs w:val="24"/>
        </w:rPr>
        <w:t xml:space="preserve">对 </w:t>
      </w:r>
    </w:p>
    <w:p w14:paraId="1CF5300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35" o:spt="201" alt="" type="#_x0000_t201" style="height:15.75pt;width:20.25pt;" o:ole="t" filled="f" o:preferrelative="t" stroked="f" coordsize="21600,21600">
            <v:path/>
            <v:fill on="f" focussize="0,0"/>
            <v:stroke on="f"/>
            <v:imagedata r:id="rId10" o:title=""/>
            <o:lock v:ext="edit" aspectratio="t"/>
            <w10:wrap type="none"/>
            <w10:anchorlock/>
          </v:shape>
          <w:control r:id="rId145" w:name="Control 111" w:shapeid="_x0000_i1135"/>
        </w:object>
      </w:r>
      <w:r>
        <w:rPr>
          <w:rFonts w:hint="eastAsia" w:ascii="宋体" w:hAnsi="宋体" w:eastAsia="宋体" w:cs="宋体"/>
          <w:kern w:val="0"/>
          <w:sz w:val="24"/>
          <w:szCs w:val="24"/>
        </w:rPr>
        <w:t xml:space="preserve">错 </w:t>
      </w:r>
    </w:p>
    <w:p w14:paraId="5BED705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【解析】这句话正好说反了。进程的互斥和同步机构交换的信息量小，被归结为低级通信。</w:t>
      </w:r>
    </w:p>
    <w:p w14:paraId="69589E8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41A9405E">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"http://sichuan.ouchn.cn/mod/quiz/comment.php?attempt=15221953&amp;slot=28" </w:instrText>
      </w:r>
      <w:r>
        <w:rPr>
          <w:rFonts w:ascii="宋体" w:hAnsi="宋体" w:eastAsia="宋体" w:cs="宋体"/>
          <w:kern w:val="0"/>
          <w:sz w:val="24"/>
          <w:szCs w:val="24"/>
        </w:rPr>
        <w:fldChar w:fldCharType="separate"/>
      </w:r>
    </w:p>
    <w:p w14:paraId="3B789E26">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4A25C3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 name="图片 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8ED20C7">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3620498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36" o:spt="201" alt="" type="#_x0000_t201" style="height:18pt;width:72pt;" o:ole="t" filled="f" o:preferrelative="t" stroked="f" coordsize="21600,21600">
            <v:path/>
            <v:fill on="f" focussize="0,0"/>
            <v:stroke on="f"/>
            <v:imagedata r:id="rId147" o:title=""/>
            <o:lock v:ext="edit" aspectratio="t"/>
            <w10:wrap type="none"/>
            <w10:anchorlock/>
          </v:shape>
          <w:control r:id="rId146" w:name="Control 112" w:shapeid="_x0000_i1136"/>
        </w:object>
      </w:r>
    </w:p>
    <w:p w14:paraId="4E66316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三、应用题，每小题</w:t>
      </w:r>
      <w:r>
        <w:rPr>
          <w:rFonts w:ascii="Times New Roman" w:hAnsi="Times New Roman" w:eastAsia="宋体" w:cs="Times New Roman"/>
          <w:kern w:val="0"/>
          <w:sz w:val="24"/>
          <w:szCs w:val="24"/>
        </w:rPr>
        <w:t>16</w:t>
      </w:r>
      <w:r>
        <w:rPr>
          <w:rFonts w:hint="eastAsia" w:ascii="宋体" w:hAnsi="宋体" w:eastAsia="宋体" w:cs="宋体"/>
          <w:kern w:val="0"/>
          <w:sz w:val="24"/>
          <w:szCs w:val="24"/>
        </w:rPr>
        <w:t>分</w:t>
      </w:r>
    </w:p>
    <w:p w14:paraId="39BB400D">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题目27</w:t>
      </w:r>
    </w:p>
    <w:p w14:paraId="0B5CB88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满分16.00</w:t>
      </w:r>
    </w:p>
    <w:p w14:paraId="5539D67C">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 name="图片 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F7E867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37" o:spt="201" alt="" type="#_x0000_t201" style="height:18pt;width:72pt;" o:ole="t" filled="f" o:preferrelative="t" stroked="f" coordsize="21600,21600">
            <v:path/>
            <v:fill on="f" focussize="0,0"/>
            <v:stroke on="f"/>
            <v:imagedata r:id="rId149" o:title=""/>
            <o:lock v:ext="edit" aspectratio="t"/>
            <w10:wrap type="none"/>
            <w10:anchorlock/>
          </v:shape>
          <w:control r:id="rId148" w:name="Control 113" w:shapeid="_x0000_i1137"/>
        </w:object>
      </w:r>
    </w:p>
    <w:p w14:paraId="2CD249B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每小题2分，共16分）设有无穷多个信息，输入进程把信息逐个写入缓冲区，输出进程逐个从缓冲区中取出信息。设缓冲区是环形的，编号为0～n-1，in和out分别是输入进程和输出进程使用的指针，初值都是0。为使两类进程实行同步操作，设置三个信号量：两个计数信号量full和empty，一个互斥信号量mutex。full表示放有信息的缓冲区数，其初值为0。empty表示可供使用的缓冲区数，其初值为n。mutex互斥信号量，初值为1。 根据下面输入、输出进程的同步算法，填写相应的P、V操作。</w:t>
      </w:r>
    </w:p>
    <w:p w14:paraId="23F7DFD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输入进程Input：</w:t>
      </w:r>
    </w:p>
    <w:p w14:paraId="34A3E71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while (TRUE) {</w:t>
      </w:r>
    </w:p>
    <w:p w14:paraId="5B120A1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4E1A391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421E756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信息送往buffer(in); </w:t>
      </w:r>
    </w:p>
    <w:p w14:paraId="03429BA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in=(in+1) mod n;    /*以</w:t>
      </w:r>
      <w:r>
        <w:rPr>
          <w:rFonts w:ascii="Calibri" w:hAnsi="Calibri" w:eastAsia="宋体" w:cs="宋体"/>
          <w:kern w:val="0"/>
          <w:sz w:val="24"/>
          <w:szCs w:val="24"/>
        </w:rPr>
        <w:t>n</w:t>
      </w:r>
      <w:r>
        <w:rPr>
          <w:rFonts w:hint="eastAsia" w:ascii="宋体" w:hAnsi="宋体" w:eastAsia="宋体" w:cs="宋体"/>
          <w:kern w:val="0"/>
          <w:sz w:val="24"/>
          <w:szCs w:val="24"/>
        </w:rPr>
        <w:t>为模</w:t>
      </w:r>
      <w:r>
        <w:rPr>
          <w:rFonts w:ascii="Calibri" w:hAnsi="Calibri" w:eastAsia="宋体" w:cs="宋体"/>
          <w:kern w:val="0"/>
          <w:sz w:val="24"/>
          <w:szCs w:val="24"/>
        </w:rPr>
        <w:t>*/</w:t>
      </w:r>
    </w:p>
    <w:p w14:paraId="15AB410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084F771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428204F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w:t>
      </w:r>
    </w:p>
    <w:p w14:paraId="5075F59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输出进程Output：</w:t>
      </w:r>
    </w:p>
    <w:p w14:paraId="6A94928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while (TRUE){</w:t>
      </w:r>
    </w:p>
    <w:p w14:paraId="37CBFAB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7A5C062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1945EFE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从buffer(out)中取出信息; </w:t>
      </w:r>
    </w:p>
    <w:p w14:paraId="0E3F837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out=(out+1) mod n;   /*以</w:t>
      </w:r>
      <w:r>
        <w:rPr>
          <w:rFonts w:ascii="Calibri" w:hAnsi="Calibri" w:eastAsia="宋体" w:cs="宋体"/>
          <w:kern w:val="0"/>
          <w:sz w:val="24"/>
          <w:szCs w:val="24"/>
        </w:rPr>
        <w:t>n</w:t>
      </w:r>
      <w:r>
        <w:rPr>
          <w:rFonts w:hint="eastAsia" w:ascii="宋体" w:hAnsi="宋体" w:eastAsia="宋体" w:cs="宋体"/>
          <w:kern w:val="0"/>
          <w:sz w:val="24"/>
          <w:szCs w:val="24"/>
        </w:rPr>
        <w:t>为模</w:t>
      </w:r>
      <w:r>
        <w:rPr>
          <w:rFonts w:ascii="Calibri" w:hAnsi="Calibri" w:eastAsia="宋体" w:cs="宋体"/>
          <w:kern w:val="0"/>
          <w:sz w:val="24"/>
          <w:szCs w:val="24"/>
        </w:rPr>
        <w:t>*/</w:t>
      </w:r>
    </w:p>
    <w:p w14:paraId="6CA9523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394242E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33631A3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5128F1E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V(empty) V(full) V(mutex) V(mutex) P(mutex) P(mutex) P(empty) P(full) </w:t>
      </w:r>
    </w:p>
    <w:p w14:paraId="2EA08C4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V(empty)V(full)V(mutex)V(mutex)P(mutex)P(mutex)P(empty)P(full)</w:t>
      </w:r>
    </w:p>
    <w:p w14:paraId="36DEF7F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38" o:spt="201" alt="" type="#_x0000_t201" style="height:18pt;width:72pt;" o:ole="t" filled="f" o:preferrelative="t" stroked="f" coordsize="21600,21600">
            <v:path/>
            <v:fill on="f" focussize="0,0"/>
            <v:stroke on="f"/>
            <v:imagedata r:id="rId151" o:title=""/>
            <o:lock v:ext="edit" aspectratio="t"/>
            <w10:wrap type="none"/>
            <w10:anchorlock/>
          </v:shape>
          <w:control r:id="rId150" w:name="Control 114" w:shapeid="_x0000_i1138"/>
        </w:object>
      </w:r>
      <w:r>
        <w:rPr>
          <w:rFonts w:ascii="宋体" w:hAnsi="宋体" w:eastAsia="宋体" w:cs="宋体"/>
          <w:kern w:val="0"/>
          <w:sz w:val="24"/>
          <w:szCs w:val="24"/>
        </w:rPr>
        <w:object>
          <v:shape id="_x0000_i1139" o:spt="201" alt="" type="#_x0000_t201" style="height:18pt;width:72pt;" o:ole="t" filled="f" o:preferrelative="t" stroked="f" coordsize="21600,21600">
            <v:path/>
            <v:fill on="f" focussize="0,0"/>
            <v:stroke on="f"/>
            <v:imagedata r:id="rId153" o:title=""/>
            <o:lock v:ext="edit" aspectratio="t"/>
            <w10:wrap type="none"/>
            <w10:anchorlock/>
          </v:shape>
          <w:control r:id="rId152" w:name="Control 115" w:shapeid="_x0000_i1139"/>
        </w:object>
      </w:r>
      <w:r>
        <w:rPr>
          <w:rFonts w:ascii="宋体" w:hAnsi="宋体" w:eastAsia="宋体" w:cs="宋体"/>
          <w:kern w:val="0"/>
          <w:sz w:val="24"/>
          <w:szCs w:val="24"/>
        </w:rPr>
        <w:object>
          <v:shape id="_x0000_i1140" o:spt="201" alt="" type="#_x0000_t201" style="height:18pt;width:72pt;" o:ole="t" filled="f" o:preferrelative="t" stroked="f" coordsize="21600,21600">
            <v:path/>
            <v:fill on="f" focussize="0,0"/>
            <v:stroke on="f"/>
            <v:imagedata r:id="rId155" o:title=""/>
            <o:lock v:ext="edit" aspectratio="t"/>
            <w10:wrap type="none"/>
            <w10:anchorlock/>
          </v:shape>
          <w:control r:id="rId154" w:name="Control 116" w:shapeid="_x0000_i1140"/>
        </w:object>
      </w:r>
      <w:r>
        <w:rPr>
          <w:rFonts w:ascii="宋体" w:hAnsi="宋体" w:eastAsia="宋体" w:cs="宋体"/>
          <w:kern w:val="0"/>
          <w:sz w:val="24"/>
          <w:szCs w:val="24"/>
        </w:rPr>
        <w:object>
          <v:shape id="_x0000_i1141" o:spt="201" alt="" type="#_x0000_t201" style="height:18pt;width:72pt;" o:ole="t" filled="f" o:preferrelative="t" stroked="f" coordsize="21600,21600">
            <v:path/>
            <v:fill on="f" focussize="0,0"/>
            <v:stroke on="f"/>
            <v:imagedata r:id="rId157" o:title=""/>
            <o:lock v:ext="edit" aspectratio="t"/>
            <w10:wrap type="none"/>
            <w10:anchorlock/>
          </v:shape>
          <w:control r:id="rId156" w:name="Control 117" w:shapeid="_x0000_i1141"/>
        </w:object>
      </w:r>
      <w:r>
        <w:rPr>
          <w:rFonts w:ascii="宋体" w:hAnsi="宋体" w:eastAsia="宋体" w:cs="宋体"/>
          <w:kern w:val="0"/>
          <w:sz w:val="24"/>
          <w:szCs w:val="24"/>
        </w:rPr>
        <w:object>
          <v:shape id="_x0000_i1142" o:spt="201" alt="" type="#_x0000_t201" style="height:18pt;width:72pt;" o:ole="t" filled="f" o:preferrelative="t" stroked="f" coordsize="21600,21600">
            <v:path/>
            <v:fill on="f" focussize="0,0"/>
            <v:stroke on="f"/>
            <v:imagedata r:id="rId159" o:title=""/>
            <o:lock v:ext="edit" aspectratio="t"/>
            <w10:wrap type="none"/>
            <w10:anchorlock/>
          </v:shape>
          <w:control r:id="rId158" w:name="Control 118" w:shapeid="_x0000_i1142"/>
        </w:object>
      </w:r>
      <w:r>
        <w:rPr>
          <w:rFonts w:ascii="宋体" w:hAnsi="宋体" w:eastAsia="宋体" w:cs="宋体"/>
          <w:kern w:val="0"/>
          <w:sz w:val="24"/>
          <w:szCs w:val="24"/>
        </w:rPr>
        <w:object>
          <v:shape id="_x0000_i1143" o:spt="201" alt="" type="#_x0000_t201" style="height:18pt;width:72pt;" o:ole="t" filled="f" o:preferrelative="t" stroked="f" coordsize="21600,21600">
            <v:path/>
            <v:fill on="f" focussize="0,0"/>
            <v:stroke on="f"/>
            <v:imagedata r:id="rId161" o:title=""/>
            <o:lock v:ext="edit" aspectratio="t"/>
            <w10:wrap type="none"/>
            <w10:anchorlock/>
          </v:shape>
          <w:control r:id="rId160" w:name="Control 119" w:shapeid="_x0000_i1143"/>
        </w:object>
      </w:r>
      <w:r>
        <w:rPr>
          <w:rFonts w:ascii="宋体" w:hAnsi="宋体" w:eastAsia="宋体" w:cs="宋体"/>
          <w:kern w:val="0"/>
          <w:sz w:val="24"/>
          <w:szCs w:val="24"/>
        </w:rPr>
        <w:object>
          <v:shape id="_x0000_i1144" o:spt="201" alt="" type="#_x0000_t201" style="height:18pt;width:72pt;" o:ole="t" filled="f" o:preferrelative="t" stroked="f" coordsize="21600,21600">
            <v:path/>
            <v:fill on="f" focussize="0,0"/>
            <v:stroke on="f"/>
            <v:imagedata r:id="rId163" o:title=""/>
            <o:lock v:ext="edit" aspectratio="t"/>
            <w10:wrap type="none"/>
            <w10:anchorlock/>
          </v:shape>
          <w:control r:id="rId162" w:name="Control 120" w:shapeid="_x0000_i1144"/>
        </w:object>
      </w:r>
      <w:r>
        <w:rPr>
          <w:rFonts w:ascii="宋体" w:hAnsi="宋体" w:eastAsia="宋体" w:cs="宋体"/>
          <w:kern w:val="0"/>
          <w:sz w:val="24"/>
          <w:szCs w:val="24"/>
        </w:rPr>
        <w:object>
          <v:shape id="_x0000_i1145" o:spt="201" alt="" type="#_x0000_t201" style="height:18pt;width:72pt;" o:ole="t" filled="f" o:preferrelative="t" stroked="f" coordsize="21600,21600">
            <v:path/>
            <v:fill on="f" focussize="0,0"/>
            <v:stroke on="f"/>
            <v:imagedata r:id="rId165" o:title=""/>
            <o:lock v:ext="edit" aspectratio="t"/>
            <w10:wrap type="none"/>
            <w10:anchorlock/>
          </v:shape>
          <w:control r:id="rId164" w:name="Control 121" w:shapeid="_x0000_i1145"/>
        </w:object>
      </w:r>
    </w:p>
    <w:p w14:paraId="51FD959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你的回答不正确</w:t>
      </w:r>
    </w:p>
    <w:p w14:paraId="6C456FE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当前答案是: </w:t>
      </w:r>
    </w:p>
    <w:p w14:paraId="2B0F563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每小题2分，共16分）设有无穷多个信息，输入进程把信息逐个写入缓冲区，输出进程逐个从缓冲区中取出信息。设缓冲区是环形的，编号为0～n-1，in和out分别是输入进程和输出进程使用的指针，初值都是0。为使两类进程实行同步操作，设置三个信号量：两个计数信号量full和empty，一个互斥信号量mutex。full表示放有信息的缓冲区数，其初值为0。empty表示可供使用的缓冲区数，其初值为n。mutex互斥信号量，初值为1。 根据下面输入、输出进程的同步算法，填写相应的P、V操作。</w:t>
      </w:r>
    </w:p>
    <w:p w14:paraId="5FF0FDE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输入进程Input：</w:t>
      </w:r>
    </w:p>
    <w:p w14:paraId="4E3633E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while (TRUE) {</w:t>
      </w:r>
    </w:p>
    <w:p w14:paraId="7910E31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[P(empty)];</w:t>
      </w:r>
    </w:p>
    <w:p w14:paraId="6905681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[P(mutex)];</w:t>
      </w:r>
    </w:p>
    <w:p w14:paraId="36C65A3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信息送往buffer(in); </w:t>
      </w:r>
    </w:p>
    <w:p w14:paraId="60E83BF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in=(in+1) mod n;    /*以</w:t>
      </w:r>
      <w:r>
        <w:rPr>
          <w:rFonts w:ascii="Calibri" w:hAnsi="Calibri" w:eastAsia="宋体" w:cs="宋体"/>
          <w:kern w:val="0"/>
          <w:sz w:val="24"/>
          <w:szCs w:val="24"/>
        </w:rPr>
        <w:t>n</w:t>
      </w:r>
      <w:r>
        <w:rPr>
          <w:rFonts w:hint="eastAsia" w:ascii="宋体" w:hAnsi="宋体" w:eastAsia="宋体" w:cs="宋体"/>
          <w:kern w:val="0"/>
          <w:sz w:val="24"/>
          <w:szCs w:val="24"/>
        </w:rPr>
        <w:t>为模</w:t>
      </w:r>
      <w:r>
        <w:rPr>
          <w:rFonts w:ascii="Calibri" w:hAnsi="Calibri" w:eastAsia="宋体" w:cs="宋体"/>
          <w:kern w:val="0"/>
          <w:sz w:val="24"/>
          <w:szCs w:val="24"/>
        </w:rPr>
        <w:t>*/</w:t>
      </w:r>
    </w:p>
    <w:p w14:paraId="54FA0C7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[V(mutex)];</w:t>
      </w:r>
    </w:p>
    <w:p w14:paraId="06C6A8B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[V(full)];</w:t>
      </w:r>
    </w:p>
    <w:p w14:paraId="3EE1AEF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w:t>
      </w:r>
    </w:p>
    <w:p w14:paraId="7243A5D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输出进程Output：</w:t>
      </w:r>
    </w:p>
    <w:p w14:paraId="2186A3C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while (TRUE){</w:t>
      </w:r>
    </w:p>
    <w:p w14:paraId="0457E5A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[P(full)];</w:t>
      </w:r>
    </w:p>
    <w:p w14:paraId="72D819A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[P(mutex)];</w:t>
      </w:r>
    </w:p>
    <w:p w14:paraId="339A21C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从buffer(out)中取出信息; </w:t>
      </w:r>
    </w:p>
    <w:p w14:paraId="077E984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out=(out+1) mod n;   /*以</w:t>
      </w:r>
      <w:r>
        <w:rPr>
          <w:rFonts w:ascii="Calibri" w:hAnsi="Calibri" w:eastAsia="宋体" w:cs="宋体"/>
          <w:kern w:val="0"/>
          <w:sz w:val="24"/>
          <w:szCs w:val="24"/>
        </w:rPr>
        <w:t>n</w:t>
      </w:r>
      <w:r>
        <w:rPr>
          <w:rFonts w:hint="eastAsia" w:ascii="宋体" w:hAnsi="宋体" w:eastAsia="宋体" w:cs="宋体"/>
          <w:kern w:val="0"/>
          <w:sz w:val="24"/>
          <w:szCs w:val="24"/>
        </w:rPr>
        <w:t>为模</w:t>
      </w:r>
      <w:r>
        <w:rPr>
          <w:rFonts w:ascii="Calibri" w:hAnsi="Calibri" w:eastAsia="宋体" w:cs="宋体"/>
          <w:kern w:val="0"/>
          <w:sz w:val="24"/>
          <w:szCs w:val="24"/>
        </w:rPr>
        <w:t>*/</w:t>
      </w:r>
    </w:p>
    <w:p w14:paraId="3D584D5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[V(mutex)];</w:t>
      </w:r>
    </w:p>
    <w:p w14:paraId="43DD5AC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[V(empty)];</w:t>
      </w:r>
    </w:p>
    <w:p w14:paraId="5B622B4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59C4CFE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"http://sichuan.ouchn.cn/mod/quiz/comment.php?attempt=15221953&amp;slot=30" </w:instrText>
      </w:r>
      <w:r>
        <w:rPr>
          <w:rFonts w:ascii="宋体" w:hAnsi="宋体" w:eastAsia="宋体" w:cs="宋体"/>
          <w:kern w:val="0"/>
          <w:sz w:val="24"/>
          <w:szCs w:val="24"/>
        </w:rPr>
        <w:fldChar w:fldCharType="separate"/>
      </w:r>
    </w:p>
    <w:p w14:paraId="6761CB5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BD24070">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b/>
          <w:bCs/>
          <w:kern w:val="0"/>
          <w:sz w:val="24"/>
          <w:szCs w:val="24"/>
        </w:rPr>
        <w:t>一、单选题（每题4分，共计16题）</w:t>
      </w:r>
    </w:p>
    <w:p w14:paraId="113E4772">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w:t>
      </w:r>
    </w:p>
    <w:p w14:paraId="49E25CB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59" name="图片 5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94463C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46" o:spt="201" alt="" type="#_x0000_t201" style="height:18pt;width:72pt;" o:ole="t" filled="f" o:preferrelative="t" stroked="f" coordsize="21600,21600">
            <v:path/>
            <v:fill on="f" focussize="0,0"/>
            <v:stroke on="f"/>
            <v:imagedata r:id="rId167" o:title=""/>
            <o:lock v:ext="edit" aspectratio="t"/>
            <w10:wrap type="none"/>
            <w10:anchorlock/>
          </v:shape>
          <w:control r:id="rId166" w:name="Control 122" w:shapeid="_x0000_i1146"/>
        </w:object>
      </w:r>
    </w:p>
    <w:p w14:paraId="209940A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在下列操作系统中，强调吞吐能力的是（    ）。</w:t>
      </w:r>
    </w:p>
    <w:p w14:paraId="63407DC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F5824F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47" o:spt="201" alt="" type="#_x0000_t201" style="height:15.75pt;width:20.25pt;" o:ole="t" filled="f" o:preferrelative="t" stroked="f" coordsize="21600,21600">
            <v:path/>
            <v:fill on="f" focussize="0,0"/>
            <v:stroke on="f"/>
            <v:imagedata r:id="rId10" o:title=""/>
            <o:lock v:ext="edit" aspectratio="t"/>
            <w10:wrap type="none"/>
            <w10:anchorlock/>
          </v:shape>
          <w:control r:id="rId168" w:name="Control 123" w:shapeid="_x0000_i1147"/>
        </w:object>
      </w:r>
      <w:r>
        <w:rPr>
          <w:rFonts w:hint="eastAsia" w:ascii="宋体" w:hAnsi="宋体" w:eastAsia="宋体" w:cs="宋体"/>
          <w:kern w:val="0"/>
          <w:sz w:val="24"/>
          <w:szCs w:val="24"/>
        </w:rPr>
        <w:t xml:space="preserve">A. 多道批处理系统 </w:t>
      </w:r>
    </w:p>
    <w:p w14:paraId="3969366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48" o:spt="201" alt="" type="#_x0000_t201" style="height:15.75pt;width:20.25pt;" o:ole="t" filled="f" o:preferrelative="t" stroked="f" coordsize="21600,21600">
            <v:path/>
            <v:fill on="f" focussize="0,0"/>
            <v:stroke on="f"/>
            <v:imagedata r:id="rId10" o:title=""/>
            <o:lock v:ext="edit" aspectratio="t"/>
            <w10:wrap type="none"/>
            <w10:anchorlock/>
          </v:shape>
          <w:control r:id="rId169" w:name="Control 124" w:shapeid="_x0000_i1148"/>
        </w:object>
      </w:r>
      <w:r>
        <w:rPr>
          <w:rFonts w:hint="eastAsia" w:ascii="宋体" w:hAnsi="宋体" w:eastAsia="宋体" w:cs="宋体"/>
          <w:kern w:val="0"/>
          <w:sz w:val="24"/>
          <w:szCs w:val="24"/>
        </w:rPr>
        <w:t xml:space="preserve">B. 分时系统 </w:t>
      </w:r>
    </w:p>
    <w:p w14:paraId="3610B90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49" o:spt="201" alt="" type="#_x0000_t201" style="height:15.75pt;width:20.25pt;" o:ole="t" filled="f" o:preferrelative="t" stroked="f" coordsize="21600,21600">
            <v:path/>
            <v:fill on="f" focussize="0,0"/>
            <v:stroke on="f"/>
            <v:imagedata r:id="rId10" o:title=""/>
            <o:lock v:ext="edit" aspectratio="t"/>
            <w10:wrap type="none"/>
            <w10:anchorlock/>
          </v:shape>
          <w:control r:id="rId170" w:name="Control 125" w:shapeid="_x0000_i1149"/>
        </w:object>
      </w:r>
      <w:r>
        <w:rPr>
          <w:rFonts w:hint="eastAsia" w:ascii="宋体" w:hAnsi="宋体" w:eastAsia="宋体" w:cs="宋体"/>
          <w:kern w:val="0"/>
          <w:sz w:val="24"/>
          <w:szCs w:val="24"/>
        </w:rPr>
        <w:t xml:space="preserve">C. 实时系统 </w:t>
      </w:r>
    </w:p>
    <w:p w14:paraId="37FA968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50" o:spt="201" alt="" type="#_x0000_t201" style="height:15.75pt;width:20.25pt;" o:ole="t" filled="f" o:preferrelative="t" stroked="f" coordsize="21600,21600">
            <v:path/>
            <v:fill on="f" focussize="0,0"/>
            <v:stroke on="f"/>
            <v:imagedata r:id="rId10" o:title=""/>
            <o:lock v:ext="edit" aspectratio="t"/>
            <w10:wrap type="none"/>
            <w10:anchorlock/>
          </v:shape>
          <w:control r:id="rId171" w:name="Control 126" w:shapeid="_x0000_i1150"/>
        </w:object>
      </w:r>
      <w:r>
        <w:rPr>
          <w:rFonts w:hint="eastAsia" w:ascii="宋体" w:hAnsi="宋体" w:eastAsia="宋体" w:cs="宋体"/>
          <w:kern w:val="0"/>
          <w:sz w:val="24"/>
          <w:szCs w:val="24"/>
        </w:rPr>
        <w:t xml:space="preserve">D. 网络系统 </w:t>
      </w:r>
    </w:p>
    <w:p w14:paraId="3F0C2A1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【解析】四个选项中，强调吞吐能力的操作系统是多道批处理系统。</w:t>
      </w:r>
    </w:p>
    <w:p w14:paraId="036BC24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正确答案是：多道批处理系统</w:t>
      </w:r>
    </w:p>
    <w:p w14:paraId="392C274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"http://sichuan.ouchn.cn/mod/quiz/comment.php?attempt=15224845&amp;slot=2" </w:instrText>
      </w:r>
      <w:r>
        <w:rPr>
          <w:rFonts w:ascii="宋体" w:hAnsi="宋体" w:eastAsia="宋体" w:cs="宋体"/>
          <w:kern w:val="0"/>
          <w:sz w:val="24"/>
          <w:szCs w:val="24"/>
        </w:rPr>
        <w:fldChar w:fldCharType="separate"/>
      </w:r>
    </w:p>
    <w:p w14:paraId="6835943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AC35EBE">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w:t>
      </w:r>
    </w:p>
    <w:p w14:paraId="0749899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58" name="图片 5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5D423F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51" o:spt="201" alt="" type="#_x0000_t201" style="height:18pt;width:72pt;" o:ole="t" filled="f" o:preferrelative="t" stroked="f" coordsize="21600,21600">
            <v:path/>
            <v:fill on="f" focussize="0,0"/>
            <v:stroke on="f"/>
            <v:imagedata r:id="rId173" o:title=""/>
            <o:lock v:ext="edit" aspectratio="t"/>
            <w10:wrap type="none"/>
            <w10:anchorlock/>
          </v:shape>
          <w:control r:id="rId172" w:name="Control 127" w:shapeid="_x0000_i1151"/>
        </w:object>
      </w:r>
    </w:p>
    <w:p w14:paraId="60C2AB3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系统调用是由操作系统提供的内部调用，它（    ）。</w:t>
      </w:r>
    </w:p>
    <w:p w14:paraId="2CFBB6E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010F36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52" o:spt="201" alt="" type="#_x0000_t201" style="height:15.75pt;width:20.25pt;" o:ole="t" filled="f" o:preferrelative="t" stroked="f" coordsize="21600,21600">
            <v:path/>
            <v:fill on="f" focussize="0,0"/>
            <v:stroke on="f"/>
            <v:imagedata r:id="rId10" o:title=""/>
            <o:lock v:ext="edit" aspectratio="t"/>
            <w10:wrap type="none"/>
            <w10:anchorlock/>
          </v:shape>
          <w:control r:id="rId174" w:name="Control 128" w:shapeid="_x0000_i1152"/>
        </w:object>
      </w:r>
      <w:r>
        <w:rPr>
          <w:rFonts w:hint="eastAsia" w:ascii="宋体" w:hAnsi="宋体" w:eastAsia="宋体" w:cs="宋体"/>
          <w:kern w:val="0"/>
          <w:sz w:val="24"/>
          <w:szCs w:val="24"/>
        </w:rPr>
        <w:t xml:space="preserve">A. 是命令接口中的命令 </w:t>
      </w:r>
    </w:p>
    <w:p w14:paraId="0049824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53" o:spt="201" alt="" type="#_x0000_t201" style="height:15.75pt;width:20.25pt;" o:ole="t" filled="f" o:preferrelative="t" stroked="f" coordsize="21600,21600">
            <v:path/>
            <v:fill on="f" focussize="0,0"/>
            <v:stroke on="f"/>
            <v:imagedata r:id="rId10" o:title=""/>
            <o:lock v:ext="edit" aspectratio="t"/>
            <w10:wrap type="none"/>
            <w10:anchorlock/>
          </v:shape>
          <w:control r:id="rId175" w:name="Control 129" w:shapeid="_x0000_i1153"/>
        </w:object>
      </w:r>
      <w:r>
        <w:rPr>
          <w:rFonts w:hint="eastAsia" w:ascii="宋体" w:hAnsi="宋体" w:eastAsia="宋体" w:cs="宋体"/>
          <w:kern w:val="0"/>
          <w:sz w:val="24"/>
          <w:szCs w:val="24"/>
        </w:rPr>
        <w:t xml:space="preserve">B. 与系统的命令一样 </w:t>
      </w:r>
    </w:p>
    <w:p w14:paraId="333FD6A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54" o:spt="201" alt="" type="#_x0000_t201" style="height:15.75pt;width:20.25pt;" o:ole="t" filled="f" o:preferrelative="t" stroked="f" coordsize="21600,21600">
            <v:path/>
            <v:fill on="f" focussize="0,0"/>
            <v:stroke on="f"/>
            <v:imagedata r:id="rId10" o:title=""/>
            <o:lock v:ext="edit" aspectratio="t"/>
            <w10:wrap type="none"/>
            <w10:anchorlock/>
          </v:shape>
          <w:control r:id="rId176" w:name="Control 130" w:shapeid="_x0000_i1154"/>
        </w:object>
      </w:r>
      <w:r>
        <w:rPr>
          <w:rFonts w:hint="eastAsia" w:ascii="宋体" w:hAnsi="宋体" w:eastAsia="宋体" w:cs="宋体"/>
          <w:kern w:val="0"/>
          <w:sz w:val="24"/>
          <w:szCs w:val="24"/>
        </w:rPr>
        <w:t xml:space="preserve">C. 直接通过键盘交互方式使用 </w:t>
      </w:r>
    </w:p>
    <w:p w14:paraId="61B6A06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55" o:spt="201" alt="" type="#_x0000_t201" style="height:15.75pt;width:20.25pt;" o:ole="t" filled="f" o:preferrelative="t" stroked="f" coordsize="21600,21600">
            <v:path/>
            <v:fill on="f" focussize="0,0"/>
            <v:stroke on="f"/>
            <v:imagedata r:id="rId10" o:title=""/>
            <o:lock v:ext="edit" aspectratio="t"/>
            <w10:wrap type="none"/>
            <w10:anchorlock/>
          </v:shape>
          <w:control r:id="rId177" w:name="Control 131" w:shapeid="_x0000_i1155"/>
        </w:object>
      </w:r>
      <w:r>
        <w:rPr>
          <w:rFonts w:hint="eastAsia" w:ascii="宋体" w:hAnsi="宋体" w:eastAsia="宋体" w:cs="宋体"/>
          <w:kern w:val="0"/>
          <w:sz w:val="24"/>
          <w:szCs w:val="24"/>
        </w:rPr>
        <w:t xml:space="preserve">D. 只能通过用户程序间接使用 </w:t>
      </w:r>
    </w:p>
    <w:p w14:paraId="75921D0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【解析】系统调用只能在程序中使用，不能直接作为命令在终端上输入和执行。因此：只能通过用户程序间接使用  是正确的。</w:t>
      </w:r>
    </w:p>
    <w:p w14:paraId="02CDEFB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正确答案是：只能通过用户程序间接使用</w:t>
      </w:r>
    </w:p>
    <w:p w14:paraId="4298BBCC">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"http://sichuan.ouchn.cn/mod/quiz/comment.php?attempt=15224845&amp;slot=3" </w:instrText>
      </w:r>
      <w:r>
        <w:rPr>
          <w:rFonts w:ascii="宋体" w:hAnsi="宋体" w:eastAsia="宋体" w:cs="宋体"/>
          <w:kern w:val="0"/>
          <w:sz w:val="24"/>
          <w:szCs w:val="24"/>
        </w:rPr>
        <w:fldChar w:fldCharType="separate"/>
      </w:r>
    </w:p>
    <w:p w14:paraId="484B2B60">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C8ADEF9">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题目3</w:t>
      </w:r>
    </w:p>
    <w:p w14:paraId="7DB1A0CF">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57" name="图片 5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0A66A9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56" o:spt="201" alt="" type="#_x0000_t201" style="height:18pt;width:72pt;" o:ole="t" filled="f" o:preferrelative="t" stroked="f" coordsize="21600,21600">
            <v:path/>
            <v:fill on="f" focussize="0,0"/>
            <v:stroke on="f"/>
            <v:imagedata r:id="rId179" o:title=""/>
            <o:lock v:ext="edit" aspectratio="t"/>
            <w10:wrap type="none"/>
            <w10:anchorlock/>
          </v:shape>
          <w:control r:id="rId178" w:name="Control 132" w:shapeid="_x0000_i1156"/>
        </w:object>
      </w:r>
    </w:p>
    <w:p w14:paraId="5029553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在计算机系统中，操作系统是（    ）。</w:t>
      </w:r>
    </w:p>
    <w:p w14:paraId="33324C3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7F1B3E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57" o:spt="201" alt="" type="#_x0000_t201" style="height:15.75pt;width:20.25pt;" o:ole="t" filled="f" o:preferrelative="t" stroked="f" coordsize="21600,21600">
            <v:path/>
            <v:fill on="f" focussize="0,0"/>
            <v:stroke on="f"/>
            <v:imagedata r:id="rId10" o:title=""/>
            <o:lock v:ext="edit" aspectratio="t"/>
            <w10:wrap type="none"/>
            <w10:anchorlock/>
          </v:shape>
          <w:control r:id="rId180" w:name="Control 133" w:shapeid="_x0000_i1157"/>
        </w:object>
      </w:r>
      <w:r>
        <w:rPr>
          <w:rFonts w:hint="eastAsia" w:ascii="宋体" w:hAnsi="宋体" w:eastAsia="宋体" w:cs="宋体"/>
          <w:kern w:val="0"/>
          <w:sz w:val="24"/>
          <w:szCs w:val="24"/>
        </w:rPr>
        <w:t xml:space="preserve">A. 处于系统软件之上的用户软件 </w:t>
      </w:r>
    </w:p>
    <w:p w14:paraId="6C40479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58" o:spt="201" alt="" type="#_x0000_t201" style="height:15.75pt;width:20.25pt;" o:ole="t" filled="f" o:preferrelative="t" stroked="f" coordsize="21600,21600">
            <v:path/>
            <v:fill on="f" focussize="0,0"/>
            <v:stroke on="f"/>
            <v:imagedata r:id="rId10" o:title=""/>
            <o:lock v:ext="edit" aspectratio="t"/>
            <w10:wrap type="none"/>
            <w10:anchorlock/>
          </v:shape>
          <w:control r:id="rId181" w:name="Control 134" w:shapeid="_x0000_i1158"/>
        </w:object>
      </w:r>
      <w:r>
        <w:rPr>
          <w:rFonts w:hint="eastAsia" w:ascii="宋体" w:hAnsi="宋体" w:eastAsia="宋体" w:cs="宋体"/>
          <w:kern w:val="0"/>
          <w:sz w:val="24"/>
          <w:szCs w:val="24"/>
        </w:rPr>
        <w:t xml:space="preserve">B. 处于应用软件之上的系统软件 </w:t>
      </w:r>
    </w:p>
    <w:p w14:paraId="644981F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59" o:spt="201" alt="" type="#_x0000_t201" style="height:15.75pt;width:20.25pt;" o:ole="t" filled="f" o:preferrelative="t" stroked="f" coordsize="21600,21600">
            <v:path/>
            <v:fill on="f" focussize="0,0"/>
            <v:stroke on="f"/>
            <v:imagedata r:id="rId10" o:title=""/>
            <o:lock v:ext="edit" aspectratio="t"/>
            <w10:wrap type="none"/>
            <w10:anchorlock/>
          </v:shape>
          <w:control r:id="rId182" w:name="Control 135" w:shapeid="_x0000_i1159"/>
        </w:object>
      </w:r>
      <w:r>
        <w:rPr>
          <w:rFonts w:hint="eastAsia" w:ascii="宋体" w:hAnsi="宋体" w:eastAsia="宋体" w:cs="宋体"/>
          <w:kern w:val="0"/>
          <w:sz w:val="24"/>
          <w:szCs w:val="24"/>
        </w:rPr>
        <w:t xml:space="preserve">C. 处于裸机之上的第一层软件 </w:t>
      </w:r>
    </w:p>
    <w:p w14:paraId="5163AF5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60" o:spt="201" alt="" type="#_x0000_t201" style="height:15.75pt;width:20.25pt;" o:ole="t" filled="f" o:preferrelative="t" stroked="f" coordsize="21600,21600">
            <v:path/>
            <v:fill on="f" focussize="0,0"/>
            <v:stroke on="f"/>
            <v:imagedata r:id="rId10" o:title=""/>
            <o:lock v:ext="edit" aspectratio="t"/>
            <w10:wrap type="none"/>
            <w10:anchorlock/>
          </v:shape>
          <w:control r:id="rId183" w:name="Control 136" w:shapeid="_x0000_i1160"/>
        </w:object>
      </w:r>
      <w:r>
        <w:rPr>
          <w:rFonts w:hint="eastAsia" w:ascii="宋体" w:hAnsi="宋体" w:eastAsia="宋体" w:cs="宋体"/>
          <w:kern w:val="0"/>
          <w:sz w:val="24"/>
          <w:szCs w:val="24"/>
        </w:rPr>
        <w:t xml:space="preserve">D. 处于硬件之下的低层软件 </w:t>
      </w:r>
    </w:p>
    <w:p w14:paraId="43D1C76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【解析】根据操作系统在计算机系统中的地位，它是裸机之上的第一层软件。处于裸机之上的第一层软件是正确的，其他选项都不对。</w:t>
      </w:r>
    </w:p>
    <w:p w14:paraId="253DB0F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正确答案是：处于裸机之上的第一层软件</w:t>
      </w:r>
    </w:p>
    <w:p w14:paraId="00EA2D99">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"http://sichuan.ouchn.cn/mod/quiz/comment.php?attempt=15224845&amp;slot=4" </w:instrText>
      </w:r>
      <w:r>
        <w:rPr>
          <w:rFonts w:ascii="宋体" w:hAnsi="宋体" w:eastAsia="宋体" w:cs="宋体"/>
          <w:kern w:val="0"/>
          <w:sz w:val="24"/>
          <w:szCs w:val="24"/>
        </w:rPr>
        <w:fldChar w:fldCharType="separate"/>
      </w:r>
    </w:p>
    <w:p w14:paraId="6B8F7EA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77349C2">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题目4</w:t>
      </w:r>
    </w:p>
    <w:p w14:paraId="7057598C">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56" name="图片 5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52DA3E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61" o:spt="201" alt="" type="#_x0000_t201" style="height:18pt;width:72pt;" o:ole="t" filled="f" o:preferrelative="t" stroked="f" coordsize="21600,21600">
            <v:path/>
            <v:fill on="f" focussize="0,0"/>
            <v:stroke on="f"/>
            <v:imagedata r:id="rId185" o:title=""/>
            <o:lock v:ext="edit" aspectratio="t"/>
            <w10:wrap type="none"/>
            <w10:anchorlock/>
          </v:shape>
          <w:control r:id="rId184" w:name="Control 137" w:shapeid="_x0000_i1161"/>
        </w:object>
      </w:r>
    </w:p>
    <w:p w14:paraId="6BD22A4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批处理系统的主要缺点是（    ）。</w:t>
      </w:r>
    </w:p>
    <w:p w14:paraId="1C386B0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989925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62" o:spt="201" alt="" type="#_x0000_t201" style="height:15.75pt;width:20.25pt;" o:ole="t" filled="f" o:preferrelative="t" stroked="f" coordsize="21600,21600">
            <v:path/>
            <v:fill on="f" focussize="0,0"/>
            <v:stroke on="f"/>
            <v:imagedata r:id="rId10" o:title=""/>
            <o:lock v:ext="edit" aspectratio="t"/>
            <w10:wrap type="none"/>
            <w10:anchorlock/>
          </v:shape>
          <w:control r:id="rId186" w:name="Control 138" w:shapeid="_x0000_i1162"/>
        </w:object>
      </w:r>
      <w:r>
        <w:rPr>
          <w:rFonts w:hint="eastAsia" w:ascii="宋体" w:hAnsi="宋体" w:eastAsia="宋体" w:cs="宋体"/>
          <w:kern w:val="0"/>
          <w:sz w:val="24"/>
          <w:szCs w:val="24"/>
        </w:rPr>
        <w:t xml:space="preserve">A. 系统吞吐量小 </w:t>
      </w:r>
    </w:p>
    <w:p w14:paraId="4ADEC4F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63" o:spt="201" alt="" type="#_x0000_t201" style="height:15.75pt;width:20.25pt;" o:ole="t" filled="f" o:preferrelative="t" stroked="f" coordsize="21600,21600">
            <v:path/>
            <v:fill on="f" focussize="0,0"/>
            <v:stroke on="f"/>
            <v:imagedata r:id="rId10" o:title=""/>
            <o:lock v:ext="edit" aspectratio="t"/>
            <w10:wrap type="none"/>
            <w10:anchorlock/>
          </v:shape>
          <w:control r:id="rId187" w:name="Control 139" w:shapeid="_x0000_i1163"/>
        </w:object>
      </w:r>
      <w:r>
        <w:rPr>
          <w:rFonts w:hint="eastAsia" w:ascii="宋体" w:hAnsi="宋体" w:eastAsia="宋体" w:cs="宋体"/>
          <w:kern w:val="0"/>
          <w:sz w:val="24"/>
          <w:szCs w:val="24"/>
        </w:rPr>
        <w:t xml:space="preserve">B. 不具备并行性 </w:t>
      </w:r>
    </w:p>
    <w:p w14:paraId="33922D1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64" o:spt="201" alt="" type="#_x0000_t201" style="height:15.75pt;width:20.25pt;" o:ole="t" filled="f" o:preferrelative="t" stroked="f" coordsize="21600,21600">
            <v:path/>
            <v:fill on="f" focussize="0,0"/>
            <v:stroke on="f"/>
            <v:imagedata r:id="rId10" o:title=""/>
            <o:lock v:ext="edit" aspectratio="t"/>
            <w10:wrap type="none"/>
            <w10:anchorlock/>
          </v:shape>
          <w:control r:id="rId188" w:name="Control 140" w:shapeid="_x0000_i1164"/>
        </w:object>
      </w:r>
      <w:r>
        <w:rPr>
          <w:rFonts w:hint="eastAsia" w:ascii="宋体" w:hAnsi="宋体" w:eastAsia="宋体" w:cs="宋体"/>
          <w:kern w:val="0"/>
          <w:sz w:val="24"/>
          <w:szCs w:val="24"/>
        </w:rPr>
        <w:t xml:space="preserve">C. CPU的利用率不高 </w:t>
      </w:r>
    </w:p>
    <w:p w14:paraId="7494CBB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65" o:spt="201" alt="" type="#_x0000_t201" style="height:15.75pt;width:20.25pt;" o:ole="t" filled="f" o:preferrelative="t" stroked="f" coordsize="21600,21600">
            <v:path/>
            <v:fill on="f" focussize="0,0"/>
            <v:stroke on="f"/>
            <v:imagedata r:id="rId10" o:title=""/>
            <o:lock v:ext="edit" aspectratio="t"/>
            <w10:wrap type="none"/>
            <w10:anchorlock/>
          </v:shape>
          <w:control r:id="rId189" w:name="Control 141" w:shapeid="_x0000_i1165"/>
        </w:object>
      </w:r>
      <w:r>
        <w:rPr>
          <w:rFonts w:hint="eastAsia" w:ascii="宋体" w:hAnsi="宋体" w:eastAsia="宋体" w:cs="宋体"/>
          <w:kern w:val="0"/>
          <w:sz w:val="24"/>
          <w:szCs w:val="24"/>
        </w:rPr>
        <w:t xml:space="preserve">D. 失去了交互性 </w:t>
      </w:r>
    </w:p>
    <w:p w14:paraId="39064EA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【解析】批处理系统按批次管理作业，强调了CPU利用率、吞吐能力，但是失去了交互性。</w:t>
      </w:r>
    </w:p>
    <w:p w14:paraId="54A85D3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正确答案是：失去了交互性</w:t>
      </w:r>
    </w:p>
    <w:p w14:paraId="65C1995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"http://sichuan.ouchn.cn/mod/quiz/comment.php?attempt=15224845&amp;slot=5" </w:instrText>
      </w:r>
      <w:r>
        <w:rPr>
          <w:rFonts w:ascii="宋体" w:hAnsi="宋体" w:eastAsia="宋体" w:cs="宋体"/>
          <w:kern w:val="0"/>
          <w:sz w:val="24"/>
          <w:szCs w:val="24"/>
        </w:rPr>
        <w:fldChar w:fldCharType="separate"/>
      </w:r>
    </w:p>
    <w:p w14:paraId="25687FE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4F9B1A1">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题目5</w:t>
      </w:r>
    </w:p>
    <w:p w14:paraId="607FA99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55" name="图片 5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9E9033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66" o:spt="201" alt="" type="#_x0000_t201" style="height:18pt;width:72pt;" o:ole="t" filled="f" o:preferrelative="t" stroked="f" coordsize="21600,21600">
            <v:path/>
            <v:fill on="f" focussize="0,0"/>
            <v:stroke on="f"/>
            <v:imagedata r:id="rId191" o:title=""/>
            <o:lock v:ext="edit" aspectratio="t"/>
            <w10:wrap type="none"/>
            <w10:anchorlock/>
          </v:shape>
          <w:control r:id="rId190" w:name="Control 142" w:shapeid="_x0000_i1166"/>
        </w:object>
      </w:r>
    </w:p>
    <w:p w14:paraId="76B6B3A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在分时系统中，时间片一定，则（    ），响应时间越长。</w:t>
      </w:r>
    </w:p>
    <w:p w14:paraId="63351C3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540B02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67" o:spt="201" alt="" type="#_x0000_t201" style="height:15.75pt;width:20.25pt;" o:ole="t" filled="f" o:preferrelative="t" stroked="f" coordsize="21600,21600">
            <v:path/>
            <v:fill on="f" focussize="0,0"/>
            <v:stroke on="f"/>
            <v:imagedata r:id="rId10" o:title=""/>
            <o:lock v:ext="edit" aspectratio="t"/>
            <w10:wrap type="none"/>
            <w10:anchorlock/>
          </v:shape>
          <w:control r:id="rId192" w:name="Control 143" w:shapeid="_x0000_i1167"/>
        </w:object>
      </w:r>
      <w:r>
        <w:rPr>
          <w:rFonts w:hint="eastAsia" w:ascii="宋体" w:hAnsi="宋体" w:eastAsia="宋体" w:cs="宋体"/>
          <w:kern w:val="0"/>
          <w:sz w:val="24"/>
          <w:szCs w:val="24"/>
        </w:rPr>
        <w:t xml:space="preserve">A. 用户数越多 </w:t>
      </w:r>
    </w:p>
    <w:p w14:paraId="76B6CE4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68" o:spt="201" alt="" type="#_x0000_t201" style="height:15.75pt;width:20.25pt;" o:ole="t" filled="f" o:preferrelative="t" stroked="f" coordsize="21600,21600">
            <v:path/>
            <v:fill on="f" focussize="0,0"/>
            <v:stroke on="f"/>
            <v:imagedata r:id="rId10" o:title=""/>
            <o:lock v:ext="edit" aspectratio="t"/>
            <w10:wrap type="none"/>
            <w10:anchorlock/>
          </v:shape>
          <w:control r:id="rId193" w:name="Control 144" w:shapeid="_x0000_i1168"/>
        </w:object>
      </w:r>
      <w:r>
        <w:rPr>
          <w:rFonts w:hint="eastAsia" w:ascii="宋体" w:hAnsi="宋体" w:eastAsia="宋体" w:cs="宋体"/>
          <w:kern w:val="0"/>
          <w:sz w:val="24"/>
          <w:szCs w:val="24"/>
        </w:rPr>
        <w:t xml:space="preserve">B. 用户数越少 </w:t>
      </w:r>
    </w:p>
    <w:p w14:paraId="0834617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69" o:spt="201" alt="" type="#_x0000_t201" style="height:15.75pt;width:20.25pt;" o:ole="t" filled="f" o:preferrelative="t" stroked="f" coordsize="21600,21600">
            <v:path/>
            <v:fill on="f" focussize="0,0"/>
            <v:stroke on="f"/>
            <v:imagedata r:id="rId10" o:title=""/>
            <o:lock v:ext="edit" aspectratio="t"/>
            <w10:wrap type="none"/>
            <w10:anchorlock/>
          </v:shape>
          <w:control r:id="rId194" w:name="Control 145" w:shapeid="_x0000_i1169"/>
        </w:object>
      </w:r>
      <w:r>
        <w:rPr>
          <w:rFonts w:hint="eastAsia" w:ascii="宋体" w:hAnsi="宋体" w:eastAsia="宋体" w:cs="宋体"/>
          <w:kern w:val="0"/>
          <w:sz w:val="24"/>
          <w:szCs w:val="24"/>
        </w:rPr>
        <w:t xml:space="preserve">C. 后备队列越短 </w:t>
      </w:r>
    </w:p>
    <w:p w14:paraId="5DA3F3B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70" o:spt="201" alt="" type="#_x0000_t201" style="height:15.75pt;width:20.25pt;" o:ole="t" filled="f" o:preferrelative="t" stroked="f" coordsize="21600,21600">
            <v:path/>
            <v:fill on="f" focussize="0,0"/>
            <v:stroke on="f"/>
            <v:imagedata r:id="rId10" o:title=""/>
            <o:lock v:ext="edit" aspectratio="t"/>
            <w10:wrap type="none"/>
            <w10:anchorlock/>
          </v:shape>
          <w:control r:id="rId195" w:name="Control 146" w:shapeid="_x0000_i1170"/>
        </w:object>
      </w:r>
      <w:r>
        <w:rPr>
          <w:rFonts w:hint="eastAsia" w:ascii="宋体" w:hAnsi="宋体" w:eastAsia="宋体" w:cs="宋体"/>
          <w:kern w:val="0"/>
          <w:sz w:val="24"/>
          <w:szCs w:val="24"/>
        </w:rPr>
        <w:t xml:space="preserve">D. 内存越大 </w:t>
      </w:r>
    </w:p>
    <w:p w14:paraId="64B060F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【解析】在分时系统中，时间片一定，则用户数与响应时间成反比。因此，响应时间越长，则表示系统的用户越多。</w:t>
      </w:r>
    </w:p>
    <w:p w14:paraId="6CAFED5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正确答案是：用户数越多</w:t>
      </w:r>
    </w:p>
    <w:p w14:paraId="6E02E44C">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"http://sichuan.ouchn.cn/mod/quiz/comment.php?attempt=15224845&amp;slot=6" </w:instrText>
      </w:r>
      <w:r>
        <w:rPr>
          <w:rFonts w:ascii="宋体" w:hAnsi="宋体" w:eastAsia="宋体" w:cs="宋体"/>
          <w:kern w:val="0"/>
          <w:sz w:val="24"/>
          <w:szCs w:val="24"/>
        </w:rPr>
        <w:fldChar w:fldCharType="separate"/>
      </w:r>
    </w:p>
    <w:p w14:paraId="79F34C3D">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C36D86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题目6</w:t>
      </w:r>
    </w:p>
    <w:p w14:paraId="474DF9C8">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54" name="图片 5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985AA4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71" o:spt="201" alt="" type="#_x0000_t201" style="height:18pt;width:72pt;" o:ole="t" filled="f" o:preferrelative="t" stroked="f" coordsize="21600,21600">
            <v:path/>
            <v:fill on="f" focussize="0,0"/>
            <v:stroke on="f"/>
            <v:imagedata r:id="rId197" o:title=""/>
            <o:lock v:ext="edit" aspectratio="t"/>
            <w10:wrap type="none"/>
            <w10:anchorlock/>
          </v:shape>
          <w:control r:id="rId196" w:name="Control 147" w:shapeid="_x0000_i1171"/>
        </w:object>
      </w:r>
    </w:p>
    <w:p w14:paraId="6664194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UNIX操作系统核心层的实现结构设计采用的是（    ）。</w:t>
      </w:r>
    </w:p>
    <w:p w14:paraId="5B49A63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28C511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72" o:spt="201" alt="" type="#_x0000_t201" style="height:15.75pt;width:20.25pt;" o:ole="t" filled="f" o:preferrelative="t" stroked="f" coordsize="21600,21600">
            <v:path/>
            <v:fill on="f" focussize="0,0"/>
            <v:stroke on="f"/>
            <v:imagedata r:id="rId10" o:title=""/>
            <o:lock v:ext="edit" aspectratio="t"/>
            <w10:wrap type="none"/>
            <w10:anchorlock/>
          </v:shape>
          <w:control r:id="rId198" w:name="Control 148" w:shapeid="_x0000_i1172"/>
        </w:object>
      </w:r>
      <w:r>
        <w:rPr>
          <w:rFonts w:hint="eastAsia" w:ascii="宋体" w:hAnsi="宋体" w:eastAsia="宋体" w:cs="宋体"/>
          <w:kern w:val="0"/>
          <w:sz w:val="24"/>
          <w:szCs w:val="24"/>
        </w:rPr>
        <w:t xml:space="preserve">A. 微内核结构 </w:t>
      </w:r>
    </w:p>
    <w:p w14:paraId="23FA50F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73" o:spt="201" alt="" type="#_x0000_t201" style="height:15.75pt;width:20.25pt;" o:ole="t" filled="f" o:preferrelative="t" stroked="f" coordsize="21600,21600">
            <v:path/>
            <v:fill on="f" focussize="0,0"/>
            <v:stroke on="f"/>
            <v:imagedata r:id="rId10" o:title=""/>
            <o:lock v:ext="edit" aspectratio="t"/>
            <w10:wrap type="none"/>
            <w10:anchorlock/>
          </v:shape>
          <w:control r:id="rId199" w:name="Control 149" w:shapeid="_x0000_i1173"/>
        </w:object>
      </w:r>
      <w:r>
        <w:rPr>
          <w:rFonts w:hint="eastAsia" w:ascii="宋体" w:hAnsi="宋体" w:eastAsia="宋体" w:cs="宋体"/>
          <w:kern w:val="0"/>
          <w:sz w:val="24"/>
          <w:szCs w:val="24"/>
        </w:rPr>
        <w:t xml:space="preserve">B. 层次结构 </w:t>
      </w:r>
    </w:p>
    <w:p w14:paraId="73E8DC4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74" o:spt="201" alt="" type="#_x0000_t201" style="height:15.75pt;width:20.25pt;" o:ole="t" filled="f" o:preferrelative="t" stroked="f" coordsize="21600,21600">
            <v:path/>
            <v:fill on="f" focussize="0,0"/>
            <v:stroke on="f"/>
            <v:imagedata r:id="rId10" o:title=""/>
            <o:lock v:ext="edit" aspectratio="t"/>
            <w10:wrap type="none"/>
            <w10:anchorlock/>
          </v:shape>
          <w:control r:id="rId200" w:name="Control 150" w:shapeid="_x0000_i1174"/>
        </w:object>
      </w:r>
      <w:r>
        <w:rPr>
          <w:rFonts w:hint="eastAsia" w:ascii="宋体" w:hAnsi="宋体" w:eastAsia="宋体" w:cs="宋体"/>
          <w:kern w:val="0"/>
          <w:sz w:val="24"/>
          <w:szCs w:val="24"/>
        </w:rPr>
        <w:t xml:space="preserve">C. 网状结构 </w:t>
      </w:r>
    </w:p>
    <w:p w14:paraId="6D3D86E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75" o:spt="201" alt="" type="#_x0000_t201" style="height:15.75pt;width:20.25pt;" o:ole="t" filled="f" o:preferrelative="t" stroked="f" coordsize="21600,21600">
            <v:path/>
            <v:fill on="f" focussize="0,0"/>
            <v:stroke on="f"/>
            <v:imagedata r:id="rId10" o:title=""/>
            <o:lock v:ext="edit" aspectratio="t"/>
            <w10:wrap type="none"/>
            <w10:anchorlock/>
          </v:shape>
          <w:control r:id="rId201" w:name="Control 151" w:shapeid="_x0000_i1175"/>
        </w:object>
      </w:r>
      <w:r>
        <w:rPr>
          <w:rFonts w:hint="eastAsia" w:ascii="宋体" w:hAnsi="宋体" w:eastAsia="宋体" w:cs="宋体"/>
          <w:kern w:val="0"/>
          <w:sz w:val="24"/>
          <w:szCs w:val="24"/>
        </w:rPr>
        <w:t xml:space="preserve">D. 单块式结构 </w:t>
      </w:r>
    </w:p>
    <w:p w14:paraId="0A42D0A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【解析】UNIX系统的核心层采用的是层次结构，答案是：层次结构。</w:t>
      </w:r>
    </w:p>
    <w:p w14:paraId="60831E3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正确答案是：层次结构</w:t>
      </w:r>
    </w:p>
    <w:p w14:paraId="54C557D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"http://sichuan.ouchn.cn/mod/quiz/comment.php?attempt=15224845&amp;slot=7" </w:instrText>
      </w:r>
      <w:r>
        <w:rPr>
          <w:rFonts w:ascii="宋体" w:hAnsi="宋体" w:eastAsia="宋体" w:cs="宋体"/>
          <w:kern w:val="0"/>
          <w:sz w:val="24"/>
          <w:szCs w:val="24"/>
        </w:rPr>
        <w:fldChar w:fldCharType="separate"/>
      </w:r>
    </w:p>
    <w:p w14:paraId="180AA5C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3A45E9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题目7</w:t>
      </w:r>
    </w:p>
    <w:p w14:paraId="475685ED">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53" name="图片 5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BAB6A6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76" o:spt="201" alt="" type="#_x0000_t201" style="height:18pt;width:72pt;" o:ole="t" filled="f" o:preferrelative="t" stroked="f" coordsize="21600,21600">
            <v:path/>
            <v:fill on="f" focussize="0,0"/>
            <v:stroke on="f"/>
            <v:imagedata r:id="rId203" o:title=""/>
            <o:lock v:ext="edit" aspectratio="t"/>
            <w10:wrap type="none"/>
            <w10:anchorlock/>
          </v:shape>
          <w:control r:id="rId202" w:name="Control 152" w:shapeid="_x0000_i1176"/>
        </w:object>
      </w:r>
    </w:p>
    <w:p w14:paraId="0A09710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为了使系统中所有的用户都能得到及时的响应，该操作系统应该是（    ）。</w:t>
      </w:r>
    </w:p>
    <w:p w14:paraId="621AD27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DB37DA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77" o:spt="201" alt="" type="#_x0000_t201" style="height:15.75pt;width:20.25pt;" o:ole="t" filled="f" o:preferrelative="t" stroked="f" coordsize="21600,21600">
            <v:path/>
            <v:fill on="f" focussize="0,0"/>
            <v:stroke on="f"/>
            <v:imagedata r:id="rId10" o:title=""/>
            <o:lock v:ext="edit" aspectratio="t"/>
            <w10:wrap type="none"/>
            <w10:anchorlock/>
          </v:shape>
          <w:control r:id="rId204" w:name="Control 153" w:shapeid="_x0000_i1177"/>
        </w:object>
      </w:r>
      <w:r>
        <w:rPr>
          <w:rFonts w:hint="eastAsia" w:ascii="宋体" w:hAnsi="宋体" w:eastAsia="宋体" w:cs="宋体"/>
          <w:kern w:val="0"/>
          <w:sz w:val="24"/>
          <w:szCs w:val="24"/>
        </w:rPr>
        <w:t xml:space="preserve">A. 网络系统 </w:t>
      </w:r>
    </w:p>
    <w:p w14:paraId="4AC4ECD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78" o:spt="201" alt="" type="#_x0000_t201" style="height:15.75pt;width:20.25pt;" o:ole="t" filled="f" o:preferrelative="t" stroked="f" coordsize="21600,21600">
            <v:path/>
            <v:fill on="f" focussize="0,0"/>
            <v:stroke on="f"/>
            <v:imagedata r:id="rId10" o:title=""/>
            <o:lock v:ext="edit" aspectratio="t"/>
            <w10:wrap type="none"/>
            <w10:anchorlock/>
          </v:shape>
          <w:control r:id="rId205" w:name="Control 154" w:shapeid="_x0000_i1178"/>
        </w:object>
      </w:r>
      <w:r>
        <w:rPr>
          <w:rFonts w:hint="eastAsia" w:ascii="宋体" w:hAnsi="宋体" w:eastAsia="宋体" w:cs="宋体"/>
          <w:kern w:val="0"/>
          <w:sz w:val="24"/>
          <w:szCs w:val="24"/>
        </w:rPr>
        <w:t xml:space="preserve">B. 多道批处理系统 </w:t>
      </w:r>
    </w:p>
    <w:p w14:paraId="7C130CF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79" o:spt="201" alt="" type="#_x0000_t201" style="height:15.75pt;width:20.25pt;" o:ole="t" filled="f" o:preferrelative="t" stroked="f" coordsize="21600,21600">
            <v:path/>
            <v:fill on="f" focussize="0,0"/>
            <v:stroke on="f"/>
            <v:imagedata r:id="rId10" o:title=""/>
            <o:lock v:ext="edit" aspectratio="t"/>
            <w10:wrap type="none"/>
            <w10:anchorlock/>
          </v:shape>
          <w:control r:id="rId206" w:name="Control 155" w:shapeid="_x0000_i1179"/>
        </w:object>
      </w:r>
      <w:r>
        <w:rPr>
          <w:rFonts w:hint="eastAsia" w:ascii="宋体" w:hAnsi="宋体" w:eastAsia="宋体" w:cs="宋体"/>
          <w:kern w:val="0"/>
          <w:sz w:val="24"/>
          <w:szCs w:val="24"/>
        </w:rPr>
        <w:t xml:space="preserve">C. 分时系统 </w:t>
      </w:r>
    </w:p>
    <w:p w14:paraId="60F7EFA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80" o:spt="201" alt="" type="#_x0000_t201" style="height:15.75pt;width:20.25pt;" o:ole="t" filled="f" o:preferrelative="t" stroked="f" coordsize="21600,21600">
            <v:path/>
            <v:fill on="f" focussize="0,0"/>
            <v:stroke on="f"/>
            <v:imagedata r:id="rId10" o:title=""/>
            <o:lock v:ext="edit" aspectratio="t"/>
            <w10:wrap type="none"/>
            <w10:anchorlock/>
          </v:shape>
          <w:control r:id="rId207" w:name="Control 156" w:shapeid="_x0000_i1180"/>
        </w:object>
      </w:r>
      <w:r>
        <w:rPr>
          <w:rFonts w:hint="eastAsia" w:ascii="宋体" w:hAnsi="宋体" w:eastAsia="宋体" w:cs="宋体"/>
          <w:kern w:val="0"/>
          <w:sz w:val="24"/>
          <w:szCs w:val="24"/>
        </w:rPr>
        <w:t xml:space="preserve">D. 实时系统 </w:t>
      </w:r>
    </w:p>
    <w:p w14:paraId="3BE8C5D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【解析】分时系统通过对CPU时间的共享，使得系统中的用户都能得到及时的响应。</w:t>
      </w:r>
    </w:p>
    <w:p w14:paraId="7373B04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正确答案是：分时系统</w:t>
      </w:r>
    </w:p>
    <w:p w14:paraId="08BDA3D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"http://sichuan.ouchn.cn/mod/quiz/comment.php?attempt=15224845&amp;slot=8" </w:instrText>
      </w:r>
      <w:r>
        <w:rPr>
          <w:rFonts w:ascii="宋体" w:hAnsi="宋体" w:eastAsia="宋体" w:cs="宋体"/>
          <w:kern w:val="0"/>
          <w:sz w:val="24"/>
          <w:szCs w:val="24"/>
        </w:rPr>
        <w:fldChar w:fldCharType="separate"/>
      </w:r>
    </w:p>
    <w:p w14:paraId="13AF6D7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37B42C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题目8</w:t>
      </w:r>
    </w:p>
    <w:p w14:paraId="5E0A5C4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52" name="图片 5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319CEB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81" o:spt="201" alt="" type="#_x0000_t201" style="height:18pt;width:72pt;" o:ole="t" filled="f" o:preferrelative="t" stroked="f" coordsize="21600,21600">
            <v:path/>
            <v:fill on="f" focussize="0,0"/>
            <v:stroke on="f"/>
            <v:imagedata r:id="rId209" o:title=""/>
            <o:lock v:ext="edit" aspectratio="t"/>
            <w10:wrap type="none"/>
            <w10:anchorlock/>
          </v:shape>
          <w:control r:id="rId208" w:name="Control 157" w:shapeid="_x0000_i1181"/>
        </w:object>
      </w:r>
    </w:p>
    <w:p w14:paraId="4519477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工业过程控制系统中运行的操作系统最好是（   ）。</w:t>
      </w:r>
    </w:p>
    <w:p w14:paraId="62C8FDF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E93323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82" o:spt="201" alt="" type="#_x0000_t201" style="height:15.75pt;width:20.25pt;" o:ole="t" filled="f" o:preferrelative="t" stroked="f" coordsize="21600,21600">
            <v:path/>
            <v:fill on="f" focussize="0,0"/>
            <v:stroke on="f"/>
            <v:imagedata r:id="rId10" o:title=""/>
            <o:lock v:ext="edit" aspectratio="t"/>
            <w10:wrap type="none"/>
            <w10:anchorlock/>
          </v:shape>
          <w:control r:id="rId210" w:name="Control 158" w:shapeid="_x0000_i1182"/>
        </w:object>
      </w:r>
      <w:r>
        <w:rPr>
          <w:rFonts w:hint="eastAsia" w:ascii="宋体" w:hAnsi="宋体" w:eastAsia="宋体" w:cs="宋体"/>
          <w:kern w:val="0"/>
          <w:sz w:val="24"/>
          <w:szCs w:val="24"/>
        </w:rPr>
        <w:t xml:space="preserve">A. 分时系统 </w:t>
      </w:r>
    </w:p>
    <w:p w14:paraId="159953E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83" o:spt="201" alt="" type="#_x0000_t201" style="height:15.75pt;width:20.25pt;" o:ole="t" filled="f" o:preferrelative="t" stroked="f" coordsize="21600,21600">
            <v:path/>
            <v:fill on="f" focussize="0,0"/>
            <v:stroke on="f"/>
            <v:imagedata r:id="rId10" o:title=""/>
            <o:lock v:ext="edit" aspectratio="t"/>
            <w10:wrap type="none"/>
            <w10:anchorlock/>
          </v:shape>
          <w:control r:id="rId211" w:name="Control 159" w:shapeid="_x0000_i1183"/>
        </w:object>
      </w:r>
      <w:r>
        <w:rPr>
          <w:rFonts w:hint="eastAsia" w:ascii="宋体" w:hAnsi="宋体" w:eastAsia="宋体" w:cs="宋体"/>
          <w:kern w:val="0"/>
          <w:sz w:val="24"/>
          <w:szCs w:val="24"/>
        </w:rPr>
        <w:t xml:space="preserve">B. 实时系统 </w:t>
      </w:r>
    </w:p>
    <w:p w14:paraId="350ACBA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84" o:spt="201" alt="" type="#_x0000_t201" style="height:15.75pt;width:20.25pt;" o:ole="t" filled="f" o:preferrelative="t" stroked="f" coordsize="21600,21600">
            <v:path/>
            <v:fill on="f" focussize="0,0"/>
            <v:stroke on="f"/>
            <v:imagedata r:id="rId10" o:title=""/>
            <o:lock v:ext="edit" aspectratio="t"/>
            <w10:wrap type="none"/>
            <w10:anchorlock/>
          </v:shape>
          <w:control r:id="rId212" w:name="Control 160" w:shapeid="_x0000_i1184"/>
        </w:object>
      </w:r>
      <w:r>
        <w:rPr>
          <w:rFonts w:hint="eastAsia" w:ascii="宋体" w:hAnsi="宋体" w:eastAsia="宋体" w:cs="宋体"/>
          <w:kern w:val="0"/>
          <w:sz w:val="24"/>
          <w:szCs w:val="24"/>
        </w:rPr>
        <w:t xml:space="preserve">C. 网络系统 </w:t>
      </w:r>
    </w:p>
    <w:p w14:paraId="583EB1E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85" o:spt="201" alt="" type="#_x0000_t201" style="height:15.75pt;width:20.25pt;" o:ole="t" filled="f" o:preferrelative="t" stroked="f" coordsize="21600,21600">
            <v:path/>
            <v:fill on="f" focussize="0,0"/>
            <v:stroke on="f"/>
            <v:imagedata r:id="rId10" o:title=""/>
            <o:lock v:ext="edit" aspectratio="t"/>
            <w10:wrap type="none"/>
            <w10:anchorlock/>
          </v:shape>
          <w:control r:id="rId213" w:name="Control 161" w:shapeid="_x0000_i1185"/>
        </w:object>
      </w:r>
      <w:r>
        <w:rPr>
          <w:rFonts w:hint="eastAsia" w:ascii="宋体" w:hAnsi="宋体" w:eastAsia="宋体" w:cs="宋体"/>
          <w:kern w:val="0"/>
          <w:sz w:val="24"/>
          <w:szCs w:val="24"/>
        </w:rPr>
        <w:t xml:space="preserve">D. 实时系统 </w:t>
      </w:r>
    </w:p>
    <w:p w14:paraId="7B4F4CD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【解析】工业过程控制系统用于工业生产的自动控制，从被控过程中按时获得输入信息，再针对采集的信息进行处理，最好是实时系统。</w:t>
      </w:r>
    </w:p>
    <w:p w14:paraId="397BCAF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正确答案是：实时系统</w:t>
      </w:r>
    </w:p>
    <w:p w14:paraId="1E90CF47">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"http://sichuan.ouchn.cn/mod/quiz/comment.php?attempt=15224845&amp;slot=9" </w:instrText>
      </w:r>
      <w:r>
        <w:rPr>
          <w:rFonts w:ascii="宋体" w:hAnsi="宋体" w:eastAsia="宋体" w:cs="宋体"/>
          <w:kern w:val="0"/>
          <w:sz w:val="24"/>
          <w:szCs w:val="24"/>
        </w:rPr>
        <w:fldChar w:fldCharType="separate"/>
      </w:r>
    </w:p>
    <w:p w14:paraId="4125A7A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D19E88E">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题目9</w:t>
      </w:r>
    </w:p>
    <w:p w14:paraId="780394E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51" name="图片 5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2615BC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86" o:spt="201" alt="" type="#_x0000_t201" style="height:18pt;width:72pt;" o:ole="t" filled="f" o:preferrelative="t" stroked="f" coordsize="21600,21600">
            <v:path/>
            <v:fill on="f" focussize="0,0"/>
            <v:stroke on="f"/>
            <v:imagedata r:id="rId215" o:title=""/>
            <o:lock v:ext="edit" aspectratio="t"/>
            <w10:wrap type="none"/>
            <w10:anchorlock/>
          </v:shape>
          <w:control r:id="rId214" w:name="Control 162" w:shapeid="_x0000_i1186"/>
        </w:object>
      </w:r>
    </w:p>
    <w:p w14:paraId="2AF4C13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进程控制块是描述进程状态和特性的数据结构，一个进程（    ）。</w:t>
      </w:r>
    </w:p>
    <w:p w14:paraId="1162B3D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ED8318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87" o:spt="201" alt="" type="#_x0000_t201" style="height:15.75pt;width:20.25pt;" o:ole="t" filled="f" o:preferrelative="t" stroked="f" coordsize="21600,21600">
            <v:path/>
            <v:fill on="f" focussize="0,0"/>
            <v:stroke on="f"/>
            <v:imagedata r:id="rId10" o:title=""/>
            <o:lock v:ext="edit" aspectratio="t"/>
            <w10:wrap type="none"/>
            <w10:anchorlock/>
          </v:shape>
          <w:control r:id="rId216" w:name="Control 163" w:shapeid="_x0000_i1187"/>
        </w:object>
      </w:r>
      <w:r>
        <w:rPr>
          <w:rFonts w:hint="eastAsia" w:ascii="宋体" w:hAnsi="宋体" w:eastAsia="宋体" w:cs="宋体"/>
          <w:kern w:val="0"/>
          <w:sz w:val="24"/>
          <w:szCs w:val="24"/>
        </w:rPr>
        <w:t xml:space="preserve">A. 只能有唯一的进程控制块 </w:t>
      </w:r>
    </w:p>
    <w:p w14:paraId="6921F4E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88" o:spt="201" alt="" type="#_x0000_t201" style="height:15.75pt;width:20.25pt;" o:ole="t" filled="f" o:preferrelative="t" stroked="f" coordsize="21600,21600">
            <v:path/>
            <v:fill on="f" focussize="0,0"/>
            <v:stroke on="f"/>
            <v:imagedata r:id="rId10" o:title=""/>
            <o:lock v:ext="edit" aspectratio="t"/>
            <w10:wrap type="none"/>
            <w10:anchorlock/>
          </v:shape>
          <w:control r:id="rId217" w:name="Control 164" w:shapeid="_x0000_i1188"/>
        </w:object>
      </w:r>
      <w:r>
        <w:rPr>
          <w:rFonts w:hint="eastAsia" w:ascii="宋体" w:hAnsi="宋体" w:eastAsia="宋体" w:cs="宋体"/>
          <w:kern w:val="0"/>
          <w:sz w:val="24"/>
          <w:szCs w:val="24"/>
        </w:rPr>
        <w:t xml:space="preserve">B. 可以没有进程控制块 </w:t>
      </w:r>
    </w:p>
    <w:p w14:paraId="59091C9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89" o:spt="201" alt="" type="#_x0000_t201" style="height:15.75pt;width:20.25pt;" o:ole="t" filled="f" o:preferrelative="t" stroked="f" coordsize="21600,21600">
            <v:path/>
            <v:fill on="f" focussize="0,0"/>
            <v:stroke on="f"/>
            <v:imagedata r:id="rId10" o:title=""/>
            <o:lock v:ext="edit" aspectratio="t"/>
            <w10:wrap type="none"/>
            <w10:anchorlock/>
          </v:shape>
          <w:control r:id="rId218" w:name="Control 165" w:shapeid="_x0000_i1189"/>
        </w:object>
      </w:r>
      <w:r>
        <w:rPr>
          <w:rFonts w:hint="eastAsia" w:ascii="宋体" w:hAnsi="宋体" w:eastAsia="宋体" w:cs="宋体"/>
          <w:kern w:val="0"/>
          <w:sz w:val="24"/>
          <w:szCs w:val="24"/>
        </w:rPr>
        <w:t xml:space="preserve">C. 可以和其他进程共用一个进程控制块 </w:t>
      </w:r>
    </w:p>
    <w:p w14:paraId="583D34A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90" o:spt="201" alt="" type="#_x0000_t201" style="height:15.75pt;width:20.25pt;" o:ole="t" filled="f" o:preferrelative="t" stroked="f" coordsize="21600,21600">
            <v:path/>
            <v:fill on="f" focussize="0,0"/>
            <v:stroke on="f"/>
            <v:imagedata r:id="rId10" o:title=""/>
            <o:lock v:ext="edit" aspectratio="t"/>
            <w10:wrap type="none"/>
            <w10:anchorlock/>
          </v:shape>
          <w:control r:id="rId219" w:name="Control 166" w:shapeid="_x0000_i1190"/>
        </w:object>
      </w:r>
      <w:r>
        <w:rPr>
          <w:rFonts w:hint="eastAsia" w:ascii="宋体" w:hAnsi="宋体" w:eastAsia="宋体" w:cs="宋体"/>
          <w:kern w:val="0"/>
          <w:sz w:val="24"/>
          <w:szCs w:val="24"/>
        </w:rPr>
        <w:t xml:space="preserve">D. 可以有多个进程控制块 </w:t>
      </w:r>
    </w:p>
    <w:p w14:paraId="3F6B700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【解析】同学们一定要记住：一个进程只能有唯一的进程控制块。</w:t>
      </w:r>
    </w:p>
    <w:p w14:paraId="6C87A98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正确答案是：只能有唯一的进程控制块</w:t>
      </w:r>
    </w:p>
    <w:p w14:paraId="5A50E19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"http://sichuan.ouchn.cn/mod/quiz/comment.php?attempt=15224845&amp;slot=10" </w:instrText>
      </w:r>
      <w:r>
        <w:rPr>
          <w:rFonts w:ascii="宋体" w:hAnsi="宋体" w:eastAsia="宋体" w:cs="宋体"/>
          <w:kern w:val="0"/>
          <w:sz w:val="24"/>
          <w:szCs w:val="24"/>
        </w:rPr>
        <w:fldChar w:fldCharType="separate"/>
      </w:r>
    </w:p>
    <w:p w14:paraId="14F4F8A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A219811">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题目10</w:t>
      </w:r>
    </w:p>
    <w:p w14:paraId="6F6A594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50" name="图片 5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769F32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91" o:spt="201" alt="" type="#_x0000_t201" style="height:18pt;width:72pt;" o:ole="t" filled="f" o:preferrelative="t" stroked="f" coordsize="21600,21600">
            <v:path/>
            <v:fill on="f" focussize="0,0"/>
            <v:stroke on="f"/>
            <v:imagedata r:id="rId221" o:title=""/>
            <o:lock v:ext="edit" aspectratio="t"/>
            <w10:wrap type="none"/>
            <w10:anchorlock/>
          </v:shape>
          <w:control r:id="rId220" w:name="Control 167" w:shapeid="_x0000_i1191"/>
        </w:object>
      </w:r>
    </w:p>
    <w:p w14:paraId="5F3B488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现代操作系统中引入线程以后，进程（    ）。</w:t>
      </w:r>
    </w:p>
    <w:p w14:paraId="3B3C16D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6E264B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92" o:spt="201" alt="" type="#_x0000_t201" style="height:15.75pt;width:20.25pt;" o:ole="t" filled="f" o:preferrelative="t" stroked="f" coordsize="21600,21600">
            <v:path/>
            <v:fill on="f" focussize="0,0"/>
            <v:stroke on="f"/>
            <v:imagedata r:id="rId10" o:title=""/>
            <o:lock v:ext="edit" aspectratio="t"/>
            <w10:wrap type="none"/>
            <w10:anchorlock/>
          </v:shape>
          <w:control r:id="rId222" w:name="Control 168" w:shapeid="_x0000_i1192"/>
        </w:object>
      </w:r>
      <w:r>
        <w:rPr>
          <w:rFonts w:hint="eastAsia" w:ascii="宋体" w:hAnsi="宋体" w:eastAsia="宋体" w:cs="宋体"/>
          <w:kern w:val="0"/>
          <w:sz w:val="24"/>
          <w:szCs w:val="24"/>
        </w:rPr>
        <w:t xml:space="preserve">A. 失去作用 </w:t>
      </w:r>
    </w:p>
    <w:p w14:paraId="6300D95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93" o:spt="201" alt="" type="#_x0000_t201" style="height:15.75pt;width:20.25pt;" o:ole="t" filled="f" o:preferrelative="t" stroked="f" coordsize="21600,21600">
            <v:path/>
            <v:fill on="f" focussize="0,0"/>
            <v:stroke on="f"/>
            <v:imagedata r:id="rId10" o:title=""/>
            <o:lock v:ext="edit" aspectratio="t"/>
            <w10:wrap type="none"/>
            <w10:anchorlock/>
          </v:shape>
          <w:control r:id="rId223" w:name="Control 169" w:shapeid="_x0000_i1193"/>
        </w:object>
      </w:r>
      <w:r>
        <w:rPr>
          <w:rFonts w:hint="eastAsia" w:ascii="宋体" w:hAnsi="宋体" w:eastAsia="宋体" w:cs="宋体"/>
          <w:kern w:val="0"/>
          <w:sz w:val="24"/>
          <w:szCs w:val="24"/>
        </w:rPr>
        <w:t xml:space="preserve">B. 只是资源分配的单位 </w:t>
      </w:r>
    </w:p>
    <w:p w14:paraId="322D93A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94" o:spt="201" alt="" type="#_x0000_t201" style="height:15.75pt;width:20.25pt;" o:ole="t" filled="f" o:preferrelative="t" stroked="f" coordsize="21600,21600">
            <v:path/>
            <v:fill on="f" focussize="0,0"/>
            <v:stroke on="f"/>
            <v:imagedata r:id="rId10" o:title=""/>
            <o:lock v:ext="edit" aspectratio="t"/>
            <w10:wrap type="none"/>
            <w10:anchorlock/>
          </v:shape>
          <w:control r:id="rId224" w:name="Control 170" w:shapeid="_x0000_i1194"/>
        </w:object>
      </w:r>
      <w:r>
        <w:rPr>
          <w:rFonts w:hint="eastAsia" w:ascii="宋体" w:hAnsi="宋体" w:eastAsia="宋体" w:cs="宋体"/>
          <w:kern w:val="0"/>
          <w:sz w:val="24"/>
          <w:szCs w:val="24"/>
        </w:rPr>
        <w:t xml:space="preserve">C. 既是资源分配的单位，又是调度运行的单位 </w:t>
      </w:r>
    </w:p>
    <w:p w14:paraId="4E46A8F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95" o:spt="201" alt="" type="#_x0000_t201" style="height:15.75pt;width:20.25pt;" o:ole="t" filled="f" o:preferrelative="t" stroked="f" coordsize="21600,21600">
            <v:path/>
            <v:fill on="f" focussize="0,0"/>
            <v:stroke on="f"/>
            <v:imagedata r:id="rId10" o:title=""/>
            <o:lock v:ext="edit" aspectratio="t"/>
            <w10:wrap type="none"/>
            <w10:anchorlock/>
          </v:shape>
          <w:control r:id="rId225" w:name="Control 171" w:shapeid="_x0000_i1195"/>
        </w:object>
      </w:r>
      <w:r>
        <w:rPr>
          <w:rFonts w:hint="eastAsia" w:ascii="宋体" w:hAnsi="宋体" w:eastAsia="宋体" w:cs="宋体"/>
          <w:kern w:val="0"/>
          <w:sz w:val="24"/>
          <w:szCs w:val="24"/>
        </w:rPr>
        <w:t xml:space="preserve">D. 只是调度运行的单位 </w:t>
      </w:r>
    </w:p>
    <w:p w14:paraId="7F6DBEA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【解析】选项：只是资源分配的单位  正确。引入线程后，进程只作为资源拥有者，而线程负责调度和运行。</w:t>
      </w:r>
    </w:p>
    <w:p w14:paraId="343ED6B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正确答案是：只是资源分配的单位</w:t>
      </w:r>
    </w:p>
    <w:p w14:paraId="055F6D1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"http://sichuan.ouchn.cn/mod/quiz/comment.php?attempt=15224845&amp;slot=11" </w:instrText>
      </w:r>
      <w:r>
        <w:rPr>
          <w:rFonts w:ascii="宋体" w:hAnsi="宋体" w:eastAsia="宋体" w:cs="宋体"/>
          <w:kern w:val="0"/>
          <w:sz w:val="24"/>
          <w:szCs w:val="24"/>
        </w:rPr>
        <w:fldChar w:fldCharType="separate"/>
      </w:r>
    </w:p>
    <w:p w14:paraId="4A04FAB7">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A36A5D5">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题目11</w:t>
      </w:r>
    </w:p>
    <w:p w14:paraId="75FCEDB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49" name="图片 4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BFDCB9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96" o:spt="201" alt="" type="#_x0000_t201" style="height:18pt;width:72pt;" o:ole="t" filled="f" o:preferrelative="t" stroked="f" coordsize="21600,21600">
            <v:path/>
            <v:fill on="f" focussize="0,0"/>
            <v:stroke on="f"/>
            <v:imagedata r:id="rId227" o:title=""/>
            <o:lock v:ext="edit" aspectratio="t"/>
            <w10:wrap type="none"/>
            <w10:anchorlock/>
          </v:shape>
          <w:control r:id="rId226" w:name="Control 172" w:shapeid="_x0000_i1196"/>
        </w:object>
      </w:r>
    </w:p>
    <w:p w14:paraId="233CFED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进程与程序之间有密切联系，但又是不同的概念。二者的一个本质区别是（    ）。</w:t>
      </w:r>
    </w:p>
    <w:p w14:paraId="523E971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A0E9DB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97" o:spt="201" alt="" type="#_x0000_t201" style="height:15.75pt;width:20.25pt;" o:ole="t" filled="f" o:preferrelative="t" stroked="f" coordsize="21600,21600">
            <v:path/>
            <v:fill on="f" focussize="0,0"/>
            <v:stroke on="f"/>
            <v:imagedata r:id="rId10" o:title=""/>
            <o:lock v:ext="edit" aspectratio="t"/>
            <w10:wrap type="none"/>
            <w10:anchorlock/>
          </v:shape>
          <w:control r:id="rId228" w:name="Control 173" w:shapeid="_x0000_i1197"/>
        </w:object>
      </w:r>
      <w:r>
        <w:rPr>
          <w:rFonts w:hint="eastAsia" w:ascii="宋体" w:hAnsi="宋体" w:eastAsia="宋体" w:cs="宋体"/>
          <w:kern w:val="0"/>
          <w:sz w:val="24"/>
          <w:szCs w:val="24"/>
        </w:rPr>
        <w:t xml:space="preserve">A. 程序是静态概念，进程是动态概念 </w:t>
      </w:r>
    </w:p>
    <w:p w14:paraId="327B3B7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98" o:spt="201" alt="" type="#_x0000_t201" style="height:15.75pt;width:20.25pt;" o:ole="t" filled="f" o:preferrelative="t" stroked="f" coordsize="21600,21600">
            <v:path/>
            <v:fill on="f" focussize="0,0"/>
            <v:stroke on="f"/>
            <v:imagedata r:id="rId10" o:title=""/>
            <o:lock v:ext="edit" aspectratio="t"/>
            <w10:wrap type="none"/>
            <w10:anchorlock/>
          </v:shape>
          <w:control r:id="rId229" w:name="Control 174" w:shapeid="_x0000_i1198"/>
        </w:object>
      </w:r>
      <w:r>
        <w:rPr>
          <w:rFonts w:hint="eastAsia" w:ascii="宋体" w:hAnsi="宋体" w:eastAsia="宋体" w:cs="宋体"/>
          <w:kern w:val="0"/>
          <w:sz w:val="24"/>
          <w:szCs w:val="24"/>
        </w:rPr>
        <w:t xml:space="preserve">B. 程序保存在文件中，进程存放在内存中 </w:t>
      </w:r>
    </w:p>
    <w:p w14:paraId="247E12D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99" o:spt="201" alt="" type="#_x0000_t201" style="height:15.75pt;width:20.25pt;" o:ole="t" filled="f" o:preferrelative="t" stroked="f" coordsize="21600,21600">
            <v:path/>
            <v:fill on="f" focussize="0,0"/>
            <v:stroke on="f"/>
            <v:imagedata r:id="rId10" o:title=""/>
            <o:lock v:ext="edit" aspectratio="t"/>
            <w10:wrap type="none"/>
            <w10:anchorlock/>
          </v:shape>
          <w:control r:id="rId230" w:name="Control 175" w:shapeid="_x0000_i1199"/>
        </w:object>
      </w:r>
      <w:r>
        <w:rPr>
          <w:rFonts w:hint="eastAsia" w:ascii="宋体" w:hAnsi="宋体" w:eastAsia="宋体" w:cs="宋体"/>
          <w:kern w:val="0"/>
          <w:sz w:val="24"/>
          <w:szCs w:val="24"/>
        </w:rPr>
        <w:t xml:space="preserve">C. 程序是动态概念，进程是静态概念 </w:t>
      </w:r>
    </w:p>
    <w:p w14:paraId="137FFF6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00" o:spt="201" alt="" type="#_x0000_t201" style="height:15.75pt;width:20.25pt;" o:ole="t" filled="f" o:preferrelative="t" stroked="f" coordsize="21600,21600">
            <v:path/>
            <v:fill on="f" focussize="0,0"/>
            <v:stroke on="f"/>
            <v:imagedata r:id="rId10" o:title=""/>
            <o:lock v:ext="edit" aspectratio="t"/>
            <w10:wrap type="none"/>
            <w10:anchorlock/>
          </v:shape>
          <w:control r:id="rId231" w:name="Control 176" w:shapeid="_x0000_i1200"/>
        </w:object>
      </w:r>
      <w:r>
        <w:rPr>
          <w:rFonts w:hint="eastAsia" w:ascii="宋体" w:hAnsi="宋体" w:eastAsia="宋体" w:cs="宋体"/>
          <w:kern w:val="0"/>
          <w:sz w:val="24"/>
          <w:szCs w:val="24"/>
        </w:rPr>
        <w:t xml:space="preserve">D. 程序顺序执行，进程并发执行 </w:t>
      </w:r>
    </w:p>
    <w:p w14:paraId="3938616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【解析】进程是程序在并发环境中的执行过程，引入进程就是为了描述程序动态执行时的性质，因此：程序是静态概念，进程是动态概念 是两者的本质区别。</w:t>
      </w:r>
    </w:p>
    <w:p w14:paraId="64D42F2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正确答案是：程序是静态概念，进程是动态概念</w:t>
      </w:r>
    </w:p>
    <w:p w14:paraId="6AC2B9B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"http://sichuan.ouchn.cn/mod/quiz/comment.php?attempt=15224845&amp;slot=12" </w:instrText>
      </w:r>
      <w:r>
        <w:rPr>
          <w:rFonts w:ascii="宋体" w:hAnsi="宋体" w:eastAsia="宋体" w:cs="宋体"/>
          <w:kern w:val="0"/>
          <w:sz w:val="24"/>
          <w:szCs w:val="24"/>
        </w:rPr>
        <w:fldChar w:fldCharType="separate"/>
      </w:r>
    </w:p>
    <w:p w14:paraId="66C08AA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C6B5B39">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题目12</w:t>
      </w:r>
    </w:p>
    <w:p w14:paraId="40394048">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48" name="图片 4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D052CD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01" o:spt="201" alt="" type="#_x0000_t201" style="height:18pt;width:72pt;" o:ole="t" filled="f" o:preferrelative="t" stroked="f" coordsize="21600,21600">
            <v:path/>
            <v:fill on="f" focussize="0,0"/>
            <v:stroke on="f"/>
            <v:imagedata r:id="rId233" o:title=""/>
            <o:lock v:ext="edit" aspectratio="t"/>
            <w10:wrap type="none"/>
            <w10:anchorlock/>
          </v:shape>
          <w:control r:id="rId232" w:name="Control 177" w:shapeid="_x0000_i1201"/>
        </w:object>
      </w:r>
    </w:p>
    <w:p w14:paraId="583B881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下列关于引入线程的好处的描述中，不正确的是（   ）。</w:t>
      </w:r>
    </w:p>
    <w:p w14:paraId="2E4AF5F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E49527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02" o:spt="201" alt="" type="#_x0000_t201" style="height:15.75pt;width:20.25pt;" o:ole="t" filled="f" o:preferrelative="t" stroked="f" coordsize="21600,21600">
            <v:path/>
            <v:fill on="f" focussize="0,0"/>
            <v:stroke on="f"/>
            <v:imagedata r:id="rId10" o:title=""/>
            <o:lock v:ext="edit" aspectratio="t"/>
            <w10:wrap type="none"/>
            <w10:anchorlock/>
          </v:shape>
          <w:control r:id="rId234" w:name="Control 178" w:shapeid="_x0000_i1202"/>
        </w:object>
      </w:r>
      <w:r>
        <w:rPr>
          <w:rFonts w:hint="eastAsia" w:ascii="宋体" w:hAnsi="宋体" w:eastAsia="宋体" w:cs="宋体"/>
          <w:kern w:val="0"/>
          <w:sz w:val="24"/>
          <w:szCs w:val="24"/>
        </w:rPr>
        <w:t xml:space="preserve">A. 利于分配资源 </w:t>
      </w:r>
    </w:p>
    <w:p w14:paraId="6BDDEEF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03" o:spt="201" alt="" type="#_x0000_t201" style="height:15.75pt;width:20.25pt;" o:ole="t" filled="f" o:preferrelative="t" stroked="f" coordsize="21600,21600">
            <v:path/>
            <v:fill on="f" focussize="0,0"/>
            <v:stroke on="f"/>
            <v:imagedata r:id="rId10" o:title=""/>
            <o:lock v:ext="edit" aspectratio="t"/>
            <w10:wrap type="none"/>
            <w10:anchorlock/>
          </v:shape>
          <w:control r:id="rId235" w:name="Control 179" w:shapeid="_x0000_i1203"/>
        </w:object>
      </w:r>
      <w:r>
        <w:rPr>
          <w:rFonts w:hint="eastAsia" w:ascii="宋体" w:hAnsi="宋体" w:eastAsia="宋体" w:cs="宋体"/>
          <w:kern w:val="0"/>
          <w:sz w:val="24"/>
          <w:szCs w:val="24"/>
        </w:rPr>
        <w:t xml:space="preserve">B. 并发性高，提高效率 </w:t>
      </w:r>
    </w:p>
    <w:p w14:paraId="4FCF0E6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04" o:spt="201" alt="" type="#_x0000_t201" style="height:15.75pt;width:20.25pt;" o:ole="t" filled="f" o:preferrelative="t" stroked="f" coordsize="21600,21600">
            <v:path/>
            <v:fill on="f" focussize="0,0"/>
            <v:stroke on="f"/>
            <v:imagedata r:id="rId10" o:title=""/>
            <o:lock v:ext="edit" aspectratio="t"/>
            <w10:wrap type="none"/>
            <w10:anchorlock/>
          </v:shape>
          <w:control r:id="rId236" w:name="Control 180" w:shapeid="_x0000_i1204"/>
        </w:object>
      </w:r>
      <w:r>
        <w:rPr>
          <w:rFonts w:hint="eastAsia" w:ascii="宋体" w:hAnsi="宋体" w:eastAsia="宋体" w:cs="宋体"/>
          <w:kern w:val="0"/>
          <w:sz w:val="24"/>
          <w:szCs w:val="24"/>
        </w:rPr>
        <w:t xml:space="preserve">C. 充分发挥多处理器的功能 </w:t>
      </w:r>
    </w:p>
    <w:p w14:paraId="0859CD1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05" o:spt="201" alt="" type="#_x0000_t201" style="height:15.75pt;width:20.25pt;" o:ole="t" filled="f" o:preferrelative="t" stroked="f" coordsize="21600,21600">
            <v:path/>
            <v:fill on="f" focussize="0,0"/>
            <v:stroke on="f"/>
            <v:imagedata r:id="rId10" o:title=""/>
            <o:lock v:ext="edit" aspectratio="t"/>
            <w10:wrap type="none"/>
            <w10:anchorlock/>
          </v:shape>
          <w:control r:id="rId237" w:name="Control 181" w:shapeid="_x0000_i1205"/>
        </w:object>
      </w:r>
      <w:r>
        <w:rPr>
          <w:rFonts w:hint="eastAsia" w:ascii="宋体" w:hAnsi="宋体" w:eastAsia="宋体" w:cs="宋体"/>
          <w:kern w:val="0"/>
          <w:sz w:val="24"/>
          <w:szCs w:val="24"/>
        </w:rPr>
        <w:t xml:space="preserve">D. 易于调度，代价低 </w:t>
      </w:r>
    </w:p>
    <w:p w14:paraId="4902CDB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【解析】选项：C不正确，因为资源分配给进程，与引入线程的好处关系不大。</w:t>
      </w:r>
    </w:p>
    <w:p w14:paraId="308FFAC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正确答案是：利于分配资源</w:t>
      </w:r>
    </w:p>
    <w:p w14:paraId="1D40BDCE">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"http://sichuan.ouchn.cn/mod/quiz/comment.php?attempt=15224845&amp;slot=13" </w:instrText>
      </w:r>
      <w:r>
        <w:rPr>
          <w:rFonts w:ascii="宋体" w:hAnsi="宋体" w:eastAsia="宋体" w:cs="宋体"/>
          <w:kern w:val="0"/>
          <w:sz w:val="24"/>
          <w:szCs w:val="24"/>
        </w:rPr>
        <w:fldChar w:fldCharType="separate"/>
      </w:r>
    </w:p>
    <w:p w14:paraId="5D981A0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B4A6B0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题目13</w:t>
      </w:r>
    </w:p>
    <w:p w14:paraId="1E7D987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47" name="图片 4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748613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06" o:spt="201" alt="" type="#_x0000_t201" style="height:18pt;width:72pt;" o:ole="t" filled="f" o:preferrelative="t" stroked="f" coordsize="21600,21600">
            <v:path/>
            <v:fill on="f" focussize="0,0"/>
            <v:stroke on="f"/>
            <v:imagedata r:id="rId239" o:title=""/>
            <o:lock v:ext="edit" aspectratio="t"/>
            <w10:wrap type="none"/>
            <w10:anchorlock/>
          </v:shape>
          <w:control r:id="rId238" w:name="Control 182" w:shapeid="_x0000_i1206"/>
        </w:object>
      </w:r>
    </w:p>
    <w:p w14:paraId="483C304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有9个生产者，6个消费者，共享容量为8的缓冲区。在这个生产者-消费者问题中，互斥使用缓冲区的信号量mutex的初值应该为（    ）。</w:t>
      </w:r>
    </w:p>
    <w:p w14:paraId="416881D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DCA78B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07" o:spt="201" alt="" type="#_x0000_t201" style="height:15.75pt;width:20.25pt;" o:ole="t" filled="f" o:preferrelative="t" stroked="f" coordsize="21600,21600">
            <v:path/>
            <v:fill on="f" focussize="0,0"/>
            <v:stroke on="f"/>
            <v:imagedata r:id="rId10" o:title=""/>
            <o:lock v:ext="edit" aspectratio="t"/>
            <w10:wrap type="none"/>
            <w10:anchorlock/>
          </v:shape>
          <w:control r:id="rId240" w:name="Control 183" w:shapeid="_x0000_i1207"/>
        </w:object>
      </w:r>
      <w:r>
        <w:rPr>
          <w:rFonts w:hint="eastAsia" w:ascii="宋体" w:hAnsi="宋体" w:eastAsia="宋体" w:cs="宋体"/>
          <w:kern w:val="0"/>
          <w:sz w:val="24"/>
          <w:szCs w:val="24"/>
        </w:rPr>
        <w:t xml:space="preserve">A. 9 </w:t>
      </w:r>
    </w:p>
    <w:p w14:paraId="33A8641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08" o:spt="201" alt="" type="#_x0000_t201" style="height:15.75pt;width:20.25pt;" o:ole="t" filled="f" o:preferrelative="t" stroked="f" coordsize="21600,21600">
            <v:path/>
            <v:fill on="f" focussize="0,0"/>
            <v:stroke on="f"/>
            <v:imagedata r:id="rId10" o:title=""/>
            <o:lock v:ext="edit" aspectratio="t"/>
            <w10:wrap type="none"/>
            <w10:anchorlock/>
          </v:shape>
          <w:control r:id="rId241" w:name="Control 184" w:shapeid="_x0000_i1208"/>
        </w:object>
      </w:r>
      <w:r>
        <w:rPr>
          <w:rFonts w:hint="eastAsia" w:ascii="宋体" w:hAnsi="宋体" w:eastAsia="宋体" w:cs="宋体"/>
          <w:kern w:val="0"/>
          <w:sz w:val="24"/>
          <w:szCs w:val="24"/>
        </w:rPr>
        <w:t xml:space="preserve">B. 6 </w:t>
      </w:r>
    </w:p>
    <w:p w14:paraId="4B92876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09" o:spt="201" alt="" type="#_x0000_t201" style="height:15.75pt;width:20.25pt;" o:ole="t" filled="f" o:preferrelative="t" stroked="f" coordsize="21600,21600">
            <v:path/>
            <v:fill on="f" focussize="0,0"/>
            <v:stroke on="f"/>
            <v:imagedata r:id="rId10" o:title=""/>
            <o:lock v:ext="edit" aspectratio="t"/>
            <w10:wrap type="none"/>
            <w10:anchorlock/>
          </v:shape>
          <w:control r:id="rId242" w:name="Control 185" w:shapeid="_x0000_i1209"/>
        </w:object>
      </w:r>
      <w:r>
        <w:rPr>
          <w:rFonts w:hint="eastAsia" w:ascii="宋体" w:hAnsi="宋体" w:eastAsia="宋体" w:cs="宋体"/>
          <w:kern w:val="0"/>
          <w:sz w:val="24"/>
          <w:szCs w:val="24"/>
        </w:rPr>
        <w:t xml:space="preserve">C. 1 </w:t>
      </w:r>
    </w:p>
    <w:p w14:paraId="1C2A0A1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10" o:spt="201" alt="" type="#_x0000_t201" style="height:15.75pt;width:20.25pt;" o:ole="t" filled="f" o:preferrelative="t" stroked="f" coordsize="21600,21600">
            <v:path/>
            <v:fill on="f" focussize="0,0"/>
            <v:stroke on="f"/>
            <v:imagedata r:id="rId10" o:title=""/>
            <o:lock v:ext="edit" aspectratio="t"/>
            <w10:wrap type="none"/>
            <w10:anchorlock/>
          </v:shape>
          <w:control r:id="rId243" w:name="Control 186" w:shapeid="_x0000_i1210"/>
        </w:object>
      </w:r>
      <w:r>
        <w:rPr>
          <w:rFonts w:hint="eastAsia" w:ascii="宋体" w:hAnsi="宋体" w:eastAsia="宋体" w:cs="宋体"/>
          <w:kern w:val="0"/>
          <w:sz w:val="24"/>
          <w:szCs w:val="24"/>
        </w:rPr>
        <w:t xml:space="preserve">D. 8 </w:t>
      </w:r>
    </w:p>
    <w:p w14:paraId="618D4C6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【解析】不论有几个生产者、消费者以及缓冲区，在这个生产者-消费者问题中，互斥信号量的初值只能为1。</w:t>
      </w:r>
    </w:p>
    <w:p w14:paraId="51227D4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正确答案是：1</w:t>
      </w:r>
    </w:p>
    <w:p w14:paraId="404275D9">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"http://sichuan.ouchn.cn/mod/quiz/comment.php?attempt=15224845&amp;slot=14" </w:instrText>
      </w:r>
      <w:r>
        <w:rPr>
          <w:rFonts w:ascii="宋体" w:hAnsi="宋体" w:eastAsia="宋体" w:cs="宋体"/>
          <w:kern w:val="0"/>
          <w:sz w:val="24"/>
          <w:szCs w:val="24"/>
        </w:rPr>
        <w:fldChar w:fldCharType="separate"/>
      </w:r>
    </w:p>
    <w:p w14:paraId="2F8CFC9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6EE17D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题目14</w:t>
      </w:r>
    </w:p>
    <w:p w14:paraId="5CA6E33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46" name="图片 4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40CB7F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11" o:spt="201" alt="" type="#_x0000_t201" style="height:18pt;width:72pt;" o:ole="t" filled="f" o:preferrelative="t" stroked="f" coordsize="21600,21600">
            <v:path/>
            <v:fill on="f" focussize="0,0"/>
            <v:stroke on="f"/>
            <v:imagedata r:id="rId245" o:title=""/>
            <o:lock v:ext="edit" aspectratio="t"/>
            <w10:wrap type="none"/>
            <w10:anchorlock/>
          </v:shape>
          <w:control r:id="rId244" w:name="Control 187" w:shapeid="_x0000_i1211"/>
        </w:object>
      </w:r>
    </w:p>
    <w:p w14:paraId="51A722A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若P、V操作的信号量S初值为2，当前值为 -1，则表示有（    ）个等待进程。</w:t>
      </w:r>
    </w:p>
    <w:p w14:paraId="355063E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42386F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12" o:spt="201" alt="" type="#_x0000_t201" style="height:15.75pt;width:20.25pt;" o:ole="t" filled="f" o:preferrelative="t" stroked="f" coordsize="21600,21600">
            <v:path/>
            <v:fill on="f" focussize="0,0"/>
            <v:stroke on="f"/>
            <v:imagedata r:id="rId10" o:title=""/>
            <o:lock v:ext="edit" aspectratio="t"/>
            <w10:wrap type="none"/>
            <w10:anchorlock/>
          </v:shape>
          <w:control r:id="rId246" w:name="Control 188" w:shapeid="_x0000_i1212"/>
        </w:object>
      </w:r>
      <w:r>
        <w:rPr>
          <w:rFonts w:hint="eastAsia" w:ascii="宋体" w:hAnsi="宋体" w:eastAsia="宋体" w:cs="宋体"/>
          <w:kern w:val="0"/>
          <w:sz w:val="24"/>
          <w:szCs w:val="24"/>
        </w:rPr>
        <w:t xml:space="preserve">A. 0 </w:t>
      </w:r>
    </w:p>
    <w:p w14:paraId="0E2052E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13" o:spt="201" alt="" type="#_x0000_t201" style="height:15.75pt;width:20.25pt;" o:ole="t" filled="f" o:preferrelative="t" stroked="f" coordsize="21600,21600">
            <v:path/>
            <v:fill on="f" focussize="0,0"/>
            <v:stroke on="f"/>
            <v:imagedata r:id="rId10" o:title=""/>
            <o:lock v:ext="edit" aspectratio="t"/>
            <w10:wrap type="none"/>
            <w10:anchorlock/>
          </v:shape>
          <w:control r:id="rId247" w:name="Control 189" w:shapeid="_x0000_i1213"/>
        </w:object>
      </w:r>
      <w:r>
        <w:rPr>
          <w:rFonts w:hint="eastAsia" w:ascii="宋体" w:hAnsi="宋体" w:eastAsia="宋体" w:cs="宋体"/>
          <w:kern w:val="0"/>
          <w:sz w:val="24"/>
          <w:szCs w:val="24"/>
        </w:rPr>
        <w:t xml:space="preserve">B. 2 </w:t>
      </w:r>
    </w:p>
    <w:p w14:paraId="27F7A88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14" o:spt="201" alt="" type="#_x0000_t201" style="height:15.75pt;width:20.25pt;" o:ole="t" filled="f" o:preferrelative="t" stroked="f" coordsize="21600,21600">
            <v:path/>
            <v:fill on="f" focussize="0,0"/>
            <v:stroke on="f"/>
            <v:imagedata r:id="rId10" o:title=""/>
            <o:lock v:ext="edit" aspectratio="t"/>
            <w10:wrap type="none"/>
            <w10:anchorlock/>
          </v:shape>
          <w:control r:id="rId248" w:name="Control 190" w:shapeid="_x0000_i1214"/>
        </w:object>
      </w:r>
      <w:r>
        <w:rPr>
          <w:rFonts w:hint="eastAsia" w:ascii="宋体" w:hAnsi="宋体" w:eastAsia="宋体" w:cs="宋体"/>
          <w:kern w:val="0"/>
          <w:sz w:val="24"/>
          <w:szCs w:val="24"/>
        </w:rPr>
        <w:t xml:space="preserve">C. 3 </w:t>
      </w:r>
    </w:p>
    <w:p w14:paraId="3ADEBCE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15" o:spt="201" alt="" type="#_x0000_t201" style="height:15.75pt;width:20.25pt;" o:ole="t" filled="f" o:preferrelative="t" stroked="f" coordsize="21600,21600">
            <v:path/>
            <v:fill on="f" focussize="0,0"/>
            <v:stroke on="f"/>
            <v:imagedata r:id="rId10" o:title=""/>
            <o:lock v:ext="edit" aspectratio="t"/>
            <w10:wrap type="none"/>
            <w10:anchorlock/>
          </v:shape>
          <w:control r:id="rId249" w:name="Control 191" w:shapeid="_x0000_i1215"/>
        </w:object>
      </w:r>
      <w:r>
        <w:rPr>
          <w:rFonts w:hint="eastAsia" w:ascii="宋体" w:hAnsi="宋体" w:eastAsia="宋体" w:cs="宋体"/>
          <w:kern w:val="0"/>
          <w:sz w:val="24"/>
          <w:szCs w:val="24"/>
        </w:rPr>
        <w:t xml:space="preserve">D. 1 </w:t>
      </w:r>
    </w:p>
    <w:p w14:paraId="0E49A49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【解析】S&lt;0表示目前无可用资源，请求者必须等待资源。S当前值为-1，表示有1个等待进程，这与S的初值没有关系。因此，答案为1。</w:t>
      </w:r>
    </w:p>
    <w:p w14:paraId="6ADD2D7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正确答案是：1</w:t>
      </w:r>
    </w:p>
    <w:p w14:paraId="393146BD">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"http://sichuan.ouchn.cn/mod/quiz/comment.php?attempt=15224845&amp;slot=15" </w:instrText>
      </w:r>
      <w:r>
        <w:rPr>
          <w:rFonts w:ascii="宋体" w:hAnsi="宋体" w:eastAsia="宋体" w:cs="宋体"/>
          <w:kern w:val="0"/>
          <w:sz w:val="24"/>
          <w:szCs w:val="24"/>
        </w:rPr>
        <w:fldChar w:fldCharType="separate"/>
      </w:r>
    </w:p>
    <w:p w14:paraId="1C855268">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E1C6221">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题目15</w:t>
      </w:r>
    </w:p>
    <w:p w14:paraId="5772B8B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45" name="图片 4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74EEC5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16" o:spt="201" alt="" type="#_x0000_t201" style="height:18pt;width:72pt;" o:ole="t" filled="f" o:preferrelative="t" stroked="f" coordsize="21600,21600">
            <v:path/>
            <v:fill on="f" focussize="0,0"/>
            <v:stroke on="f"/>
            <v:imagedata r:id="rId251" o:title=""/>
            <o:lock v:ext="edit" aspectratio="t"/>
            <w10:wrap type="none"/>
            <w10:anchorlock/>
          </v:shape>
          <w:control r:id="rId250" w:name="Control 192" w:shapeid="_x0000_i1216"/>
        </w:object>
      </w:r>
    </w:p>
    <w:p w14:paraId="34BF1FB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系统出现死锁的原因是（    ）。</w:t>
      </w:r>
    </w:p>
    <w:p w14:paraId="3C4982F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B56BF7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17" o:spt="201" alt="" type="#_x0000_t201" style="height:15.75pt;width:20.25pt;" o:ole="t" filled="f" o:preferrelative="t" stroked="f" coordsize="21600,21600">
            <v:path/>
            <v:fill on="f" focussize="0,0"/>
            <v:stroke on="f"/>
            <v:imagedata r:id="rId10" o:title=""/>
            <o:lock v:ext="edit" aspectratio="t"/>
            <w10:wrap type="none"/>
            <w10:anchorlock/>
          </v:shape>
          <w:control r:id="rId252" w:name="Control 193" w:shapeid="_x0000_i1217"/>
        </w:object>
      </w:r>
      <w:r>
        <w:rPr>
          <w:rFonts w:hint="eastAsia" w:ascii="宋体" w:hAnsi="宋体" w:eastAsia="宋体" w:cs="宋体"/>
          <w:kern w:val="0"/>
          <w:sz w:val="24"/>
          <w:szCs w:val="24"/>
        </w:rPr>
        <w:t xml:space="preserve">A. 若干进程因竞争资源而无休止地循环等待着，而且都不释放已占有的资源 </w:t>
      </w:r>
    </w:p>
    <w:p w14:paraId="399C9B5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18" o:spt="201" alt="" type="#_x0000_t201" style="height:15.75pt;width:20.25pt;" o:ole="t" filled="f" o:preferrelative="t" stroked="f" coordsize="21600,21600">
            <v:path/>
            <v:fill on="f" focussize="0,0"/>
            <v:stroke on="f"/>
            <v:imagedata r:id="rId10" o:title=""/>
            <o:lock v:ext="edit" aspectratio="t"/>
            <w10:wrap type="none"/>
            <w10:anchorlock/>
          </v:shape>
          <w:control r:id="rId253" w:name="Control 194" w:shapeid="_x0000_i1218"/>
        </w:object>
      </w:r>
      <w:r>
        <w:rPr>
          <w:rFonts w:hint="eastAsia" w:ascii="宋体" w:hAnsi="宋体" w:eastAsia="宋体" w:cs="宋体"/>
          <w:kern w:val="0"/>
          <w:sz w:val="24"/>
          <w:szCs w:val="24"/>
        </w:rPr>
        <w:t xml:space="preserve">B. 计算机系统发生了重大故障 </w:t>
      </w:r>
    </w:p>
    <w:p w14:paraId="675E1F5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19" o:spt="201" alt="" type="#_x0000_t201" style="height:15.75pt;width:20.25pt;" o:ole="t" filled="f" o:preferrelative="t" stroked="f" coordsize="21600,21600">
            <v:path/>
            <v:fill on="f" focussize="0,0"/>
            <v:stroke on="f"/>
            <v:imagedata r:id="rId10" o:title=""/>
            <o:lock v:ext="edit" aspectratio="t"/>
            <w10:wrap type="none"/>
            <w10:anchorlock/>
          </v:shape>
          <w:control r:id="rId254" w:name="Control 195" w:shapeid="_x0000_i1219"/>
        </w:object>
      </w:r>
      <w:r>
        <w:rPr>
          <w:rFonts w:hint="eastAsia" w:ascii="宋体" w:hAnsi="宋体" w:eastAsia="宋体" w:cs="宋体"/>
          <w:kern w:val="0"/>
          <w:sz w:val="24"/>
          <w:szCs w:val="24"/>
        </w:rPr>
        <w:t xml:space="preserve">C. 有多个封锁的进程同时存在 </w:t>
      </w:r>
    </w:p>
    <w:p w14:paraId="1D2FC49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20" o:spt="201" alt="" type="#_x0000_t201" style="height:15.75pt;width:20.25pt;" o:ole="t" filled="f" o:preferrelative="t" stroked="f" coordsize="21600,21600">
            <v:path/>
            <v:fill on="f" focussize="0,0"/>
            <v:stroke on="f"/>
            <v:imagedata r:id="rId10" o:title=""/>
            <o:lock v:ext="edit" aspectratio="t"/>
            <w10:wrap type="none"/>
            <w10:anchorlock/>
          </v:shape>
          <w:control r:id="rId255" w:name="Control 196" w:shapeid="_x0000_i1220"/>
        </w:object>
      </w:r>
      <w:r>
        <w:rPr>
          <w:rFonts w:hint="eastAsia" w:ascii="宋体" w:hAnsi="宋体" w:eastAsia="宋体" w:cs="宋体"/>
          <w:kern w:val="0"/>
          <w:sz w:val="24"/>
          <w:szCs w:val="24"/>
        </w:rPr>
        <w:t xml:space="preserve">D. 资源数大大少于进程数，或进程同时申请的资源数大大超过资源总数 </w:t>
      </w:r>
    </w:p>
    <w:p w14:paraId="7590BD5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【解析】只有：若干进程因竞争资源而无休止地循环等待着，而且都不释放已占有的资源  是系统出现死锁的原因，其他选项都不是死锁的原因。</w:t>
      </w:r>
    </w:p>
    <w:p w14:paraId="16E335A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正确答案是：若干进程因竞争资源而无休止地循环等待着，而且都不释放已占有的资源</w:t>
      </w:r>
    </w:p>
    <w:p w14:paraId="52396417">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"http://sichuan.ouchn.cn/mod/quiz/comment.php?attempt=15224845&amp;slot=16" </w:instrText>
      </w:r>
      <w:r>
        <w:rPr>
          <w:rFonts w:ascii="宋体" w:hAnsi="宋体" w:eastAsia="宋体" w:cs="宋体"/>
          <w:kern w:val="0"/>
          <w:sz w:val="24"/>
          <w:szCs w:val="24"/>
        </w:rPr>
        <w:fldChar w:fldCharType="separate"/>
      </w:r>
    </w:p>
    <w:p w14:paraId="2579BC2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67875A9">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题目16</w:t>
      </w:r>
    </w:p>
    <w:p w14:paraId="23981CC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44" name="图片 4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C3B918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21" o:spt="201" alt="" type="#_x0000_t201" style="height:18pt;width:72pt;" o:ole="t" filled="f" o:preferrelative="t" stroked="f" coordsize="21600,21600">
            <v:path/>
            <v:fill on="f" focussize="0,0"/>
            <v:stroke on="f"/>
            <v:imagedata r:id="rId257" o:title=""/>
            <o:lock v:ext="edit" aspectratio="t"/>
            <w10:wrap type="none"/>
            <w10:anchorlock/>
          </v:shape>
          <w:control r:id="rId256" w:name="Control 197" w:shapeid="_x0000_i1221"/>
        </w:object>
      </w:r>
    </w:p>
    <w:p w14:paraId="724025C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以下不属于进程高级通信方式的是（    ）。</w:t>
      </w:r>
    </w:p>
    <w:p w14:paraId="3605A17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C498C5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22" o:spt="201" alt="" type="#_x0000_t201" style="height:15.75pt;width:20.25pt;" o:ole="t" filled="f" o:preferrelative="t" stroked="f" coordsize="21600,21600">
            <v:path/>
            <v:fill on="f" focussize="0,0"/>
            <v:stroke on="f"/>
            <v:imagedata r:id="rId10" o:title=""/>
            <o:lock v:ext="edit" aspectratio="t"/>
            <w10:wrap type="none"/>
            <w10:anchorlock/>
          </v:shape>
          <w:control r:id="rId258" w:name="Control 198" w:shapeid="_x0000_i1222"/>
        </w:object>
      </w:r>
      <w:r>
        <w:rPr>
          <w:rFonts w:hint="eastAsia" w:ascii="宋体" w:hAnsi="宋体" w:eastAsia="宋体" w:cs="宋体"/>
          <w:kern w:val="0"/>
          <w:sz w:val="24"/>
          <w:szCs w:val="24"/>
        </w:rPr>
        <w:t xml:space="preserve">A. 管道文件方式 </w:t>
      </w:r>
    </w:p>
    <w:p w14:paraId="4E691C1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23" o:spt="201" alt="" type="#_x0000_t201" style="height:15.75pt;width:20.25pt;" o:ole="t" filled="f" o:preferrelative="t" stroked="f" coordsize="21600,21600">
            <v:path/>
            <v:fill on="f" focussize="0,0"/>
            <v:stroke on="f"/>
            <v:imagedata r:id="rId10" o:title=""/>
            <o:lock v:ext="edit" aspectratio="t"/>
            <w10:wrap type="none"/>
            <w10:anchorlock/>
          </v:shape>
          <w:control r:id="rId259" w:name="Control 199" w:shapeid="_x0000_i1223"/>
        </w:object>
      </w:r>
      <w:r>
        <w:rPr>
          <w:rFonts w:hint="eastAsia" w:ascii="宋体" w:hAnsi="宋体" w:eastAsia="宋体" w:cs="宋体"/>
          <w:kern w:val="0"/>
          <w:sz w:val="24"/>
          <w:szCs w:val="24"/>
        </w:rPr>
        <w:t xml:space="preserve">B. 进程互斥和同步方式 </w:t>
      </w:r>
    </w:p>
    <w:p w14:paraId="4CC7FC0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24" o:spt="201" alt="" type="#_x0000_t201" style="height:15.75pt;width:20.25pt;" o:ole="t" filled="f" o:preferrelative="t" stroked="f" coordsize="21600,21600">
            <v:path/>
            <v:fill on="f" focussize="0,0"/>
            <v:stroke on="f"/>
            <v:imagedata r:id="rId10" o:title=""/>
            <o:lock v:ext="edit" aspectratio="t"/>
            <w10:wrap type="none"/>
            <w10:anchorlock/>
          </v:shape>
          <w:control r:id="rId260" w:name="Control 200" w:shapeid="_x0000_i1224"/>
        </w:object>
      </w:r>
      <w:r>
        <w:rPr>
          <w:rFonts w:hint="eastAsia" w:ascii="宋体" w:hAnsi="宋体" w:eastAsia="宋体" w:cs="宋体"/>
          <w:kern w:val="0"/>
          <w:sz w:val="24"/>
          <w:szCs w:val="24"/>
        </w:rPr>
        <w:t xml:space="preserve">C. 共享内存方式 </w:t>
      </w:r>
    </w:p>
    <w:p w14:paraId="3AC92EC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25" o:spt="201" alt="" type="#_x0000_t201" style="height:15.75pt;width:20.25pt;" o:ole="t" filled="f" o:preferrelative="t" stroked="f" coordsize="21600,21600">
            <v:path/>
            <v:fill on="f" focussize="0,0"/>
            <v:stroke on="f"/>
            <v:imagedata r:id="rId10" o:title=""/>
            <o:lock v:ext="edit" aspectratio="t"/>
            <w10:wrap type="none"/>
            <w10:anchorlock/>
          </v:shape>
          <w:control r:id="rId261" w:name="Control 201" w:shapeid="_x0000_i1225"/>
        </w:object>
      </w:r>
      <w:r>
        <w:rPr>
          <w:rFonts w:hint="eastAsia" w:ascii="宋体" w:hAnsi="宋体" w:eastAsia="宋体" w:cs="宋体"/>
          <w:kern w:val="0"/>
          <w:sz w:val="24"/>
          <w:szCs w:val="24"/>
        </w:rPr>
        <w:t xml:space="preserve">D. 消息传递方式 </w:t>
      </w:r>
    </w:p>
    <w:p w14:paraId="4C13613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【解析】进程互斥和同步方式因为交换的信息量少，被归结为低级进程通信方式。因此答案为：进程互斥和同步方式。</w:t>
      </w:r>
    </w:p>
    <w:p w14:paraId="0EF62ED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正确答案是：进程互斥和同步方式</w:t>
      </w:r>
    </w:p>
    <w:p w14:paraId="7C54A89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"http://sichuan.ouchn.cn/mod/quiz/comment.php?attempt=15224845&amp;slot=17" </w:instrText>
      </w:r>
      <w:r>
        <w:rPr>
          <w:rFonts w:ascii="宋体" w:hAnsi="宋体" w:eastAsia="宋体" w:cs="宋体"/>
          <w:kern w:val="0"/>
          <w:sz w:val="24"/>
          <w:szCs w:val="24"/>
        </w:rPr>
        <w:fldChar w:fldCharType="separate"/>
      </w:r>
    </w:p>
    <w:p w14:paraId="5D365E2A">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AA31091">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43" name="图片 4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558909A">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4BD9795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26" o:spt="201" alt="" type="#_x0000_t201" style="height:18pt;width:72pt;" o:ole="t" filled="f" o:preferrelative="t" stroked="f" coordsize="21600,21600">
            <v:path/>
            <v:fill on="f" focussize="0,0"/>
            <v:stroke on="f"/>
            <v:imagedata r:id="rId263" o:title=""/>
            <o:lock v:ext="edit" aspectratio="t"/>
            <w10:wrap type="none"/>
            <w10:anchorlock/>
          </v:shape>
          <w:control r:id="rId262" w:name="Control 202" w:shapeid="_x0000_i1226"/>
        </w:object>
      </w:r>
    </w:p>
    <w:p w14:paraId="7CB4CA1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b/>
          <w:bCs/>
          <w:kern w:val="0"/>
          <w:sz w:val="24"/>
          <w:szCs w:val="24"/>
        </w:rPr>
        <w:t>二、判断题（每题2分，共计10题）</w:t>
      </w:r>
    </w:p>
    <w:p w14:paraId="46F6005E">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题目17</w:t>
      </w:r>
    </w:p>
    <w:p w14:paraId="679C19C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427C4EE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42" name="图片 4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1DC7E7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27" o:spt="201" alt="" type="#_x0000_t201" style="height:18pt;width:72pt;" o:ole="t" filled="f" o:preferrelative="t" stroked="f" coordsize="21600,21600">
            <v:path/>
            <v:fill on="f" focussize="0,0"/>
            <v:stroke on="f"/>
            <v:imagedata r:id="rId265" o:title=""/>
            <o:lock v:ext="edit" aspectratio="t"/>
            <w10:wrap type="none"/>
            <w10:anchorlock/>
          </v:shape>
          <w:control r:id="rId264" w:name="Control 203" w:shapeid="_x0000_i1227"/>
        </w:object>
      </w:r>
    </w:p>
    <w:p w14:paraId="53B6F26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操作系统是用户与计算机之间的接口。 （    ）</w:t>
      </w:r>
    </w:p>
    <w:p w14:paraId="2A63DC8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0D89E5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28" o:spt="201" alt="" type="#_x0000_t201" style="height:15.75pt;width:20.25pt;" o:ole="t" filled="f" o:preferrelative="t" stroked="f" coordsize="21600,21600">
            <v:path/>
            <v:fill on="f" focussize="0,0"/>
            <v:stroke on="f"/>
            <v:imagedata r:id="rId10" o:title=""/>
            <o:lock v:ext="edit" aspectratio="t"/>
            <w10:wrap type="none"/>
            <w10:anchorlock/>
          </v:shape>
          <w:control r:id="rId266" w:name="Control 204" w:shapeid="_x0000_i1228"/>
        </w:object>
      </w:r>
      <w:r>
        <w:rPr>
          <w:rFonts w:hint="eastAsia" w:ascii="宋体" w:hAnsi="宋体" w:eastAsia="宋体" w:cs="宋体"/>
          <w:kern w:val="0"/>
          <w:sz w:val="24"/>
          <w:szCs w:val="24"/>
        </w:rPr>
        <w:t xml:space="preserve">对 </w:t>
      </w:r>
    </w:p>
    <w:p w14:paraId="675E217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29" o:spt="201" alt="" type="#_x0000_t201" style="height:15.75pt;width:20.25pt;" o:ole="t" filled="f" o:preferrelative="t" stroked="f" coordsize="21600,21600">
            <v:path/>
            <v:fill on="f" focussize="0,0"/>
            <v:stroke on="f"/>
            <v:imagedata r:id="rId10" o:title=""/>
            <o:lock v:ext="edit" aspectratio="t"/>
            <w10:wrap type="none"/>
            <w10:anchorlock/>
          </v:shape>
          <w:control r:id="rId267" w:name="Control 205" w:shapeid="_x0000_i1229"/>
        </w:object>
      </w:r>
      <w:r>
        <w:rPr>
          <w:rFonts w:hint="eastAsia" w:ascii="宋体" w:hAnsi="宋体" w:eastAsia="宋体" w:cs="宋体"/>
          <w:kern w:val="0"/>
          <w:sz w:val="24"/>
          <w:szCs w:val="24"/>
        </w:rPr>
        <w:t xml:space="preserve">错 </w:t>
      </w:r>
    </w:p>
    <w:p w14:paraId="7B250B0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【解析】这句话是正确的。操作系统是用户与计算机之间的接口，没有操作系统用户根本无法使用计算机。</w:t>
      </w:r>
    </w:p>
    <w:p w14:paraId="2D5DC2D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2E807CDA">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"http://sichuan.ouchn.cn/mod/quiz/comment.php?attempt=15224845&amp;slot=19" </w:instrText>
      </w:r>
      <w:r>
        <w:rPr>
          <w:rFonts w:ascii="宋体" w:hAnsi="宋体" w:eastAsia="宋体" w:cs="宋体"/>
          <w:kern w:val="0"/>
          <w:sz w:val="24"/>
          <w:szCs w:val="24"/>
        </w:rPr>
        <w:fldChar w:fldCharType="separate"/>
      </w:r>
    </w:p>
    <w:p w14:paraId="533CECC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54429CF">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题目18</w:t>
      </w:r>
    </w:p>
    <w:p w14:paraId="3C66179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40CCCE59">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41" name="图片 4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9CFC05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30" o:spt="201" alt="" type="#_x0000_t201" style="height:18pt;width:72pt;" o:ole="t" filled="f" o:preferrelative="t" stroked="f" coordsize="21600,21600">
            <v:path/>
            <v:fill on="f" focussize="0,0"/>
            <v:stroke on="f"/>
            <v:imagedata r:id="rId269" o:title=""/>
            <o:lock v:ext="edit" aspectratio="t"/>
            <w10:wrap type="none"/>
            <w10:anchorlock/>
          </v:shape>
          <w:control r:id="rId268" w:name="Control 206" w:shapeid="_x0000_i1230"/>
        </w:object>
      </w:r>
    </w:p>
    <w:p w14:paraId="0D6398E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操作系统是整个计算机系统的控制管理中心，它对其它软件具有支配权利。因而，操作系统建立在其它软件之上。（     ）</w:t>
      </w:r>
    </w:p>
    <w:p w14:paraId="4E007EB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9C7495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31" o:spt="201" alt="" type="#_x0000_t201" style="height:15.75pt;width:20.25pt;" o:ole="t" filled="f" o:preferrelative="t" stroked="f" coordsize="21600,21600">
            <v:path/>
            <v:fill on="f" focussize="0,0"/>
            <v:stroke on="f"/>
            <v:imagedata r:id="rId10" o:title=""/>
            <o:lock v:ext="edit" aspectratio="t"/>
            <w10:wrap type="none"/>
            <w10:anchorlock/>
          </v:shape>
          <w:control r:id="rId270" w:name="Control 207" w:shapeid="_x0000_i1231"/>
        </w:object>
      </w:r>
      <w:r>
        <w:rPr>
          <w:rFonts w:hint="eastAsia" w:ascii="宋体" w:hAnsi="宋体" w:eastAsia="宋体" w:cs="宋体"/>
          <w:kern w:val="0"/>
          <w:sz w:val="24"/>
          <w:szCs w:val="24"/>
        </w:rPr>
        <w:t xml:space="preserve">对 </w:t>
      </w:r>
    </w:p>
    <w:p w14:paraId="656F274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32" o:spt="201" alt="" type="#_x0000_t201" style="height:15.75pt;width:20.25pt;" o:ole="t" filled="f" o:preferrelative="t" stroked="f" coordsize="21600,21600">
            <v:path/>
            <v:fill on="f" focussize="0,0"/>
            <v:stroke on="f"/>
            <v:imagedata r:id="rId10" o:title=""/>
            <o:lock v:ext="edit" aspectratio="t"/>
            <w10:wrap type="none"/>
            <w10:anchorlock/>
          </v:shape>
          <w:control r:id="rId271" w:name="Control 208" w:shapeid="_x0000_i1232"/>
        </w:object>
      </w:r>
      <w:r>
        <w:rPr>
          <w:rFonts w:hint="eastAsia" w:ascii="宋体" w:hAnsi="宋体" w:eastAsia="宋体" w:cs="宋体"/>
          <w:kern w:val="0"/>
          <w:sz w:val="24"/>
          <w:szCs w:val="24"/>
        </w:rPr>
        <w:t xml:space="preserve">错 </w:t>
      </w:r>
    </w:p>
    <w:p w14:paraId="0532F38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【解析】这句话前面一半是正确的，即操作系统是整个计算机系统的控制管理中心，它对其它软件具有支配权利。但是，后面一半说反了，正确的说法是：其他软件建立在操作系统之上。</w:t>
      </w:r>
    </w:p>
    <w:p w14:paraId="423C046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01CAB31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"http://sichuan.ouchn.cn/mod/quiz/comment.php?attempt=15224845&amp;slot=20" </w:instrText>
      </w:r>
      <w:r>
        <w:rPr>
          <w:rFonts w:ascii="宋体" w:hAnsi="宋体" w:eastAsia="宋体" w:cs="宋体"/>
          <w:kern w:val="0"/>
          <w:sz w:val="24"/>
          <w:szCs w:val="24"/>
        </w:rPr>
        <w:fldChar w:fldCharType="separate"/>
      </w:r>
    </w:p>
    <w:p w14:paraId="4FE3F330">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0BF9FB6">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题目19</w:t>
      </w:r>
    </w:p>
    <w:p w14:paraId="320C13A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00B5B421">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40" name="图片 4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EC36C9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33" o:spt="201" alt="" type="#_x0000_t201" style="height:18pt;width:72pt;" o:ole="t" filled="f" o:preferrelative="t" stroked="f" coordsize="21600,21600">
            <v:path/>
            <v:fill on="f" focussize="0,0"/>
            <v:stroke on="f"/>
            <v:imagedata r:id="rId273" o:title=""/>
            <o:lock v:ext="edit" aspectratio="t"/>
            <w10:wrap type="none"/>
            <w10:anchorlock/>
          </v:shape>
          <w:control r:id="rId272" w:name="Control 209" w:shapeid="_x0000_i1233"/>
        </w:object>
      </w:r>
    </w:p>
    <w:p w14:paraId="324BD2E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在进程状态的转换中，从就绪态转换到阻塞态是不可能实现的。（    ）</w:t>
      </w:r>
    </w:p>
    <w:p w14:paraId="4B67634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973143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34" o:spt="201" alt="" type="#_x0000_t201" style="height:15.75pt;width:20.25pt;" o:ole="t" filled="f" o:preferrelative="t" stroked="f" coordsize="21600,21600">
            <v:path/>
            <v:fill on="f" focussize="0,0"/>
            <v:stroke on="f"/>
            <v:imagedata r:id="rId10" o:title=""/>
            <o:lock v:ext="edit" aspectratio="t"/>
            <w10:wrap type="none"/>
            <w10:anchorlock/>
          </v:shape>
          <w:control r:id="rId274" w:name="Control 210" w:shapeid="_x0000_i1234"/>
        </w:object>
      </w:r>
      <w:r>
        <w:rPr>
          <w:rFonts w:hint="eastAsia" w:ascii="宋体" w:hAnsi="宋体" w:eastAsia="宋体" w:cs="宋体"/>
          <w:kern w:val="0"/>
          <w:sz w:val="24"/>
          <w:szCs w:val="24"/>
        </w:rPr>
        <w:t xml:space="preserve">对 </w:t>
      </w:r>
    </w:p>
    <w:p w14:paraId="50E1D4F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35" o:spt="201" alt="" type="#_x0000_t201" style="height:15.75pt;width:20.25pt;" o:ole="t" filled="f" o:preferrelative="t" stroked="f" coordsize="21600,21600">
            <v:path/>
            <v:fill on="f" focussize="0,0"/>
            <v:stroke on="f"/>
            <v:imagedata r:id="rId10" o:title=""/>
            <o:lock v:ext="edit" aspectratio="t"/>
            <w10:wrap type="none"/>
            <w10:anchorlock/>
          </v:shape>
          <w:control r:id="rId275" w:name="Control 211" w:shapeid="_x0000_i1235"/>
        </w:object>
      </w:r>
      <w:r>
        <w:rPr>
          <w:rFonts w:hint="eastAsia" w:ascii="宋体" w:hAnsi="宋体" w:eastAsia="宋体" w:cs="宋体"/>
          <w:kern w:val="0"/>
          <w:sz w:val="24"/>
          <w:szCs w:val="24"/>
        </w:rPr>
        <w:t xml:space="preserve">错 </w:t>
      </w:r>
    </w:p>
    <w:p w14:paraId="5845C18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【解析】这句话是正确的。就绪态进程其他资源都具备了，就差在CPU上运行，因此可能转换为运行态，决不会转换为阻塞态。</w:t>
      </w:r>
    </w:p>
    <w:p w14:paraId="08D1660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3CAC016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"http://sichuan.ouchn.cn/mod/quiz/comment.php?attempt=15224845&amp;slot=21" </w:instrText>
      </w:r>
      <w:r>
        <w:rPr>
          <w:rFonts w:ascii="宋体" w:hAnsi="宋体" w:eastAsia="宋体" w:cs="宋体"/>
          <w:kern w:val="0"/>
          <w:sz w:val="24"/>
          <w:szCs w:val="24"/>
        </w:rPr>
        <w:fldChar w:fldCharType="separate"/>
      </w:r>
    </w:p>
    <w:p w14:paraId="52C531B7">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8351E52">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题目20</w:t>
      </w:r>
    </w:p>
    <w:p w14:paraId="314D114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34B9FEA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39" name="图片 3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2DFB6F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36" o:spt="201" alt="" type="#_x0000_t201" style="height:18pt;width:72pt;" o:ole="t" filled="f" o:preferrelative="t" stroked="f" coordsize="21600,21600">
            <v:path/>
            <v:fill on="f" focussize="0,0"/>
            <v:stroke on="f"/>
            <v:imagedata r:id="rId277" o:title=""/>
            <o:lock v:ext="edit" aspectratio="t"/>
            <w10:wrap type="none"/>
            <w10:anchorlock/>
          </v:shape>
          <w:control r:id="rId276" w:name="Control 212" w:shapeid="_x0000_i1236"/>
        </w:object>
      </w:r>
    </w:p>
    <w:p w14:paraId="7DE7456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简单地说，进程是程序的执行过程。因而，进程和程序是一一对应的。（   ）</w:t>
      </w:r>
    </w:p>
    <w:p w14:paraId="61FBA24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23592E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37" o:spt="201" alt="" type="#_x0000_t201" style="height:15.75pt;width:20.25pt;" o:ole="t" filled="f" o:preferrelative="t" stroked="f" coordsize="21600,21600">
            <v:path/>
            <v:fill on="f" focussize="0,0"/>
            <v:stroke on="f"/>
            <v:imagedata r:id="rId10" o:title=""/>
            <o:lock v:ext="edit" aspectratio="t"/>
            <w10:wrap type="none"/>
            <w10:anchorlock/>
          </v:shape>
          <w:control r:id="rId278" w:name="Control 213" w:shapeid="_x0000_i1237"/>
        </w:object>
      </w:r>
      <w:r>
        <w:rPr>
          <w:rFonts w:hint="eastAsia" w:ascii="宋体" w:hAnsi="宋体" w:eastAsia="宋体" w:cs="宋体"/>
          <w:kern w:val="0"/>
          <w:sz w:val="24"/>
          <w:szCs w:val="24"/>
        </w:rPr>
        <w:t xml:space="preserve">对 </w:t>
      </w:r>
    </w:p>
    <w:p w14:paraId="41C139E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38" o:spt="201" alt="" type="#_x0000_t201" style="height:15.75pt;width:20.25pt;" o:ole="t" filled="f" o:preferrelative="t" stroked="f" coordsize="21600,21600">
            <v:path/>
            <v:fill on="f" focussize="0,0"/>
            <v:stroke on="f"/>
            <v:imagedata r:id="rId10" o:title=""/>
            <o:lock v:ext="edit" aspectratio="t"/>
            <w10:wrap type="none"/>
            <w10:anchorlock/>
          </v:shape>
          <w:control r:id="rId279" w:name="Control 214" w:shapeid="_x0000_i1238"/>
        </w:object>
      </w:r>
      <w:r>
        <w:rPr>
          <w:rFonts w:hint="eastAsia" w:ascii="宋体" w:hAnsi="宋体" w:eastAsia="宋体" w:cs="宋体"/>
          <w:kern w:val="0"/>
          <w:sz w:val="24"/>
          <w:szCs w:val="24"/>
        </w:rPr>
        <w:t xml:space="preserve">错 </w:t>
      </w:r>
    </w:p>
    <w:p w14:paraId="79C0096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【解析】“进程是程序的执行过程”这句话是正确的，但是进程和程序无一一对应关系，一个程序为多个进程共用，一个进程在其活动中也能执行多个程序。</w:t>
      </w:r>
    </w:p>
    <w:p w14:paraId="697B3B7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61BE59F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"http://sichuan.ouchn.cn/mod/quiz/comment.php?attempt=15224845&amp;slot=22" </w:instrText>
      </w:r>
      <w:r>
        <w:rPr>
          <w:rFonts w:ascii="宋体" w:hAnsi="宋体" w:eastAsia="宋体" w:cs="宋体"/>
          <w:kern w:val="0"/>
          <w:sz w:val="24"/>
          <w:szCs w:val="24"/>
        </w:rPr>
        <w:fldChar w:fldCharType="separate"/>
      </w:r>
    </w:p>
    <w:p w14:paraId="10319CDD">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0CDB5ED">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题目21</w:t>
      </w:r>
    </w:p>
    <w:p w14:paraId="30814F4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3D78E7F9">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38" name="图片 3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A8FC47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39" o:spt="201" alt="" type="#_x0000_t201" style="height:18pt;width:72pt;" o:ole="t" filled="f" o:preferrelative="t" stroked="f" coordsize="21600,21600">
            <v:path/>
            <v:fill on="f" focussize="0,0"/>
            <v:stroke on="f"/>
            <v:imagedata r:id="rId281" o:title=""/>
            <o:lock v:ext="edit" aspectratio="t"/>
            <w10:wrap type="none"/>
            <w10:anchorlock/>
          </v:shape>
          <w:control r:id="rId280" w:name="Control 215" w:shapeid="_x0000_i1239"/>
        </w:object>
      </w:r>
    </w:p>
    <w:p w14:paraId="0566608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进程执行的相对速度不能由进程自己来控制。（    ）</w:t>
      </w:r>
    </w:p>
    <w:p w14:paraId="18DF101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CD0FD1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40" o:spt="201" alt="" type="#_x0000_t201" style="height:15.75pt;width:20.25pt;" o:ole="t" filled="f" o:preferrelative="t" stroked="f" coordsize="21600,21600">
            <v:path/>
            <v:fill on="f" focussize="0,0"/>
            <v:stroke on="f"/>
            <v:imagedata r:id="rId10" o:title=""/>
            <o:lock v:ext="edit" aspectratio="t"/>
            <w10:wrap type="none"/>
            <w10:anchorlock/>
          </v:shape>
          <w:control r:id="rId282" w:name="Control 216" w:shapeid="_x0000_i1240"/>
        </w:object>
      </w:r>
      <w:r>
        <w:rPr>
          <w:rFonts w:hint="eastAsia" w:ascii="宋体" w:hAnsi="宋体" w:eastAsia="宋体" w:cs="宋体"/>
          <w:kern w:val="0"/>
          <w:sz w:val="24"/>
          <w:szCs w:val="24"/>
        </w:rPr>
        <w:t xml:space="preserve">对 </w:t>
      </w:r>
    </w:p>
    <w:p w14:paraId="2CF014F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41" o:spt="201" alt="" type="#_x0000_t201" style="height:15.75pt;width:20.25pt;" o:ole="t" filled="f" o:preferrelative="t" stroked="f" coordsize="21600,21600">
            <v:path/>
            <v:fill on="f" focussize="0,0"/>
            <v:stroke on="f"/>
            <v:imagedata r:id="rId10" o:title=""/>
            <o:lock v:ext="edit" aspectratio="t"/>
            <w10:wrap type="none"/>
            <w10:anchorlock/>
          </v:shape>
          <w:control r:id="rId283" w:name="Control 217" w:shapeid="_x0000_i1241"/>
        </w:object>
      </w:r>
      <w:r>
        <w:rPr>
          <w:rFonts w:hint="eastAsia" w:ascii="宋体" w:hAnsi="宋体" w:eastAsia="宋体" w:cs="宋体"/>
          <w:kern w:val="0"/>
          <w:sz w:val="24"/>
          <w:szCs w:val="24"/>
        </w:rPr>
        <w:t xml:space="preserve">错 </w:t>
      </w:r>
    </w:p>
    <w:p w14:paraId="256C732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【解析】这句话是正确的。进程是程序在并发环境中的执行过程，并发环境下进程执行的相对速度不确定，因此不能由进程自己来控制执行情况。</w:t>
      </w:r>
    </w:p>
    <w:p w14:paraId="0F0C736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4552737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"http://sichuan.ouchn.cn/mod/quiz/comment.php?attempt=15224845&amp;slot=23" </w:instrText>
      </w:r>
      <w:r>
        <w:rPr>
          <w:rFonts w:ascii="宋体" w:hAnsi="宋体" w:eastAsia="宋体" w:cs="宋体"/>
          <w:kern w:val="0"/>
          <w:sz w:val="24"/>
          <w:szCs w:val="24"/>
        </w:rPr>
        <w:fldChar w:fldCharType="separate"/>
      </w:r>
    </w:p>
    <w:p w14:paraId="332B180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C24E191">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题目22</w:t>
      </w:r>
    </w:p>
    <w:p w14:paraId="6959B88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4B3C2251">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37" name="图片 3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0BACA3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42" o:spt="201" alt="" type="#_x0000_t201" style="height:18pt;width:72pt;" o:ole="t" filled="f" o:preferrelative="t" stroked="f" coordsize="21600,21600">
            <v:path/>
            <v:fill on="f" focussize="0,0"/>
            <v:stroke on="f"/>
            <v:imagedata r:id="rId285" o:title=""/>
            <o:lock v:ext="edit" aspectratio="t"/>
            <w10:wrap type="none"/>
            <w10:anchorlock/>
          </v:shape>
          <w:control r:id="rId284" w:name="Control 218" w:shapeid="_x0000_i1242"/>
        </w:object>
      </w:r>
    </w:p>
    <w:p w14:paraId="4FCB494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信号量机制是一种有效地实现进程同步与互斥的工具。信号量只能由P、V操作来改变。</w:t>
      </w:r>
    </w:p>
    <w:p w14:paraId="782A01C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C0CD6A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43" o:spt="201" alt="" type="#_x0000_t201" style="height:15.75pt;width:20.25pt;" o:ole="t" filled="f" o:preferrelative="t" stroked="f" coordsize="21600,21600">
            <v:path/>
            <v:fill on="f" focussize="0,0"/>
            <v:stroke on="f"/>
            <v:imagedata r:id="rId10" o:title=""/>
            <o:lock v:ext="edit" aspectratio="t"/>
            <w10:wrap type="none"/>
            <w10:anchorlock/>
          </v:shape>
          <w:control r:id="rId286" w:name="Control 219" w:shapeid="_x0000_i1243"/>
        </w:object>
      </w:r>
      <w:r>
        <w:rPr>
          <w:rFonts w:hint="eastAsia" w:ascii="宋体" w:hAnsi="宋体" w:eastAsia="宋体" w:cs="宋体"/>
          <w:kern w:val="0"/>
          <w:sz w:val="24"/>
          <w:szCs w:val="24"/>
        </w:rPr>
        <w:t xml:space="preserve">对 </w:t>
      </w:r>
    </w:p>
    <w:p w14:paraId="6FCE209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44" o:spt="201" alt="" type="#_x0000_t201" style="height:15.75pt;width:20.25pt;" o:ole="t" filled="f" o:preferrelative="t" stroked="f" coordsize="21600,21600">
            <v:path/>
            <v:fill on="f" focussize="0,0"/>
            <v:stroke on="f"/>
            <v:imagedata r:id="rId10" o:title=""/>
            <o:lock v:ext="edit" aspectratio="t"/>
            <w10:wrap type="none"/>
            <w10:anchorlock/>
          </v:shape>
          <w:control r:id="rId287" w:name="Control 220" w:shapeid="_x0000_i1244"/>
        </w:object>
      </w:r>
      <w:r>
        <w:rPr>
          <w:rFonts w:hint="eastAsia" w:ascii="宋体" w:hAnsi="宋体" w:eastAsia="宋体" w:cs="宋体"/>
          <w:kern w:val="0"/>
          <w:sz w:val="24"/>
          <w:szCs w:val="24"/>
        </w:rPr>
        <w:t xml:space="preserve">错 </w:t>
      </w:r>
    </w:p>
    <w:p w14:paraId="615FD16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【解析】这句话是正确的。信号量的值只能由P、V操作来改变。</w:t>
      </w:r>
    </w:p>
    <w:p w14:paraId="0060DB7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067C242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"http://sichuan.ouchn.cn/mod/quiz/comment.php?attempt=15224845&amp;slot=24" </w:instrText>
      </w:r>
      <w:r>
        <w:rPr>
          <w:rFonts w:ascii="宋体" w:hAnsi="宋体" w:eastAsia="宋体" w:cs="宋体"/>
          <w:kern w:val="0"/>
          <w:sz w:val="24"/>
          <w:szCs w:val="24"/>
        </w:rPr>
        <w:fldChar w:fldCharType="separate"/>
      </w:r>
    </w:p>
    <w:p w14:paraId="404FF9CC">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F6F703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题目23</w:t>
      </w:r>
    </w:p>
    <w:p w14:paraId="30C38B8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12E59BC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36" name="图片 3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14A7F1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45" o:spt="201" alt="" type="#_x0000_t201" style="height:18pt;width:72pt;" o:ole="t" filled="f" o:preferrelative="t" stroked="f" coordsize="21600,21600">
            <v:path/>
            <v:fill on="f" focussize="0,0"/>
            <v:stroke on="f"/>
            <v:imagedata r:id="rId289" o:title=""/>
            <o:lock v:ext="edit" aspectratio="t"/>
            <w10:wrap type="none"/>
            <w10:anchorlock/>
          </v:shape>
          <w:control r:id="rId288" w:name="Control 221" w:shapeid="_x0000_i1245"/>
        </w:object>
      </w:r>
    </w:p>
    <w:p w14:paraId="517FB90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管道文件方式属于进程的高级通信。（   ）</w:t>
      </w:r>
    </w:p>
    <w:p w14:paraId="3E96AAD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10DEB3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46" o:spt="201" alt="" type="#_x0000_t201" style="height:15.75pt;width:20.25pt;" o:ole="t" filled="f" o:preferrelative="t" stroked="f" coordsize="21600,21600">
            <v:path/>
            <v:fill on="f" focussize="0,0"/>
            <v:stroke on="f"/>
            <v:imagedata r:id="rId10" o:title=""/>
            <o:lock v:ext="edit" aspectratio="t"/>
            <w10:wrap type="none"/>
            <w10:anchorlock/>
          </v:shape>
          <w:control r:id="rId290" w:name="Control 222" w:shapeid="_x0000_i1246"/>
        </w:object>
      </w:r>
      <w:r>
        <w:rPr>
          <w:rFonts w:hint="eastAsia" w:ascii="宋体" w:hAnsi="宋体" w:eastAsia="宋体" w:cs="宋体"/>
          <w:kern w:val="0"/>
          <w:sz w:val="24"/>
          <w:szCs w:val="24"/>
        </w:rPr>
        <w:t xml:space="preserve">对 </w:t>
      </w:r>
    </w:p>
    <w:p w14:paraId="1A2415D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47" o:spt="201" alt="" type="#_x0000_t201" style="height:15.75pt;width:20.25pt;" o:ole="t" filled="f" o:preferrelative="t" stroked="f" coordsize="21600,21600">
            <v:path/>
            <v:fill on="f" focussize="0,0"/>
            <v:stroke on="f"/>
            <v:imagedata r:id="rId10" o:title=""/>
            <o:lock v:ext="edit" aspectratio="t"/>
            <w10:wrap type="none"/>
            <w10:anchorlock/>
          </v:shape>
          <w:control r:id="rId291" w:name="Control 223" w:shapeid="_x0000_i1247"/>
        </w:object>
      </w:r>
      <w:r>
        <w:rPr>
          <w:rFonts w:hint="eastAsia" w:ascii="宋体" w:hAnsi="宋体" w:eastAsia="宋体" w:cs="宋体"/>
          <w:kern w:val="0"/>
          <w:sz w:val="24"/>
          <w:szCs w:val="24"/>
        </w:rPr>
        <w:t xml:space="preserve">错 </w:t>
      </w:r>
    </w:p>
    <w:p w14:paraId="727B9D2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【解析】这句话是正确的。进程的高级通信有3类：共享内存方式、管道文件方式和消息传递方式。</w:t>
      </w:r>
    </w:p>
    <w:p w14:paraId="3EA9C44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07CD0A4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"http://sichuan.ouchn.cn/mod/quiz/comment.php?attempt=15224845&amp;slot=25" </w:instrText>
      </w:r>
      <w:r>
        <w:rPr>
          <w:rFonts w:ascii="宋体" w:hAnsi="宋体" w:eastAsia="宋体" w:cs="宋体"/>
          <w:kern w:val="0"/>
          <w:sz w:val="24"/>
          <w:szCs w:val="24"/>
        </w:rPr>
        <w:fldChar w:fldCharType="separate"/>
      </w:r>
    </w:p>
    <w:p w14:paraId="5F76BE80">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35CBFD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题目24</w:t>
      </w:r>
    </w:p>
    <w:p w14:paraId="0FCBF23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7ACD582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35" name="图片 3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8469D2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48" o:spt="201" alt="" type="#_x0000_t201" style="height:18pt;width:72pt;" o:ole="t" filled="f" o:preferrelative="t" stroked="f" coordsize="21600,21600">
            <v:path/>
            <v:fill on="f" focussize="0,0"/>
            <v:stroke on="f"/>
            <v:imagedata r:id="rId293" o:title=""/>
            <o:lock v:ext="edit" aspectratio="t"/>
            <w10:wrap type="none"/>
            <w10:anchorlock/>
          </v:shape>
          <w:control r:id="rId292" w:name="Control 224" w:shapeid="_x0000_i1248"/>
        </w:object>
      </w:r>
    </w:p>
    <w:p w14:paraId="7E87F8B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进程从运行状态变为阻塞状态的原因是时间片到时。（    ）</w:t>
      </w:r>
    </w:p>
    <w:p w14:paraId="305507F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19430C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49" o:spt="201" alt="" type="#_x0000_t201" style="height:15.75pt;width:20.25pt;" o:ole="t" filled="f" o:preferrelative="t" stroked="f" coordsize="21600,21600">
            <v:path/>
            <v:fill on="f" focussize="0,0"/>
            <v:stroke on="f"/>
            <v:imagedata r:id="rId10" o:title=""/>
            <o:lock v:ext="edit" aspectratio="t"/>
            <w10:wrap type="none"/>
            <w10:anchorlock/>
          </v:shape>
          <w:control r:id="rId294" w:name="Control 225" w:shapeid="_x0000_i1249"/>
        </w:object>
      </w:r>
      <w:r>
        <w:rPr>
          <w:rFonts w:hint="eastAsia" w:ascii="宋体" w:hAnsi="宋体" w:eastAsia="宋体" w:cs="宋体"/>
          <w:kern w:val="0"/>
          <w:sz w:val="24"/>
          <w:szCs w:val="24"/>
        </w:rPr>
        <w:t xml:space="preserve">对 </w:t>
      </w:r>
    </w:p>
    <w:p w14:paraId="0641D2E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50" o:spt="201" alt="" type="#_x0000_t201" style="height:15.75pt;width:20.25pt;" o:ole="t" filled="f" o:preferrelative="t" stroked="f" coordsize="21600,21600">
            <v:path/>
            <v:fill on="f" focussize="0,0"/>
            <v:stroke on="f"/>
            <v:imagedata r:id="rId10" o:title=""/>
            <o:lock v:ext="edit" aspectratio="t"/>
            <w10:wrap type="none"/>
            <w10:anchorlock/>
          </v:shape>
          <w:control r:id="rId295" w:name="Control 226" w:shapeid="_x0000_i1250"/>
        </w:object>
      </w:r>
      <w:r>
        <w:rPr>
          <w:rFonts w:hint="eastAsia" w:ascii="宋体" w:hAnsi="宋体" w:eastAsia="宋体" w:cs="宋体"/>
          <w:kern w:val="0"/>
          <w:sz w:val="24"/>
          <w:szCs w:val="24"/>
        </w:rPr>
        <w:t xml:space="preserve">错 </w:t>
      </w:r>
    </w:p>
    <w:p w14:paraId="7F6E77A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【解析】在分时系统中，运行的进程时间片到时，进程状态会转换为就绪态，不是阻塞态。</w:t>
      </w:r>
    </w:p>
    <w:p w14:paraId="7B8A838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2207B14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"http://sichuan.ouchn.cn/mod/quiz/comment.php?attempt=15224845&amp;slot=26" </w:instrText>
      </w:r>
      <w:r>
        <w:rPr>
          <w:rFonts w:ascii="宋体" w:hAnsi="宋体" w:eastAsia="宋体" w:cs="宋体"/>
          <w:kern w:val="0"/>
          <w:sz w:val="24"/>
          <w:szCs w:val="24"/>
        </w:rPr>
        <w:fldChar w:fldCharType="separate"/>
      </w:r>
    </w:p>
    <w:p w14:paraId="72B802C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C24949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题目25</w:t>
      </w:r>
    </w:p>
    <w:p w14:paraId="01B2E11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7F2AFEF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34" name="图片 3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FAB245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51" o:spt="201" alt="" type="#_x0000_t201" style="height:18pt;width:72pt;" o:ole="t" filled="f" o:preferrelative="t" stroked="f" coordsize="21600,21600">
            <v:path/>
            <v:fill on="f" focussize="0,0"/>
            <v:stroke on="f"/>
            <v:imagedata r:id="rId297" o:title=""/>
            <o:lock v:ext="edit" aspectratio="t"/>
            <w10:wrap type="none"/>
            <w10:anchorlock/>
          </v:shape>
          <w:control r:id="rId296" w:name="Control 227" w:shapeid="_x0000_i1251"/>
        </w:object>
      </w:r>
    </w:p>
    <w:p w14:paraId="769E022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进程控制块（PCB）是进程存在的唯一标志。（   ）</w:t>
      </w:r>
    </w:p>
    <w:p w14:paraId="598FAD6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22F586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52" o:spt="201" alt="" type="#_x0000_t201" style="height:15.75pt;width:20.25pt;" o:ole="t" filled="f" o:preferrelative="t" stroked="f" coordsize="21600,21600">
            <v:path/>
            <v:fill on="f" focussize="0,0"/>
            <v:stroke on="f"/>
            <v:imagedata r:id="rId10" o:title=""/>
            <o:lock v:ext="edit" aspectratio="t"/>
            <w10:wrap type="none"/>
            <w10:anchorlock/>
          </v:shape>
          <w:control r:id="rId298" w:name="Control 228" w:shapeid="_x0000_i1252"/>
        </w:object>
      </w:r>
      <w:r>
        <w:rPr>
          <w:rFonts w:hint="eastAsia" w:ascii="宋体" w:hAnsi="宋体" w:eastAsia="宋体" w:cs="宋体"/>
          <w:kern w:val="0"/>
          <w:sz w:val="24"/>
          <w:szCs w:val="24"/>
        </w:rPr>
        <w:t xml:space="preserve">对 </w:t>
      </w:r>
    </w:p>
    <w:p w14:paraId="607A325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53" o:spt="201" alt="" type="#_x0000_t201" style="height:15.75pt;width:20.25pt;" o:ole="t" filled="f" o:preferrelative="t" stroked="f" coordsize="21600,21600">
            <v:path/>
            <v:fill on="f" focussize="0,0"/>
            <v:stroke on="f"/>
            <v:imagedata r:id="rId10" o:title=""/>
            <o:lock v:ext="edit" aspectratio="t"/>
            <w10:wrap type="none"/>
            <w10:anchorlock/>
          </v:shape>
          <w:control r:id="rId299" w:name="Control 229" w:shapeid="_x0000_i1253"/>
        </w:object>
      </w:r>
      <w:r>
        <w:rPr>
          <w:rFonts w:hint="eastAsia" w:ascii="宋体" w:hAnsi="宋体" w:eastAsia="宋体" w:cs="宋体"/>
          <w:kern w:val="0"/>
          <w:sz w:val="24"/>
          <w:szCs w:val="24"/>
        </w:rPr>
        <w:t xml:space="preserve">错 </w:t>
      </w:r>
    </w:p>
    <w:p w14:paraId="06E9969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【解析】这句话是正确的，每个进程由唯一的PCB，当PCB被系统回收，则相应的进程也就不存在了。</w:t>
      </w:r>
    </w:p>
    <w:p w14:paraId="74C8B21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557EAE3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"http://sichuan.ouchn.cn/mod/quiz/comment.php?attempt=15224845&amp;slot=27" </w:instrText>
      </w:r>
      <w:r>
        <w:rPr>
          <w:rFonts w:ascii="宋体" w:hAnsi="宋体" w:eastAsia="宋体" w:cs="宋体"/>
          <w:kern w:val="0"/>
          <w:sz w:val="24"/>
          <w:szCs w:val="24"/>
        </w:rPr>
        <w:fldChar w:fldCharType="separate"/>
      </w:r>
    </w:p>
    <w:p w14:paraId="7F42CF6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999E0FB">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题目26</w:t>
      </w:r>
    </w:p>
    <w:p w14:paraId="05E606F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4754B068">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33" name="图片 3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7CE835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54" o:spt="201" alt="" type="#_x0000_t201" style="height:18pt;width:72pt;" o:ole="t" filled="f" o:preferrelative="t" stroked="f" coordsize="21600,21600">
            <v:path/>
            <v:fill on="f" focussize="0,0"/>
            <v:stroke on="f"/>
            <v:imagedata r:id="rId301" o:title=""/>
            <o:lock v:ext="edit" aspectratio="t"/>
            <w10:wrap type="none"/>
            <w10:anchorlock/>
          </v:shape>
          <w:control r:id="rId300" w:name="Control 230" w:shapeid="_x0000_i1254"/>
        </w:object>
      </w:r>
    </w:p>
    <w:p w14:paraId="287A7F7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在Linux系统中，用户进程既可以在用户模式下运行，也可以在内核模式下运行。（    ）</w:t>
      </w:r>
    </w:p>
    <w:p w14:paraId="10069B2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98401C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55" o:spt="201" alt="" type="#_x0000_t201" style="height:15.75pt;width:20.25pt;" o:ole="t" filled="f" o:preferrelative="t" stroked="f" coordsize="21600,21600">
            <v:path/>
            <v:fill on="f" focussize="0,0"/>
            <v:stroke on="f"/>
            <v:imagedata r:id="rId10" o:title=""/>
            <o:lock v:ext="edit" aspectratio="t"/>
            <w10:wrap type="none"/>
            <w10:anchorlock/>
          </v:shape>
          <w:control r:id="rId302" w:name="Control 231" w:shapeid="_x0000_i1255"/>
        </w:object>
      </w:r>
      <w:r>
        <w:rPr>
          <w:rFonts w:hint="eastAsia" w:ascii="宋体" w:hAnsi="宋体" w:eastAsia="宋体" w:cs="宋体"/>
          <w:kern w:val="0"/>
          <w:sz w:val="24"/>
          <w:szCs w:val="24"/>
        </w:rPr>
        <w:t xml:space="preserve">对 </w:t>
      </w:r>
    </w:p>
    <w:p w14:paraId="0E167F9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56" o:spt="201" alt="" type="#_x0000_t201" style="height:15.75pt;width:20.25pt;" o:ole="t" filled="f" o:preferrelative="t" stroked="f" coordsize="21600,21600">
            <v:path/>
            <v:fill on="f" focussize="0,0"/>
            <v:stroke on="f"/>
            <v:imagedata r:id="rId10" o:title=""/>
            <o:lock v:ext="edit" aspectratio="t"/>
            <w10:wrap type="none"/>
            <w10:anchorlock/>
          </v:shape>
          <w:control r:id="rId303" w:name="Control 232" w:shapeid="_x0000_i1256"/>
        </w:object>
      </w:r>
      <w:r>
        <w:rPr>
          <w:rFonts w:hint="eastAsia" w:ascii="宋体" w:hAnsi="宋体" w:eastAsia="宋体" w:cs="宋体"/>
          <w:kern w:val="0"/>
          <w:sz w:val="24"/>
          <w:szCs w:val="24"/>
        </w:rPr>
        <w:t xml:space="preserve">错 </w:t>
      </w:r>
    </w:p>
    <w:p w14:paraId="455C851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【解析】这句话是正确的。用户进程通常在用户模式下执行，但可以通过系统调用或者中断等进入内核模式执行。</w:t>
      </w:r>
    </w:p>
    <w:p w14:paraId="585DCAD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6EA687B9">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"http://sichuan.ouchn.cn/mod/quiz/comment.php?attempt=15224845&amp;slot=28" </w:instrText>
      </w:r>
      <w:r>
        <w:rPr>
          <w:rFonts w:ascii="宋体" w:hAnsi="宋体" w:eastAsia="宋体" w:cs="宋体"/>
          <w:kern w:val="0"/>
          <w:sz w:val="24"/>
          <w:szCs w:val="24"/>
        </w:rPr>
        <w:fldChar w:fldCharType="separate"/>
      </w:r>
    </w:p>
    <w:p w14:paraId="4D18744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C075AA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32" name="图片 3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55BB10D">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35E7124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57" o:spt="201" alt="" type="#_x0000_t201" style="height:18pt;width:72pt;" o:ole="t" filled="f" o:preferrelative="t" stroked="f" coordsize="21600,21600">
            <v:path/>
            <v:fill on="f" focussize="0,0"/>
            <v:stroke on="f"/>
            <v:imagedata r:id="rId305" o:title=""/>
            <o:lock v:ext="edit" aspectratio="t"/>
            <w10:wrap type="none"/>
            <w10:anchorlock/>
          </v:shape>
          <w:control r:id="rId304" w:name="Control 233" w:shapeid="_x0000_i1257"/>
        </w:object>
      </w:r>
    </w:p>
    <w:p w14:paraId="0186954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三、应用题，每小题</w:t>
      </w:r>
      <w:r>
        <w:rPr>
          <w:rFonts w:ascii="Times New Roman" w:hAnsi="Times New Roman" w:eastAsia="宋体" w:cs="Times New Roman"/>
          <w:kern w:val="0"/>
          <w:sz w:val="24"/>
          <w:szCs w:val="24"/>
        </w:rPr>
        <w:t>16</w:t>
      </w:r>
      <w:r>
        <w:rPr>
          <w:rFonts w:hint="eastAsia" w:ascii="宋体" w:hAnsi="宋体" w:eastAsia="宋体" w:cs="宋体"/>
          <w:kern w:val="0"/>
          <w:sz w:val="24"/>
          <w:szCs w:val="24"/>
        </w:rPr>
        <w:t>分</w:t>
      </w:r>
    </w:p>
    <w:p w14:paraId="439A7632">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题目27</w:t>
      </w:r>
    </w:p>
    <w:p w14:paraId="5A031D2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满分16.00</w:t>
      </w:r>
    </w:p>
    <w:p w14:paraId="45FF7F2D">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31" name="图片 3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0C99C5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58" o:spt="201" alt="" type="#_x0000_t201" style="height:18pt;width:72pt;" o:ole="t" filled="f" o:preferrelative="t" stroked="f" coordsize="21600,21600">
            <v:path/>
            <v:fill on="f" focussize="0,0"/>
            <v:stroke on="f"/>
            <v:imagedata r:id="rId307" o:title=""/>
            <o:lock v:ext="edit" aspectratio="t"/>
            <w10:wrap type="none"/>
            <w10:anchorlock/>
          </v:shape>
          <w:control r:id="rId306" w:name="Control 234" w:shapeid="_x0000_i1258"/>
        </w:object>
      </w:r>
    </w:p>
    <w:p w14:paraId="10A21D9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（共16分）用如图所示的进程状态转换图能够说明有关处理机管理的大量内容。试回答：</w:t>
      </w:r>
    </w:p>
    <w:p w14:paraId="7FA09FC4">
      <w:pPr>
        <w:widowControl/>
        <w:spacing w:before="100" w:beforeAutospacing="1" w:after="100" w:afterAutospacing="1"/>
        <w:jc w:val="center"/>
        <w:rPr>
          <w:rFonts w:hint="eastAsia" w:ascii="宋体" w:hAnsi="宋体" w:eastAsia="宋体" w:cs="宋体"/>
          <w:kern w:val="0"/>
          <w:sz w:val="24"/>
          <w:szCs w:val="24"/>
        </w:rPr>
      </w:pPr>
      <w:r>
        <w:rPr>
          <w:rFonts w:ascii="宋体" w:hAnsi="宋体" w:eastAsia="宋体" w:cs="宋体"/>
          <w:kern w:val="0"/>
          <w:sz w:val="24"/>
          <w:szCs w:val="24"/>
        </w:rPr>
        <mc:AlternateContent>
          <mc:Choice Requires="wps">
            <w:drawing>
              <wp:inline distT="0" distB="0" distL="0" distR="0">
                <wp:extent cx="4693920" cy="2827020"/>
                <wp:effectExtent l="0" t="0" r="0" b="0"/>
                <wp:docPr id="30" name="矩形 30" descr="http://sichuan.ouchn.cn/pluginfile.php/1275478/question/questiontext/15233130/30/1450363/%E5%9B%BE%E7%89%87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93920" cy="282702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http://sichuan.ouchn.cn/pluginfile.php/1275478/question/questiontext/15233130/30/1450363/%E5%9B%BE%E7%89%872.png" style="height:222.6pt;width:369.6pt;" filled="f" stroked="f" coordsize="21600,21600" o:gfxdata="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W8ITqtgAAAAFAQAADwAAAAAAAAABACAAAAAiAAAAZHJzL2Rvd25yZXYueG1sUEsBAhQA&#10;FAAAAAgAh07iQLbB4BdkAgAAjAQAAA4AAAAAAAAAAQAgAAAAJwEAAGRycy9lMm9Eb2MueG1sUEsF&#10;BgAAAAAGAAYAWQEAAP0FAAAAAA==&#10;">
                <v:fill on="f" focussize="0,0"/>
                <v:stroke on="f"/>
                <v:imagedata o:title=""/>
                <o:lock v:ext="edit" aspectratio="t"/>
                <w10:wrap type="none"/>
                <w10:anchorlock/>
              </v:rect>
            </w:pict>
          </mc:Fallback>
        </mc:AlternateContent>
      </w:r>
    </w:p>
    <w:p w14:paraId="325A2ABC">
      <w:pPr>
        <w:widowControl/>
        <w:spacing w:before="100" w:beforeAutospacing="1" w:after="100" w:afterAutospacing="1"/>
        <w:jc w:val="center"/>
        <w:rPr>
          <w:rFonts w:hint="eastAsia" w:ascii="宋体" w:hAnsi="宋体" w:eastAsia="宋体" w:cs="宋体"/>
          <w:kern w:val="0"/>
          <w:sz w:val="24"/>
          <w:szCs w:val="24"/>
        </w:rPr>
      </w:pPr>
      <w:r>
        <w:rPr>
          <w:rFonts w:hint="eastAsia" w:ascii="宋体" w:hAnsi="宋体" w:eastAsia="宋体" w:cs="宋体"/>
          <w:kern w:val="0"/>
          <w:sz w:val="24"/>
          <w:szCs w:val="24"/>
        </w:rPr>
        <w:t>进程状态转换图</w:t>
      </w:r>
    </w:p>
    <w:p w14:paraId="0845A0A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（1）图中标识的1是由回答</w:t>
      </w:r>
      <w:r>
        <w:rPr>
          <w:rFonts w:ascii="宋体" w:hAnsi="宋体" w:eastAsia="宋体" w:cs="宋体"/>
          <w:kern w:val="0"/>
          <w:sz w:val="24"/>
          <w:szCs w:val="24"/>
        </w:rPr>
        <w:object>
          <v:shape id="_x0000_i1259" o:spt="201" alt="" type="#_x0000_t201" style="height:18pt;width:18pt;" o:ole="t" filled="f" o:preferrelative="t" stroked="f" coordsize="21600,21600">
            <v:path/>
            <v:fill on="f" focussize="0,0"/>
            <v:stroke on="f"/>
            <v:imagedata r:id="rId309" o:title=""/>
            <o:lock v:ext="edit" aspectratio="t"/>
            <w10:wrap type="none"/>
            <w10:anchorlock/>
          </v:shape>
          <w:control r:id="rId308" w:name="Control 235" w:shapeid="_x0000_i1259"/>
        </w:object>
      </w:r>
    </w:p>
    <w:p w14:paraId="62B3170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正确答案是：D</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获得3.00分中的0.00分</w:t>
      </w:r>
    </w:p>
    <w:p w14:paraId="68B1653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引起的；（3分）</w:t>
      </w:r>
    </w:p>
    <w:p w14:paraId="19A5E04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（2）图中标识的2是由回答</w:t>
      </w:r>
      <w:r>
        <w:rPr>
          <w:rFonts w:ascii="宋体" w:hAnsi="宋体" w:eastAsia="宋体" w:cs="宋体"/>
          <w:kern w:val="0"/>
          <w:sz w:val="24"/>
          <w:szCs w:val="24"/>
        </w:rPr>
        <w:object>
          <v:shape id="_x0000_i1260" o:spt="201" alt="" type="#_x0000_t201" style="height:18pt;width:18pt;" o:ole="t" filled="f" o:preferrelative="t" stroked="f" coordsize="21600,21600">
            <v:path/>
            <v:fill on="f" focussize="0,0"/>
            <v:stroke on="f"/>
            <v:imagedata r:id="rId309" o:title=""/>
            <o:lock v:ext="edit" aspectratio="t"/>
            <w10:wrap type="none"/>
            <w10:anchorlock/>
          </v:shape>
          <w:control r:id="rId310" w:name="Control 236" w:shapeid="_x0000_i1260"/>
        </w:object>
      </w:r>
    </w:p>
    <w:p w14:paraId="7928EEE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正确答案是：A</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获得3.00分中的0.00分</w:t>
      </w:r>
    </w:p>
    <w:p w14:paraId="29BF03E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引起的；（3分）</w:t>
      </w:r>
    </w:p>
    <w:p w14:paraId="09B4F3A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（3）图中标识的3是由回答</w:t>
      </w:r>
      <w:r>
        <w:rPr>
          <w:rFonts w:ascii="宋体" w:hAnsi="宋体" w:eastAsia="宋体" w:cs="宋体"/>
          <w:kern w:val="0"/>
          <w:sz w:val="24"/>
          <w:szCs w:val="24"/>
        </w:rPr>
        <w:object>
          <v:shape id="_x0000_i1261" o:spt="201" alt="" type="#_x0000_t201" style="height:18pt;width:18pt;" o:ole="t" filled="f" o:preferrelative="t" stroked="f" coordsize="21600,21600">
            <v:path/>
            <v:fill on="f" focussize="0,0"/>
            <v:stroke on="f"/>
            <v:imagedata r:id="rId309" o:title=""/>
            <o:lock v:ext="edit" aspectratio="t"/>
            <w10:wrap type="none"/>
            <w10:anchorlock/>
          </v:shape>
          <w:control r:id="rId311" w:name="Control 237" w:shapeid="_x0000_i1261"/>
        </w:object>
      </w:r>
    </w:p>
    <w:p w14:paraId="31C3932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正确答案是：C</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获得3.00分中的0.00分</w:t>
      </w:r>
    </w:p>
    <w:p w14:paraId="03D384A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引起的；（3分）</w:t>
      </w:r>
    </w:p>
    <w:p w14:paraId="3072963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（4）图中标识的4是由回答</w:t>
      </w:r>
      <w:r>
        <w:rPr>
          <w:rFonts w:ascii="宋体" w:hAnsi="宋体" w:eastAsia="宋体" w:cs="宋体"/>
          <w:kern w:val="0"/>
          <w:sz w:val="24"/>
          <w:szCs w:val="24"/>
        </w:rPr>
        <w:object>
          <v:shape id="_x0000_i1262" o:spt="201" alt="" type="#_x0000_t201" style="height:18pt;width:18pt;" o:ole="t" filled="f" o:preferrelative="t" stroked="f" coordsize="21600,21600">
            <v:path/>
            <v:fill on="f" focussize="0,0"/>
            <v:stroke on="f"/>
            <v:imagedata r:id="rId309" o:title=""/>
            <o:lock v:ext="edit" aspectratio="t"/>
            <w10:wrap type="none"/>
            <w10:anchorlock/>
          </v:shape>
          <w:control r:id="rId312" w:name="Control 238" w:shapeid="_x0000_i1262"/>
        </w:object>
      </w:r>
    </w:p>
    <w:p w14:paraId="7589B44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正确答案是：B</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获得3.00分中的0.00分</w:t>
      </w:r>
    </w:p>
    <w:p w14:paraId="40D81D5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引起的。（3分）</w:t>
      </w:r>
    </w:p>
    <w:p w14:paraId="2665164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A. 正在运行的进程用完了本次分配给它的CPU时间片</w:t>
      </w:r>
    </w:p>
    <w:p w14:paraId="0C01EBD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B. 阻塞态进程所等待的事件发生了，例如读数据的操作完成</w:t>
      </w:r>
    </w:p>
    <w:p w14:paraId="5BEAA4D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C. 运行态进程因某种条件未满足而放弃对CPU的占用，如等待读文件</w:t>
      </w:r>
    </w:p>
    <w:p w14:paraId="4456351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D. CPU空闲，就绪态进程被进程调度程序选中</w:t>
      </w:r>
    </w:p>
    <w:p w14:paraId="0443AA4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下述进程状态变迁的因果关系能发生的是回答</w:t>
      </w:r>
      <w:r>
        <w:rPr>
          <w:rFonts w:ascii="宋体" w:hAnsi="宋体" w:eastAsia="宋体" w:cs="宋体"/>
          <w:kern w:val="0"/>
          <w:sz w:val="24"/>
          <w:szCs w:val="24"/>
        </w:rPr>
        <w:object>
          <v:shape id="_x0000_i1263" o:spt="201" alt="" type="#_x0000_t201" style="height:18pt;width:24pt;" o:ole="t" filled="f" o:preferrelative="t" stroked="f" coordsize="21600,21600">
            <v:path/>
            <v:fill on="f" focussize="0,0"/>
            <v:stroke on="f"/>
            <v:imagedata r:id="rId314" o:title=""/>
            <o:lock v:ext="edit" aspectratio="t"/>
            <w10:wrap type="none"/>
            <w10:anchorlock/>
          </v:shape>
          <w:control r:id="rId313" w:name="Control 239" w:shapeid="_x0000_i1263"/>
        </w:object>
      </w:r>
    </w:p>
    <w:p w14:paraId="750E197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正确答案是：AC</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获得4.00分中的0.00分</w:t>
      </w:r>
    </w:p>
    <w:p w14:paraId="0747AF7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。（4分）</w:t>
      </w:r>
    </w:p>
    <w:p w14:paraId="0486300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A．2→1             B.3→2             C.4→1             D. 4→2</w:t>
      </w:r>
    </w:p>
    <w:p w14:paraId="4C2FFC73">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b/>
          <w:bCs/>
          <w:kern w:val="0"/>
          <w:sz w:val="24"/>
          <w:szCs w:val="24"/>
        </w:rPr>
        <w:t>一、单选题（每题4分，共计16题）</w:t>
      </w:r>
    </w:p>
    <w:p w14:paraId="0DCF49ED">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w:t>
      </w:r>
    </w:p>
    <w:p w14:paraId="09FAF67D">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88" name="图片 8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7B3969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64" o:spt="201" alt="" type="#_x0000_t201" style="height:18pt;width:72pt;" o:ole="t" filled="f" o:preferrelative="t" stroked="f" coordsize="21600,21600">
            <v:path/>
            <v:fill on="f" focussize="0,0"/>
            <v:stroke on="f"/>
            <v:imagedata r:id="rId316" o:title=""/>
            <o:lock v:ext="edit" aspectratio="t"/>
            <w10:wrap type="none"/>
            <w10:anchorlock/>
          </v:shape>
          <w:control r:id="rId315" w:name="Control 240" w:shapeid="_x0000_i1264"/>
        </w:object>
      </w:r>
    </w:p>
    <w:p w14:paraId="647AE78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实时操作系统追求的目标是（    ）。</w:t>
      </w:r>
    </w:p>
    <w:p w14:paraId="1151037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19B730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65" o:spt="201" alt="" type="#_x0000_t201" style="height:15.75pt;width:20.25pt;" o:ole="t" filled="f" o:preferrelative="t" stroked="f" coordsize="21600,21600">
            <v:path/>
            <v:fill on="f" focussize="0,0"/>
            <v:stroke on="f"/>
            <v:imagedata r:id="rId10" o:title=""/>
            <o:lock v:ext="edit" aspectratio="t"/>
            <w10:wrap type="none"/>
            <w10:anchorlock/>
          </v:shape>
          <w:control r:id="rId317" w:name="Control 241" w:shapeid="_x0000_i1265"/>
        </w:object>
      </w:r>
      <w:r>
        <w:rPr>
          <w:rFonts w:hint="eastAsia" w:ascii="宋体" w:hAnsi="宋体" w:eastAsia="宋体" w:cs="宋体"/>
          <w:kern w:val="0"/>
          <w:sz w:val="24"/>
          <w:szCs w:val="24"/>
        </w:rPr>
        <w:t xml:space="preserve">A. 高吞吐率 </w:t>
      </w:r>
    </w:p>
    <w:p w14:paraId="579D228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66" o:spt="201" alt="" type="#_x0000_t201" style="height:15.75pt;width:20.25pt;" o:ole="t" filled="f" o:preferrelative="t" stroked="f" coordsize="21600,21600">
            <v:path/>
            <v:fill on="f" focussize="0,0"/>
            <v:stroke on="f"/>
            <v:imagedata r:id="rId10" o:title=""/>
            <o:lock v:ext="edit" aspectratio="t"/>
            <w10:wrap type="none"/>
            <w10:anchorlock/>
          </v:shape>
          <w:control r:id="rId318" w:name="Control 242" w:shapeid="_x0000_i1266"/>
        </w:object>
      </w:r>
      <w:r>
        <w:rPr>
          <w:rFonts w:hint="eastAsia" w:ascii="宋体" w:hAnsi="宋体" w:eastAsia="宋体" w:cs="宋体"/>
          <w:kern w:val="0"/>
          <w:sz w:val="24"/>
          <w:szCs w:val="24"/>
        </w:rPr>
        <w:t xml:space="preserve">B. 充分利用内存 </w:t>
      </w:r>
    </w:p>
    <w:p w14:paraId="3CC7784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67" o:spt="201" alt="" type="#_x0000_t201" style="height:15.75pt;width:20.25pt;" o:ole="t" filled="f" o:preferrelative="t" stroked="f" coordsize="21600,21600">
            <v:path/>
            <v:fill on="f" focussize="0,0"/>
            <v:stroke on="f"/>
            <v:imagedata r:id="rId10" o:title=""/>
            <o:lock v:ext="edit" aspectratio="t"/>
            <w10:wrap type="none"/>
            <w10:anchorlock/>
          </v:shape>
          <w:control r:id="rId319" w:name="Control 243" w:shapeid="_x0000_i1267"/>
        </w:object>
      </w:r>
      <w:r>
        <w:rPr>
          <w:rFonts w:hint="eastAsia" w:ascii="宋体" w:hAnsi="宋体" w:eastAsia="宋体" w:cs="宋体"/>
          <w:kern w:val="0"/>
          <w:sz w:val="24"/>
          <w:szCs w:val="24"/>
        </w:rPr>
        <w:t xml:space="preserve">C. 减少系统开销 </w:t>
      </w:r>
    </w:p>
    <w:p w14:paraId="6AEA5E9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68" o:spt="201" alt="" type="#_x0000_t201" style="height:15.75pt;width:20.25pt;" o:ole="t" filled="f" o:preferrelative="t" stroked="f" coordsize="21600,21600">
            <v:path/>
            <v:fill on="f" focussize="0,0"/>
            <v:stroke on="f"/>
            <v:imagedata r:id="rId10" o:title=""/>
            <o:lock v:ext="edit" aspectratio="t"/>
            <w10:wrap type="none"/>
            <w10:anchorlock/>
          </v:shape>
          <w:control r:id="rId320" w:name="Control 244" w:shapeid="_x0000_i1268"/>
        </w:object>
      </w:r>
      <w:r>
        <w:rPr>
          <w:rFonts w:hint="eastAsia" w:ascii="宋体" w:hAnsi="宋体" w:eastAsia="宋体" w:cs="宋体"/>
          <w:kern w:val="0"/>
          <w:sz w:val="24"/>
          <w:szCs w:val="24"/>
        </w:rPr>
        <w:t xml:space="preserve">D. 快速响应 </w:t>
      </w:r>
    </w:p>
    <w:p w14:paraId="1BDF460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【解析】因为要求快速响应，才开发了实时操作系统，其他选项都不是实时系统追求的目标。</w:t>
      </w:r>
    </w:p>
    <w:p w14:paraId="14DD395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正确答案是：快速响应</w:t>
      </w:r>
    </w:p>
    <w:p w14:paraId="3C28D527">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"http://sichuan.ouchn.cn/mod/quiz/comment.php?attempt=15224879&amp;slot=2" </w:instrText>
      </w:r>
      <w:r>
        <w:rPr>
          <w:rFonts w:ascii="宋体" w:hAnsi="宋体" w:eastAsia="宋体" w:cs="宋体"/>
          <w:kern w:val="0"/>
          <w:sz w:val="24"/>
          <w:szCs w:val="24"/>
        </w:rPr>
        <w:fldChar w:fldCharType="separate"/>
      </w:r>
    </w:p>
    <w:p w14:paraId="51C4A7E7">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B0B836F">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w:t>
      </w:r>
    </w:p>
    <w:p w14:paraId="1EA2EAF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87" name="图片 8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5B1576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69" o:spt="201" alt="" type="#_x0000_t201" style="height:18pt;width:72pt;" o:ole="t" filled="f" o:preferrelative="t" stroked="f" coordsize="21600,21600">
            <v:path/>
            <v:fill on="f" focussize="0,0"/>
            <v:stroke on="f"/>
            <v:imagedata r:id="rId322" o:title=""/>
            <o:lock v:ext="edit" aspectratio="t"/>
            <w10:wrap type="none"/>
            <w10:anchorlock/>
          </v:shape>
          <w:control r:id="rId321" w:name="Control 245" w:shapeid="_x0000_i1269"/>
        </w:object>
      </w:r>
    </w:p>
    <w:p w14:paraId="0DC2E05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操作系统内核与用户程序、应用程序之间的接口是（    ）。</w:t>
      </w:r>
    </w:p>
    <w:p w14:paraId="66EF4D0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20BFEA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70" o:spt="201" alt="" type="#_x0000_t201" style="height:15.75pt;width:20.25pt;" o:ole="t" filled="f" o:preferrelative="t" stroked="f" coordsize="21600,21600">
            <v:path/>
            <v:fill on="f" focussize="0,0"/>
            <v:stroke on="f"/>
            <v:imagedata r:id="rId10" o:title=""/>
            <o:lock v:ext="edit" aspectratio="t"/>
            <w10:wrap type="none"/>
            <w10:anchorlock/>
          </v:shape>
          <w:control r:id="rId323" w:name="Control 246" w:shapeid="_x0000_i1270"/>
        </w:object>
      </w:r>
      <w:r>
        <w:rPr>
          <w:rFonts w:hint="eastAsia" w:ascii="宋体" w:hAnsi="宋体" w:eastAsia="宋体" w:cs="宋体"/>
          <w:kern w:val="0"/>
          <w:sz w:val="24"/>
          <w:szCs w:val="24"/>
        </w:rPr>
        <w:t xml:space="preserve">A. 图形界面 </w:t>
      </w:r>
    </w:p>
    <w:p w14:paraId="30F120F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71" o:spt="201" alt="" type="#_x0000_t201" style="height:15.75pt;width:20.25pt;" o:ole="t" filled="f" o:preferrelative="t" stroked="f" coordsize="21600,21600">
            <v:path/>
            <v:fill on="f" focussize="0,0"/>
            <v:stroke on="f"/>
            <v:imagedata r:id="rId10" o:title=""/>
            <o:lock v:ext="edit" aspectratio="t"/>
            <w10:wrap type="none"/>
            <w10:anchorlock/>
          </v:shape>
          <w:control r:id="rId324" w:name="Control 247" w:shapeid="_x0000_i1271"/>
        </w:object>
      </w:r>
      <w:r>
        <w:rPr>
          <w:rFonts w:hint="eastAsia" w:ascii="宋体" w:hAnsi="宋体" w:eastAsia="宋体" w:cs="宋体"/>
          <w:kern w:val="0"/>
          <w:sz w:val="24"/>
          <w:szCs w:val="24"/>
        </w:rPr>
        <w:t xml:space="preserve">B. shell命令 </w:t>
      </w:r>
    </w:p>
    <w:p w14:paraId="53A8703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72" o:spt="201" alt="" type="#_x0000_t201" style="height:15.75pt;width:20.25pt;" o:ole="t" filled="f" o:preferrelative="t" stroked="f" coordsize="21600,21600">
            <v:path/>
            <v:fill on="f" focussize="0,0"/>
            <v:stroke on="f"/>
            <v:imagedata r:id="rId10" o:title=""/>
            <o:lock v:ext="edit" aspectratio="t"/>
            <w10:wrap type="none"/>
            <w10:anchorlock/>
          </v:shape>
          <w:control r:id="rId325" w:name="Control 248" w:shapeid="_x0000_i1272"/>
        </w:object>
      </w:r>
      <w:r>
        <w:rPr>
          <w:rFonts w:hint="eastAsia" w:ascii="宋体" w:hAnsi="宋体" w:eastAsia="宋体" w:cs="宋体"/>
          <w:kern w:val="0"/>
          <w:sz w:val="24"/>
          <w:szCs w:val="24"/>
        </w:rPr>
        <w:t xml:space="preserve">C. C语言函数 </w:t>
      </w:r>
    </w:p>
    <w:p w14:paraId="310E819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73" o:spt="201" alt="" type="#_x0000_t201" style="height:15.75pt;width:20.25pt;" o:ole="t" filled="f" o:preferrelative="t" stroked="f" coordsize="21600,21600">
            <v:path/>
            <v:fill on="f" focussize="0,0"/>
            <v:stroke on="f"/>
            <v:imagedata r:id="rId10" o:title=""/>
            <o:lock v:ext="edit" aspectratio="t"/>
            <w10:wrap type="none"/>
            <w10:anchorlock/>
          </v:shape>
          <w:control r:id="rId326" w:name="Control 249" w:shapeid="_x0000_i1273"/>
        </w:object>
      </w:r>
      <w:r>
        <w:rPr>
          <w:rFonts w:hint="eastAsia" w:ascii="宋体" w:hAnsi="宋体" w:eastAsia="宋体" w:cs="宋体"/>
          <w:kern w:val="0"/>
          <w:sz w:val="24"/>
          <w:szCs w:val="24"/>
        </w:rPr>
        <w:t xml:space="preserve">D. 系统调用 </w:t>
      </w:r>
    </w:p>
    <w:p w14:paraId="41778C6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【解析】系统调用是操作系统内核与用户程序、应用程序之间的接口。</w:t>
      </w:r>
    </w:p>
    <w:p w14:paraId="6F814E4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正确答案是：系统调用</w:t>
      </w:r>
    </w:p>
    <w:p w14:paraId="6AFB9664">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"http://sichuan.ouchn.cn/mod/quiz/comment.php?attempt=15224879&amp;slot=3" </w:instrText>
      </w:r>
      <w:r>
        <w:rPr>
          <w:rFonts w:ascii="宋体" w:hAnsi="宋体" w:eastAsia="宋体" w:cs="宋体"/>
          <w:kern w:val="0"/>
          <w:sz w:val="24"/>
          <w:szCs w:val="24"/>
        </w:rPr>
        <w:fldChar w:fldCharType="separate"/>
      </w:r>
    </w:p>
    <w:p w14:paraId="547F183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DC1329F">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题目3</w:t>
      </w:r>
    </w:p>
    <w:p w14:paraId="2C843729">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86" name="图片 8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256661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74" o:spt="201" alt="" type="#_x0000_t201" style="height:18pt;width:72pt;" o:ole="t" filled="f" o:preferrelative="t" stroked="f" coordsize="21600,21600">
            <v:path/>
            <v:fill on="f" focussize="0,0"/>
            <v:stroke on="f"/>
            <v:imagedata r:id="rId328" o:title=""/>
            <o:lock v:ext="edit" aspectratio="t"/>
            <w10:wrap type="none"/>
            <w10:anchorlock/>
          </v:shape>
          <w:control r:id="rId327" w:name="Control 250" w:shapeid="_x0000_i1274"/>
        </w:object>
      </w:r>
    </w:p>
    <w:p w14:paraId="1620BE0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操作系统的基本职能是（    ）。</w:t>
      </w:r>
    </w:p>
    <w:p w14:paraId="70348C1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A1C8A4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75" o:spt="201" alt="" type="#_x0000_t201" style="height:15.75pt;width:20.25pt;" o:ole="t" filled="f" o:preferrelative="t" stroked="f" coordsize="21600,21600">
            <v:path/>
            <v:fill on="f" focussize="0,0"/>
            <v:stroke on="f"/>
            <v:imagedata r:id="rId10" o:title=""/>
            <o:lock v:ext="edit" aspectratio="t"/>
            <w10:wrap type="none"/>
            <w10:anchorlock/>
          </v:shape>
          <w:control r:id="rId329" w:name="Control 251" w:shapeid="_x0000_i1275"/>
        </w:object>
      </w:r>
      <w:r>
        <w:rPr>
          <w:rFonts w:hint="eastAsia" w:ascii="宋体" w:hAnsi="宋体" w:eastAsia="宋体" w:cs="宋体"/>
          <w:kern w:val="0"/>
          <w:sz w:val="24"/>
          <w:szCs w:val="24"/>
        </w:rPr>
        <w:t xml:space="preserve">A. 提供方便的可视化编辑程序 </w:t>
      </w:r>
    </w:p>
    <w:p w14:paraId="429ABAD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76" o:spt="201" alt="" type="#_x0000_t201" style="height:15.75pt;width:20.25pt;" o:ole="t" filled="f" o:preferrelative="t" stroked="f" coordsize="21600,21600">
            <v:path/>
            <v:fill on="f" focussize="0,0"/>
            <v:stroke on="f"/>
            <v:imagedata r:id="rId10" o:title=""/>
            <o:lock v:ext="edit" aspectratio="t"/>
            <w10:wrap type="none"/>
            <w10:anchorlock/>
          </v:shape>
          <w:control r:id="rId330" w:name="Control 252" w:shapeid="_x0000_i1276"/>
        </w:object>
      </w:r>
      <w:r>
        <w:rPr>
          <w:rFonts w:hint="eastAsia" w:ascii="宋体" w:hAnsi="宋体" w:eastAsia="宋体" w:cs="宋体"/>
          <w:kern w:val="0"/>
          <w:sz w:val="24"/>
          <w:szCs w:val="24"/>
        </w:rPr>
        <w:t xml:space="preserve">B. 提供功能强大的网络管理工具 </w:t>
      </w:r>
    </w:p>
    <w:p w14:paraId="6DCC587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77" o:spt="201" alt="" type="#_x0000_t201" style="height:15.75pt;width:20.25pt;" o:ole="t" filled="f" o:preferrelative="t" stroked="f" coordsize="21600,21600">
            <v:path/>
            <v:fill on="f" focussize="0,0"/>
            <v:stroke on="f"/>
            <v:imagedata r:id="rId10" o:title=""/>
            <o:lock v:ext="edit" aspectratio="t"/>
            <w10:wrap type="none"/>
            <w10:anchorlock/>
          </v:shape>
          <w:control r:id="rId331" w:name="Control 253" w:shapeid="_x0000_i1277"/>
        </w:object>
      </w:r>
      <w:r>
        <w:rPr>
          <w:rFonts w:hint="eastAsia" w:ascii="宋体" w:hAnsi="宋体" w:eastAsia="宋体" w:cs="宋体"/>
          <w:kern w:val="0"/>
          <w:sz w:val="24"/>
          <w:szCs w:val="24"/>
        </w:rPr>
        <w:t xml:space="preserve">C. 提供用户界面，方便用户使用 </w:t>
      </w:r>
    </w:p>
    <w:p w14:paraId="51EC06A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78" o:spt="201" alt="" type="#_x0000_t201" style="height:15.75pt;width:20.25pt;" o:ole="t" filled="f" o:preferrelative="t" stroked="f" coordsize="21600,21600">
            <v:path/>
            <v:fill on="f" focussize="0,0"/>
            <v:stroke on="f"/>
            <v:imagedata r:id="rId10" o:title=""/>
            <o:lock v:ext="edit" aspectratio="t"/>
            <w10:wrap type="none"/>
            <w10:anchorlock/>
          </v:shape>
          <w:control r:id="rId332" w:name="Control 254" w:shapeid="_x0000_i1278"/>
        </w:object>
      </w:r>
      <w:r>
        <w:rPr>
          <w:rFonts w:hint="eastAsia" w:ascii="宋体" w:hAnsi="宋体" w:eastAsia="宋体" w:cs="宋体"/>
          <w:kern w:val="0"/>
          <w:sz w:val="24"/>
          <w:szCs w:val="24"/>
        </w:rPr>
        <w:t xml:space="preserve">D. 控制和管理系统内各种资源，有效地组织多道程序的运行 </w:t>
      </w:r>
    </w:p>
    <w:p w14:paraId="25C213F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【解析】根据操作系统的定义，操作系统具有控制和管理计算机系统内各种硬件和软件资源，有效地组织多道程序运行的基本职能，因此应该选择：控制和管理系统内各种资源，有效地组织多道程序的运行</w:t>
      </w:r>
    </w:p>
    <w:p w14:paraId="58FFCA5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正确答案是：控制和管理系统内各种资源，有效地组织多道程序的运行</w:t>
      </w:r>
    </w:p>
    <w:p w14:paraId="2230F56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"http://sichuan.ouchn.cn/mod/quiz/comment.php?attempt=15224879&amp;slot=4" </w:instrText>
      </w:r>
      <w:r>
        <w:rPr>
          <w:rFonts w:ascii="宋体" w:hAnsi="宋体" w:eastAsia="宋体" w:cs="宋体"/>
          <w:kern w:val="0"/>
          <w:sz w:val="24"/>
          <w:szCs w:val="24"/>
        </w:rPr>
        <w:fldChar w:fldCharType="separate"/>
      </w:r>
    </w:p>
    <w:p w14:paraId="108E05D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92BBA6C">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题目4</w:t>
      </w:r>
    </w:p>
    <w:p w14:paraId="50CFE34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85" name="图片 8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37D446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79" o:spt="201" alt="" type="#_x0000_t201" style="height:18pt;width:72pt;" o:ole="t" filled="f" o:preferrelative="t" stroked="f" coordsize="21600,21600">
            <v:path/>
            <v:fill on="f" focussize="0,0"/>
            <v:stroke on="f"/>
            <v:imagedata r:id="rId334" o:title=""/>
            <o:lock v:ext="edit" aspectratio="t"/>
            <w10:wrap type="none"/>
            <w10:anchorlock/>
          </v:shape>
          <w:control r:id="rId333" w:name="Control 255" w:shapeid="_x0000_i1279"/>
        </w:object>
      </w:r>
    </w:p>
    <w:p w14:paraId="5307AC5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操作系统对缓冲区的管理属于（    ）的功能。</w:t>
      </w:r>
    </w:p>
    <w:p w14:paraId="22F22A7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6AD980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80" o:spt="201" alt="" type="#_x0000_t201" style="height:15.75pt;width:20.25pt;" o:ole="t" filled="f" o:preferrelative="t" stroked="f" coordsize="21600,21600">
            <v:path/>
            <v:fill on="f" focussize="0,0"/>
            <v:stroke on="f"/>
            <v:imagedata r:id="rId10" o:title=""/>
            <o:lock v:ext="edit" aspectratio="t"/>
            <w10:wrap type="none"/>
            <w10:anchorlock/>
          </v:shape>
          <w:control r:id="rId335" w:name="Control 256" w:shapeid="_x0000_i1280"/>
        </w:object>
      </w:r>
      <w:r>
        <w:rPr>
          <w:rFonts w:hint="eastAsia" w:ascii="宋体" w:hAnsi="宋体" w:eastAsia="宋体" w:cs="宋体"/>
          <w:kern w:val="0"/>
          <w:sz w:val="24"/>
          <w:szCs w:val="24"/>
        </w:rPr>
        <w:t xml:space="preserve">A. 文件管理 </w:t>
      </w:r>
    </w:p>
    <w:p w14:paraId="38FCFAA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81" o:spt="201" alt="" type="#_x0000_t201" style="height:15.75pt;width:20.25pt;" o:ole="t" filled="f" o:preferrelative="t" stroked="f" coordsize="21600,21600">
            <v:path/>
            <v:fill on="f" focussize="0,0"/>
            <v:stroke on="f"/>
            <v:imagedata r:id="rId10" o:title=""/>
            <o:lock v:ext="edit" aspectratio="t"/>
            <w10:wrap type="none"/>
            <w10:anchorlock/>
          </v:shape>
          <w:control r:id="rId336" w:name="Control 257" w:shapeid="_x0000_i1281"/>
        </w:object>
      </w:r>
      <w:r>
        <w:rPr>
          <w:rFonts w:hint="eastAsia" w:ascii="宋体" w:hAnsi="宋体" w:eastAsia="宋体" w:cs="宋体"/>
          <w:kern w:val="0"/>
          <w:sz w:val="24"/>
          <w:szCs w:val="24"/>
        </w:rPr>
        <w:t xml:space="preserve">B. 处理器管理 </w:t>
      </w:r>
    </w:p>
    <w:p w14:paraId="4A1F0AD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82" o:spt="201" alt="" type="#_x0000_t201" style="height:15.75pt;width:20.25pt;" o:ole="t" filled="f" o:preferrelative="t" stroked="f" coordsize="21600,21600">
            <v:path/>
            <v:fill on="f" focussize="0,0"/>
            <v:stroke on="f"/>
            <v:imagedata r:id="rId10" o:title=""/>
            <o:lock v:ext="edit" aspectratio="t"/>
            <w10:wrap type="none"/>
            <w10:anchorlock/>
          </v:shape>
          <w:control r:id="rId337" w:name="Control 258" w:shapeid="_x0000_i1282"/>
        </w:object>
      </w:r>
      <w:r>
        <w:rPr>
          <w:rFonts w:hint="eastAsia" w:ascii="宋体" w:hAnsi="宋体" w:eastAsia="宋体" w:cs="宋体"/>
          <w:kern w:val="0"/>
          <w:sz w:val="24"/>
          <w:szCs w:val="24"/>
        </w:rPr>
        <w:t xml:space="preserve">C. 存储器管理 </w:t>
      </w:r>
    </w:p>
    <w:p w14:paraId="5EED58E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83" o:spt="201" alt="" type="#_x0000_t201" style="height:15.75pt;width:20.25pt;" o:ole="t" filled="f" o:preferrelative="t" stroked="f" coordsize="21600,21600">
            <v:path/>
            <v:fill on="f" focussize="0,0"/>
            <v:stroke on="f"/>
            <v:imagedata r:id="rId10" o:title=""/>
            <o:lock v:ext="edit" aspectratio="t"/>
            <w10:wrap type="none"/>
            <w10:anchorlock/>
          </v:shape>
          <w:control r:id="rId338" w:name="Control 259" w:shapeid="_x0000_i1283"/>
        </w:object>
      </w:r>
      <w:r>
        <w:rPr>
          <w:rFonts w:hint="eastAsia" w:ascii="宋体" w:hAnsi="宋体" w:eastAsia="宋体" w:cs="宋体"/>
          <w:kern w:val="0"/>
          <w:sz w:val="24"/>
          <w:szCs w:val="24"/>
        </w:rPr>
        <w:t xml:space="preserve">D. 设备管理 </w:t>
      </w:r>
    </w:p>
    <w:p w14:paraId="1CB6C90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【解析】操作系统对缓冲区的管理属于设备管理的功能。</w:t>
      </w:r>
    </w:p>
    <w:p w14:paraId="599057B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正确答案是：设备管理</w:t>
      </w:r>
    </w:p>
    <w:p w14:paraId="69B393B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"http://sichuan.ouchn.cn/mod/quiz/comment.php?attempt=15224879&amp;slot=5" </w:instrText>
      </w:r>
      <w:r>
        <w:rPr>
          <w:rFonts w:ascii="宋体" w:hAnsi="宋体" w:eastAsia="宋体" w:cs="宋体"/>
          <w:kern w:val="0"/>
          <w:sz w:val="24"/>
          <w:szCs w:val="24"/>
        </w:rPr>
        <w:fldChar w:fldCharType="separate"/>
      </w:r>
    </w:p>
    <w:p w14:paraId="0BAE4EF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AE42CEB">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题目5</w:t>
      </w:r>
    </w:p>
    <w:p w14:paraId="09B25C17">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84" name="图片 8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1AFDFB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84" o:spt="201" alt="" type="#_x0000_t201" style="height:18pt;width:72pt;" o:ole="t" filled="f" o:preferrelative="t" stroked="f" coordsize="21600,21600">
            <v:path/>
            <v:fill on="f" focussize="0,0"/>
            <v:stroke on="f"/>
            <v:imagedata r:id="rId340" o:title=""/>
            <o:lock v:ext="edit" aspectratio="t"/>
            <w10:wrap type="none"/>
            <w10:anchorlock/>
          </v:shape>
          <w:control r:id="rId339" w:name="Control 260" w:shapeid="_x0000_i1284"/>
        </w:object>
      </w:r>
    </w:p>
    <w:p w14:paraId="34C00DB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下面不属于分时系统特征的是（    ）。</w:t>
      </w:r>
    </w:p>
    <w:p w14:paraId="1209F28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1F3F6D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85" o:spt="201" alt="" type="#_x0000_t201" style="height:15.75pt;width:20.25pt;" o:ole="t" filled="f" o:preferrelative="t" stroked="f" coordsize="21600,21600">
            <v:path/>
            <v:fill on="f" focussize="0,0"/>
            <v:stroke on="f"/>
            <v:imagedata r:id="rId10" o:title=""/>
            <o:lock v:ext="edit" aspectratio="t"/>
            <w10:wrap type="none"/>
            <w10:anchorlock/>
          </v:shape>
          <w:control r:id="rId341" w:name="Control 261" w:shapeid="_x0000_i1285"/>
        </w:object>
      </w:r>
      <w:r>
        <w:rPr>
          <w:rFonts w:hint="eastAsia" w:ascii="宋体" w:hAnsi="宋体" w:eastAsia="宋体" w:cs="宋体"/>
          <w:kern w:val="0"/>
          <w:sz w:val="24"/>
          <w:szCs w:val="24"/>
        </w:rPr>
        <w:t xml:space="preserve">A. 方便用户与计算机的交互 </w:t>
      </w:r>
    </w:p>
    <w:p w14:paraId="1991334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86" o:spt="201" alt="" type="#_x0000_t201" style="height:15.75pt;width:20.25pt;" o:ole="t" filled="f" o:preferrelative="t" stroked="f" coordsize="21600,21600">
            <v:path/>
            <v:fill on="f" focussize="0,0"/>
            <v:stroke on="f"/>
            <v:imagedata r:id="rId10" o:title=""/>
            <o:lock v:ext="edit" aspectratio="t"/>
            <w10:wrap type="none"/>
            <w10:anchorlock/>
          </v:shape>
          <w:control r:id="rId342" w:name="Control 262" w:shapeid="_x0000_i1286"/>
        </w:object>
      </w:r>
      <w:r>
        <w:rPr>
          <w:rFonts w:hint="eastAsia" w:ascii="宋体" w:hAnsi="宋体" w:eastAsia="宋体" w:cs="宋体"/>
          <w:kern w:val="0"/>
          <w:sz w:val="24"/>
          <w:szCs w:val="24"/>
        </w:rPr>
        <w:t xml:space="preserve">B. 为多用户设计 </w:t>
      </w:r>
    </w:p>
    <w:p w14:paraId="1244CFC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87" o:spt="201" alt="" type="#_x0000_t201" style="height:15.75pt;width:20.25pt;" o:ole="t" filled="f" o:preferrelative="t" stroked="f" coordsize="21600,21600">
            <v:path/>
            <v:fill on="f" focussize="0,0"/>
            <v:stroke on="f"/>
            <v:imagedata r:id="rId10" o:title=""/>
            <o:lock v:ext="edit" aspectratio="t"/>
            <w10:wrap type="none"/>
            <w10:anchorlock/>
          </v:shape>
          <w:control r:id="rId343" w:name="Control 263" w:shapeid="_x0000_i1287"/>
        </w:object>
      </w:r>
      <w:r>
        <w:rPr>
          <w:rFonts w:hint="eastAsia" w:ascii="宋体" w:hAnsi="宋体" w:eastAsia="宋体" w:cs="宋体"/>
          <w:kern w:val="0"/>
          <w:sz w:val="24"/>
          <w:szCs w:val="24"/>
        </w:rPr>
        <w:t xml:space="preserve">C. 可靠性比实时系统要求高 </w:t>
      </w:r>
    </w:p>
    <w:p w14:paraId="7B5FDC9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88" o:spt="201" alt="" type="#_x0000_t201" style="height:15.75pt;width:20.25pt;" o:ole="t" filled="f" o:preferrelative="t" stroked="f" coordsize="21600,21600">
            <v:path/>
            <v:fill on="f" focussize="0,0"/>
            <v:stroke on="f"/>
            <v:imagedata r:id="rId10" o:title=""/>
            <o:lock v:ext="edit" aspectratio="t"/>
            <w10:wrap type="none"/>
            <w10:anchorlock/>
          </v:shape>
          <w:control r:id="rId344" w:name="Control 264" w:shapeid="_x0000_i1288"/>
        </w:object>
      </w:r>
      <w:r>
        <w:rPr>
          <w:rFonts w:hint="eastAsia" w:ascii="宋体" w:hAnsi="宋体" w:eastAsia="宋体" w:cs="宋体"/>
          <w:kern w:val="0"/>
          <w:sz w:val="24"/>
          <w:szCs w:val="24"/>
        </w:rPr>
        <w:t xml:space="preserve">D. 需要中断机构及时钟系统的支持 </w:t>
      </w:r>
    </w:p>
    <w:p w14:paraId="6A74022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【解析】四个选项中只有（可靠性比实时系统要求高）不对，分时系统的可靠性远不如实时系统要求高。</w:t>
      </w:r>
    </w:p>
    <w:p w14:paraId="3650871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正确答案是：可靠性比实时系统要求高</w:t>
      </w:r>
    </w:p>
    <w:p w14:paraId="15609E8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"http://sichuan.ouchn.cn/mod/quiz/comment.php?attempt=15224879&amp;slot=6" </w:instrText>
      </w:r>
      <w:r>
        <w:rPr>
          <w:rFonts w:ascii="宋体" w:hAnsi="宋体" w:eastAsia="宋体" w:cs="宋体"/>
          <w:kern w:val="0"/>
          <w:sz w:val="24"/>
          <w:szCs w:val="24"/>
        </w:rPr>
        <w:fldChar w:fldCharType="separate"/>
      </w:r>
    </w:p>
    <w:p w14:paraId="0A4B6C6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B6C624D">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题目6</w:t>
      </w:r>
    </w:p>
    <w:p w14:paraId="604DBEED">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83" name="图片 8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6861B8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89" o:spt="201" alt="" type="#_x0000_t201" style="height:18pt;width:72pt;" o:ole="t" filled="f" o:preferrelative="t" stroked="f" coordsize="21600,21600">
            <v:path/>
            <v:fill on="f" focussize="0,0"/>
            <v:stroke on="f"/>
            <v:imagedata r:id="rId346" o:title=""/>
            <o:lock v:ext="edit" aspectratio="t"/>
            <w10:wrap type="none"/>
            <w10:anchorlock/>
          </v:shape>
          <w:control r:id="rId345" w:name="Control 265" w:shapeid="_x0000_i1289"/>
        </w:object>
      </w:r>
    </w:p>
    <w:p w14:paraId="2EEAC20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下列系统中，属于实时系统的是（    ）。</w:t>
      </w:r>
    </w:p>
    <w:p w14:paraId="6E50181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BA7FA2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90" o:spt="201" alt="" type="#_x0000_t201" style="height:15.75pt;width:20.25pt;" o:ole="t" filled="f" o:preferrelative="t" stroked="f" coordsize="21600,21600">
            <v:path/>
            <v:fill on="f" focussize="0,0"/>
            <v:stroke on="f"/>
            <v:imagedata r:id="rId10" o:title=""/>
            <o:lock v:ext="edit" aspectratio="t"/>
            <w10:wrap type="none"/>
            <w10:anchorlock/>
          </v:shape>
          <w:control r:id="rId347" w:name="Control 266" w:shapeid="_x0000_i1290"/>
        </w:object>
      </w:r>
      <w:r>
        <w:rPr>
          <w:rFonts w:hint="eastAsia" w:ascii="宋体" w:hAnsi="宋体" w:eastAsia="宋体" w:cs="宋体"/>
          <w:kern w:val="0"/>
          <w:sz w:val="24"/>
          <w:szCs w:val="24"/>
        </w:rPr>
        <w:t xml:space="preserve">A. 火车订票系统 </w:t>
      </w:r>
    </w:p>
    <w:p w14:paraId="17B393B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91" o:spt="201" alt="" type="#_x0000_t201" style="height:15.75pt;width:20.25pt;" o:ole="t" filled="f" o:preferrelative="t" stroked="f" coordsize="21600,21600">
            <v:path/>
            <v:fill on="f" focussize="0,0"/>
            <v:stroke on="f"/>
            <v:imagedata r:id="rId10" o:title=""/>
            <o:lock v:ext="edit" aspectratio="t"/>
            <w10:wrap type="none"/>
            <w10:anchorlock/>
          </v:shape>
          <w:control r:id="rId348" w:name="Control 267" w:shapeid="_x0000_i1291"/>
        </w:object>
      </w:r>
      <w:r>
        <w:rPr>
          <w:rFonts w:hint="eastAsia" w:ascii="宋体" w:hAnsi="宋体" w:eastAsia="宋体" w:cs="宋体"/>
          <w:kern w:val="0"/>
          <w:sz w:val="24"/>
          <w:szCs w:val="24"/>
        </w:rPr>
        <w:t xml:space="preserve">B. 方正排版系统 </w:t>
      </w:r>
    </w:p>
    <w:p w14:paraId="718C907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92" o:spt="201" alt="" type="#_x0000_t201" style="height:15.75pt;width:20.25pt;" o:ole="t" filled="f" o:preferrelative="t" stroked="f" coordsize="21600,21600">
            <v:path/>
            <v:fill on="f" focussize="0,0"/>
            <v:stroke on="f"/>
            <v:imagedata r:id="rId10" o:title=""/>
            <o:lock v:ext="edit" aspectratio="t"/>
            <w10:wrap type="none"/>
            <w10:anchorlock/>
          </v:shape>
          <w:control r:id="rId349" w:name="Control 268" w:shapeid="_x0000_i1292"/>
        </w:object>
      </w:r>
      <w:r>
        <w:rPr>
          <w:rFonts w:hint="eastAsia" w:ascii="宋体" w:hAnsi="宋体" w:eastAsia="宋体" w:cs="宋体"/>
          <w:kern w:val="0"/>
          <w:sz w:val="24"/>
          <w:szCs w:val="24"/>
        </w:rPr>
        <w:t xml:space="preserve">C. 计算机辅助设计系统 </w:t>
      </w:r>
    </w:p>
    <w:p w14:paraId="2BBA6A1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93" o:spt="201" alt="" type="#_x0000_t201" style="height:15.75pt;width:20.25pt;" o:ole="t" filled="f" o:preferrelative="t" stroked="f" coordsize="21600,21600">
            <v:path/>
            <v:fill on="f" focussize="0,0"/>
            <v:stroke on="f"/>
            <v:imagedata r:id="rId10" o:title=""/>
            <o:lock v:ext="edit" aspectratio="t"/>
            <w10:wrap type="none"/>
            <w10:anchorlock/>
          </v:shape>
          <w:control r:id="rId350" w:name="Control 269" w:shapeid="_x0000_i1293"/>
        </w:object>
      </w:r>
      <w:r>
        <w:rPr>
          <w:rFonts w:hint="eastAsia" w:ascii="宋体" w:hAnsi="宋体" w:eastAsia="宋体" w:cs="宋体"/>
          <w:kern w:val="0"/>
          <w:sz w:val="24"/>
          <w:szCs w:val="24"/>
        </w:rPr>
        <w:t xml:space="preserve">D. 办公自动化系统 </w:t>
      </w:r>
    </w:p>
    <w:p w14:paraId="321AABE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【解析】实时系统有三种典型应用形式，过程控制系统、信息查询系统和事务处理系统。四个选项中的火车订票系统有信息查询及事务处理的功能，属于实时系统。</w:t>
      </w:r>
    </w:p>
    <w:p w14:paraId="28CA04F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正确答案是：火车订票系统</w:t>
      </w:r>
    </w:p>
    <w:p w14:paraId="5668263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"http://sichuan.ouchn.cn/mod/quiz/comment.php?attempt=15224879&amp;slot=7" </w:instrText>
      </w:r>
      <w:r>
        <w:rPr>
          <w:rFonts w:ascii="宋体" w:hAnsi="宋体" w:eastAsia="宋体" w:cs="宋体"/>
          <w:kern w:val="0"/>
          <w:sz w:val="24"/>
          <w:szCs w:val="24"/>
        </w:rPr>
        <w:fldChar w:fldCharType="separate"/>
      </w:r>
    </w:p>
    <w:p w14:paraId="704279C0">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74392BD">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题目7</w:t>
      </w:r>
    </w:p>
    <w:p w14:paraId="5EBBB9B7">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82" name="图片 8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92AAB6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94" o:spt="201" alt="" type="#_x0000_t201" style="height:18pt;width:72pt;" o:ole="t" filled="f" o:preferrelative="t" stroked="f" coordsize="21600,21600">
            <v:path/>
            <v:fill on="f" focussize="0,0"/>
            <v:stroke on="f"/>
            <v:imagedata r:id="rId352" o:title=""/>
            <o:lock v:ext="edit" aspectratio="t"/>
            <w10:wrap type="none"/>
            <w10:anchorlock/>
          </v:shape>
          <w:control r:id="rId351" w:name="Control 270" w:shapeid="_x0000_i1294"/>
        </w:object>
      </w:r>
    </w:p>
    <w:p w14:paraId="52F340B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在下列操作系统中，强调吞吐能力的是（    ）。</w:t>
      </w:r>
    </w:p>
    <w:p w14:paraId="52CF17C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0F8679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95" o:spt="201" alt="" type="#_x0000_t201" style="height:15.75pt;width:20.25pt;" o:ole="t" filled="f" o:preferrelative="t" stroked="f" coordsize="21600,21600">
            <v:path/>
            <v:fill on="f" focussize="0,0"/>
            <v:stroke on="f"/>
            <v:imagedata r:id="rId10" o:title=""/>
            <o:lock v:ext="edit" aspectratio="t"/>
            <w10:wrap type="none"/>
            <w10:anchorlock/>
          </v:shape>
          <w:control r:id="rId353" w:name="Control 271" w:shapeid="_x0000_i1295"/>
        </w:object>
      </w:r>
      <w:r>
        <w:rPr>
          <w:rFonts w:hint="eastAsia" w:ascii="宋体" w:hAnsi="宋体" w:eastAsia="宋体" w:cs="宋体"/>
          <w:kern w:val="0"/>
          <w:sz w:val="24"/>
          <w:szCs w:val="24"/>
        </w:rPr>
        <w:t xml:space="preserve">A. 分时系统 </w:t>
      </w:r>
    </w:p>
    <w:p w14:paraId="172297D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96" o:spt="201" alt="" type="#_x0000_t201" style="height:15.75pt;width:20.25pt;" o:ole="t" filled="f" o:preferrelative="t" stroked="f" coordsize="21600,21600">
            <v:path/>
            <v:fill on="f" focussize="0,0"/>
            <v:stroke on="f"/>
            <v:imagedata r:id="rId10" o:title=""/>
            <o:lock v:ext="edit" aspectratio="t"/>
            <w10:wrap type="none"/>
            <w10:anchorlock/>
          </v:shape>
          <w:control r:id="rId354" w:name="Control 272" w:shapeid="_x0000_i1296"/>
        </w:object>
      </w:r>
      <w:r>
        <w:rPr>
          <w:rFonts w:hint="eastAsia" w:ascii="宋体" w:hAnsi="宋体" w:eastAsia="宋体" w:cs="宋体"/>
          <w:kern w:val="0"/>
          <w:sz w:val="24"/>
          <w:szCs w:val="24"/>
        </w:rPr>
        <w:t xml:space="preserve">B. 实时系统 </w:t>
      </w:r>
    </w:p>
    <w:p w14:paraId="5258971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97" o:spt="201" alt="" type="#_x0000_t201" style="height:15.75pt;width:20.25pt;" o:ole="t" filled="f" o:preferrelative="t" stroked="f" coordsize="21600,21600">
            <v:path/>
            <v:fill on="f" focussize="0,0"/>
            <v:stroke on="f"/>
            <v:imagedata r:id="rId10" o:title=""/>
            <o:lock v:ext="edit" aspectratio="t"/>
            <w10:wrap type="none"/>
            <w10:anchorlock/>
          </v:shape>
          <w:control r:id="rId355" w:name="Control 273" w:shapeid="_x0000_i1297"/>
        </w:object>
      </w:r>
      <w:r>
        <w:rPr>
          <w:rFonts w:hint="eastAsia" w:ascii="宋体" w:hAnsi="宋体" w:eastAsia="宋体" w:cs="宋体"/>
          <w:kern w:val="0"/>
          <w:sz w:val="24"/>
          <w:szCs w:val="24"/>
        </w:rPr>
        <w:t xml:space="preserve">C. 网络系统 </w:t>
      </w:r>
    </w:p>
    <w:p w14:paraId="0F70669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98" o:spt="201" alt="" type="#_x0000_t201" style="height:15.75pt;width:20.25pt;" o:ole="t" filled="f" o:preferrelative="t" stroked="f" coordsize="21600,21600">
            <v:path/>
            <v:fill on="f" focussize="0,0"/>
            <v:stroke on="f"/>
            <v:imagedata r:id="rId10" o:title=""/>
            <o:lock v:ext="edit" aspectratio="t"/>
            <w10:wrap type="none"/>
            <w10:anchorlock/>
          </v:shape>
          <w:control r:id="rId356" w:name="Control 274" w:shapeid="_x0000_i1298"/>
        </w:object>
      </w:r>
      <w:r>
        <w:rPr>
          <w:rFonts w:hint="eastAsia" w:ascii="宋体" w:hAnsi="宋体" w:eastAsia="宋体" w:cs="宋体"/>
          <w:kern w:val="0"/>
          <w:sz w:val="24"/>
          <w:szCs w:val="24"/>
        </w:rPr>
        <w:t xml:space="preserve">D. 多道批处理系统 </w:t>
      </w:r>
    </w:p>
    <w:p w14:paraId="2752126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【解析】四个选项中，强调吞吐能力的操作系统是多道批处理系统。</w:t>
      </w:r>
    </w:p>
    <w:p w14:paraId="09D7252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正确答案是：多道批处理系统</w:t>
      </w:r>
    </w:p>
    <w:p w14:paraId="4609E006">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"http://sichuan.ouchn.cn/mod/quiz/comment.php?attempt=15224879&amp;slot=8" </w:instrText>
      </w:r>
      <w:r>
        <w:rPr>
          <w:rFonts w:ascii="宋体" w:hAnsi="宋体" w:eastAsia="宋体" w:cs="宋体"/>
          <w:kern w:val="0"/>
          <w:sz w:val="24"/>
          <w:szCs w:val="24"/>
        </w:rPr>
        <w:fldChar w:fldCharType="separate"/>
      </w:r>
    </w:p>
    <w:p w14:paraId="0D880C56">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2EFE049">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题目8</w:t>
      </w:r>
    </w:p>
    <w:p w14:paraId="7ECDE98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81" name="图片 8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DE10BB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99" o:spt="201" alt="" type="#_x0000_t201" style="height:18pt;width:72pt;" o:ole="t" filled="f" o:preferrelative="t" stroked="f" coordsize="21600,21600">
            <v:path/>
            <v:fill on="f" focussize="0,0"/>
            <v:stroke on="f"/>
            <v:imagedata r:id="rId358" o:title=""/>
            <o:lock v:ext="edit" aspectratio="t"/>
            <w10:wrap type="none"/>
            <w10:anchorlock/>
          </v:shape>
          <w:control r:id="rId357" w:name="Control 275" w:shapeid="_x0000_i1299"/>
        </w:object>
      </w:r>
    </w:p>
    <w:p w14:paraId="509DFD8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按照所起的作用和需要的运行环境，操作系统属于（    ）。</w:t>
      </w:r>
    </w:p>
    <w:p w14:paraId="36C532A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146F89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00" o:spt="201" alt="" type="#_x0000_t201" style="height:15.75pt;width:20.25pt;" o:ole="t" filled="f" o:preferrelative="t" stroked="f" coordsize="21600,21600">
            <v:path/>
            <v:fill on="f" focussize="0,0"/>
            <v:stroke on="f"/>
            <v:imagedata r:id="rId10" o:title=""/>
            <o:lock v:ext="edit" aspectratio="t"/>
            <w10:wrap type="none"/>
            <w10:anchorlock/>
          </v:shape>
          <w:control r:id="rId359" w:name="Control 276" w:shapeid="_x0000_i1300"/>
        </w:object>
      </w:r>
      <w:r>
        <w:rPr>
          <w:rFonts w:hint="eastAsia" w:ascii="宋体" w:hAnsi="宋体" w:eastAsia="宋体" w:cs="宋体"/>
          <w:kern w:val="0"/>
          <w:sz w:val="24"/>
          <w:szCs w:val="24"/>
        </w:rPr>
        <w:t xml:space="preserve">A. 系统软件 </w:t>
      </w:r>
    </w:p>
    <w:p w14:paraId="32F1B4D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01" o:spt="201" alt="" type="#_x0000_t201" style="height:15.75pt;width:20.25pt;" o:ole="t" filled="f" o:preferrelative="t" stroked="f" coordsize="21600,21600">
            <v:path/>
            <v:fill on="f" focussize="0,0"/>
            <v:stroke on="f"/>
            <v:imagedata r:id="rId10" o:title=""/>
            <o:lock v:ext="edit" aspectratio="t"/>
            <w10:wrap type="none"/>
            <w10:anchorlock/>
          </v:shape>
          <w:control r:id="rId360" w:name="Control 277" w:shapeid="_x0000_i1301"/>
        </w:object>
      </w:r>
      <w:r>
        <w:rPr>
          <w:rFonts w:hint="eastAsia" w:ascii="宋体" w:hAnsi="宋体" w:eastAsia="宋体" w:cs="宋体"/>
          <w:kern w:val="0"/>
          <w:sz w:val="24"/>
          <w:szCs w:val="24"/>
        </w:rPr>
        <w:t xml:space="preserve">B. 用户软件 </w:t>
      </w:r>
    </w:p>
    <w:p w14:paraId="17E4E1E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02" o:spt="201" alt="" type="#_x0000_t201" style="height:15.75pt;width:20.25pt;" o:ole="t" filled="f" o:preferrelative="t" stroked="f" coordsize="21600,21600">
            <v:path/>
            <v:fill on="f" focussize="0,0"/>
            <v:stroke on="f"/>
            <v:imagedata r:id="rId10" o:title=""/>
            <o:lock v:ext="edit" aspectratio="t"/>
            <w10:wrap type="none"/>
            <w10:anchorlock/>
          </v:shape>
          <w:control r:id="rId361" w:name="Control 278" w:shapeid="_x0000_i1302"/>
        </w:object>
      </w:r>
      <w:r>
        <w:rPr>
          <w:rFonts w:hint="eastAsia" w:ascii="宋体" w:hAnsi="宋体" w:eastAsia="宋体" w:cs="宋体"/>
          <w:kern w:val="0"/>
          <w:sz w:val="24"/>
          <w:szCs w:val="24"/>
        </w:rPr>
        <w:t xml:space="preserve">C. 支撑软件 </w:t>
      </w:r>
    </w:p>
    <w:p w14:paraId="53AC454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03" o:spt="201" alt="" type="#_x0000_t201" style="height:15.75pt;width:20.25pt;" o:ole="t" filled="f" o:preferrelative="t" stroked="f" coordsize="21600,21600">
            <v:path/>
            <v:fill on="f" focussize="0,0"/>
            <v:stroke on="f"/>
            <v:imagedata r:id="rId10" o:title=""/>
            <o:lock v:ext="edit" aspectratio="t"/>
            <w10:wrap type="none"/>
            <w10:anchorlock/>
          </v:shape>
          <w:control r:id="rId362" w:name="Control 279" w:shapeid="_x0000_i1303"/>
        </w:object>
      </w:r>
      <w:r>
        <w:rPr>
          <w:rFonts w:hint="eastAsia" w:ascii="宋体" w:hAnsi="宋体" w:eastAsia="宋体" w:cs="宋体"/>
          <w:kern w:val="0"/>
          <w:sz w:val="24"/>
          <w:szCs w:val="24"/>
        </w:rPr>
        <w:t xml:space="preserve">D. 应用软件 </w:t>
      </w:r>
    </w:p>
    <w:p w14:paraId="55CD6A9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【解析】软件分为系统软件、支撑软件和应用软件，而操作系统属于系统软件。</w:t>
      </w:r>
    </w:p>
    <w:p w14:paraId="3B70EA2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正确答案是：系统软件</w:t>
      </w:r>
    </w:p>
    <w:p w14:paraId="1295EA7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"http://sichuan.ouchn.cn/mod/quiz/comment.php?attempt=15224879&amp;slot=9" </w:instrText>
      </w:r>
      <w:r>
        <w:rPr>
          <w:rFonts w:ascii="宋体" w:hAnsi="宋体" w:eastAsia="宋体" w:cs="宋体"/>
          <w:kern w:val="0"/>
          <w:sz w:val="24"/>
          <w:szCs w:val="24"/>
        </w:rPr>
        <w:fldChar w:fldCharType="separate"/>
      </w:r>
    </w:p>
    <w:p w14:paraId="1FD0DEBD">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DA72F55">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题目9</w:t>
      </w:r>
    </w:p>
    <w:p w14:paraId="0487B52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80" name="图片 8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C7C414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04" o:spt="201" alt="" type="#_x0000_t201" style="height:18pt;width:72pt;" o:ole="t" filled="f" o:preferrelative="t" stroked="f" coordsize="21600,21600">
            <v:path/>
            <v:fill on="f" focussize="0,0"/>
            <v:stroke on="f"/>
            <v:imagedata r:id="rId364" o:title=""/>
            <o:lock v:ext="edit" aspectratio="t"/>
            <w10:wrap type="none"/>
            <w10:anchorlock/>
          </v:shape>
          <w:control r:id="rId363" w:name="Control 280" w:shapeid="_x0000_i1304"/>
        </w:object>
      </w:r>
    </w:p>
    <w:p w14:paraId="5DED959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在单处理机系统中，处于运行状态的进程（    ）。</w:t>
      </w:r>
    </w:p>
    <w:p w14:paraId="06B6AAD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1A689E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05" o:spt="201" alt="" type="#_x0000_t201" style="height:15.75pt;width:20.25pt;" o:ole="t" filled="f" o:preferrelative="t" stroked="f" coordsize="21600,21600">
            <v:path/>
            <v:fill on="f" focussize="0,0"/>
            <v:stroke on="f"/>
            <v:imagedata r:id="rId10" o:title=""/>
            <o:lock v:ext="edit" aspectratio="t"/>
            <w10:wrap type="none"/>
            <w10:anchorlock/>
          </v:shape>
          <w:control r:id="rId365" w:name="Control 281" w:shapeid="_x0000_i1305"/>
        </w:object>
      </w:r>
      <w:r>
        <w:rPr>
          <w:rFonts w:hint="eastAsia" w:ascii="宋体" w:hAnsi="宋体" w:eastAsia="宋体" w:cs="宋体"/>
          <w:kern w:val="0"/>
          <w:sz w:val="24"/>
          <w:szCs w:val="24"/>
        </w:rPr>
        <w:t xml:space="preserve">A. 不能被挂起 </w:t>
      </w:r>
    </w:p>
    <w:p w14:paraId="48B9FB8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06" o:spt="201" alt="" type="#_x0000_t201" style="height:15.75pt;width:20.25pt;" o:ole="t" filled="f" o:preferrelative="t" stroked="f" coordsize="21600,21600">
            <v:path/>
            <v:fill on="f" focussize="0,0"/>
            <v:stroke on="f"/>
            <v:imagedata r:id="rId10" o:title=""/>
            <o:lock v:ext="edit" aspectratio="t"/>
            <w10:wrap type="none"/>
            <w10:anchorlock/>
          </v:shape>
          <w:control r:id="rId366" w:name="Control 282" w:shapeid="_x0000_i1306"/>
        </w:object>
      </w:r>
      <w:r>
        <w:rPr>
          <w:rFonts w:hint="eastAsia" w:ascii="宋体" w:hAnsi="宋体" w:eastAsia="宋体" w:cs="宋体"/>
          <w:kern w:val="0"/>
          <w:sz w:val="24"/>
          <w:szCs w:val="24"/>
        </w:rPr>
        <w:t xml:space="preserve">B. 可以有多个 </w:t>
      </w:r>
    </w:p>
    <w:p w14:paraId="638D7AC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07" o:spt="201" alt="" type="#_x0000_t201" style="height:15.75pt;width:20.25pt;" o:ole="t" filled="f" o:preferrelative="t" stroked="f" coordsize="21600,21600">
            <v:path/>
            <v:fill on="f" focussize="0,0"/>
            <v:stroke on="f"/>
            <v:imagedata r:id="rId10" o:title=""/>
            <o:lock v:ext="edit" aspectratio="t"/>
            <w10:wrap type="none"/>
            <w10:anchorlock/>
          </v:shape>
          <w:control r:id="rId367" w:name="Control 283" w:shapeid="_x0000_i1307"/>
        </w:object>
      </w:r>
      <w:r>
        <w:rPr>
          <w:rFonts w:hint="eastAsia" w:ascii="宋体" w:hAnsi="宋体" w:eastAsia="宋体" w:cs="宋体"/>
          <w:kern w:val="0"/>
          <w:sz w:val="24"/>
          <w:szCs w:val="24"/>
        </w:rPr>
        <w:t xml:space="preserve">C. 必须在执行完后才能被撤下 </w:t>
      </w:r>
    </w:p>
    <w:p w14:paraId="52D0105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08" o:spt="201" alt="" type="#_x0000_t201" style="height:15.75pt;width:20.25pt;" o:ole="t" filled="f" o:preferrelative="t" stroked="f" coordsize="21600,21600">
            <v:path/>
            <v:fill on="f" focussize="0,0"/>
            <v:stroke on="f"/>
            <v:imagedata r:id="rId10" o:title=""/>
            <o:lock v:ext="edit" aspectratio="t"/>
            <w10:wrap type="none"/>
            <w10:anchorlock/>
          </v:shape>
          <w:control r:id="rId368" w:name="Control 284" w:shapeid="_x0000_i1308"/>
        </w:object>
      </w:r>
      <w:r>
        <w:rPr>
          <w:rFonts w:hint="eastAsia" w:ascii="宋体" w:hAnsi="宋体" w:eastAsia="宋体" w:cs="宋体"/>
          <w:kern w:val="0"/>
          <w:sz w:val="24"/>
          <w:szCs w:val="24"/>
        </w:rPr>
        <w:t xml:space="preserve">D. 只有一个 </w:t>
      </w:r>
    </w:p>
    <w:p w14:paraId="695FDC9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【解析】在一般单CPU系统中，任何时刻处于运行状态的进程至多是一个。在多处理器系统中，同时处于运行状态的进程可以有多个。</w:t>
      </w:r>
    </w:p>
    <w:p w14:paraId="38402DA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正确答案是：只有一个</w:t>
      </w:r>
    </w:p>
    <w:p w14:paraId="1AA8C3B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"http://sichuan.ouchn.cn/mod/quiz/comment.php?attempt=15224879&amp;slot=10" </w:instrText>
      </w:r>
      <w:r>
        <w:rPr>
          <w:rFonts w:ascii="宋体" w:hAnsi="宋体" w:eastAsia="宋体" w:cs="宋体"/>
          <w:kern w:val="0"/>
          <w:sz w:val="24"/>
          <w:szCs w:val="24"/>
        </w:rPr>
        <w:fldChar w:fldCharType="separate"/>
      </w:r>
    </w:p>
    <w:p w14:paraId="7FFB8F26">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F1CC9B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题目10</w:t>
      </w:r>
    </w:p>
    <w:p w14:paraId="51DB803D">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79" name="图片 7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811441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09" o:spt="201" alt="" type="#_x0000_t201" style="height:18pt;width:72pt;" o:ole="t" filled="f" o:preferrelative="t" stroked="f" coordsize="21600,21600">
            <v:path/>
            <v:fill on="f" focussize="0,0"/>
            <v:stroke on="f"/>
            <v:imagedata r:id="rId370" o:title=""/>
            <o:lock v:ext="edit" aspectratio="t"/>
            <w10:wrap type="none"/>
            <w10:anchorlock/>
          </v:shape>
          <w:control r:id="rId369" w:name="Control 285" w:shapeid="_x0000_i1309"/>
        </w:object>
      </w:r>
    </w:p>
    <w:p w14:paraId="4A131EA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两个进程争夺同一个资源（    ）。</w:t>
      </w:r>
    </w:p>
    <w:p w14:paraId="7666DE7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BF22D8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10" o:spt="201" alt="" type="#_x0000_t201" style="height:15.75pt;width:20.25pt;" o:ole="t" filled="f" o:preferrelative="t" stroked="f" coordsize="21600,21600">
            <v:path/>
            <v:fill on="f" focussize="0,0"/>
            <v:stroke on="f"/>
            <v:imagedata r:id="rId10" o:title=""/>
            <o:lock v:ext="edit" aspectratio="t"/>
            <w10:wrap type="none"/>
            <w10:anchorlock/>
          </v:shape>
          <w:control r:id="rId371" w:name="Control 286" w:shapeid="_x0000_i1310"/>
        </w:object>
      </w:r>
      <w:r>
        <w:rPr>
          <w:rFonts w:hint="eastAsia" w:ascii="宋体" w:hAnsi="宋体" w:eastAsia="宋体" w:cs="宋体"/>
          <w:kern w:val="0"/>
          <w:sz w:val="24"/>
          <w:szCs w:val="24"/>
        </w:rPr>
        <w:t xml:space="preserve">A. 不会死锁 </w:t>
      </w:r>
    </w:p>
    <w:p w14:paraId="700D4F0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11" o:spt="201" alt="" type="#_x0000_t201" style="height:15.75pt;width:20.25pt;" o:ole="t" filled="f" o:preferrelative="t" stroked="f" coordsize="21600,21600">
            <v:path/>
            <v:fill on="f" focussize="0,0"/>
            <v:stroke on="f"/>
            <v:imagedata r:id="rId10" o:title=""/>
            <o:lock v:ext="edit" aspectratio="t"/>
            <w10:wrap type="none"/>
            <w10:anchorlock/>
          </v:shape>
          <w:control r:id="rId372" w:name="Control 287" w:shapeid="_x0000_i1311"/>
        </w:object>
      </w:r>
      <w:r>
        <w:rPr>
          <w:rFonts w:hint="eastAsia" w:ascii="宋体" w:hAnsi="宋体" w:eastAsia="宋体" w:cs="宋体"/>
          <w:kern w:val="0"/>
          <w:sz w:val="24"/>
          <w:szCs w:val="24"/>
        </w:rPr>
        <w:t xml:space="preserve">B. 不一定死锁 </w:t>
      </w:r>
    </w:p>
    <w:p w14:paraId="6FDB495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12" o:spt="201" alt="" type="#_x0000_t201" style="height:15.75pt;width:20.25pt;" o:ole="t" filled="f" o:preferrelative="t" stroked="f" coordsize="21600,21600">
            <v:path/>
            <v:fill on="f" focussize="0,0"/>
            <v:stroke on="f"/>
            <v:imagedata r:id="rId10" o:title=""/>
            <o:lock v:ext="edit" aspectratio="t"/>
            <w10:wrap type="none"/>
            <w10:anchorlock/>
          </v:shape>
          <w:control r:id="rId373" w:name="Control 288" w:shapeid="_x0000_i1312"/>
        </w:object>
      </w:r>
      <w:r>
        <w:rPr>
          <w:rFonts w:hint="eastAsia" w:ascii="宋体" w:hAnsi="宋体" w:eastAsia="宋体" w:cs="宋体"/>
          <w:kern w:val="0"/>
          <w:sz w:val="24"/>
          <w:szCs w:val="24"/>
        </w:rPr>
        <w:t xml:space="preserve">C. 以上说法都不对 </w:t>
      </w:r>
    </w:p>
    <w:p w14:paraId="4A6DF8A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13" o:spt="201" alt="" type="#_x0000_t201" style="height:15.75pt;width:20.25pt;" o:ole="t" filled="f" o:preferrelative="t" stroked="f" coordsize="21600,21600">
            <v:path/>
            <v:fill on="f" focussize="0,0"/>
            <v:stroke on="f"/>
            <v:imagedata r:id="rId10" o:title=""/>
            <o:lock v:ext="edit" aspectratio="t"/>
            <w10:wrap type="none"/>
            <w10:anchorlock/>
          </v:shape>
          <w:control r:id="rId374" w:name="Control 289" w:shapeid="_x0000_i1313"/>
        </w:object>
      </w:r>
      <w:r>
        <w:rPr>
          <w:rFonts w:hint="eastAsia" w:ascii="宋体" w:hAnsi="宋体" w:eastAsia="宋体" w:cs="宋体"/>
          <w:kern w:val="0"/>
          <w:sz w:val="24"/>
          <w:szCs w:val="24"/>
        </w:rPr>
        <w:t xml:space="preserve">D. 一定死锁 </w:t>
      </w:r>
    </w:p>
    <w:p w14:paraId="46B0391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【解析】根据死锁的定义，两个进程争夺同一个资源不一定死锁，例如两个进程只互斥使用打印机也属于争夺同一个资源，就不会死锁。</w:t>
      </w:r>
    </w:p>
    <w:p w14:paraId="29099DE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正确答案是：不一定死锁</w:t>
      </w:r>
    </w:p>
    <w:p w14:paraId="77C9602B">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"http://sichuan.ouchn.cn/mod/quiz/comment.php?attempt=15224879&amp;slot=11" </w:instrText>
      </w:r>
      <w:r>
        <w:rPr>
          <w:rFonts w:ascii="宋体" w:hAnsi="宋体" w:eastAsia="宋体" w:cs="宋体"/>
          <w:kern w:val="0"/>
          <w:sz w:val="24"/>
          <w:szCs w:val="24"/>
        </w:rPr>
        <w:fldChar w:fldCharType="separate"/>
      </w:r>
    </w:p>
    <w:p w14:paraId="33D9DA6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5648D86">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题目11</w:t>
      </w:r>
    </w:p>
    <w:p w14:paraId="4DEE4C5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78" name="图片 7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A564D4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14" o:spt="201" alt="" type="#_x0000_t201" style="height:18pt;width:72pt;" o:ole="t" filled="f" o:preferrelative="t" stroked="f" coordsize="21600,21600">
            <v:path/>
            <v:fill on="f" focussize="0,0"/>
            <v:stroke on="f"/>
            <v:imagedata r:id="rId376" o:title=""/>
            <o:lock v:ext="edit" aspectratio="t"/>
            <w10:wrap type="none"/>
            <w10:anchorlock/>
          </v:shape>
          <w:control r:id="rId375" w:name="Control 290" w:shapeid="_x0000_i1314"/>
        </w:object>
      </w:r>
    </w:p>
    <w:p w14:paraId="3FE3557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下列进程状态的转换中，不正确的是（    ）。</w:t>
      </w:r>
    </w:p>
    <w:p w14:paraId="2F81074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D9F226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15" o:spt="201" alt="" type="#_x0000_t201" style="height:15.75pt;width:20.25pt;" o:ole="t" filled="f" o:preferrelative="t" stroked="f" coordsize="21600,21600">
            <v:path/>
            <v:fill on="f" focussize="0,0"/>
            <v:stroke on="f"/>
            <v:imagedata r:id="rId10" o:title=""/>
            <o:lock v:ext="edit" aspectratio="t"/>
            <w10:wrap type="none"/>
            <w10:anchorlock/>
          </v:shape>
          <w:control r:id="rId377" w:name="Control 291" w:shapeid="_x0000_i1315"/>
        </w:object>
      </w:r>
      <w:r>
        <w:rPr>
          <w:rFonts w:hint="eastAsia" w:ascii="宋体" w:hAnsi="宋体" w:eastAsia="宋体" w:cs="宋体"/>
          <w:kern w:val="0"/>
          <w:sz w:val="24"/>
          <w:szCs w:val="24"/>
        </w:rPr>
        <w:t xml:space="preserve">A. 从阻塞到就绪 </w:t>
      </w:r>
    </w:p>
    <w:p w14:paraId="0003794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16" o:spt="201" alt="" type="#_x0000_t201" style="height:15.75pt;width:20.25pt;" o:ole="t" filled="f" o:preferrelative="t" stroked="f" coordsize="21600,21600">
            <v:path/>
            <v:fill on="f" focussize="0,0"/>
            <v:stroke on="f"/>
            <v:imagedata r:id="rId10" o:title=""/>
            <o:lock v:ext="edit" aspectratio="t"/>
            <w10:wrap type="none"/>
            <w10:anchorlock/>
          </v:shape>
          <w:control r:id="rId378" w:name="Control 292" w:shapeid="_x0000_i1316"/>
        </w:object>
      </w:r>
      <w:r>
        <w:rPr>
          <w:rFonts w:hint="eastAsia" w:ascii="宋体" w:hAnsi="宋体" w:eastAsia="宋体" w:cs="宋体"/>
          <w:kern w:val="0"/>
          <w:sz w:val="24"/>
          <w:szCs w:val="24"/>
        </w:rPr>
        <w:t xml:space="preserve">B. 从运行到就绪 </w:t>
      </w:r>
    </w:p>
    <w:p w14:paraId="6B0979B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17" o:spt="201" alt="" type="#_x0000_t201" style="height:15.75pt;width:20.25pt;" o:ole="t" filled="f" o:preferrelative="t" stroked="f" coordsize="21600,21600">
            <v:path/>
            <v:fill on="f" focussize="0,0"/>
            <v:stroke on="f"/>
            <v:imagedata r:id="rId10" o:title=""/>
            <o:lock v:ext="edit" aspectratio="t"/>
            <w10:wrap type="none"/>
            <w10:anchorlock/>
          </v:shape>
          <w:control r:id="rId379" w:name="Control 293" w:shapeid="_x0000_i1317"/>
        </w:object>
      </w:r>
      <w:r>
        <w:rPr>
          <w:rFonts w:hint="eastAsia" w:ascii="宋体" w:hAnsi="宋体" w:eastAsia="宋体" w:cs="宋体"/>
          <w:kern w:val="0"/>
          <w:sz w:val="24"/>
          <w:szCs w:val="24"/>
        </w:rPr>
        <w:t xml:space="preserve">C. 从就绪到运行 </w:t>
      </w:r>
    </w:p>
    <w:p w14:paraId="5094209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18" o:spt="201" alt="" type="#_x0000_t201" style="height:15.75pt;width:20.25pt;" o:ole="t" filled="f" o:preferrelative="t" stroked="f" coordsize="21600,21600">
            <v:path/>
            <v:fill on="f" focussize="0,0"/>
            <v:stroke on="f"/>
            <v:imagedata r:id="rId10" o:title=""/>
            <o:lock v:ext="edit" aspectratio="t"/>
            <w10:wrap type="none"/>
            <w10:anchorlock/>
          </v:shape>
          <w:control r:id="rId380" w:name="Control 294" w:shapeid="_x0000_i1318"/>
        </w:object>
      </w:r>
      <w:r>
        <w:rPr>
          <w:rFonts w:hint="eastAsia" w:ascii="宋体" w:hAnsi="宋体" w:eastAsia="宋体" w:cs="宋体"/>
          <w:kern w:val="0"/>
          <w:sz w:val="24"/>
          <w:szCs w:val="24"/>
        </w:rPr>
        <w:t xml:space="preserve">D. 从就绪到阻塞 </w:t>
      </w:r>
    </w:p>
    <w:p w14:paraId="50131C5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【解析】“进程状态及其转换”图中标出了进程状态转换的各种情况，4个选项中只有从就绪到阻塞不可能发生。</w:t>
      </w:r>
    </w:p>
    <w:p w14:paraId="3C70E2F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正确答案是：从就绪到阻塞</w:t>
      </w:r>
    </w:p>
    <w:p w14:paraId="57FCD9C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"http://sichuan.ouchn.cn/mod/quiz/comment.php?attempt=15224879&amp;slot=12" </w:instrText>
      </w:r>
      <w:r>
        <w:rPr>
          <w:rFonts w:ascii="宋体" w:hAnsi="宋体" w:eastAsia="宋体" w:cs="宋体"/>
          <w:kern w:val="0"/>
          <w:sz w:val="24"/>
          <w:szCs w:val="24"/>
        </w:rPr>
        <w:fldChar w:fldCharType="separate"/>
      </w:r>
    </w:p>
    <w:p w14:paraId="3CBCB197">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4C1A6DE">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题目12</w:t>
      </w:r>
    </w:p>
    <w:p w14:paraId="58D1A07F">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77" name="图片 7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759D85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19" o:spt="201" alt="" type="#_x0000_t201" style="height:18pt;width:72pt;" o:ole="t" filled="f" o:preferrelative="t" stroked="f" coordsize="21600,21600">
            <v:path/>
            <v:fill on="f" focussize="0,0"/>
            <v:stroke on="f"/>
            <v:imagedata r:id="rId382" o:title=""/>
            <o:lock v:ext="edit" aspectratio="t"/>
            <w10:wrap type="none"/>
            <w10:anchorlock/>
          </v:shape>
          <w:control r:id="rId381" w:name="Control 295" w:shapeid="_x0000_i1319"/>
        </w:object>
      </w:r>
    </w:p>
    <w:p w14:paraId="1CDFECC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为了描述进程的动态变化过程，采用了一个与进程相联系的（    ），根据它而感知进程的存在。</w:t>
      </w:r>
    </w:p>
    <w:p w14:paraId="066E8C4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BCD898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20" o:spt="201" alt="" type="#_x0000_t201" style="height:15.75pt;width:20.25pt;" o:ole="t" filled="f" o:preferrelative="t" stroked="f" coordsize="21600,21600">
            <v:path/>
            <v:fill on="f" focussize="0,0"/>
            <v:stroke on="f"/>
            <v:imagedata r:id="rId10" o:title=""/>
            <o:lock v:ext="edit" aspectratio="t"/>
            <w10:wrap type="none"/>
            <w10:anchorlock/>
          </v:shape>
          <w:control r:id="rId383" w:name="Control 296" w:shapeid="_x0000_i1320"/>
        </w:object>
      </w:r>
      <w:r>
        <w:rPr>
          <w:rFonts w:hint="eastAsia" w:ascii="宋体" w:hAnsi="宋体" w:eastAsia="宋体" w:cs="宋体"/>
          <w:kern w:val="0"/>
          <w:sz w:val="24"/>
          <w:szCs w:val="24"/>
        </w:rPr>
        <w:t xml:space="preserve">A. 进程状态字 </w:t>
      </w:r>
    </w:p>
    <w:p w14:paraId="14435B5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21" o:spt="201" alt="" type="#_x0000_t201" style="height:15.75pt;width:20.25pt;" o:ole="t" filled="f" o:preferrelative="t" stroked="f" coordsize="21600,21600">
            <v:path/>
            <v:fill on="f" focussize="0,0"/>
            <v:stroke on="f"/>
            <v:imagedata r:id="rId10" o:title=""/>
            <o:lock v:ext="edit" aspectratio="t"/>
            <w10:wrap type="none"/>
            <w10:anchorlock/>
          </v:shape>
          <w:control r:id="rId384" w:name="Control 297" w:shapeid="_x0000_i1321"/>
        </w:object>
      </w:r>
      <w:r>
        <w:rPr>
          <w:rFonts w:hint="eastAsia" w:ascii="宋体" w:hAnsi="宋体" w:eastAsia="宋体" w:cs="宋体"/>
          <w:kern w:val="0"/>
          <w:sz w:val="24"/>
          <w:szCs w:val="24"/>
        </w:rPr>
        <w:t xml:space="preserve">B. 进程控制块 </w:t>
      </w:r>
    </w:p>
    <w:p w14:paraId="380158E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22" o:spt="201" alt="" type="#_x0000_t201" style="height:15.75pt;width:20.25pt;" o:ole="t" filled="f" o:preferrelative="t" stroked="f" coordsize="21600,21600">
            <v:path/>
            <v:fill on="f" focussize="0,0"/>
            <v:stroke on="f"/>
            <v:imagedata r:id="rId10" o:title=""/>
            <o:lock v:ext="edit" aspectratio="t"/>
            <w10:wrap type="none"/>
            <w10:anchorlock/>
          </v:shape>
          <w:control r:id="rId385" w:name="Control 298" w:shapeid="_x0000_i1322"/>
        </w:object>
      </w:r>
      <w:r>
        <w:rPr>
          <w:rFonts w:hint="eastAsia" w:ascii="宋体" w:hAnsi="宋体" w:eastAsia="宋体" w:cs="宋体"/>
          <w:kern w:val="0"/>
          <w:sz w:val="24"/>
          <w:szCs w:val="24"/>
        </w:rPr>
        <w:t xml:space="preserve">C. 进程起始地址 </w:t>
      </w:r>
    </w:p>
    <w:p w14:paraId="659969A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23" o:spt="201" alt="" type="#_x0000_t201" style="height:15.75pt;width:20.25pt;" o:ole="t" filled="f" o:preferrelative="t" stroked="f" coordsize="21600,21600">
            <v:path/>
            <v:fill on="f" focussize="0,0"/>
            <v:stroke on="f"/>
            <v:imagedata r:id="rId10" o:title=""/>
            <o:lock v:ext="edit" aspectratio="t"/>
            <w10:wrap type="none"/>
            <w10:anchorlock/>
          </v:shape>
          <w:control r:id="rId386" w:name="Control 299" w:shapeid="_x0000_i1323"/>
        </w:object>
      </w:r>
      <w:r>
        <w:rPr>
          <w:rFonts w:hint="eastAsia" w:ascii="宋体" w:hAnsi="宋体" w:eastAsia="宋体" w:cs="宋体"/>
          <w:kern w:val="0"/>
          <w:sz w:val="24"/>
          <w:szCs w:val="24"/>
        </w:rPr>
        <w:t xml:space="preserve">D. 进程优先数 </w:t>
      </w:r>
    </w:p>
    <w:p w14:paraId="1F1CE88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【解析】计算机系统通过进程控制块来识别和控制进程。进程控制块是进程动态特性的集中反映。</w:t>
      </w:r>
    </w:p>
    <w:p w14:paraId="3DCACED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正确答案是：进程控制块</w:t>
      </w:r>
    </w:p>
    <w:p w14:paraId="2F279FD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"http://sichuan.ouchn.cn/mod/quiz/comment.php?attempt=15224879&amp;slot=13" </w:instrText>
      </w:r>
      <w:r>
        <w:rPr>
          <w:rFonts w:ascii="宋体" w:hAnsi="宋体" w:eastAsia="宋体" w:cs="宋体"/>
          <w:kern w:val="0"/>
          <w:sz w:val="24"/>
          <w:szCs w:val="24"/>
        </w:rPr>
        <w:fldChar w:fldCharType="separate"/>
      </w:r>
    </w:p>
    <w:p w14:paraId="44D64ACD">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75CA6B6">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题目13</w:t>
      </w:r>
    </w:p>
    <w:p w14:paraId="0FEEC09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76" name="图片 7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12D5BF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24" o:spt="201" alt="" type="#_x0000_t201" style="height:18pt;width:72pt;" o:ole="t" filled="f" o:preferrelative="t" stroked="f" coordsize="21600,21600">
            <v:path/>
            <v:fill on="f" focussize="0,0"/>
            <v:stroke on="f"/>
            <v:imagedata r:id="rId388" o:title=""/>
            <o:lock v:ext="edit" aspectratio="t"/>
            <w10:wrap type="none"/>
            <w10:anchorlock/>
          </v:shape>
          <w:control r:id="rId387" w:name="Control 300" w:shapeid="_x0000_i1324"/>
        </w:object>
      </w:r>
    </w:p>
    <w:p w14:paraId="0C6821D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在操作系统中引入“进程”概念的主要目的是（    ）。</w:t>
      </w:r>
    </w:p>
    <w:p w14:paraId="62DB629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485C2D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25" o:spt="201" alt="" type="#_x0000_t201" style="height:15.75pt;width:20.25pt;" o:ole="t" filled="f" o:preferrelative="t" stroked="f" coordsize="21600,21600">
            <v:path/>
            <v:fill on="f" focussize="0,0"/>
            <v:stroke on="f"/>
            <v:imagedata r:id="rId10" o:title=""/>
            <o:lock v:ext="edit" aspectratio="t"/>
            <w10:wrap type="none"/>
            <w10:anchorlock/>
          </v:shape>
          <w:control r:id="rId389" w:name="Control 301" w:shapeid="_x0000_i1325"/>
        </w:object>
      </w:r>
      <w:r>
        <w:rPr>
          <w:rFonts w:hint="eastAsia" w:ascii="宋体" w:hAnsi="宋体" w:eastAsia="宋体" w:cs="宋体"/>
          <w:kern w:val="0"/>
          <w:sz w:val="24"/>
          <w:szCs w:val="24"/>
        </w:rPr>
        <w:t xml:space="preserve">A. 提高程序的运行速度 </w:t>
      </w:r>
    </w:p>
    <w:p w14:paraId="4627707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26" o:spt="201" alt="" type="#_x0000_t201" style="height:15.75pt;width:20.25pt;" o:ole="t" filled="f" o:preferrelative="t" stroked="f" coordsize="21600,21600">
            <v:path/>
            <v:fill on="f" focussize="0,0"/>
            <v:stroke on="f"/>
            <v:imagedata r:id="rId10" o:title=""/>
            <o:lock v:ext="edit" aspectratio="t"/>
            <w10:wrap type="none"/>
            <w10:anchorlock/>
          </v:shape>
          <w:control r:id="rId390" w:name="Control 302" w:shapeid="_x0000_i1326"/>
        </w:object>
      </w:r>
      <w:r>
        <w:rPr>
          <w:rFonts w:hint="eastAsia" w:ascii="宋体" w:hAnsi="宋体" w:eastAsia="宋体" w:cs="宋体"/>
          <w:kern w:val="0"/>
          <w:sz w:val="24"/>
          <w:szCs w:val="24"/>
        </w:rPr>
        <w:t xml:space="preserve">B. 使程序与计算过程一一对应 </w:t>
      </w:r>
    </w:p>
    <w:p w14:paraId="5750377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27" o:spt="201" alt="" type="#_x0000_t201" style="height:15.75pt;width:20.25pt;" o:ole="t" filled="f" o:preferrelative="t" stroked="f" coordsize="21600,21600">
            <v:path/>
            <v:fill on="f" focussize="0,0"/>
            <v:stroke on="f"/>
            <v:imagedata r:id="rId10" o:title=""/>
            <o:lock v:ext="edit" aspectratio="t"/>
            <w10:wrap type="none"/>
            <w10:anchorlock/>
          </v:shape>
          <w:control r:id="rId391" w:name="Control 303" w:shapeid="_x0000_i1327"/>
        </w:object>
      </w:r>
      <w:r>
        <w:rPr>
          <w:rFonts w:hint="eastAsia" w:ascii="宋体" w:hAnsi="宋体" w:eastAsia="宋体" w:cs="宋体"/>
          <w:kern w:val="0"/>
          <w:sz w:val="24"/>
          <w:szCs w:val="24"/>
        </w:rPr>
        <w:t xml:space="preserve">C. 描述程序动态执行过程的性质 </w:t>
      </w:r>
    </w:p>
    <w:p w14:paraId="59546CE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28" o:spt="201" alt="" type="#_x0000_t201" style="height:15.75pt;width:20.25pt;" o:ole="t" filled="f" o:preferrelative="t" stroked="f" coordsize="21600,21600">
            <v:path/>
            <v:fill on="f" focussize="0,0"/>
            <v:stroke on="f"/>
            <v:imagedata r:id="rId10" o:title=""/>
            <o:lock v:ext="edit" aspectratio="t"/>
            <w10:wrap type="none"/>
            <w10:anchorlock/>
          </v:shape>
          <w:control r:id="rId392" w:name="Control 304" w:shapeid="_x0000_i1328"/>
        </w:object>
      </w:r>
      <w:r>
        <w:rPr>
          <w:rFonts w:hint="eastAsia" w:ascii="宋体" w:hAnsi="宋体" w:eastAsia="宋体" w:cs="宋体"/>
          <w:kern w:val="0"/>
          <w:sz w:val="24"/>
          <w:szCs w:val="24"/>
        </w:rPr>
        <w:t xml:space="preserve">D. 改善用户编程环境 </w:t>
      </w:r>
    </w:p>
    <w:p w14:paraId="34ACCEA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【解析】引入进程就是为了描述程序动态执行过程的性质。</w:t>
      </w:r>
    </w:p>
    <w:p w14:paraId="48D5201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正确答案是：描述程序动态执行过程的性质</w:t>
      </w:r>
    </w:p>
    <w:p w14:paraId="1120482B">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"http://sichuan.ouchn.cn/mod/quiz/comment.php?attempt=15224879&amp;slot=14" </w:instrText>
      </w:r>
      <w:r>
        <w:rPr>
          <w:rFonts w:ascii="宋体" w:hAnsi="宋体" w:eastAsia="宋体" w:cs="宋体"/>
          <w:kern w:val="0"/>
          <w:sz w:val="24"/>
          <w:szCs w:val="24"/>
        </w:rPr>
        <w:fldChar w:fldCharType="separate"/>
      </w:r>
    </w:p>
    <w:p w14:paraId="552D621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DFB9A7B">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题目14</w:t>
      </w:r>
    </w:p>
    <w:p w14:paraId="307246D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75" name="图片 7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D19B4C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29" o:spt="201" alt="" type="#_x0000_t201" style="height:18pt;width:72pt;" o:ole="t" filled="f" o:preferrelative="t" stroked="f" coordsize="21600,21600">
            <v:path/>
            <v:fill on="f" focussize="0,0"/>
            <v:stroke on="f"/>
            <v:imagedata r:id="rId394" o:title=""/>
            <o:lock v:ext="edit" aspectratio="t"/>
            <w10:wrap type="none"/>
            <w10:anchorlock/>
          </v:shape>
          <w:control r:id="rId393" w:name="Control 305" w:shapeid="_x0000_i1329"/>
        </w:object>
      </w:r>
    </w:p>
    <w:p w14:paraId="2444576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在一段时间内，只允许一个进程访问的资源称为（    ）。</w:t>
      </w:r>
    </w:p>
    <w:p w14:paraId="737355C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B946AB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30" o:spt="201" alt="" type="#_x0000_t201" style="height:15.75pt;width:20.25pt;" o:ole="t" filled="f" o:preferrelative="t" stroked="f" coordsize="21600,21600">
            <v:path/>
            <v:fill on="f" focussize="0,0"/>
            <v:stroke on="f"/>
            <v:imagedata r:id="rId10" o:title=""/>
            <o:lock v:ext="edit" aspectratio="t"/>
            <w10:wrap type="none"/>
            <w10:anchorlock/>
          </v:shape>
          <w:control r:id="rId395" w:name="Control 306" w:shapeid="_x0000_i1330"/>
        </w:object>
      </w:r>
      <w:r>
        <w:rPr>
          <w:rFonts w:hint="eastAsia" w:ascii="宋体" w:hAnsi="宋体" w:eastAsia="宋体" w:cs="宋体"/>
          <w:kern w:val="0"/>
          <w:sz w:val="24"/>
          <w:szCs w:val="24"/>
        </w:rPr>
        <w:t xml:space="preserve">A. 共享资源 </w:t>
      </w:r>
    </w:p>
    <w:p w14:paraId="12BB97D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31" o:spt="201" alt="" type="#_x0000_t201" style="height:15.75pt;width:20.25pt;" o:ole="t" filled="f" o:preferrelative="t" stroked="f" coordsize="21600,21600">
            <v:path/>
            <v:fill on="f" focussize="0,0"/>
            <v:stroke on="f"/>
            <v:imagedata r:id="rId10" o:title=""/>
            <o:lock v:ext="edit" aspectratio="t"/>
            <w10:wrap type="none"/>
            <w10:anchorlock/>
          </v:shape>
          <w:control r:id="rId396" w:name="Control 307" w:shapeid="_x0000_i1331"/>
        </w:object>
      </w:r>
      <w:r>
        <w:rPr>
          <w:rFonts w:hint="eastAsia" w:ascii="宋体" w:hAnsi="宋体" w:eastAsia="宋体" w:cs="宋体"/>
          <w:kern w:val="0"/>
          <w:sz w:val="24"/>
          <w:szCs w:val="24"/>
        </w:rPr>
        <w:t xml:space="preserve">B. 临界资源 </w:t>
      </w:r>
    </w:p>
    <w:p w14:paraId="0A18AB8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32" o:spt="201" alt="" type="#_x0000_t201" style="height:15.75pt;width:20.25pt;" o:ole="t" filled="f" o:preferrelative="t" stroked="f" coordsize="21600,21600">
            <v:path/>
            <v:fill on="f" focussize="0,0"/>
            <v:stroke on="f"/>
            <v:imagedata r:id="rId10" o:title=""/>
            <o:lock v:ext="edit" aspectratio="t"/>
            <w10:wrap type="none"/>
            <w10:anchorlock/>
          </v:shape>
          <w:control r:id="rId397" w:name="Control 308" w:shapeid="_x0000_i1332"/>
        </w:object>
      </w:r>
      <w:r>
        <w:rPr>
          <w:rFonts w:hint="eastAsia" w:ascii="宋体" w:hAnsi="宋体" w:eastAsia="宋体" w:cs="宋体"/>
          <w:kern w:val="0"/>
          <w:sz w:val="24"/>
          <w:szCs w:val="24"/>
        </w:rPr>
        <w:t xml:space="preserve">C. 临界区  </w:t>
      </w:r>
    </w:p>
    <w:p w14:paraId="089D247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33" o:spt="201" alt="" type="#_x0000_t201" style="height:15.75pt;width:20.25pt;" o:ole="t" filled="f" o:preferrelative="t" stroked="f" coordsize="21600,21600">
            <v:path/>
            <v:fill on="f" focussize="0,0"/>
            <v:stroke on="f"/>
            <v:imagedata r:id="rId10" o:title=""/>
            <o:lock v:ext="edit" aspectratio="t"/>
            <w10:wrap type="none"/>
            <w10:anchorlock/>
          </v:shape>
          <w:control r:id="rId398" w:name="Control 309" w:shapeid="_x0000_i1333"/>
        </w:object>
      </w:r>
      <w:r>
        <w:rPr>
          <w:rFonts w:hint="eastAsia" w:ascii="宋体" w:hAnsi="宋体" w:eastAsia="宋体" w:cs="宋体"/>
          <w:kern w:val="0"/>
          <w:sz w:val="24"/>
          <w:szCs w:val="24"/>
        </w:rPr>
        <w:t xml:space="preserve">D. 共享区 </w:t>
      </w:r>
    </w:p>
    <w:p w14:paraId="6B0C16F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【解析】在一段时间内，只允许一个进程访问的资源称为临界资源，要记住临界资源的定义。</w:t>
      </w:r>
    </w:p>
    <w:p w14:paraId="7B03175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正确答案是：临界资源</w:t>
      </w:r>
    </w:p>
    <w:p w14:paraId="1B65D60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"http://sichuan.ouchn.cn/mod/quiz/comment.php?attempt=15224879&amp;slot=15" </w:instrText>
      </w:r>
      <w:r>
        <w:rPr>
          <w:rFonts w:ascii="宋体" w:hAnsi="宋体" w:eastAsia="宋体" w:cs="宋体"/>
          <w:kern w:val="0"/>
          <w:sz w:val="24"/>
          <w:szCs w:val="24"/>
        </w:rPr>
        <w:fldChar w:fldCharType="separate"/>
      </w:r>
    </w:p>
    <w:p w14:paraId="5C664E5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2F5CF18">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题目15</w:t>
      </w:r>
    </w:p>
    <w:p w14:paraId="43E0522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74" name="图片 7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B77B69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34" o:spt="201" alt="" type="#_x0000_t201" style="height:18pt;width:72pt;" o:ole="t" filled="f" o:preferrelative="t" stroked="f" coordsize="21600,21600">
            <v:path/>
            <v:fill on="f" focussize="0,0"/>
            <v:stroke on="f"/>
            <v:imagedata r:id="rId400" o:title=""/>
            <o:lock v:ext="edit" aspectratio="t"/>
            <w10:wrap type="none"/>
            <w10:anchorlock/>
          </v:shape>
          <w:control r:id="rId399" w:name="Control 310" w:shapeid="_x0000_i1334"/>
        </w:object>
      </w:r>
    </w:p>
    <w:p w14:paraId="6CEE3ED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如果信号量S的值是0 , 此时进程A执行P（S）操作，那么，进程A会（  ）。</w:t>
      </w:r>
    </w:p>
    <w:p w14:paraId="5D2869D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34841E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35" o:spt="201" alt="" type="#_x0000_t201" style="height:15.75pt;width:20.25pt;" o:ole="t" filled="f" o:preferrelative="t" stroked="f" coordsize="21600,21600">
            <v:path/>
            <v:fill on="f" focussize="0,0"/>
            <v:stroke on="f"/>
            <v:imagedata r:id="rId10" o:title=""/>
            <o:lock v:ext="edit" aspectratio="t"/>
            <w10:wrap type="none"/>
            <w10:anchorlock/>
          </v:shape>
          <w:control r:id="rId401" w:name="Control 311" w:shapeid="_x0000_i1335"/>
        </w:object>
      </w:r>
      <w:r>
        <w:rPr>
          <w:rFonts w:hint="eastAsia" w:ascii="宋体" w:hAnsi="宋体" w:eastAsia="宋体" w:cs="宋体"/>
          <w:kern w:val="0"/>
          <w:sz w:val="24"/>
          <w:szCs w:val="24"/>
        </w:rPr>
        <w:t xml:space="preserve">A. 进入阻塞态，让出CPU </w:t>
      </w:r>
    </w:p>
    <w:p w14:paraId="45B8848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36" o:spt="201" alt="" type="#_x0000_t201" style="height:15.75pt;width:20.25pt;" o:ole="t" filled="f" o:preferrelative="t" stroked="f" coordsize="21600,21600">
            <v:path/>
            <v:fill on="f" focussize="0,0"/>
            <v:stroke on="f"/>
            <v:imagedata r:id="rId10" o:title=""/>
            <o:lock v:ext="edit" aspectratio="t"/>
            <w10:wrap type="none"/>
            <w10:anchorlock/>
          </v:shape>
          <w:control r:id="rId402" w:name="Control 312" w:shapeid="_x0000_i1336"/>
        </w:object>
      </w:r>
      <w:r>
        <w:rPr>
          <w:rFonts w:hint="eastAsia" w:ascii="宋体" w:hAnsi="宋体" w:eastAsia="宋体" w:cs="宋体"/>
          <w:kern w:val="0"/>
          <w:sz w:val="24"/>
          <w:szCs w:val="24"/>
        </w:rPr>
        <w:t xml:space="preserve">B. 进入就绪态，让出CPU </w:t>
      </w:r>
    </w:p>
    <w:p w14:paraId="5CC286D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37" o:spt="201" alt="" type="#_x0000_t201" style="height:15.75pt;width:20.25pt;" o:ole="t" filled="f" o:preferrelative="t" stroked="f" coordsize="21600,21600">
            <v:path/>
            <v:fill on="f" focussize="0,0"/>
            <v:stroke on="f"/>
            <v:imagedata r:id="rId10" o:title=""/>
            <o:lock v:ext="edit" aspectratio="t"/>
            <w10:wrap type="none"/>
            <w10:anchorlock/>
          </v:shape>
          <w:control r:id="rId403" w:name="Control 313" w:shapeid="_x0000_i1337"/>
        </w:object>
      </w:r>
      <w:r>
        <w:rPr>
          <w:rFonts w:hint="eastAsia" w:ascii="宋体" w:hAnsi="宋体" w:eastAsia="宋体" w:cs="宋体"/>
          <w:kern w:val="0"/>
          <w:sz w:val="24"/>
          <w:szCs w:val="24"/>
        </w:rPr>
        <w:t xml:space="preserve">C. 继续运行，并唤醒S队列头上的等待进程 </w:t>
      </w:r>
    </w:p>
    <w:p w14:paraId="0A75238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38" o:spt="201" alt="" type="#_x0000_t201" style="height:15.75pt;width:20.25pt;" o:ole="t" filled="f" o:preferrelative="t" stroked="f" coordsize="21600,21600">
            <v:path/>
            <v:fill on="f" focussize="0,0"/>
            <v:stroke on="f"/>
            <v:imagedata r:id="rId10" o:title=""/>
            <o:lock v:ext="edit" aspectratio="t"/>
            <w10:wrap type="none"/>
            <w10:anchorlock/>
          </v:shape>
          <w:control r:id="rId404" w:name="Control 314" w:shapeid="_x0000_i1338"/>
        </w:object>
      </w:r>
      <w:r>
        <w:rPr>
          <w:rFonts w:hint="eastAsia" w:ascii="宋体" w:hAnsi="宋体" w:eastAsia="宋体" w:cs="宋体"/>
          <w:kern w:val="0"/>
          <w:sz w:val="24"/>
          <w:szCs w:val="24"/>
        </w:rPr>
        <w:t xml:space="preserve">D. 继续运行 </w:t>
      </w:r>
    </w:p>
    <w:p w14:paraId="55567FA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【解析】对信号量S执行P操作，使进程进入相应阻塞队列等待的条件是S&lt;0。本题中S的值是0，P操作后，S的值为-1，因此要进入阻塞态，让出CPU。</w:t>
      </w:r>
    </w:p>
    <w:p w14:paraId="41837EE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正确答案是：进入阻塞态，让出CPU</w:t>
      </w:r>
    </w:p>
    <w:p w14:paraId="2BBC8A20">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"http://sichuan.ouchn.cn/mod/quiz/comment.php?attempt=15224879&amp;slot=16" </w:instrText>
      </w:r>
      <w:r>
        <w:rPr>
          <w:rFonts w:ascii="宋体" w:hAnsi="宋体" w:eastAsia="宋体" w:cs="宋体"/>
          <w:kern w:val="0"/>
          <w:sz w:val="24"/>
          <w:szCs w:val="24"/>
        </w:rPr>
        <w:fldChar w:fldCharType="separate"/>
      </w:r>
    </w:p>
    <w:p w14:paraId="14ABB17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6823B25">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题目16</w:t>
      </w:r>
    </w:p>
    <w:p w14:paraId="25ED045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73" name="图片 7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167DB7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39" o:spt="201" alt="" type="#_x0000_t201" style="height:18pt;width:72pt;" o:ole="t" filled="f" o:preferrelative="t" stroked="f" coordsize="21600,21600">
            <v:path/>
            <v:fill on="f" focussize="0,0"/>
            <v:stroke on="f"/>
            <v:imagedata r:id="rId406" o:title=""/>
            <o:lock v:ext="edit" aspectratio="t"/>
            <w10:wrap type="none"/>
            <w10:anchorlock/>
          </v:shape>
          <w:control r:id="rId405" w:name="Control 315" w:shapeid="_x0000_i1339"/>
        </w:object>
      </w:r>
    </w:p>
    <w:p w14:paraId="32BB138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两个进程合作完成一个任务，在并发执行中，一个进程要等待其合作伙伴发来信息，或者建立某个条件后再向前执行，这种关系是进程间的（    ）关系。</w:t>
      </w:r>
    </w:p>
    <w:p w14:paraId="60A4F78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3DC16C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40" o:spt="201" alt="" type="#_x0000_t201" style="height:15.75pt;width:20.25pt;" o:ole="t" filled="f" o:preferrelative="t" stroked="f" coordsize="21600,21600">
            <v:path/>
            <v:fill on="f" focussize="0,0"/>
            <v:stroke on="f"/>
            <v:imagedata r:id="rId10" o:title=""/>
            <o:lock v:ext="edit" aspectratio="t"/>
            <w10:wrap type="none"/>
            <w10:anchorlock/>
          </v:shape>
          <w:control r:id="rId407" w:name="Control 316" w:shapeid="_x0000_i1340"/>
        </w:object>
      </w:r>
      <w:r>
        <w:rPr>
          <w:rFonts w:hint="eastAsia" w:ascii="宋体" w:hAnsi="宋体" w:eastAsia="宋体" w:cs="宋体"/>
          <w:kern w:val="0"/>
          <w:sz w:val="24"/>
          <w:szCs w:val="24"/>
        </w:rPr>
        <w:t xml:space="preserve">A. 合作 </w:t>
      </w:r>
    </w:p>
    <w:p w14:paraId="3DEA050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41" o:spt="201" alt="" type="#_x0000_t201" style="height:15.75pt;width:20.25pt;" o:ole="t" filled="f" o:preferrelative="t" stroked="f" coordsize="21600,21600">
            <v:path/>
            <v:fill on="f" focussize="0,0"/>
            <v:stroke on="f"/>
            <v:imagedata r:id="rId10" o:title=""/>
            <o:lock v:ext="edit" aspectratio="t"/>
            <w10:wrap type="none"/>
            <w10:anchorlock/>
          </v:shape>
          <w:control r:id="rId408" w:name="Control 317" w:shapeid="_x0000_i1341"/>
        </w:object>
      </w:r>
      <w:r>
        <w:rPr>
          <w:rFonts w:hint="eastAsia" w:ascii="宋体" w:hAnsi="宋体" w:eastAsia="宋体" w:cs="宋体"/>
          <w:kern w:val="0"/>
          <w:sz w:val="24"/>
          <w:szCs w:val="24"/>
        </w:rPr>
        <w:t xml:space="preserve">B. 互斥 </w:t>
      </w:r>
    </w:p>
    <w:p w14:paraId="44D883D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42" o:spt="201" alt="" type="#_x0000_t201" style="height:15.75pt;width:20.25pt;" o:ole="t" filled="f" o:preferrelative="t" stroked="f" coordsize="21600,21600">
            <v:path/>
            <v:fill on="f" focussize="0,0"/>
            <v:stroke on="f"/>
            <v:imagedata r:id="rId10" o:title=""/>
            <o:lock v:ext="edit" aspectratio="t"/>
            <w10:wrap type="none"/>
            <w10:anchorlock/>
          </v:shape>
          <w:control r:id="rId409" w:name="Control 318" w:shapeid="_x0000_i1342"/>
        </w:object>
      </w:r>
      <w:r>
        <w:rPr>
          <w:rFonts w:hint="eastAsia" w:ascii="宋体" w:hAnsi="宋体" w:eastAsia="宋体" w:cs="宋体"/>
          <w:kern w:val="0"/>
          <w:sz w:val="24"/>
          <w:szCs w:val="24"/>
        </w:rPr>
        <w:t xml:space="preserve">C. 同步 </w:t>
      </w:r>
    </w:p>
    <w:p w14:paraId="66E5AA9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43" o:spt="201" alt="" type="#_x0000_t201" style="height:15.75pt;width:20.25pt;" o:ole="t" filled="f" o:preferrelative="t" stroked="f" coordsize="21600,21600">
            <v:path/>
            <v:fill on="f" focussize="0,0"/>
            <v:stroke on="f"/>
            <v:imagedata r:id="rId10" o:title=""/>
            <o:lock v:ext="edit" aspectratio="t"/>
            <w10:wrap type="none"/>
            <w10:anchorlock/>
          </v:shape>
          <w:control r:id="rId410" w:name="Control 319" w:shapeid="_x0000_i1343"/>
        </w:object>
      </w:r>
      <w:r>
        <w:rPr>
          <w:rFonts w:hint="eastAsia" w:ascii="宋体" w:hAnsi="宋体" w:eastAsia="宋体" w:cs="宋体"/>
          <w:kern w:val="0"/>
          <w:sz w:val="24"/>
          <w:szCs w:val="24"/>
        </w:rPr>
        <w:t xml:space="preserve">D. 竞争 </w:t>
      </w:r>
    </w:p>
    <w:p w14:paraId="77A8949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【解析】同步与互斥是进程间的基本关系，合作属于同步关系，因此：同步 正确。</w:t>
      </w:r>
    </w:p>
    <w:p w14:paraId="760E27A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正确答案是：同步</w:t>
      </w:r>
    </w:p>
    <w:p w14:paraId="53DAF0F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"http://sichuan.ouchn.cn/mod/quiz/comment.php?attempt=15224879&amp;slot=17" </w:instrText>
      </w:r>
      <w:r>
        <w:rPr>
          <w:rFonts w:ascii="宋体" w:hAnsi="宋体" w:eastAsia="宋体" w:cs="宋体"/>
          <w:kern w:val="0"/>
          <w:sz w:val="24"/>
          <w:szCs w:val="24"/>
        </w:rPr>
        <w:fldChar w:fldCharType="separate"/>
      </w:r>
    </w:p>
    <w:p w14:paraId="121817A8">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905337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72" name="图片 7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7E0BD6C">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130CD01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44" o:spt="201" alt="" type="#_x0000_t201" style="height:18pt;width:72pt;" o:ole="t" filled="f" o:preferrelative="t" stroked="f" coordsize="21600,21600">
            <v:path/>
            <v:fill on="f" focussize="0,0"/>
            <v:stroke on="f"/>
            <v:imagedata r:id="rId412" o:title=""/>
            <o:lock v:ext="edit" aspectratio="t"/>
            <w10:wrap type="none"/>
            <w10:anchorlock/>
          </v:shape>
          <w:control r:id="rId411" w:name="Control 320" w:shapeid="_x0000_i1344"/>
        </w:object>
      </w:r>
    </w:p>
    <w:p w14:paraId="774E65D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b/>
          <w:bCs/>
          <w:kern w:val="0"/>
          <w:sz w:val="24"/>
          <w:szCs w:val="24"/>
        </w:rPr>
        <w:t>二、判断题（每题2分，共计10题）</w:t>
      </w:r>
    </w:p>
    <w:p w14:paraId="4355F64B">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题目17</w:t>
      </w:r>
    </w:p>
    <w:p w14:paraId="708A2D6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04AFD68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71" name="图片 7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84B86E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45" o:spt="201" alt="" type="#_x0000_t201" style="height:18pt;width:72pt;" o:ole="t" filled="f" o:preferrelative="t" stroked="f" coordsize="21600,21600">
            <v:path/>
            <v:fill on="f" focussize="0,0"/>
            <v:stroke on="f"/>
            <v:imagedata r:id="rId414" o:title=""/>
            <o:lock v:ext="edit" aspectratio="t"/>
            <w10:wrap type="none"/>
            <w10:anchorlock/>
          </v:shape>
          <w:control r:id="rId413" w:name="Control 321" w:shapeid="_x0000_i1345"/>
        </w:object>
      </w:r>
    </w:p>
    <w:p w14:paraId="4A3663A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操作系统是系统软件中的一种，在进行系统安装时可以先安装其它软件，然后再安装操作系统。（    ）  </w:t>
      </w:r>
    </w:p>
    <w:p w14:paraId="6D3838C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98A6F6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46" o:spt="201" alt="" type="#_x0000_t201" style="height:15.75pt;width:20.25pt;" o:ole="t" filled="f" o:preferrelative="t" stroked="f" coordsize="21600,21600">
            <v:path/>
            <v:fill on="f" focussize="0,0"/>
            <v:stroke on="f"/>
            <v:imagedata r:id="rId10" o:title=""/>
            <o:lock v:ext="edit" aspectratio="t"/>
            <w10:wrap type="none"/>
            <w10:anchorlock/>
          </v:shape>
          <w:control r:id="rId415" w:name="Control 322" w:shapeid="_x0000_i1346"/>
        </w:object>
      </w:r>
      <w:r>
        <w:rPr>
          <w:rFonts w:hint="eastAsia" w:ascii="宋体" w:hAnsi="宋体" w:eastAsia="宋体" w:cs="宋体"/>
          <w:kern w:val="0"/>
          <w:sz w:val="24"/>
          <w:szCs w:val="24"/>
        </w:rPr>
        <w:t xml:space="preserve">对 </w:t>
      </w:r>
    </w:p>
    <w:p w14:paraId="069AE97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47" o:spt="201" alt="" type="#_x0000_t201" style="height:15.75pt;width:20.25pt;" o:ole="t" filled="f" o:preferrelative="t" stroked="f" coordsize="21600,21600">
            <v:path/>
            <v:fill on="f" focussize="0,0"/>
            <v:stroke on="f"/>
            <v:imagedata r:id="rId10" o:title=""/>
            <o:lock v:ext="edit" aspectratio="t"/>
            <w10:wrap type="none"/>
            <w10:anchorlock/>
          </v:shape>
          <w:control r:id="rId416" w:name="Control 323" w:shapeid="_x0000_i1347"/>
        </w:object>
      </w:r>
      <w:r>
        <w:rPr>
          <w:rFonts w:hint="eastAsia" w:ascii="宋体" w:hAnsi="宋体" w:eastAsia="宋体" w:cs="宋体"/>
          <w:kern w:val="0"/>
          <w:sz w:val="24"/>
          <w:szCs w:val="24"/>
        </w:rPr>
        <w:t xml:space="preserve">错 </w:t>
      </w:r>
    </w:p>
    <w:p w14:paraId="2823ECE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【解析】这句话前面一句是正确的，即操作系统是系统软件。但是，后面就不正确了，操作系统是裸机之上的第一层软件，势必要先安装操作系统，再安装其他软件。</w:t>
      </w:r>
    </w:p>
    <w:p w14:paraId="18251A2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79C8B28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"http://sichuan.ouchn.cn/mod/quiz/comment.php?attempt=15224879&amp;slot=19" </w:instrText>
      </w:r>
      <w:r>
        <w:rPr>
          <w:rFonts w:ascii="宋体" w:hAnsi="宋体" w:eastAsia="宋体" w:cs="宋体"/>
          <w:kern w:val="0"/>
          <w:sz w:val="24"/>
          <w:szCs w:val="24"/>
        </w:rPr>
        <w:fldChar w:fldCharType="separate"/>
      </w:r>
    </w:p>
    <w:p w14:paraId="6C9CB25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A35CE0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题目18</w:t>
      </w:r>
    </w:p>
    <w:p w14:paraId="1F47A40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3984B0D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70" name="图片 7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2B24BC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48" o:spt="201" alt="" type="#_x0000_t201" style="height:18pt;width:72pt;" o:ole="t" filled="f" o:preferrelative="t" stroked="f" coordsize="21600,21600">
            <v:path/>
            <v:fill on="f" focussize="0,0"/>
            <v:stroke on="f"/>
            <v:imagedata r:id="rId418" o:title=""/>
            <o:lock v:ext="edit" aspectratio="t"/>
            <w10:wrap type="none"/>
            <w10:anchorlock/>
          </v:shape>
          <w:control r:id="rId417" w:name="Control 324" w:shapeid="_x0000_i1348"/>
        </w:object>
      </w:r>
    </w:p>
    <w:p w14:paraId="571169A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在UNIX/Linux系统上，系统调用以C函数的形式出现。（     ）</w:t>
      </w:r>
    </w:p>
    <w:p w14:paraId="69B7F10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55DB6B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49" o:spt="201" alt="" type="#_x0000_t201" style="height:15.75pt;width:20.25pt;" o:ole="t" filled="f" o:preferrelative="t" stroked="f" coordsize="21600,21600">
            <v:path/>
            <v:fill on="f" focussize="0,0"/>
            <v:stroke on="f"/>
            <v:imagedata r:id="rId10" o:title=""/>
            <o:lock v:ext="edit" aspectratio="t"/>
            <w10:wrap type="none"/>
            <w10:anchorlock/>
          </v:shape>
          <w:control r:id="rId419" w:name="Control 325" w:shapeid="_x0000_i1349"/>
        </w:object>
      </w:r>
      <w:r>
        <w:rPr>
          <w:rFonts w:hint="eastAsia" w:ascii="宋体" w:hAnsi="宋体" w:eastAsia="宋体" w:cs="宋体"/>
          <w:kern w:val="0"/>
          <w:sz w:val="24"/>
          <w:szCs w:val="24"/>
        </w:rPr>
        <w:t xml:space="preserve">对 </w:t>
      </w:r>
    </w:p>
    <w:p w14:paraId="6BCFB0C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50" o:spt="201" alt="" type="#_x0000_t201" style="height:15.75pt;width:20.25pt;" o:ole="t" filled="f" o:preferrelative="t" stroked="f" coordsize="21600,21600">
            <v:path/>
            <v:fill on="f" focussize="0,0"/>
            <v:stroke on="f"/>
            <v:imagedata r:id="rId10" o:title=""/>
            <o:lock v:ext="edit" aspectratio="t"/>
            <w10:wrap type="none"/>
            <w10:anchorlock/>
          </v:shape>
          <w:control r:id="rId420" w:name="Control 326" w:shapeid="_x0000_i1350"/>
        </w:object>
      </w:r>
      <w:r>
        <w:rPr>
          <w:rFonts w:hint="eastAsia" w:ascii="宋体" w:hAnsi="宋体" w:eastAsia="宋体" w:cs="宋体"/>
          <w:kern w:val="0"/>
          <w:sz w:val="24"/>
          <w:szCs w:val="24"/>
        </w:rPr>
        <w:t xml:space="preserve">错 </w:t>
      </w:r>
    </w:p>
    <w:p w14:paraId="006B03A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【解析】这句话完全正确。</w:t>
      </w:r>
    </w:p>
    <w:p w14:paraId="5963BD1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79E16D14">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"http://sichuan.ouchn.cn/mod/quiz/comment.php?attempt=15224879&amp;slot=20" </w:instrText>
      </w:r>
      <w:r>
        <w:rPr>
          <w:rFonts w:ascii="宋体" w:hAnsi="宋体" w:eastAsia="宋体" w:cs="宋体"/>
          <w:kern w:val="0"/>
          <w:sz w:val="24"/>
          <w:szCs w:val="24"/>
        </w:rPr>
        <w:fldChar w:fldCharType="separate"/>
      </w:r>
    </w:p>
    <w:p w14:paraId="564B158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5018F32">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题目19</w:t>
      </w:r>
    </w:p>
    <w:p w14:paraId="1A40457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2AFBEC8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69" name="图片 6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5EC1C6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51" o:spt="201" alt="" type="#_x0000_t201" style="height:18pt;width:72pt;" o:ole="t" filled="f" o:preferrelative="t" stroked="f" coordsize="21600,21600">
            <v:path/>
            <v:fill on="f" focussize="0,0"/>
            <v:stroke on="f"/>
            <v:imagedata r:id="rId422" o:title=""/>
            <o:lock v:ext="edit" aspectratio="t"/>
            <w10:wrap type="none"/>
            <w10:anchorlock/>
          </v:shape>
          <w:control r:id="rId421" w:name="Control 327" w:shapeid="_x0000_i1351"/>
        </w:object>
      </w:r>
    </w:p>
    <w:p w14:paraId="3761606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进程A和进程B都要使用系统中同一台打印机，为了保证打印结果的正确性，两个进程要先后分别使用打印机，这属于进程的同步关系。（    ）</w:t>
      </w:r>
    </w:p>
    <w:p w14:paraId="19E5571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D0602A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52" o:spt="201" alt="" type="#_x0000_t201" style="height:15.75pt;width:20.25pt;" o:ole="t" filled="f" o:preferrelative="t" stroked="f" coordsize="21600,21600">
            <v:path/>
            <v:fill on="f" focussize="0,0"/>
            <v:stroke on="f"/>
            <v:imagedata r:id="rId10" o:title=""/>
            <o:lock v:ext="edit" aspectratio="t"/>
            <w10:wrap type="none"/>
            <w10:anchorlock/>
          </v:shape>
          <w:control r:id="rId423" w:name="Control 328" w:shapeid="_x0000_i1352"/>
        </w:object>
      </w:r>
      <w:r>
        <w:rPr>
          <w:rFonts w:hint="eastAsia" w:ascii="宋体" w:hAnsi="宋体" w:eastAsia="宋体" w:cs="宋体"/>
          <w:kern w:val="0"/>
          <w:sz w:val="24"/>
          <w:szCs w:val="24"/>
        </w:rPr>
        <w:t xml:space="preserve">对 </w:t>
      </w:r>
    </w:p>
    <w:p w14:paraId="04EE4FA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53" o:spt="201" alt="" type="#_x0000_t201" style="height:15.75pt;width:20.25pt;" o:ole="t" filled="f" o:preferrelative="t" stroked="f" coordsize="21600,21600">
            <v:path/>
            <v:fill on="f" focussize="0,0"/>
            <v:stroke on="f"/>
            <v:imagedata r:id="rId10" o:title=""/>
            <o:lock v:ext="edit" aspectratio="t"/>
            <w10:wrap type="none"/>
            <w10:anchorlock/>
          </v:shape>
          <w:control r:id="rId424" w:name="Control 329" w:shapeid="_x0000_i1353"/>
        </w:object>
      </w:r>
      <w:r>
        <w:rPr>
          <w:rFonts w:hint="eastAsia" w:ascii="宋体" w:hAnsi="宋体" w:eastAsia="宋体" w:cs="宋体"/>
          <w:kern w:val="0"/>
          <w:sz w:val="24"/>
          <w:szCs w:val="24"/>
        </w:rPr>
        <w:t xml:space="preserve">错 </w:t>
      </w:r>
    </w:p>
    <w:p w14:paraId="35C338D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【解析】进程A和进程B争用同一台打印机，属于互斥关系，因此这句话不正确。</w:t>
      </w:r>
    </w:p>
    <w:p w14:paraId="216A7C2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7BC97C0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"http://sichuan.ouchn.cn/mod/quiz/comment.php?attempt=15224879&amp;slot=21" </w:instrText>
      </w:r>
      <w:r>
        <w:rPr>
          <w:rFonts w:ascii="宋体" w:hAnsi="宋体" w:eastAsia="宋体" w:cs="宋体"/>
          <w:kern w:val="0"/>
          <w:sz w:val="24"/>
          <w:szCs w:val="24"/>
        </w:rPr>
        <w:fldChar w:fldCharType="separate"/>
      </w:r>
    </w:p>
    <w:p w14:paraId="025F3F3A">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2F1CE0F">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题目20</w:t>
      </w:r>
    </w:p>
    <w:p w14:paraId="43AB9A3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2A67286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68" name="图片 6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290388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54" o:spt="201" alt="" type="#_x0000_t201" style="height:18pt;width:72pt;" o:ole="t" filled="f" o:preferrelative="t" stroked="f" coordsize="21600,21600">
            <v:path/>
            <v:fill on="f" focussize="0,0"/>
            <v:stroke on="f"/>
            <v:imagedata r:id="rId426" o:title=""/>
            <o:lock v:ext="edit" aspectratio="t"/>
            <w10:wrap type="none"/>
            <w10:anchorlock/>
          </v:shape>
          <w:control r:id="rId425" w:name="Control 330" w:shapeid="_x0000_i1354"/>
        </w:object>
      </w:r>
    </w:p>
    <w:p w14:paraId="79B379A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V操作是对信号量执行加1操作，意味着释放一个单位资源，如果加1后信号量的值小于等于零，则从等待队列中唤醒一个进程，现进程变为阻塞状态，否则现进程继续进行。（   ）</w:t>
      </w:r>
    </w:p>
    <w:p w14:paraId="38171A0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2AB74A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55" o:spt="201" alt="" type="#_x0000_t201" style="height:15.75pt;width:20.25pt;" o:ole="t" filled="f" o:preferrelative="t" stroked="f" coordsize="21600,21600">
            <v:path/>
            <v:fill on="f" focussize="0,0"/>
            <v:stroke on="f"/>
            <v:imagedata r:id="rId10" o:title=""/>
            <o:lock v:ext="edit" aspectratio="t"/>
            <w10:wrap type="none"/>
            <w10:anchorlock/>
          </v:shape>
          <w:control r:id="rId427" w:name="Control 331" w:shapeid="_x0000_i1355"/>
        </w:object>
      </w:r>
      <w:r>
        <w:rPr>
          <w:rFonts w:hint="eastAsia" w:ascii="宋体" w:hAnsi="宋体" w:eastAsia="宋体" w:cs="宋体"/>
          <w:kern w:val="0"/>
          <w:sz w:val="24"/>
          <w:szCs w:val="24"/>
        </w:rPr>
        <w:t xml:space="preserve">对 </w:t>
      </w:r>
    </w:p>
    <w:p w14:paraId="0654DED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56" o:spt="201" alt="" type="#_x0000_t201" style="height:15.75pt;width:20.25pt;" o:ole="t" filled="f" o:preferrelative="t" stroked="f" coordsize="21600,21600">
            <v:path/>
            <v:fill on="f" focussize="0,0"/>
            <v:stroke on="f"/>
            <v:imagedata r:id="rId10" o:title=""/>
            <o:lock v:ext="edit" aspectratio="t"/>
            <w10:wrap type="none"/>
            <w10:anchorlock/>
          </v:shape>
          <w:control r:id="rId428" w:name="Control 332" w:shapeid="_x0000_i1356"/>
        </w:object>
      </w:r>
      <w:r>
        <w:rPr>
          <w:rFonts w:hint="eastAsia" w:ascii="宋体" w:hAnsi="宋体" w:eastAsia="宋体" w:cs="宋体"/>
          <w:kern w:val="0"/>
          <w:sz w:val="24"/>
          <w:szCs w:val="24"/>
        </w:rPr>
        <w:t xml:space="preserve">错 </w:t>
      </w:r>
    </w:p>
    <w:p w14:paraId="5E619F5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【解析】这句话前面的都正确，最后两句有错误。现进程 V操作后应继续执行，不一定变为阻塞状态。</w:t>
      </w:r>
    </w:p>
    <w:p w14:paraId="65F6F01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11541E27">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"http://sichuan.ouchn.cn/mod/quiz/comment.php?attempt=15224879&amp;slot=22" </w:instrText>
      </w:r>
      <w:r>
        <w:rPr>
          <w:rFonts w:ascii="宋体" w:hAnsi="宋体" w:eastAsia="宋体" w:cs="宋体"/>
          <w:kern w:val="0"/>
          <w:sz w:val="24"/>
          <w:szCs w:val="24"/>
        </w:rPr>
        <w:fldChar w:fldCharType="separate"/>
      </w:r>
    </w:p>
    <w:p w14:paraId="372DB7E8">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9A56D6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题目21</w:t>
      </w:r>
    </w:p>
    <w:p w14:paraId="1D870D6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2E0DD53D">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67" name="图片 6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287D5A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57" o:spt="201" alt="" type="#_x0000_t201" style="height:18pt;width:72pt;" o:ole="t" filled="f" o:preferrelative="t" stroked="f" coordsize="21600,21600">
            <v:path/>
            <v:fill on="f" focussize="0,0"/>
            <v:stroke on="f"/>
            <v:imagedata r:id="rId430" o:title=""/>
            <o:lock v:ext="edit" aspectratio="t"/>
            <w10:wrap type="none"/>
            <w10:anchorlock/>
          </v:shape>
          <w:control r:id="rId429" w:name="Control 333" w:shapeid="_x0000_i1357"/>
        </w:object>
      </w:r>
    </w:p>
    <w:p w14:paraId="3CA9EC4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进程控制块（PCB）是专为用户进程设置的私有数据结构，每个进程仅有一个PCB。（    ）  </w:t>
      </w:r>
    </w:p>
    <w:p w14:paraId="08CDAF4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346FFB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58" o:spt="201" alt="" type="#_x0000_t201" style="height:15.75pt;width:20.25pt;" o:ole="t" filled="f" o:preferrelative="t" stroked="f" coordsize="21600,21600">
            <v:path/>
            <v:fill on="f" focussize="0,0"/>
            <v:stroke on="f"/>
            <v:imagedata r:id="rId10" o:title=""/>
            <o:lock v:ext="edit" aspectratio="t"/>
            <w10:wrap type="none"/>
            <w10:anchorlock/>
          </v:shape>
          <w:control r:id="rId431" w:name="Control 334" w:shapeid="_x0000_i1358"/>
        </w:object>
      </w:r>
      <w:r>
        <w:rPr>
          <w:rFonts w:hint="eastAsia" w:ascii="宋体" w:hAnsi="宋体" w:eastAsia="宋体" w:cs="宋体"/>
          <w:kern w:val="0"/>
          <w:sz w:val="24"/>
          <w:szCs w:val="24"/>
        </w:rPr>
        <w:t xml:space="preserve">对 </w:t>
      </w:r>
    </w:p>
    <w:p w14:paraId="3A50E2E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59" o:spt="201" alt="" type="#_x0000_t201" style="height:15.75pt;width:20.25pt;" o:ole="t" filled="f" o:preferrelative="t" stroked="f" coordsize="21600,21600">
            <v:path/>
            <v:fill on="f" focussize="0,0"/>
            <v:stroke on="f"/>
            <v:imagedata r:id="rId10" o:title=""/>
            <o:lock v:ext="edit" aspectratio="t"/>
            <w10:wrap type="none"/>
            <w10:anchorlock/>
          </v:shape>
          <w:control r:id="rId432" w:name="Control 335" w:shapeid="_x0000_i1359"/>
        </w:object>
      </w:r>
      <w:r>
        <w:rPr>
          <w:rFonts w:hint="eastAsia" w:ascii="宋体" w:hAnsi="宋体" w:eastAsia="宋体" w:cs="宋体"/>
          <w:kern w:val="0"/>
          <w:sz w:val="24"/>
          <w:szCs w:val="24"/>
        </w:rPr>
        <w:t xml:space="preserve">错 </w:t>
      </w:r>
    </w:p>
    <w:p w14:paraId="39D8A2A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【解析】这句话的后半句是正确的，前半句中有错。进程控制块是为系统中各个进程设置的私有数据结构，不是专为用户进程设置的。</w:t>
      </w:r>
    </w:p>
    <w:p w14:paraId="4CF5CAF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608CAA8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"http://sichuan.ouchn.cn/mod/quiz/comment.php?attempt=15224879&amp;slot=23" </w:instrText>
      </w:r>
      <w:r>
        <w:rPr>
          <w:rFonts w:ascii="宋体" w:hAnsi="宋体" w:eastAsia="宋体" w:cs="宋体"/>
          <w:kern w:val="0"/>
          <w:sz w:val="24"/>
          <w:szCs w:val="24"/>
        </w:rPr>
        <w:fldChar w:fldCharType="separate"/>
      </w:r>
    </w:p>
    <w:p w14:paraId="5849B206">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2E345A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题目22</w:t>
      </w:r>
    </w:p>
    <w:p w14:paraId="72E68CE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04DEF36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66" name="图片 6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4FCE85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60" o:spt="201" alt="" type="#_x0000_t201" style="height:18pt;width:72pt;" o:ole="t" filled="f" o:preferrelative="t" stroked="f" coordsize="21600,21600">
            <v:path/>
            <v:fill on="f" focussize="0,0"/>
            <v:stroke on="f"/>
            <v:imagedata r:id="rId434" o:title=""/>
            <o:lock v:ext="edit" aspectratio="t"/>
            <w10:wrap type="none"/>
            <w10:anchorlock/>
          </v:shape>
          <w:control r:id="rId433" w:name="Control 336" w:shapeid="_x0000_i1360"/>
        </w:object>
      </w:r>
    </w:p>
    <w:p w14:paraId="4C36DF7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程序在运行时需要很多系统资源，如内存、文件、设备等，因此操作系统以程序为单位分配系统资源。（   ）</w:t>
      </w:r>
    </w:p>
    <w:p w14:paraId="3601377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B34BC7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61" o:spt="201" alt="" type="#_x0000_t201" style="height:15.75pt;width:20.25pt;" o:ole="t" filled="f" o:preferrelative="t" stroked="f" coordsize="21600,21600">
            <v:path/>
            <v:fill on="f" focussize="0,0"/>
            <v:stroke on="f"/>
            <v:imagedata r:id="rId10" o:title=""/>
            <o:lock v:ext="edit" aspectratio="t"/>
            <w10:wrap type="none"/>
            <w10:anchorlock/>
          </v:shape>
          <w:control r:id="rId435" w:name="Control 337" w:shapeid="_x0000_i1361"/>
        </w:object>
      </w:r>
      <w:r>
        <w:rPr>
          <w:rFonts w:hint="eastAsia" w:ascii="宋体" w:hAnsi="宋体" w:eastAsia="宋体" w:cs="宋体"/>
          <w:kern w:val="0"/>
          <w:sz w:val="24"/>
          <w:szCs w:val="24"/>
        </w:rPr>
        <w:t xml:space="preserve">对 </w:t>
      </w:r>
    </w:p>
    <w:p w14:paraId="7261CFD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62" o:spt="201" alt="" type="#_x0000_t201" style="height:15.75pt;width:20.25pt;" o:ole="t" filled="f" o:preferrelative="t" stroked="f" coordsize="21600,21600">
            <v:path/>
            <v:fill on="f" focussize="0,0"/>
            <v:stroke on="f"/>
            <v:imagedata r:id="rId10" o:title=""/>
            <o:lock v:ext="edit" aspectratio="t"/>
            <w10:wrap type="none"/>
            <w10:anchorlock/>
          </v:shape>
          <w:control r:id="rId436" w:name="Control 338" w:shapeid="_x0000_i1362"/>
        </w:object>
      </w:r>
      <w:r>
        <w:rPr>
          <w:rFonts w:hint="eastAsia" w:ascii="宋体" w:hAnsi="宋体" w:eastAsia="宋体" w:cs="宋体"/>
          <w:kern w:val="0"/>
          <w:sz w:val="24"/>
          <w:szCs w:val="24"/>
        </w:rPr>
        <w:t xml:space="preserve">错 </w:t>
      </w:r>
    </w:p>
    <w:p w14:paraId="7E17031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【解析】这句话不对，因为操作系统以进程为单位分配系统资源，不是以程序为单位。</w:t>
      </w:r>
    </w:p>
    <w:p w14:paraId="2DA19D5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7BA0F87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"http://sichuan.ouchn.cn/mod/quiz/comment.php?attempt=15224879&amp;slot=24" </w:instrText>
      </w:r>
      <w:r>
        <w:rPr>
          <w:rFonts w:ascii="宋体" w:hAnsi="宋体" w:eastAsia="宋体" w:cs="宋体"/>
          <w:kern w:val="0"/>
          <w:sz w:val="24"/>
          <w:szCs w:val="24"/>
        </w:rPr>
        <w:fldChar w:fldCharType="separate"/>
      </w:r>
    </w:p>
    <w:p w14:paraId="6F8CFBA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7001CFE">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题目23</w:t>
      </w:r>
    </w:p>
    <w:p w14:paraId="3F72E0D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7799C69D">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65" name="图片 6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9E5CE9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63" o:spt="201" alt="" type="#_x0000_t201" style="height:18pt;width:72pt;" o:ole="t" filled="f" o:preferrelative="t" stroked="f" coordsize="21600,21600">
            <v:path/>
            <v:fill on="f" focussize="0,0"/>
            <v:stroke on="f"/>
            <v:imagedata r:id="rId438" o:title=""/>
            <o:lock v:ext="edit" aspectratio="t"/>
            <w10:wrap type="none"/>
            <w10:anchorlock/>
          </v:shape>
          <w:control r:id="rId437" w:name="Control 339" w:shapeid="_x0000_i1363"/>
        </w:object>
      </w:r>
    </w:p>
    <w:p w14:paraId="6CB709A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进程从运行状态变为阻塞状态的原因是输入或输出事件发生。（    ）</w:t>
      </w:r>
    </w:p>
    <w:p w14:paraId="17E90A3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7F6EC0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64" o:spt="201" alt="" type="#_x0000_t201" style="height:15.75pt;width:20.25pt;" o:ole="t" filled="f" o:preferrelative="t" stroked="f" coordsize="21600,21600">
            <v:path/>
            <v:fill on="f" focussize="0,0"/>
            <v:stroke on="f"/>
            <v:imagedata r:id="rId10" o:title=""/>
            <o:lock v:ext="edit" aspectratio="t"/>
            <w10:wrap type="none"/>
            <w10:anchorlock/>
          </v:shape>
          <w:control r:id="rId439" w:name="Control 340" w:shapeid="_x0000_i1364"/>
        </w:object>
      </w:r>
      <w:r>
        <w:rPr>
          <w:rFonts w:hint="eastAsia" w:ascii="宋体" w:hAnsi="宋体" w:eastAsia="宋体" w:cs="宋体"/>
          <w:kern w:val="0"/>
          <w:sz w:val="24"/>
          <w:szCs w:val="24"/>
        </w:rPr>
        <w:t xml:space="preserve">对 </w:t>
      </w:r>
    </w:p>
    <w:p w14:paraId="4DF2645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65" o:spt="201" alt="" type="#_x0000_t201" style="height:15.75pt;width:20.25pt;" o:ole="t" filled="f" o:preferrelative="t" stroked="f" coordsize="21600,21600">
            <v:path/>
            <v:fill on="f" focussize="0,0"/>
            <v:stroke on="f"/>
            <v:imagedata r:id="rId10" o:title=""/>
            <o:lock v:ext="edit" aspectratio="t"/>
            <w10:wrap type="none"/>
            <w10:anchorlock/>
          </v:shape>
          <w:control r:id="rId440" w:name="Control 341" w:shapeid="_x0000_i1365"/>
        </w:object>
      </w:r>
      <w:r>
        <w:rPr>
          <w:rFonts w:hint="eastAsia" w:ascii="宋体" w:hAnsi="宋体" w:eastAsia="宋体" w:cs="宋体"/>
          <w:kern w:val="0"/>
          <w:sz w:val="24"/>
          <w:szCs w:val="24"/>
        </w:rPr>
        <w:t xml:space="preserve">错 </w:t>
      </w:r>
    </w:p>
    <w:p w14:paraId="620DCED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正在运行的进程因某种条件未满足而放弃对CPU的占用，例如该进程要求读入文件中的数据，在数据读入内存之前，该进程无法继续执行下去，它只好放弃CPU，等待读文件这一事件的完成。这个进程的状态就由运行态变为阻塞态。</w:t>
      </w:r>
    </w:p>
    <w:p w14:paraId="4B64ED3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171F0CB7">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"http://sichuan.ouchn.cn/mod/quiz/comment.php?attempt=15224879&amp;slot=25" </w:instrText>
      </w:r>
      <w:r>
        <w:rPr>
          <w:rFonts w:ascii="宋体" w:hAnsi="宋体" w:eastAsia="宋体" w:cs="宋体"/>
          <w:kern w:val="0"/>
          <w:sz w:val="24"/>
          <w:szCs w:val="24"/>
        </w:rPr>
        <w:fldChar w:fldCharType="separate"/>
      </w:r>
    </w:p>
    <w:p w14:paraId="2CB0BB60">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06D90E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题目24</w:t>
      </w:r>
    </w:p>
    <w:p w14:paraId="3D186F6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60D4E38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64" name="图片 6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4EA5E7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66" o:spt="201" alt="" type="#_x0000_t201" style="height:18pt;width:72pt;" o:ole="t" filled="f" o:preferrelative="t" stroked="f" coordsize="21600,21600">
            <v:path/>
            <v:fill on="f" focussize="0,0"/>
            <v:stroke on="f"/>
            <v:imagedata r:id="rId442" o:title=""/>
            <o:lock v:ext="edit" aspectratio="t"/>
            <w10:wrap type="none"/>
            <w10:anchorlock/>
          </v:shape>
          <w:control r:id="rId441" w:name="Control 342" w:shapeid="_x0000_i1366"/>
        </w:object>
      </w:r>
    </w:p>
    <w:p w14:paraId="047CCB7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进程控制块（PCB）是进程存在的唯一标志。（   ）</w:t>
      </w:r>
    </w:p>
    <w:p w14:paraId="6FBF946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6DB5DC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67" o:spt="201" alt="" type="#_x0000_t201" style="height:15.75pt;width:20.25pt;" o:ole="t" filled="f" o:preferrelative="t" stroked="f" coordsize="21600,21600">
            <v:path/>
            <v:fill on="f" focussize="0,0"/>
            <v:stroke on="f"/>
            <v:imagedata r:id="rId10" o:title=""/>
            <o:lock v:ext="edit" aspectratio="t"/>
            <w10:wrap type="none"/>
            <w10:anchorlock/>
          </v:shape>
          <w:control r:id="rId443" w:name="Control 343" w:shapeid="_x0000_i1367"/>
        </w:object>
      </w:r>
      <w:r>
        <w:rPr>
          <w:rFonts w:hint="eastAsia" w:ascii="宋体" w:hAnsi="宋体" w:eastAsia="宋体" w:cs="宋体"/>
          <w:kern w:val="0"/>
          <w:sz w:val="24"/>
          <w:szCs w:val="24"/>
        </w:rPr>
        <w:t xml:space="preserve">对 </w:t>
      </w:r>
    </w:p>
    <w:p w14:paraId="7F6CDBE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68" o:spt="201" alt="" type="#_x0000_t201" style="height:15.75pt;width:20.25pt;" o:ole="t" filled="f" o:preferrelative="t" stroked="f" coordsize="21600,21600">
            <v:path/>
            <v:fill on="f" focussize="0,0"/>
            <v:stroke on="f"/>
            <v:imagedata r:id="rId10" o:title=""/>
            <o:lock v:ext="edit" aspectratio="t"/>
            <w10:wrap type="none"/>
            <w10:anchorlock/>
          </v:shape>
          <w:control r:id="rId444" w:name="Control 344" w:shapeid="_x0000_i1368"/>
        </w:object>
      </w:r>
      <w:r>
        <w:rPr>
          <w:rFonts w:hint="eastAsia" w:ascii="宋体" w:hAnsi="宋体" w:eastAsia="宋体" w:cs="宋体"/>
          <w:kern w:val="0"/>
          <w:sz w:val="24"/>
          <w:szCs w:val="24"/>
        </w:rPr>
        <w:t xml:space="preserve">错 </w:t>
      </w:r>
    </w:p>
    <w:p w14:paraId="37C7300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【解析】这句话是正确的，每个进程由唯一的PCB，当PCB被系统回收，则相应的进程也就不存在了。</w:t>
      </w:r>
    </w:p>
    <w:p w14:paraId="610FA68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2A075EB6">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"http://sichuan.ouchn.cn/mod/quiz/comment.php?attempt=15224879&amp;slot=26" </w:instrText>
      </w:r>
      <w:r>
        <w:rPr>
          <w:rFonts w:ascii="宋体" w:hAnsi="宋体" w:eastAsia="宋体" w:cs="宋体"/>
          <w:kern w:val="0"/>
          <w:sz w:val="24"/>
          <w:szCs w:val="24"/>
        </w:rPr>
        <w:fldChar w:fldCharType="separate"/>
      </w:r>
    </w:p>
    <w:p w14:paraId="1985A788">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FE0B0C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题目25</w:t>
      </w:r>
    </w:p>
    <w:p w14:paraId="57F3785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6ECBE78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63" name="图片 6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A11D67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69" o:spt="201" alt="" type="#_x0000_t201" style="height:18pt;width:72pt;" o:ole="t" filled="f" o:preferrelative="t" stroked="f" coordsize="21600,21600">
            <v:path/>
            <v:fill on="f" focussize="0,0"/>
            <v:stroke on="f"/>
            <v:imagedata r:id="rId446" o:title=""/>
            <o:lock v:ext="edit" aspectratio="t"/>
            <w10:wrap type="none"/>
            <w10:anchorlock/>
          </v:shape>
          <w:control r:id="rId445" w:name="Control 345" w:shapeid="_x0000_i1369"/>
        </w:object>
      </w:r>
    </w:p>
    <w:p w14:paraId="487E448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在进程状态的转换中，从就绪态转换到阻塞态是不可能实现的。（    ）</w:t>
      </w:r>
    </w:p>
    <w:p w14:paraId="13A4FF9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E1D2FD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70" o:spt="201" alt="" type="#_x0000_t201" style="height:15.75pt;width:20.25pt;" o:ole="t" filled="f" o:preferrelative="t" stroked="f" coordsize="21600,21600">
            <v:path/>
            <v:fill on="f" focussize="0,0"/>
            <v:stroke on="f"/>
            <v:imagedata r:id="rId10" o:title=""/>
            <o:lock v:ext="edit" aspectratio="t"/>
            <w10:wrap type="none"/>
            <w10:anchorlock/>
          </v:shape>
          <w:control r:id="rId447" w:name="Control 346" w:shapeid="_x0000_i1370"/>
        </w:object>
      </w:r>
      <w:r>
        <w:rPr>
          <w:rFonts w:hint="eastAsia" w:ascii="宋体" w:hAnsi="宋体" w:eastAsia="宋体" w:cs="宋体"/>
          <w:kern w:val="0"/>
          <w:sz w:val="24"/>
          <w:szCs w:val="24"/>
        </w:rPr>
        <w:t xml:space="preserve">对 </w:t>
      </w:r>
    </w:p>
    <w:p w14:paraId="39F89AE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71" o:spt="201" alt="" type="#_x0000_t201" style="height:15.75pt;width:20.25pt;" o:ole="t" filled="f" o:preferrelative="t" stroked="f" coordsize="21600,21600">
            <v:path/>
            <v:fill on="f" focussize="0,0"/>
            <v:stroke on="f"/>
            <v:imagedata r:id="rId10" o:title=""/>
            <o:lock v:ext="edit" aspectratio="t"/>
            <w10:wrap type="none"/>
            <w10:anchorlock/>
          </v:shape>
          <w:control r:id="rId448" w:name="Control 347" w:shapeid="_x0000_i1371"/>
        </w:object>
      </w:r>
      <w:r>
        <w:rPr>
          <w:rFonts w:hint="eastAsia" w:ascii="宋体" w:hAnsi="宋体" w:eastAsia="宋体" w:cs="宋体"/>
          <w:kern w:val="0"/>
          <w:sz w:val="24"/>
          <w:szCs w:val="24"/>
        </w:rPr>
        <w:t xml:space="preserve">错 </w:t>
      </w:r>
    </w:p>
    <w:p w14:paraId="21A07ED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【解析】这句话是正确的。就绪态进程其他资源都具备了，就差在CPU上运行，因此可能转换为运行态，决不会转换为阻塞态。</w:t>
      </w:r>
    </w:p>
    <w:p w14:paraId="42BD4DC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726CE33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"http://sichuan.ouchn.cn/mod/quiz/comment.php?attempt=15224879&amp;slot=27" </w:instrText>
      </w:r>
      <w:r>
        <w:rPr>
          <w:rFonts w:ascii="宋体" w:hAnsi="宋体" w:eastAsia="宋体" w:cs="宋体"/>
          <w:kern w:val="0"/>
          <w:sz w:val="24"/>
          <w:szCs w:val="24"/>
        </w:rPr>
        <w:fldChar w:fldCharType="separate"/>
      </w:r>
    </w:p>
    <w:p w14:paraId="2052AFC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1A75CC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题目26</w:t>
      </w:r>
    </w:p>
    <w:p w14:paraId="63FE0BD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00B1303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62" name="图片 6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4C5338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72" o:spt="201" alt="" type="#_x0000_t201" style="height:18pt;width:72pt;" o:ole="t" filled="f" o:preferrelative="t" stroked="f" coordsize="21600,21600">
            <v:path/>
            <v:fill on="f" focussize="0,0"/>
            <v:stroke on="f"/>
            <v:imagedata r:id="rId450" o:title=""/>
            <o:lock v:ext="edit" aspectratio="t"/>
            <w10:wrap type="none"/>
            <w10:anchorlock/>
          </v:shape>
          <w:control r:id="rId449" w:name="Control 348" w:shapeid="_x0000_i1372"/>
        </w:object>
      </w:r>
    </w:p>
    <w:p w14:paraId="67FD34F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如同人类的族系一样，操作系统中众多的进程也存在族系关系，并构成一棵树形的进程族系图。（    ）</w:t>
      </w:r>
    </w:p>
    <w:p w14:paraId="156DCED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F55D16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73" o:spt="201" alt="" type="#_x0000_t201" style="height:15.75pt;width:20.25pt;" o:ole="t" filled="f" o:preferrelative="t" stroked="f" coordsize="21600,21600">
            <v:path/>
            <v:fill on="f" focussize="0,0"/>
            <v:stroke on="f"/>
            <v:imagedata r:id="rId10" o:title=""/>
            <o:lock v:ext="edit" aspectratio="t"/>
            <w10:wrap type="none"/>
            <w10:anchorlock/>
          </v:shape>
          <w:control r:id="rId451" w:name="Control 349" w:shapeid="_x0000_i1373"/>
        </w:object>
      </w:r>
      <w:r>
        <w:rPr>
          <w:rFonts w:hint="eastAsia" w:ascii="宋体" w:hAnsi="宋体" w:eastAsia="宋体" w:cs="宋体"/>
          <w:kern w:val="0"/>
          <w:sz w:val="24"/>
          <w:szCs w:val="24"/>
        </w:rPr>
        <w:t xml:space="preserve">对 </w:t>
      </w:r>
    </w:p>
    <w:p w14:paraId="7A2E410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74" o:spt="201" alt="" type="#_x0000_t201" style="height:15.75pt;width:20.25pt;" o:ole="t" filled="f" o:preferrelative="t" stroked="f" coordsize="21600,21600">
            <v:path/>
            <v:fill on="f" focussize="0,0"/>
            <v:stroke on="f"/>
            <v:imagedata r:id="rId10" o:title=""/>
            <o:lock v:ext="edit" aspectratio="t"/>
            <w10:wrap type="none"/>
            <w10:anchorlock/>
          </v:shape>
          <w:control r:id="rId452" w:name="Control 350" w:shapeid="_x0000_i1374"/>
        </w:object>
      </w:r>
      <w:r>
        <w:rPr>
          <w:rFonts w:hint="eastAsia" w:ascii="宋体" w:hAnsi="宋体" w:eastAsia="宋体" w:cs="宋体"/>
          <w:kern w:val="0"/>
          <w:sz w:val="24"/>
          <w:szCs w:val="24"/>
        </w:rPr>
        <w:t xml:space="preserve">错 </w:t>
      </w:r>
    </w:p>
    <w:p w14:paraId="126523F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【解析】这句话完全正确。进程存在着族系关系，并构成一棵树形的进程族系图。</w:t>
      </w:r>
    </w:p>
    <w:p w14:paraId="6E9B52B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0092408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"http://sichuan.ouchn.cn/mod/quiz/comment.php?attempt=15224879&amp;slot=28" </w:instrText>
      </w:r>
      <w:r>
        <w:rPr>
          <w:rFonts w:ascii="宋体" w:hAnsi="宋体" w:eastAsia="宋体" w:cs="宋体"/>
          <w:kern w:val="0"/>
          <w:sz w:val="24"/>
          <w:szCs w:val="24"/>
        </w:rPr>
        <w:fldChar w:fldCharType="separate"/>
      </w:r>
    </w:p>
    <w:p w14:paraId="429507D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FE7304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61" name="图片 6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864EAD1">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0928325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75" o:spt="201" alt="" type="#_x0000_t201" style="height:18pt;width:72pt;" o:ole="t" filled="f" o:preferrelative="t" stroked="f" coordsize="21600,21600">
            <v:path/>
            <v:fill on="f" focussize="0,0"/>
            <v:stroke on="f"/>
            <v:imagedata r:id="rId454" o:title=""/>
            <o:lock v:ext="edit" aspectratio="t"/>
            <w10:wrap type="none"/>
            <w10:anchorlock/>
          </v:shape>
          <w:control r:id="rId453" w:name="Control 351" w:shapeid="_x0000_i1375"/>
        </w:object>
      </w:r>
    </w:p>
    <w:p w14:paraId="10C5227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三、应用题，每小题</w:t>
      </w:r>
      <w:r>
        <w:rPr>
          <w:rFonts w:ascii="Times New Roman" w:hAnsi="Times New Roman" w:eastAsia="宋体" w:cs="Times New Roman"/>
          <w:kern w:val="0"/>
          <w:sz w:val="24"/>
          <w:szCs w:val="24"/>
        </w:rPr>
        <w:t>16</w:t>
      </w:r>
      <w:r>
        <w:rPr>
          <w:rFonts w:hint="eastAsia" w:ascii="宋体" w:hAnsi="宋体" w:eastAsia="宋体" w:cs="宋体"/>
          <w:kern w:val="0"/>
          <w:sz w:val="24"/>
          <w:szCs w:val="24"/>
        </w:rPr>
        <w:t>分</w:t>
      </w:r>
    </w:p>
    <w:p w14:paraId="76676C59">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题目27</w:t>
      </w:r>
    </w:p>
    <w:p w14:paraId="240665C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满分16.00</w:t>
      </w:r>
    </w:p>
    <w:p w14:paraId="3643CAF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60" name="图片 6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4A49A9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76" o:spt="201" alt="" type="#_x0000_t201" style="height:18pt;width:72pt;" o:ole="t" filled="f" o:preferrelative="t" stroked="f" coordsize="21600,21600">
            <v:path/>
            <v:fill on="f" focussize="0,0"/>
            <v:stroke on="f"/>
            <v:imagedata r:id="rId456" o:title=""/>
            <o:lock v:ext="edit" aspectratio="t"/>
            <w10:wrap type="none"/>
            <w10:anchorlock/>
          </v:shape>
          <w:control r:id="rId455" w:name="Control 352" w:shapeid="_x0000_i1376"/>
        </w:object>
      </w:r>
    </w:p>
    <w:p w14:paraId="55F39FB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每小题2分，共16分）设有无穷多个信息，输入进程把信息逐个写入缓冲区，输出进程逐个从缓冲区中取出信息。设缓冲区是环形的，编号为0～n-1，in和out分别是输入进程和输出进程使用的指针，初值都是0。为使两类进程实行同步操作，设置三个信号量：两个计数信号量full和empty，一个互斥信号量mutex。full表示放有信息的缓冲区数，其初值为0。empty表示可供使用的缓冲区数，其初值为n。mutex互斥信号量，初值为1。 根据下面输入、输出进程的同步算法，填写相应的P、V操作。</w:t>
      </w:r>
    </w:p>
    <w:p w14:paraId="6188A95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输入进程Input：</w:t>
      </w:r>
    </w:p>
    <w:p w14:paraId="6A8F68E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while (TRUE) {</w:t>
      </w:r>
    </w:p>
    <w:p w14:paraId="147F5FE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51A6382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581CAFA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信息送往buffer(in); </w:t>
      </w:r>
    </w:p>
    <w:p w14:paraId="46672A8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in=(in+1) mod n;    /*以</w:t>
      </w:r>
      <w:r>
        <w:rPr>
          <w:rFonts w:ascii="Calibri" w:hAnsi="Calibri" w:eastAsia="宋体" w:cs="宋体"/>
          <w:kern w:val="0"/>
          <w:sz w:val="24"/>
          <w:szCs w:val="24"/>
        </w:rPr>
        <w:t>n</w:t>
      </w:r>
      <w:r>
        <w:rPr>
          <w:rFonts w:hint="eastAsia" w:ascii="宋体" w:hAnsi="宋体" w:eastAsia="宋体" w:cs="宋体"/>
          <w:kern w:val="0"/>
          <w:sz w:val="24"/>
          <w:szCs w:val="24"/>
        </w:rPr>
        <w:t>为模</w:t>
      </w:r>
      <w:r>
        <w:rPr>
          <w:rFonts w:ascii="Calibri" w:hAnsi="Calibri" w:eastAsia="宋体" w:cs="宋体"/>
          <w:kern w:val="0"/>
          <w:sz w:val="24"/>
          <w:szCs w:val="24"/>
        </w:rPr>
        <w:t>*/</w:t>
      </w:r>
    </w:p>
    <w:p w14:paraId="15E6D9B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2DCC50A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6265616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w:t>
      </w:r>
    </w:p>
    <w:p w14:paraId="67BF5AB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输出进程Output：</w:t>
      </w:r>
    </w:p>
    <w:p w14:paraId="4A09D58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while (TRUE){</w:t>
      </w:r>
    </w:p>
    <w:p w14:paraId="7FB8C0B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2C3B858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368F0AB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从buffer(out)中取出信息; </w:t>
      </w:r>
    </w:p>
    <w:p w14:paraId="311FB6E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out=(out+1) mod n;   /*以</w:t>
      </w:r>
      <w:r>
        <w:rPr>
          <w:rFonts w:ascii="Calibri" w:hAnsi="Calibri" w:eastAsia="宋体" w:cs="宋体"/>
          <w:kern w:val="0"/>
          <w:sz w:val="24"/>
          <w:szCs w:val="24"/>
        </w:rPr>
        <w:t>n</w:t>
      </w:r>
      <w:r>
        <w:rPr>
          <w:rFonts w:hint="eastAsia" w:ascii="宋体" w:hAnsi="宋体" w:eastAsia="宋体" w:cs="宋体"/>
          <w:kern w:val="0"/>
          <w:sz w:val="24"/>
          <w:szCs w:val="24"/>
        </w:rPr>
        <w:t>为模</w:t>
      </w:r>
      <w:r>
        <w:rPr>
          <w:rFonts w:ascii="Calibri" w:hAnsi="Calibri" w:eastAsia="宋体" w:cs="宋体"/>
          <w:kern w:val="0"/>
          <w:sz w:val="24"/>
          <w:szCs w:val="24"/>
        </w:rPr>
        <w:t>*/</w:t>
      </w:r>
    </w:p>
    <w:p w14:paraId="63D52BA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5587F5F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2E1F105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6F0C842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V(mutex) P(empty) V(empty) P(mutex) V(mutex) P(full) P(mutex) V(full) </w:t>
      </w:r>
    </w:p>
    <w:p w14:paraId="30AF531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V(mutex)P(empty)V(empty)P(mutex)V(mutex)P(full)P(mutex)V(full)</w:t>
      </w:r>
    </w:p>
    <w:p w14:paraId="2CF04FD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77" o:spt="201" alt="" type="#_x0000_t201" style="height:18pt;width:72pt;" o:ole="t" filled="f" o:preferrelative="t" stroked="f" coordsize="21600,21600">
            <v:path/>
            <v:fill on="f" focussize="0,0"/>
            <v:stroke on="f"/>
            <v:imagedata r:id="rId458" o:title=""/>
            <o:lock v:ext="edit" aspectratio="t"/>
            <w10:wrap type="none"/>
            <w10:anchorlock/>
          </v:shape>
          <w:control r:id="rId457" w:name="Control 353" w:shapeid="_x0000_i1377"/>
        </w:object>
      </w:r>
      <w:r>
        <w:rPr>
          <w:rFonts w:ascii="宋体" w:hAnsi="宋体" w:eastAsia="宋体" w:cs="宋体"/>
          <w:kern w:val="0"/>
          <w:sz w:val="24"/>
          <w:szCs w:val="24"/>
        </w:rPr>
        <w:object>
          <v:shape id="_x0000_i1378" o:spt="201" alt="" type="#_x0000_t201" style="height:18pt;width:72pt;" o:ole="t" filled="f" o:preferrelative="t" stroked="f" coordsize="21600,21600">
            <v:path/>
            <v:fill on="f" focussize="0,0"/>
            <v:stroke on="f"/>
            <v:imagedata r:id="rId460" o:title=""/>
            <o:lock v:ext="edit" aspectratio="t"/>
            <w10:wrap type="none"/>
            <w10:anchorlock/>
          </v:shape>
          <w:control r:id="rId459" w:name="Control 354" w:shapeid="_x0000_i1378"/>
        </w:object>
      </w:r>
      <w:r>
        <w:rPr>
          <w:rFonts w:ascii="宋体" w:hAnsi="宋体" w:eastAsia="宋体" w:cs="宋体"/>
          <w:kern w:val="0"/>
          <w:sz w:val="24"/>
          <w:szCs w:val="24"/>
        </w:rPr>
        <w:object>
          <v:shape id="_x0000_i1379" o:spt="201" alt="" type="#_x0000_t201" style="height:18pt;width:72pt;" o:ole="t" filled="f" o:preferrelative="t" stroked="f" coordsize="21600,21600">
            <v:path/>
            <v:fill on="f" focussize="0,0"/>
            <v:stroke on="f"/>
            <v:imagedata r:id="rId462" o:title=""/>
            <o:lock v:ext="edit" aspectratio="t"/>
            <w10:wrap type="none"/>
            <w10:anchorlock/>
          </v:shape>
          <w:control r:id="rId461" w:name="Control 355" w:shapeid="_x0000_i1379"/>
        </w:object>
      </w:r>
      <w:r>
        <w:rPr>
          <w:rFonts w:ascii="宋体" w:hAnsi="宋体" w:eastAsia="宋体" w:cs="宋体"/>
          <w:kern w:val="0"/>
          <w:sz w:val="24"/>
          <w:szCs w:val="24"/>
        </w:rPr>
        <w:object>
          <v:shape id="_x0000_i1380" o:spt="201" alt="" type="#_x0000_t201" style="height:18pt;width:72pt;" o:ole="t" filled="f" o:preferrelative="t" stroked="f" coordsize="21600,21600">
            <v:path/>
            <v:fill on="f" focussize="0,0"/>
            <v:stroke on="f"/>
            <v:imagedata r:id="rId464" o:title=""/>
            <o:lock v:ext="edit" aspectratio="t"/>
            <w10:wrap type="none"/>
            <w10:anchorlock/>
          </v:shape>
          <w:control r:id="rId463" w:name="Control 356" w:shapeid="_x0000_i1380"/>
        </w:object>
      </w:r>
      <w:r>
        <w:rPr>
          <w:rFonts w:ascii="宋体" w:hAnsi="宋体" w:eastAsia="宋体" w:cs="宋体"/>
          <w:kern w:val="0"/>
          <w:sz w:val="24"/>
          <w:szCs w:val="24"/>
        </w:rPr>
        <w:object>
          <v:shape id="_x0000_i1381" o:spt="201" alt="" type="#_x0000_t201" style="height:18pt;width:72pt;" o:ole="t" filled="f" o:preferrelative="t" stroked="f" coordsize="21600,21600">
            <v:path/>
            <v:fill on="f" focussize="0,0"/>
            <v:stroke on="f"/>
            <v:imagedata r:id="rId466" o:title=""/>
            <o:lock v:ext="edit" aspectratio="t"/>
            <w10:wrap type="none"/>
            <w10:anchorlock/>
          </v:shape>
          <w:control r:id="rId465" w:name="Control 357" w:shapeid="_x0000_i1381"/>
        </w:object>
      </w:r>
      <w:r>
        <w:rPr>
          <w:rFonts w:ascii="宋体" w:hAnsi="宋体" w:eastAsia="宋体" w:cs="宋体"/>
          <w:kern w:val="0"/>
          <w:sz w:val="24"/>
          <w:szCs w:val="24"/>
        </w:rPr>
        <w:object>
          <v:shape id="_x0000_i1382" o:spt="201" alt="" type="#_x0000_t201" style="height:18pt;width:72pt;" o:ole="t" filled="f" o:preferrelative="t" stroked="f" coordsize="21600,21600">
            <v:path/>
            <v:fill on="f" focussize="0,0"/>
            <v:stroke on="f"/>
            <v:imagedata r:id="rId468" o:title=""/>
            <o:lock v:ext="edit" aspectratio="t"/>
            <w10:wrap type="none"/>
            <w10:anchorlock/>
          </v:shape>
          <w:control r:id="rId467" w:name="Control 358" w:shapeid="_x0000_i1382"/>
        </w:object>
      </w:r>
      <w:r>
        <w:rPr>
          <w:rFonts w:ascii="宋体" w:hAnsi="宋体" w:eastAsia="宋体" w:cs="宋体"/>
          <w:kern w:val="0"/>
          <w:sz w:val="24"/>
          <w:szCs w:val="24"/>
        </w:rPr>
        <w:object>
          <v:shape id="_x0000_i1383" o:spt="201" alt="" type="#_x0000_t201" style="height:18pt;width:72pt;" o:ole="t" filled="f" o:preferrelative="t" stroked="f" coordsize="21600,21600">
            <v:path/>
            <v:fill on="f" focussize="0,0"/>
            <v:stroke on="f"/>
            <v:imagedata r:id="rId470" o:title=""/>
            <o:lock v:ext="edit" aspectratio="t"/>
            <w10:wrap type="none"/>
            <w10:anchorlock/>
          </v:shape>
          <w:control r:id="rId469" w:name="Control 359" w:shapeid="_x0000_i1383"/>
        </w:object>
      </w:r>
      <w:r>
        <w:rPr>
          <w:rFonts w:ascii="宋体" w:hAnsi="宋体" w:eastAsia="宋体" w:cs="宋体"/>
          <w:kern w:val="0"/>
          <w:sz w:val="24"/>
          <w:szCs w:val="24"/>
        </w:rPr>
        <w:object>
          <v:shape id="_x0000_i1384" o:spt="201" alt="" type="#_x0000_t201" style="height:18pt;width:72pt;" o:ole="t" filled="f" o:preferrelative="t" stroked="f" coordsize="21600,21600">
            <v:path/>
            <v:fill on="f" focussize="0,0"/>
            <v:stroke on="f"/>
            <v:imagedata r:id="rId472" o:title=""/>
            <o:lock v:ext="edit" aspectratio="t"/>
            <w10:wrap type="none"/>
            <w10:anchorlock/>
          </v:shape>
          <w:control r:id="rId471" w:name="Control 360" w:shapeid="_x0000_i1384"/>
        </w:object>
      </w:r>
    </w:p>
    <w:p w14:paraId="3D4F7A8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你的回答不正确</w:t>
      </w:r>
    </w:p>
    <w:p w14:paraId="6D3E207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当前答案是: </w:t>
      </w:r>
    </w:p>
    <w:p w14:paraId="26ED46A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每小题2分，共16分）设有无穷多个信息，输入进程把信息逐个写入缓冲区，输出进程逐个从缓冲区中取出信息。设缓冲区是环形的，编号为0～n-1，in和out分别是输入进程和输出进程使用的指针，初值都是0。为使两类进程实行同步操作，设置三个信号量：两个计数信号量full和empty，一个互斥信号量mutex。full表示放有信息的缓冲区数，其初值为0。empty表示可供使用的缓冲区数，其初值为n。mutex互斥信号量，初值为1。 根据下面输入、输出进程的同步算法，填写相应的P、V操作。</w:t>
      </w:r>
    </w:p>
    <w:p w14:paraId="684A598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输入进程Input：</w:t>
      </w:r>
    </w:p>
    <w:p w14:paraId="4647D76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while (TRUE) {</w:t>
      </w:r>
    </w:p>
    <w:p w14:paraId="40CD341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[P(empty)];</w:t>
      </w:r>
    </w:p>
    <w:p w14:paraId="689D59D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[P(mutex)];</w:t>
      </w:r>
    </w:p>
    <w:p w14:paraId="796ABFB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信息送往buffer(in); </w:t>
      </w:r>
    </w:p>
    <w:p w14:paraId="3E9702C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in=(in+1) mod n;    /*以</w:t>
      </w:r>
      <w:r>
        <w:rPr>
          <w:rFonts w:ascii="Calibri" w:hAnsi="Calibri" w:eastAsia="宋体" w:cs="宋体"/>
          <w:kern w:val="0"/>
          <w:sz w:val="24"/>
          <w:szCs w:val="24"/>
        </w:rPr>
        <w:t>n</w:t>
      </w:r>
      <w:r>
        <w:rPr>
          <w:rFonts w:hint="eastAsia" w:ascii="宋体" w:hAnsi="宋体" w:eastAsia="宋体" w:cs="宋体"/>
          <w:kern w:val="0"/>
          <w:sz w:val="24"/>
          <w:szCs w:val="24"/>
        </w:rPr>
        <w:t>为模</w:t>
      </w:r>
      <w:r>
        <w:rPr>
          <w:rFonts w:ascii="Calibri" w:hAnsi="Calibri" w:eastAsia="宋体" w:cs="宋体"/>
          <w:kern w:val="0"/>
          <w:sz w:val="24"/>
          <w:szCs w:val="24"/>
        </w:rPr>
        <w:t>*/</w:t>
      </w:r>
    </w:p>
    <w:p w14:paraId="6B6D8FA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[V(mutex)];</w:t>
      </w:r>
    </w:p>
    <w:p w14:paraId="5C62270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[V(full)];</w:t>
      </w:r>
    </w:p>
    <w:p w14:paraId="3825E40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w:t>
      </w:r>
    </w:p>
    <w:p w14:paraId="76CAE70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输出进程Output：</w:t>
      </w:r>
    </w:p>
    <w:p w14:paraId="3B3F9F7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while (TRUE){</w:t>
      </w:r>
    </w:p>
    <w:p w14:paraId="7B843B6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[P(full)];</w:t>
      </w:r>
    </w:p>
    <w:p w14:paraId="1266753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[P(mutex)];</w:t>
      </w:r>
    </w:p>
    <w:p w14:paraId="52E26BA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从buffer(out)中取出信息; </w:t>
      </w:r>
    </w:p>
    <w:p w14:paraId="3BCF9E1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out=(out+1) mod n;   /*以</w:t>
      </w:r>
      <w:r>
        <w:rPr>
          <w:rFonts w:ascii="Calibri" w:hAnsi="Calibri" w:eastAsia="宋体" w:cs="宋体"/>
          <w:kern w:val="0"/>
          <w:sz w:val="24"/>
          <w:szCs w:val="24"/>
        </w:rPr>
        <w:t>n</w:t>
      </w:r>
      <w:r>
        <w:rPr>
          <w:rFonts w:hint="eastAsia" w:ascii="宋体" w:hAnsi="宋体" w:eastAsia="宋体" w:cs="宋体"/>
          <w:kern w:val="0"/>
          <w:sz w:val="24"/>
          <w:szCs w:val="24"/>
        </w:rPr>
        <w:t>为模</w:t>
      </w:r>
      <w:r>
        <w:rPr>
          <w:rFonts w:ascii="Calibri" w:hAnsi="Calibri" w:eastAsia="宋体" w:cs="宋体"/>
          <w:kern w:val="0"/>
          <w:sz w:val="24"/>
          <w:szCs w:val="24"/>
        </w:rPr>
        <w:t>*/</w:t>
      </w:r>
    </w:p>
    <w:p w14:paraId="0EBBE6E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[V(mutex)];</w:t>
      </w:r>
    </w:p>
    <w:p w14:paraId="6F4E6DC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[V(empty)];</w:t>
      </w:r>
    </w:p>
    <w:p w14:paraId="7BA642A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53474E4B">
      <w:pPr>
        <w:rPr>
          <w:rFonts w:hint="eastAsia"/>
        </w:rPr>
      </w:pPr>
      <w:r>
        <w:rPr>
          <w:rFonts w:hint="eastAsia"/>
        </w:rPr>
        <w:t>第二次</w:t>
      </w:r>
    </w:p>
    <w:p w14:paraId="0DEDD3E9">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b/>
          <w:bCs/>
          <w:kern w:val="0"/>
          <w:sz w:val="24"/>
          <w:szCs w:val="24"/>
        </w:rPr>
        <w:t>一、单选题（每题4分，共计16题）</w:t>
      </w:r>
    </w:p>
    <w:p w14:paraId="214B666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w:t>
      </w:r>
    </w:p>
    <w:p w14:paraId="78266B3F">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17" name="图片 11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CF3159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85" o:spt="201" alt="" type="#_x0000_t201" style="height:18pt;width:72pt;" o:ole="t" filled="f" o:preferrelative="t" stroked="f" coordsize="21600,21600">
            <v:path/>
            <v:fill on="f" focussize="0,0"/>
            <v:stroke on="f"/>
            <v:imagedata r:id="rId474" o:title=""/>
            <o:lock v:ext="edit" aspectratio="t"/>
            <w10:wrap type="none"/>
            <w10:anchorlock/>
          </v:shape>
          <w:control r:id="rId473" w:name="Control 361" w:shapeid="_x0000_i1385"/>
        </w:object>
      </w:r>
    </w:p>
    <w:p w14:paraId="6B3ACD0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Linux系统中的shell是负责（    ）的模块。</w:t>
      </w:r>
    </w:p>
    <w:p w14:paraId="5BB9D3A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955F80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86" o:spt="201" alt="" type="#_x0000_t201" style="height:15.75pt;width:20.25pt;" o:ole="t" filled="f" o:preferrelative="t" stroked="f" coordsize="21600,21600">
            <v:path/>
            <v:fill on="f" focussize="0,0"/>
            <v:stroke on="f"/>
            <v:imagedata r:id="rId10" o:title=""/>
            <o:lock v:ext="edit" aspectratio="t"/>
            <w10:wrap type="none"/>
            <w10:anchorlock/>
          </v:shape>
          <w:control r:id="rId475" w:name="Control 362" w:shapeid="_x0000_i1386"/>
        </w:object>
      </w:r>
      <w:r>
        <w:rPr>
          <w:rFonts w:hint="eastAsia" w:ascii="宋体" w:hAnsi="宋体" w:eastAsia="宋体" w:cs="宋体"/>
          <w:kern w:val="0"/>
          <w:sz w:val="24"/>
          <w:szCs w:val="24"/>
        </w:rPr>
        <w:t xml:space="preserve">A. 解释并执行来自终端的内部命令 </w:t>
      </w:r>
    </w:p>
    <w:p w14:paraId="04735D5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87" o:spt="201" alt="" type="#_x0000_t201" style="height:15.75pt;width:20.25pt;" o:ole="t" filled="f" o:preferrelative="t" stroked="f" coordsize="21600,21600">
            <v:path/>
            <v:fill on="f" focussize="0,0"/>
            <v:stroke on="f"/>
            <v:imagedata r:id="rId10" o:title=""/>
            <o:lock v:ext="edit" aspectratio="t"/>
            <w10:wrap type="none"/>
            <w10:anchorlock/>
          </v:shape>
          <w:control r:id="rId476" w:name="Control 363" w:shapeid="_x0000_i1387"/>
        </w:object>
      </w:r>
      <w:r>
        <w:rPr>
          <w:rFonts w:hint="eastAsia" w:ascii="宋体" w:hAnsi="宋体" w:eastAsia="宋体" w:cs="宋体"/>
          <w:kern w:val="0"/>
          <w:sz w:val="24"/>
          <w:szCs w:val="24"/>
        </w:rPr>
        <w:t xml:space="preserve">B. 解释并执行来自终端的外部命令 </w:t>
      </w:r>
    </w:p>
    <w:p w14:paraId="2DABEAD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88" o:spt="201" alt="" type="#_x0000_t201" style="height:15.75pt;width:20.25pt;" o:ole="t" filled="f" o:preferrelative="t" stroked="f" coordsize="21600,21600">
            <v:path/>
            <v:fill on="f" focussize="0,0"/>
            <v:stroke on="f"/>
            <v:imagedata r:id="rId10" o:title=""/>
            <o:lock v:ext="edit" aspectratio="t"/>
            <w10:wrap type="none"/>
            <w10:anchorlock/>
          </v:shape>
          <w:control r:id="rId477" w:name="Control 364" w:shapeid="_x0000_i1388"/>
        </w:object>
      </w:r>
      <w:r>
        <w:rPr>
          <w:rFonts w:hint="eastAsia" w:ascii="宋体" w:hAnsi="宋体" w:eastAsia="宋体" w:cs="宋体"/>
          <w:kern w:val="0"/>
          <w:sz w:val="24"/>
          <w:szCs w:val="24"/>
        </w:rPr>
        <w:t xml:space="preserve">C. 进行系统调用 </w:t>
      </w:r>
    </w:p>
    <w:p w14:paraId="3C3DE00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89" o:spt="201" alt="" type="#_x0000_t201" style="height:15.75pt;width:20.25pt;" o:ole="t" filled="f" o:preferrelative="t" stroked="f" coordsize="21600,21600">
            <v:path/>
            <v:fill on="f" focussize="0,0"/>
            <v:stroke on="f"/>
            <v:imagedata r:id="rId10" o:title=""/>
            <o:lock v:ext="edit" aspectratio="t"/>
            <w10:wrap type="none"/>
            <w10:anchorlock/>
          </v:shape>
          <w:control r:id="rId478" w:name="Control 365" w:shapeid="_x0000_i1389"/>
        </w:object>
      </w:r>
      <w:r>
        <w:rPr>
          <w:rFonts w:hint="eastAsia" w:ascii="宋体" w:hAnsi="宋体" w:eastAsia="宋体" w:cs="宋体"/>
          <w:kern w:val="0"/>
          <w:sz w:val="24"/>
          <w:szCs w:val="24"/>
        </w:rPr>
        <w:t xml:space="preserve">D. 解释并执行来自终端的命令 </w:t>
      </w:r>
    </w:p>
    <w:p w14:paraId="2D0D3EE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【解析】解释并执行来自终端的命令  正确。Shell命令语言解释程序解释并执行来自终端的各种命令。</w:t>
      </w:r>
    </w:p>
    <w:p w14:paraId="1CC30BB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正确答案是：解释并执行来自终端的命令</w:t>
      </w:r>
    </w:p>
    <w:p w14:paraId="0A26CE7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"http://sichuan.ouchn.cn/mod/quiz/comment.php?attempt=15225664&amp;slot=2" </w:instrText>
      </w:r>
      <w:r>
        <w:rPr>
          <w:rFonts w:ascii="宋体" w:hAnsi="宋体" w:eastAsia="宋体" w:cs="宋体"/>
          <w:kern w:val="0"/>
          <w:sz w:val="24"/>
          <w:szCs w:val="24"/>
        </w:rPr>
        <w:fldChar w:fldCharType="separate"/>
      </w:r>
    </w:p>
    <w:p w14:paraId="7E4272C3">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0C78AC1">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w:t>
      </w:r>
    </w:p>
    <w:p w14:paraId="233F243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16" name="图片 11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C15F25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90" o:spt="201" alt="" type="#_x0000_t201" style="height:18pt;width:72pt;" o:ole="t" filled="f" o:preferrelative="t" stroked="f" coordsize="21600,21600">
            <v:path/>
            <v:fill on="f" focussize="0,0"/>
            <v:stroke on="f"/>
            <v:imagedata r:id="rId480" o:title=""/>
            <o:lock v:ext="edit" aspectratio="t"/>
            <w10:wrap type="none"/>
            <w10:anchorlock/>
          </v:shape>
          <w:control r:id="rId479" w:name="Control 366" w:shapeid="_x0000_i1390"/>
        </w:object>
      </w:r>
    </w:p>
    <w:p w14:paraId="3D15E4B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在操作系统中，JCB是指（     ）。</w:t>
      </w:r>
    </w:p>
    <w:p w14:paraId="74EC51C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1A2EFB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91" o:spt="201" alt="" type="#_x0000_t201" style="height:15.75pt;width:20.25pt;" o:ole="t" filled="f" o:preferrelative="t" stroked="f" coordsize="21600,21600">
            <v:path/>
            <v:fill on="f" focussize="0,0"/>
            <v:stroke on="f"/>
            <v:imagedata r:id="rId10" o:title=""/>
            <o:lock v:ext="edit" aspectratio="t"/>
            <w10:wrap type="none"/>
            <w10:anchorlock/>
          </v:shape>
          <w:control r:id="rId481" w:name="Control 367" w:shapeid="_x0000_i1391"/>
        </w:object>
      </w:r>
      <w:r>
        <w:rPr>
          <w:rFonts w:hint="eastAsia" w:ascii="宋体" w:hAnsi="宋体" w:eastAsia="宋体" w:cs="宋体"/>
          <w:kern w:val="0"/>
          <w:sz w:val="24"/>
          <w:szCs w:val="24"/>
        </w:rPr>
        <w:t xml:space="preserve">A. 文件控制块 </w:t>
      </w:r>
    </w:p>
    <w:p w14:paraId="7F41D42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92" o:spt="201" alt="" type="#_x0000_t201" style="height:15.75pt;width:20.25pt;" o:ole="t" filled="f" o:preferrelative="t" stroked="f" coordsize="21600,21600">
            <v:path/>
            <v:fill on="f" focussize="0,0"/>
            <v:stroke on="f"/>
            <v:imagedata r:id="rId10" o:title=""/>
            <o:lock v:ext="edit" aspectratio="t"/>
            <w10:wrap type="none"/>
            <w10:anchorlock/>
          </v:shape>
          <w:control r:id="rId482" w:name="Control 368" w:shapeid="_x0000_i1392"/>
        </w:object>
      </w:r>
      <w:r>
        <w:rPr>
          <w:rFonts w:hint="eastAsia" w:ascii="宋体" w:hAnsi="宋体" w:eastAsia="宋体" w:cs="宋体"/>
          <w:kern w:val="0"/>
          <w:sz w:val="24"/>
          <w:szCs w:val="24"/>
        </w:rPr>
        <w:t xml:space="preserve">B. 作业控制块 </w:t>
      </w:r>
    </w:p>
    <w:p w14:paraId="08459F0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93" o:spt="201" alt="" type="#_x0000_t201" style="height:15.75pt;width:20.25pt;" o:ole="t" filled="f" o:preferrelative="t" stroked="f" coordsize="21600,21600">
            <v:path/>
            <v:fill on="f" focussize="0,0"/>
            <v:stroke on="f"/>
            <v:imagedata r:id="rId10" o:title=""/>
            <o:lock v:ext="edit" aspectratio="t"/>
            <w10:wrap type="none"/>
            <w10:anchorlock/>
          </v:shape>
          <w:control r:id="rId483" w:name="Control 369" w:shapeid="_x0000_i1393"/>
        </w:object>
      </w:r>
      <w:r>
        <w:rPr>
          <w:rFonts w:hint="eastAsia" w:ascii="宋体" w:hAnsi="宋体" w:eastAsia="宋体" w:cs="宋体"/>
          <w:kern w:val="0"/>
          <w:sz w:val="24"/>
          <w:szCs w:val="24"/>
        </w:rPr>
        <w:t xml:space="preserve">C. 进程控制块 </w:t>
      </w:r>
    </w:p>
    <w:p w14:paraId="1F69C7A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94" o:spt="201" alt="" type="#_x0000_t201" style="height:15.75pt;width:20.25pt;" o:ole="t" filled="f" o:preferrelative="t" stroked="f" coordsize="21600,21600">
            <v:path/>
            <v:fill on="f" focussize="0,0"/>
            <v:stroke on="f"/>
            <v:imagedata r:id="rId10" o:title=""/>
            <o:lock v:ext="edit" aspectratio="t"/>
            <w10:wrap type="none"/>
            <w10:anchorlock/>
          </v:shape>
          <w:control r:id="rId484" w:name="Control 370" w:shapeid="_x0000_i1394"/>
        </w:object>
      </w:r>
      <w:r>
        <w:rPr>
          <w:rFonts w:hint="eastAsia" w:ascii="宋体" w:hAnsi="宋体" w:eastAsia="宋体" w:cs="宋体"/>
          <w:kern w:val="0"/>
          <w:sz w:val="24"/>
          <w:szCs w:val="24"/>
        </w:rPr>
        <w:t xml:space="preserve">D. 程序控制块 </w:t>
      </w:r>
    </w:p>
    <w:p w14:paraId="7B9F055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【解析】JCB是指作业控制块（Job Control Block）的缩写，作业控制块  正确。</w:t>
      </w:r>
    </w:p>
    <w:p w14:paraId="0BD158B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正确答案是：作业控制块</w:t>
      </w:r>
    </w:p>
    <w:p w14:paraId="1653FBBA">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"http://sichuan.ouchn.cn/mod/quiz/comment.php?attempt=15225664&amp;slot=3" </w:instrText>
      </w:r>
      <w:r>
        <w:rPr>
          <w:rFonts w:ascii="宋体" w:hAnsi="宋体" w:eastAsia="宋体" w:cs="宋体"/>
          <w:kern w:val="0"/>
          <w:sz w:val="24"/>
          <w:szCs w:val="24"/>
        </w:rPr>
        <w:fldChar w:fldCharType="separate"/>
      </w:r>
    </w:p>
    <w:p w14:paraId="38BCCCE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2FB6BCF">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题目3</w:t>
      </w:r>
    </w:p>
    <w:p w14:paraId="6B89640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15" name="图片 11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F4FA40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95" o:spt="201" alt="" type="#_x0000_t201" style="height:18pt;width:72pt;" o:ole="t" filled="f" o:preferrelative="t" stroked="f" coordsize="21600,21600">
            <v:path/>
            <v:fill on="f" focussize="0,0"/>
            <v:stroke on="f"/>
            <v:imagedata r:id="rId486" o:title=""/>
            <o:lock v:ext="edit" aspectratio="t"/>
            <w10:wrap type="none"/>
            <w10:anchorlock/>
          </v:shape>
          <w:control r:id="rId485" w:name="Control 371" w:shapeid="_x0000_i1395"/>
        </w:object>
      </w:r>
    </w:p>
    <w:p w14:paraId="033AEF6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在作业调度中，若采用优先级调度算法，为了尽可能使CPU和外部设备并行工作，有如下三个作业：J1以计算为主，J2以输入输出为主，J3计算和输入输出兼顾，则它们的优先级从高到低的排列顺序是（    ）。</w:t>
      </w:r>
    </w:p>
    <w:p w14:paraId="521FDBB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EB6D56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96" o:spt="201" alt="" type="#_x0000_t201" style="height:15.75pt;width:20.25pt;" o:ole="t" filled="f" o:preferrelative="t" stroked="f" coordsize="21600,21600">
            <v:path/>
            <v:fill on="f" focussize="0,0"/>
            <v:stroke on="f"/>
            <v:imagedata r:id="rId10" o:title=""/>
            <o:lock v:ext="edit" aspectratio="t"/>
            <w10:wrap type="none"/>
            <w10:anchorlock/>
          </v:shape>
          <w:control r:id="rId487" w:name="Control 372" w:shapeid="_x0000_i1396"/>
        </w:object>
      </w:r>
      <w:r>
        <w:rPr>
          <w:rFonts w:hint="eastAsia" w:ascii="宋体" w:hAnsi="宋体" w:eastAsia="宋体" w:cs="宋体"/>
          <w:kern w:val="0"/>
          <w:sz w:val="24"/>
          <w:szCs w:val="24"/>
        </w:rPr>
        <w:t xml:space="preserve">A. J2，J1，J3 </w:t>
      </w:r>
    </w:p>
    <w:p w14:paraId="73DB0D2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97" o:spt="201" alt="" type="#_x0000_t201" style="height:15.75pt;width:20.25pt;" o:ole="t" filled="f" o:preferrelative="t" stroked="f" coordsize="21600,21600">
            <v:path/>
            <v:fill on="f" focussize="0,0"/>
            <v:stroke on="f"/>
            <v:imagedata r:id="rId10" o:title=""/>
            <o:lock v:ext="edit" aspectratio="t"/>
            <w10:wrap type="none"/>
            <w10:anchorlock/>
          </v:shape>
          <w:control r:id="rId488" w:name="Control 373" w:shapeid="_x0000_i1397"/>
        </w:object>
      </w:r>
      <w:r>
        <w:rPr>
          <w:rFonts w:hint="eastAsia" w:ascii="宋体" w:hAnsi="宋体" w:eastAsia="宋体" w:cs="宋体"/>
          <w:kern w:val="0"/>
          <w:sz w:val="24"/>
          <w:szCs w:val="24"/>
        </w:rPr>
        <w:t xml:space="preserve">B. J3，J2，J1 </w:t>
      </w:r>
    </w:p>
    <w:p w14:paraId="5737D3F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98" o:spt="201" alt="" type="#_x0000_t201" style="height:15.75pt;width:20.25pt;" o:ole="t" filled="f" o:preferrelative="t" stroked="f" coordsize="21600,21600">
            <v:path/>
            <v:fill on="f" focussize="0,0"/>
            <v:stroke on="f"/>
            <v:imagedata r:id="rId10" o:title=""/>
            <o:lock v:ext="edit" aspectratio="t"/>
            <w10:wrap type="none"/>
            <w10:anchorlock/>
          </v:shape>
          <w:control r:id="rId489" w:name="Control 374" w:shapeid="_x0000_i1398"/>
        </w:object>
      </w:r>
      <w:r>
        <w:rPr>
          <w:rFonts w:hint="eastAsia" w:ascii="宋体" w:hAnsi="宋体" w:eastAsia="宋体" w:cs="宋体"/>
          <w:kern w:val="0"/>
          <w:sz w:val="24"/>
          <w:szCs w:val="24"/>
        </w:rPr>
        <w:t xml:space="preserve">C. J1，J2，J3 </w:t>
      </w:r>
    </w:p>
    <w:p w14:paraId="230F215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99" o:spt="201" alt="" type="#_x0000_t201" style="height:15.75pt;width:20.25pt;" o:ole="t" filled="f" o:preferrelative="t" stroked="f" coordsize="21600,21600">
            <v:path/>
            <v:fill on="f" focussize="0,0"/>
            <v:stroke on="f"/>
            <v:imagedata r:id="rId10" o:title=""/>
            <o:lock v:ext="edit" aspectratio="t"/>
            <w10:wrap type="none"/>
            <w10:anchorlock/>
          </v:shape>
          <w:control r:id="rId490" w:name="Control 375" w:shapeid="_x0000_i1399"/>
        </w:object>
      </w:r>
      <w:r>
        <w:rPr>
          <w:rFonts w:hint="eastAsia" w:ascii="宋体" w:hAnsi="宋体" w:eastAsia="宋体" w:cs="宋体"/>
          <w:kern w:val="0"/>
          <w:sz w:val="24"/>
          <w:szCs w:val="24"/>
        </w:rPr>
        <w:t xml:space="preserve">D. J2，J3，J1 </w:t>
      </w:r>
    </w:p>
    <w:p w14:paraId="34C1478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【解析】J1为CPU繁忙型作业，J2为I/O繁忙型作业，J3两者兼顾。为了提高系统资源利用率，J3优先级最高，J2的优先级要高于J1，因此  J3，J2，J1  正确。</w:t>
      </w:r>
    </w:p>
    <w:p w14:paraId="078EE37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正确答案是：J3，J2，J1</w:t>
      </w:r>
    </w:p>
    <w:p w14:paraId="118F36CA">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"http://sichuan.ouchn.cn/mod/quiz/comment.php?attempt=15225664&amp;slot=4" </w:instrText>
      </w:r>
      <w:r>
        <w:rPr>
          <w:rFonts w:ascii="宋体" w:hAnsi="宋体" w:eastAsia="宋体" w:cs="宋体"/>
          <w:kern w:val="0"/>
          <w:sz w:val="24"/>
          <w:szCs w:val="24"/>
        </w:rPr>
        <w:fldChar w:fldCharType="separate"/>
      </w:r>
    </w:p>
    <w:p w14:paraId="39B8119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D79F9DC">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题目4</w:t>
      </w:r>
    </w:p>
    <w:p w14:paraId="6356B0C8">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14" name="图片 11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BE212F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00" o:spt="201" alt="" type="#_x0000_t201" style="height:18pt;width:72pt;" o:ole="t" filled="f" o:preferrelative="t" stroked="f" coordsize="21600,21600">
            <v:path/>
            <v:fill on="f" focussize="0,0"/>
            <v:stroke on="f"/>
            <v:imagedata r:id="rId492" o:title=""/>
            <o:lock v:ext="edit" aspectratio="t"/>
            <w10:wrap type="none"/>
            <w10:anchorlock/>
          </v:shape>
          <w:control r:id="rId491" w:name="Control 376" w:shapeid="_x0000_i1400"/>
        </w:object>
      </w:r>
    </w:p>
    <w:p w14:paraId="0C30C07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为了使计算机在运行过程中能及时处理内部和外部发生的各种突发性事件，现代操作系统采用了（    ）机制。</w:t>
      </w:r>
    </w:p>
    <w:p w14:paraId="2E3DBD6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71CA8B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01" o:spt="201" alt="" type="#_x0000_t201" style="height:15.75pt;width:20.25pt;" o:ole="t" filled="f" o:preferrelative="t" stroked="f" coordsize="21600,21600">
            <v:path/>
            <v:fill on="f" focussize="0,0"/>
            <v:stroke on="f"/>
            <v:imagedata r:id="rId10" o:title=""/>
            <o:lock v:ext="edit" aspectratio="t"/>
            <w10:wrap type="none"/>
            <w10:anchorlock/>
          </v:shape>
          <w:control r:id="rId493" w:name="Control 377" w:shapeid="_x0000_i1401"/>
        </w:object>
      </w:r>
      <w:r>
        <w:rPr>
          <w:rFonts w:hint="eastAsia" w:ascii="宋体" w:hAnsi="宋体" w:eastAsia="宋体" w:cs="宋体"/>
          <w:kern w:val="0"/>
          <w:sz w:val="24"/>
          <w:szCs w:val="24"/>
        </w:rPr>
        <w:t xml:space="preserve">A. 查询 </w:t>
      </w:r>
    </w:p>
    <w:p w14:paraId="0FEA3E0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02" o:spt="201" alt="" type="#_x0000_t201" style="height:15.75pt;width:20.25pt;" o:ole="t" filled="f" o:preferrelative="t" stroked="f" coordsize="21600,21600">
            <v:path/>
            <v:fill on="f" focussize="0,0"/>
            <v:stroke on="f"/>
            <v:imagedata r:id="rId10" o:title=""/>
            <o:lock v:ext="edit" aspectratio="t"/>
            <w10:wrap type="none"/>
            <w10:anchorlock/>
          </v:shape>
          <w:control r:id="rId494" w:name="Control 378" w:shapeid="_x0000_i1402"/>
        </w:object>
      </w:r>
      <w:r>
        <w:rPr>
          <w:rFonts w:hint="eastAsia" w:ascii="宋体" w:hAnsi="宋体" w:eastAsia="宋体" w:cs="宋体"/>
          <w:kern w:val="0"/>
          <w:sz w:val="24"/>
          <w:szCs w:val="24"/>
        </w:rPr>
        <w:t xml:space="preserve">B. 中断 </w:t>
      </w:r>
    </w:p>
    <w:p w14:paraId="3848B97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03" o:spt="201" alt="" type="#_x0000_t201" style="height:15.75pt;width:20.25pt;" o:ole="t" filled="f" o:preferrelative="t" stroked="f" coordsize="21600,21600">
            <v:path/>
            <v:fill on="f" focussize="0,0"/>
            <v:stroke on="f"/>
            <v:imagedata r:id="rId10" o:title=""/>
            <o:lock v:ext="edit" aspectratio="t"/>
            <w10:wrap type="none"/>
            <w10:anchorlock/>
          </v:shape>
          <w:control r:id="rId495" w:name="Control 379" w:shapeid="_x0000_i1403"/>
        </w:object>
      </w:r>
      <w:r>
        <w:rPr>
          <w:rFonts w:hint="eastAsia" w:ascii="宋体" w:hAnsi="宋体" w:eastAsia="宋体" w:cs="宋体"/>
          <w:kern w:val="0"/>
          <w:sz w:val="24"/>
          <w:szCs w:val="24"/>
        </w:rPr>
        <w:t xml:space="preserve">C. 调度 </w:t>
      </w:r>
    </w:p>
    <w:p w14:paraId="3AC51AC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04" o:spt="201" alt="" type="#_x0000_t201" style="height:15.75pt;width:20.25pt;" o:ole="t" filled="f" o:preferrelative="t" stroked="f" coordsize="21600,21600">
            <v:path/>
            <v:fill on="f" focussize="0,0"/>
            <v:stroke on="f"/>
            <v:imagedata r:id="rId10" o:title=""/>
            <o:lock v:ext="edit" aspectratio="t"/>
            <w10:wrap type="none"/>
            <w10:anchorlock/>
          </v:shape>
          <w:control r:id="rId496" w:name="Control 380" w:shapeid="_x0000_i1404"/>
        </w:object>
      </w:r>
      <w:r>
        <w:rPr>
          <w:rFonts w:hint="eastAsia" w:ascii="宋体" w:hAnsi="宋体" w:eastAsia="宋体" w:cs="宋体"/>
          <w:kern w:val="0"/>
          <w:sz w:val="24"/>
          <w:szCs w:val="24"/>
        </w:rPr>
        <w:t xml:space="preserve">D. 进程 </w:t>
      </w:r>
    </w:p>
    <w:p w14:paraId="6801265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【解析】中断  正确。中断是CPU对系统发生的某个事件做出的处理过程，是现代操作系统必不可少的机制之一。</w:t>
      </w:r>
    </w:p>
    <w:p w14:paraId="4DF968B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正确答案是：中断</w:t>
      </w:r>
    </w:p>
    <w:p w14:paraId="05B7CE5B">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"http://sichuan.ouchn.cn/mod/quiz/comment.php?attempt=15225664&amp;slot=5" </w:instrText>
      </w:r>
      <w:r>
        <w:rPr>
          <w:rFonts w:ascii="宋体" w:hAnsi="宋体" w:eastAsia="宋体" w:cs="宋体"/>
          <w:kern w:val="0"/>
          <w:sz w:val="24"/>
          <w:szCs w:val="24"/>
        </w:rPr>
        <w:fldChar w:fldCharType="separate"/>
      </w:r>
    </w:p>
    <w:p w14:paraId="1F067CB7">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0CD18CF">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题目5</w:t>
      </w:r>
    </w:p>
    <w:p w14:paraId="778B2851">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13" name="图片 11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1894C3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05" o:spt="201" alt="" type="#_x0000_t201" style="height:18pt;width:72pt;" o:ole="t" filled="f" o:preferrelative="t" stroked="f" coordsize="21600,21600">
            <v:path/>
            <v:fill on="f" focussize="0,0"/>
            <v:stroke on="f"/>
            <v:imagedata r:id="rId498" o:title=""/>
            <o:lock v:ext="edit" aspectratio="t"/>
            <w10:wrap type="none"/>
            <w10:anchorlock/>
          </v:shape>
          <w:control r:id="rId497" w:name="Control 381" w:shapeid="_x0000_i1405"/>
        </w:object>
      </w:r>
    </w:p>
    <w:p w14:paraId="41CE0BE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从系统的角度出发，希望批处理控制方式下进入输入井的作业（    ）尽可能小。</w:t>
      </w:r>
    </w:p>
    <w:p w14:paraId="4EEB869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2C789B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06" o:spt="201" alt="" type="#_x0000_t201" style="height:15.75pt;width:20.25pt;" o:ole="t" filled="f" o:preferrelative="t" stroked="f" coordsize="21600,21600">
            <v:path/>
            <v:fill on="f" focussize="0,0"/>
            <v:stroke on="f"/>
            <v:imagedata r:id="rId10" o:title=""/>
            <o:lock v:ext="edit" aspectratio="t"/>
            <w10:wrap type="none"/>
            <w10:anchorlock/>
          </v:shape>
          <w:control r:id="rId499" w:name="Control 382" w:shapeid="_x0000_i1406"/>
        </w:object>
      </w:r>
      <w:r>
        <w:rPr>
          <w:rFonts w:hint="eastAsia" w:ascii="宋体" w:hAnsi="宋体" w:eastAsia="宋体" w:cs="宋体"/>
          <w:kern w:val="0"/>
          <w:sz w:val="24"/>
          <w:szCs w:val="24"/>
        </w:rPr>
        <w:t xml:space="preserve">A. 周转时间 </w:t>
      </w:r>
    </w:p>
    <w:p w14:paraId="62EE5B0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07" o:spt="201" alt="" type="#_x0000_t201" style="height:15.75pt;width:20.25pt;" o:ole="t" filled="f" o:preferrelative="t" stroked="f" coordsize="21600,21600">
            <v:path/>
            <v:fill on="f" focussize="0,0"/>
            <v:stroke on="f"/>
            <v:imagedata r:id="rId10" o:title=""/>
            <o:lock v:ext="edit" aspectratio="t"/>
            <w10:wrap type="none"/>
            <w10:anchorlock/>
          </v:shape>
          <w:control r:id="rId500" w:name="Control 383" w:shapeid="_x0000_i1407"/>
        </w:object>
      </w:r>
      <w:r>
        <w:rPr>
          <w:rFonts w:hint="eastAsia" w:ascii="宋体" w:hAnsi="宋体" w:eastAsia="宋体" w:cs="宋体"/>
          <w:kern w:val="0"/>
          <w:sz w:val="24"/>
          <w:szCs w:val="24"/>
        </w:rPr>
        <w:t xml:space="preserve">B. 平均周转时间 </w:t>
      </w:r>
    </w:p>
    <w:p w14:paraId="0668252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08" o:spt="201" alt="" type="#_x0000_t201" style="height:15.75pt;width:20.25pt;" o:ole="t" filled="f" o:preferrelative="t" stroked="f" coordsize="21600,21600">
            <v:path/>
            <v:fill on="f" focussize="0,0"/>
            <v:stroke on="f"/>
            <v:imagedata r:id="rId10" o:title=""/>
            <o:lock v:ext="edit" aspectratio="t"/>
            <w10:wrap type="none"/>
            <w10:anchorlock/>
          </v:shape>
          <w:control r:id="rId501" w:name="Control 384" w:shapeid="_x0000_i1408"/>
        </w:object>
      </w:r>
      <w:r>
        <w:rPr>
          <w:rFonts w:hint="eastAsia" w:ascii="宋体" w:hAnsi="宋体" w:eastAsia="宋体" w:cs="宋体"/>
          <w:kern w:val="0"/>
          <w:sz w:val="24"/>
          <w:szCs w:val="24"/>
        </w:rPr>
        <w:t xml:space="preserve">C. 等待装入主存时间 </w:t>
      </w:r>
    </w:p>
    <w:p w14:paraId="0B3B64D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09" o:spt="201" alt="" type="#_x0000_t201" style="height:15.75pt;width:20.25pt;" o:ole="t" filled="f" o:preferrelative="t" stroked="f" coordsize="21600,21600">
            <v:path/>
            <v:fill on="f" focussize="0,0"/>
            <v:stroke on="f"/>
            <v:imagedata r:id="rId10" o:title=""/>
            <o:lock v:ext="edit" aspectratio="t"/>
            <w10:wrap type="none"/>
            <w10:anchorlock/>
          </v:shape>
          <w:control r:id="rId502" w:name="Control 385" w:shapeid="_x0000_i1409"/>
        </w:object>
      </w:r>
      <w:r>
        <w:rPr>
          <w:rFonts w:hint="eastAsia" w:ascii="宋体" w:hAnsi="宋体" w:eastAsia="宋体" w:cs="宋体"/>
          <w:kern w:val="0"/>
          <w:sz w:val="24"/>
          <w:szCs w:val="24"/>
        </w:rPr>
        <w:t xml:space="preserve">D. 执行时间 </w:t>
      </w:r>
    </w:p>
    <w:p w14:paraId="30F2C7E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【解析】平均周转时间   正确。平均周转时间衡量不同调度算法对相同作业流的调度性能。批处理系统强调资源利用率，因此希望作业在输入井的平均周转时间尽可能小。</w:t>
      </w:r>
    </w:p>
    <w:p w14:paraId="1E7E7AB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正确答案是：平均周转时间</w:t>
      </w:r>
    </w:p>
    <w:p w14:paraId="1262453D">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"http://sichuan.ouchn.cn/mod/quiz/comment.php?attempt=15225664&amp;slot=6" </w:instrText>
      </w:r>
      <w:r>
        <w:rPr>
          <w:rFonts w:ascii="宋体" w:hAnsi="宋体" w:eastAsia="宋体" w:cs="宋体"/>
          <w:kern w:val="0"/>
          <w:sz w:val="24"/>
          <w:szCs w:val="24"/>
        </w:rPr>
        <w:fldChar w:fldCharType="separate"/>
      </w:r>
    </w:p>
    <w:p w14:paraId="35566B6E">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98E993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题目6</w:t>
      </w:r>
    </w:p>
    <w:p w14:paraId="412531F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12" name="图片 11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D12E3C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10" o:spt="201" alt="" type="#_x0000_t201" style="height:18pt;width:72pt;" o:ole="t" filled="f" o:preferrelative="t" stroked="f" coordsize="21600,21600">
            <v:path/>
            <v:fill on="f" focussize="0,0"/>
            <v:stroke on="f"/>
            <v:imagedata r:id="rId504" o:title=""/>
            <o:lock v:ext="edit" aspectratio="t"/>
            <w10:wrap type="none"/>
            <w10:anchorlock/>
          </v:shape>
          <w:control r:id="rId503" w:name="Control 386" w:shapeid="_x0000_i1410"/>
        </w:object>
      </w:r>
    </w:p>
    <w:p w14:paraId="7952FBA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作业调度程序从处于（    ）状态的队列中选取适当的作业调入主存运行。</w:t>
      </w:r>
    </w:p>
    <w:p w14:paraId="4A05161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26ABC3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11" o:spt="201" alt="" type="#_x0000_t201" style="height:15.75pt;width:20.25pt;" o:ole="t" filled="f" o:preferrelative="t" stroked="f" coordsize="21600,21600">
            <v:path/>
            <v:fill on="f" focussize="0,0"/>
            <v:stroke on="f"/>
            <v:imagedata r:id="rId10" o:title=""/>
            <o:lock v:ext="edit" aspectratio="t"/>
            <w10:wrap type="none"/>
            <w10:anchorlock/>
          </v:shape>
          <w:control r:id="rId505" w:name="Control 387" w:shapeid="_x0000_i1411"/>
        </w:object>
      </w:r>
      <w:r>
        <w:rPr>
          <w:rFonts w:hint="eastAsia" w:ascii="宋体" w:hAnsi="宋体" w:eastAsia="宋体" w:cs="宋体"/>
          <w:kern w:val="0"/>
          <w:sz w:val="24"/>
          <w:szCs w:val="24"/>
        </w:rPr>
        <w:t xml:space="preserve">A. 提交 </w:t>
      </w:r>
    </w:p>
    <w:p w14:paraId="458A9EF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12" o:spt="201" alt="" type="#_x0000_t201" style="height:15.75pt;width:20.25pt;" o:ole="t" filled="f" o:preferrelative="t" stroked="f" coordsize="21600,21600">
            <v:path/>
            <v:fill on="f" focussize="0,0"/>
            <v:stroke on="f"/>
            <v:imagedata r:id="rId10" o:title=""/>
            <o:lock v:ext="edit" aspectratio="t"/>
            <w10:wrap type="none"/>
            <w10:anchorlock/>
          </v:shape>
          <w:control r:id="rId506" w:name="Control 388" w:shapeid="_x0000_i1412"/>
        </w:object>
      </w:r>
      <w:r>
        <w:rPr>
          <w:rFonts w:hint="eastAsia" w:ascii="宋体" w:hAnsi="宋体" w:eastAsia="宋体" w:cs="宋体"/>
          <w:kern w:val="0"/>
          <w:sz w:val="24"/>
          <w:szCs w:val="24"/>
        </w:rPr>
        <w:t xml:space="preserve">B. 完成 </w:t>
      </w:r>
    </w:p>
    <w:p w14:paraId="08EE407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13" o:spt="201" alt="" type="#_x0000_t201" style="height:15.75pt;width:20.25pt;" o:ole="t" filled="f" o:preferrelative="t" stroked="f" coordsize="21600,21600">
            <v:path/>
            <v:fill on="f" focussize="0,0"/>
            <v:stroke on="f"/>
            <v:imagedata r:id="rId10" o:title=""/>
            <o:lock v:ext="edit" aspectratio="t"/>
            <w10:wrap type="none"/>
            <w10:anchorlock/>
          </v:shape>
          <w:control r:id="rId507" w:name="Control 389" w:shapeid="_x0000_i1413"/>
        </w:object>
      </w:r>
      <w:r>
        <w:rPr>
          <w:rFonts w:hint="eastAsia" w:ascii="宋体" w:hAnsi="宋体" w:eastAsia="宋体" w:cs="宋体"/>
          <w:kern w:val="0"/>
          <w:sz w:val="24"/>
          <w:szCs w:val="24"/>
        </w:rPr>
        <w:t xml:space="preserve">C. 后备 </w:t>
      </w:r>
    </w:p>
    <w:p w14:paraId="7CC31BB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14" o:spt="201" alt="" type="#_x0000_t201" style="height:15.75pt;width:20.25pt;" o:ole="t" filled="f" o:preferrelative="t" stroked="f" coordsize="21600,21600">
            <v:path/>
            <v:fill on="f" focussize="0,0"/>
            <v:stroke on="f"/>
            <v:imagedata r:id="rId10" o:title=""/>
            <o:lock v:ext="edit" aspectratio="t"/>
            <w10:wrap type="none"/>
            <w10:anchorlock/>
          </v:shape>
          <w:control r:id="rId508" w:name="Control 390" w:shapeid="_x0000_i1414"/>
        </w:object>
      </w:r>
      <w:r>
        <w:rPr>
          <w:rFonts w:hint="eastAsia" w:ascii="宋体" w:hAnsi="宋体" w:eastAsia="宋体" w:cs="宋体"/>
          <w:kern w:val="0"/>
          <w:sz w:val="24"/>
          <w:szCs w:val="24"/>
        </w:rPr>
        <w:t xml:space="preserve">D. 执行 </w:t>
      </w:r>
    </w:p>
    <w:p w14:paraId="3DBA5C2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【解析】在作业的4个状态中，运行前的状态是后备，因此：后备  正确。</w:t>
      </w:r>
    </w:p>
    <w:p w14:paraId="3629B26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正确答案是：后备</w:t>
      </w:r>
    </w:p>
    <w:p w14:paraId="7C2FDEFA">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"http://sichuan.ouchn.cn/mod/quiz/comment.php?attempt=15225664&amp;slot=7" </w:instrText>
      </w:r>
      <w:r>
        <w:rPr>
          <w:rFonts w:ascii="宋体" w:hAnsi="宋体" w:eastAsia="宋体" w:cs="宋体"/>
          <w:kern w:val="0"/>
          <w:sz w:val="24"/>
          <w:szCs w:val="24"/>
        </w:rPr>
        <w:fldChar w:fldCharType="separate"/>
      </w:r>
    </w:p>
    <w:p w14:paraId="62FD5B2A">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5DFF6D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题目7</w:t>
      </w:r>
    </w:p>
    <w:p w14:paraId="72A5A17F">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11" name="图片 11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2FEA16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15" o:spt="201" alt="" type="#_x0000_t201" style="height:18pt;width:72pt;" o:ole="t" filled="f" o:preferrelative="t" stroked="f" coordsize="21600,21600">
            <v:path/>
            <v:fill on="f" focussize="0,0"/>
            <v:stroke on="f"/>
            <v:imagedata r:id="rId510" o:title=""/>
            <o:lock v:ext="edit" aspectratio="t"/>
            <w10:wrap type="none"/>
            <w10:anchorlock/>
          </v:shape>
          <w:control r:id="rId509" w:name="Control 391" w:shapeid="_x0000_i1415"/>
        </w:object>
      </w:r>
    </w:p>
    <w:p w14:paraId="1CD5055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Linux系统中的进程调度采用（    ）。</w:t>
      </w:r>
    </w:p>
    <w:p w14:paraId="59C57E7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CAAD77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16" o:spt="201" alt="" type="#_x0000_t201" style="height:15.75pt;width:20.25pt;" o:ole="t" filled="f" o:preferrelative="t" stroked="f" coordsize="21600,21600">
            <v:path/>
            <v:fill on="f" focussize="0,0"/>
            <v:stroke on="f"/>
            <v:imagedata r:id="rId10" o:title=""/>
            <o:lock v:ext="edit" aspectratio="t"/>
            <w10:wrap type="none"/>
            <w10:anchorlock/>
          </v:shape>
          <w:control r:id="rId511" w:name="Control 392" w:shapeid="_x0000_i1416"/>
        </w:object>
      </w:r>
      <w:r>
        <w:rPr>
          <w:rFonts w:hint="eastAsia" w:ascii="宋体" w:hAnsi="宋体" w:eastAsia="宋体" w:cs="宋体"/>
          <w:kern w:val="0"/>
          <w:sz w:val="24"/>
          <w:szCs w:val="24"/>
        </w:rPr>
        <w:t xml:space="preserve">A. 时间片轮转法 </w:t>
      </w:r>
    </w:p>
    <w:p w14:paraId="7DDEB93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17" o:spt="201" alt="" type="#_x0000_t201" style="height:15.75pt;width:20.25pt;" o:ole="t" filled="f" o:preferrelative="t" stroked="f" coordsize="21600,21600">
            <v:path/>
            <v:fill on="f" focussize="0,0"/>
            <v:stroke on="f"/>
            <v:imagedata r:id="rId10" o:title=""/>
            <o:lock v:ext="edit" aspectratio="t"/>
            <w10:wrap type="none"/>
            <w10:anchorlock/>
          </v:shape>
          <w:control r:id="rId512" w:name="Control 393" w:shapeid="_x0000_i1417"/>
        </w:object>
      </w:r>
      <w:r>
        <w:rPr>
          <w:rFonts w:hint="eastAsia" w:ascii="宋体" w:hAnsi="宋体" w:eastAsia="宋体" w:cs="宋体"/>
          <w:kern w:val="0"/>
          <w:sz w:val="24"/>
          <w:szCs w:val="24"/>
        </w:rPr>
        <w:t xml:space="preserve">B. 先来先服务法 </w:t>
      </w:r>
    </w:p>
    <w:p w14:paraId="3351443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18" o:spt="201" alt="" type="#_x0000_t201" style="height:15.75pt;width:20.25pt;" o:ole="t" filled="f" o:preferrelative="t" stroked="f" coordsize="21600,21600">
            <v:path/>
            <v:fill on="f" focussize="0,0"/>
            <v:stroke on="f"/>
            <v:imagedata r:id="rId10" o:title=""/>
            <o:lock v:ext="edit" aspectratio="t"/>
            <w10:wrap type="none"/>
            <w10:anchorlock/>
          </v:shape>
          <w:control r:id="rId513" w:name="Control 394" w:shapeid="_x0000_i1418"/>
        </w:object>
      </w:r>
      <w:r>
        <w:rPr>
          <w:rFonts w:hint="eastAsia" w:ascii="宋体" w:hAnsi="宋体" w:eastAsia="宋体" w:cs="宋体"/>
          <w:kern w:val="0"/>
          <w:sz w:val="24"/>
          <w:szCs w:val="24"/>
        </w:rPr>
        <w:t xml:space="preserve">C. 短作业优先法 </w:t>
      </w:r>
    </w:p>
    <w:p w14:paraId="4F7D13C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19" o:spt="201" alt="" type="#_x0000_t201" style="height:15.75pt;width:20.25pt;" o:ole="t" filled="f" o:preferrelative="t" stroked="f" coordsize="21600,21600">
            <v:path/>
            <v:fill on="f" focussize="0,0"/>
            <v:stroke on="f"/>
            <v:imagedata r:id="rId10" o:title=""/>
            <o:lock v:ext="edit" aspectratio="t"/>
            <w10:wrap type="none"/>
            <w10:anchorlock/>
          </v:shape>
          <w:control r:id="rId514" w:name="Control 395" w:shapeid="_x0000_i1419"/>
        </w:object>
      </w:r>
      <w:r>
        <w:rPr>
          <w:rFonts w:hint="eastAsia" w:ascii="宋体" w:hAnsi="宋体" w:eastAsia="宋体" w:cs="宋体"/>
          <w:kern w:val="0"/>
          <w:sz w:val="24"/>
          <w:szCs w:val="24"/>
        </w:rPr>
        <w:t xml:space="preserve">D. 抢占式优先级 </w:t>
      </w:r>
    </w:p>
    <w:p w14:paraId="18CF643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【解析】抢占式优先级  正确。Linux系统中的进程调度采用抢占式优先级的调度方式。</w:t>
      </w:r>
    </w:p>
    <w:p w14:paraId="5725A8F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正确答案是：抢占式优先级</w:t>
      </w:r>
    </w:p>
    <w:p w14:paraId="3D46B6BD">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"http://sichuan.ouchn.cn/mod/quiz/comment.php?attempt=15225664&amp;slot=8" </w:instrText>
      </w:r>
      <w:r>
        <w:rPr>
          <w:rFonts w:ascii="宋体" w:hAnsi="宋体" w:eastAsia="宋体" w:cs="宋体"/>
          <w:kern w:val="0"/>
          <w:sz w:val="24"/>
          <w:szCs w:val="24"/>
        </w:rPr>
        <w:fldChar w:fldCharType="separate"/>
      </w:r>
    </w:p>
    <w:p w14:paraId="627A14C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53C8AA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题目8</w:t>
      </w:r>
    </w:p>
    <w:p w14:paraId="0EBD368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10" name="图片 11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6479FB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20" o:spt="201" alt="" type="#_x0000_t201" style="height:18pt;width:72pt;" o:ole="t" filled="f" o:preferrelative="t" stroked="f" coordsize="21600,21600">
            <v:path/>
            <v:fill on="f" focussize="0,0"/>
            <v:stroke on="f"/>
            <v:imagedata r:id="rId516" o:title=""/>
            <o:lock v:ext="edit" aspectratio="t"/>
            <w10:wrap type="none"/>
            <w10:anchorlock/>
          </v:shape>
          <w:control r:id="rId515" w:name="Control 396" w:shapeid="_x0000_i1420"/>
        </w:object>
      </w:r>
    </w:p>
    <w:p w14:paraId="150026C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动态分区分配按照进程的需求量分配内存分区，所以（    ）。</w:t>
      </w:r>
    </w:p>
    <w:p w14:paraId="7FBE148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22F6F5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21" o:spt="201" alt="" type="#_x0000_t201" style="height:15.75pt;width:20.25pt;" o:ole="t" filled="f" o:preferrelative="t" stroked="f" coordsize="21600,21600">
            <v:path/>
            <v:fill on="f" focussize="0,0"/>
            <v:stroke on="f"/>
            <v:imagedata r:id="rId10" o:title=""/>
            <o:lock v:ext="edit" aspectratio="t"/>
            <w10:wrap type="none"/>
            <w10:anchorlock/>
          </v:shape>
          <w:control r:id="rId517" w:name="Control 397" w:shapeid="_x0000_i1421"/>
        </w:object>
      </w:r>
      <w:r>
        <w:rPr>
          <w:rFonts w:hint="eastAsia" w:ascii="宋体" w:hAnsi="宋体" w:eastAsia="宋体" w:cs="宋体"/>
          <w:kern w:val="0"/>
          <w:sz w:val="24"/>
          <w:szCs w:val="24"/>
        </w:rPr>
        <w:t xml:space="preserve">A. 分区的长度和个数都是确定的 </w:t>
      </w:r>
    </w:p>
    <w:p w14:paraId="7A525FB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22" o:spt="201" alt="" type="#_x0000_t201" style="height:15.75pt;width:20.25pt;" o:ole="t" filled="f" o:preferrelative="t" stroked="f" coordsize="21600,21600">
            <v:path/>
            <v:fill on="f" focussize="0,0"/>
            <v:stroke on="f"/>
            <v:imagedata r:id="rId10" o:title=""/>
            <o:lock v:ext="edit" aspectratio="t"/>
            <w10:wrap type="none"/>
            <w10:anchorlock/>
          </v:shape>
          <w:control r:id="rId518" w:name="Control 398" w:shapeid="_x0000_i1422"/>
        </w:object>
      </w:r>
      <w:r>
        <w:rPr>
          <w:rFonts w:hint="eastAsia" w:ascii="宋体" w:hAnsi="宋体" w:eastAsia="宋体" w:cs="宋体"/>
          <w:kern w:val="0"/>
          <w:sz w:val="24"/>
          <w:szCs w:val="24"/>
        </w:rPr>
        <w:t xml:space="preserve">B. 分区的长度不是预先固定的，分区的个数是不确定的 </w:t>
      </w:r>
    </w:p>
    <w:p w14:paraId="62397E2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23" o:spt="201" alt="" type="#_x0000_t201" style="height:15.75pt;width:20.25pt;" o:ole="t" filled="f" o:preferrelative="t" stroked="f" coordsize="21600,21600">
            <v:path/>
            <v:fill on="f" focussize="0,0"/>
            <v:stroke on="f"/>
            <v:imagedata r:id="rId10" o:title=""/>
            <o:lock v:ext="edit" aspectratio="t"/>
            <w10:wrap type="none"/>
            <w10:anchorlock/>
          </v:shape>
          <w:control r:id="rId519" w:name="Control 399" w:shapeid="_x0000_i1423"/>
        </w:object>
      </w:r>
      <w:r>
        <w:rPr>
          <w:rFonts w:hint="eastAsia" w:ascii="宋体" w:hAnsi="宋体" w:eastAsia="宋体" w:cs="宋体"/>
          <w:kern w:val="0"/>
          <w:sz w:val="24"/>
          <w:szCs w:val="24"/>
        </w:rPr>
        <w:t xml:space="preserve">C. 分区的长度是固定的 </w:t>
      </w:r>
    </w:p>
    <w:p w14:paraId="61C1C04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24" o:spt="201" alt="" type="#_x0000_t201" style="height:15.75pt;width:20.25pt;" o:ole="t" filled="f" o:preferrelative="t" stroked="f" coordsize="21600,21600">
            <v:path/>
            <v:fill on="f" focussize="0,0"/>
            <v:stroke on="f"/>
            <v:imagedata r:id="rId10" o:title=""/>
            <o:lock v:ext="edit" aspectratio="t"/>
            <w10:wrap type="none"/>
            <w10:anchorlock/>
          </v:shape>
          <w:control r:id="rId520" w:name="Control 400" w:shapeid="_x0000_i1424"/>
        </w:object>
      </w:r>
      <w:r>
        <w:rPr>
          <w:rFonts w:hint="eastAsia" w:ascii="宋体" w:hAnsi="宋体" w:eastAsia="宋体" w:cs="宋体"/>
          <w:kern w:val="0"/>
          <w:sz w:val="24"/>
          <w:szCs w:val="24"/>
        </w:rPr>
        <w:t xml:space="preserve">D. 分区的个数是确定的 </w:t>
      </w:r>
    </w:p>
    <w:p w14:paraId="1E3E759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正确答案是：分区的长度不是预先固定的，分区的个数是不确定的</w:t>
      </w:r>
    </w:p>
    <w:p w14:paraId="697C6AF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"http://sichuan.ouchn.cn/mod/quiz/comment.php?attempt=15225664&amp;slot=9" </w:instrText>
      </w:r>
      <w:r>
        <w:rPr>
          <w:rFonts w:ascii="宋体" w:hAnsi="宋体" w:eastAsia="宋体" w:cs="宋体"/>
          <w:kern w:val="0"/>
          <w:sz w:val="24"/>
          <w:szCs w:val="24"/>
        </w:rPr>
        <w:fldChar w:fldCharType="separate"/>
      </w:r>
    </w:p>
    <w:p w14:paraId="72773CEC">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7E174C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题目9</w:t>
      </w:r>
    </w:p>
    <w:p w14:paraId="1B2C3BA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09" name="图片 10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C9B3EE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25" o:spt="201" alt="" type="#_x0000_t201" style="height:18pt;width:72pt;" o:ole="t" filled="f" o:preferrelative="t" stroked="f" coordsize="21600,21600">
            <v:path/>
            <v:fill on="f" focussize="0,0"/>
            <v:stroke on="f"/>
            <v:imagedata r:id="rId522" o:title=""/>
            <o:lock v:ext="edit" aspectratio="t"/>
            <w10:wrap type="none"/>
            <w10:anchorlock/>
          </v:shape>
          <w:control r:id="rId521" w:name="Control 401" w:shapeid="_x0000_i1425"/>
        </w:object>
      </w:r>
    </w:p>
    <w:p w14:paraId="1BD7E74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在存储管理中，为实现地址映射，硬件应提供两个寄存器，一个是基址寄存器。另一个是（    ）。</w:t>
      </w:r>
    </w:p>
    <w:p w14:paraId="5FB1CF8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E193D4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26" o:spt="201" alt="" type="#_x0000_t201" style="height:15.75pt;width:20.25pt;" o:ole="t" filled="f" o:preferrelative="t" stroked="f" coordsize="21600,21600">
            <v:path/>
            <v:fill on="f" focussize="0,0"/>
            <v:stroke on="f"/>
            <v:imagedata r:id="rId10" o:title=""/>
            <o:lock v:ext="edit" aspectratio="t"/>
            <w10:wrap type="none"/>
            <w10:anchorlock/>
          </v:shape>
          <w:control r:id="rId523" w:name="Control 402" w:shapeid="_x0000_i1426"/>
        </w:object>
      </w:r>
      <w:r>
        <w:rPr>
          <w:rFonts w:hint="eastAsia" w:ascii="宋体" w:hAnsi="宋体" w:eastAsia="宋体" w:cs="宋体"/>
          <w:kern w:val="0"/>
          <w:sz w:val="24"/>
          <w:szCs w:val="24"/>
        </w:rPr>
        <w:t xml:space="preserve">A. 通用寄存器 </w:t>
      </w:r>
    </w:p>
    <w:p w14:paraId="068EF0A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27" o:spt="201" alt="" type="#_x0000_t201" style="height:15.75pt;width:20.25pt;" o:ole="t" filled="f" o:preferrelative="t" stroked="f" coordsize="21600,21600">
            <v:path/>
            <v:fill on="f" focussize="0,0"/>
            <v:stroke on="f"/>
            <v:imagedata r:id="rId10" o:title=""/>
            <o:lock v:ext="edit" aspectratio="t"/>
            <w10:wrap type="none"/>
            <w10:anchorlock/>
          </v:shape>
          <w:control r:id="rId524" w:name="Control 403" w:shapeid="_x0000_i1427"/>
        </w:object>
      </w:r>
      <w:r>
        <w:rPr>
          <w:rFonts w:hint="eastAsia" w:ascii="宋体" w:hAnsi="宋体" w:eastAsia="宋体" w:cs="宋体"/>
          <w:kern w:val="0"/>
          <w:sz w:val="24"/>
          <w:szCs w:val="24"/>
        </w:rPr>
        <w:t xml:space="preserve">B. 控制寄存器 </w:t>
      </w:r>
    </w:p>
    <w:p w14:paraId="22CB112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28" o:spt="201" alt="" type="#_x0000_t201" style="height:15.75pt;width:20.25pt;" o:ole="t" filled="f" o:preferrelative="t" stroked="f" coordsize="21600,21600">
            <v:path/>
            <v:fill on="f" focussize="0,0"/>
            <v:stroke on="f"/>
            <v:imagedata r:id="rId10" o:title=""/>
            <o:lock v:ext="edit" aspectratio="t"/>
            <w10:wrap type="none"/>
            <w10:anchorlock/>
          </v:shape>
          <w:control r:id="rId525" w:name="Control 404" w:shapeid="_x0000_i1428"/>
        </w:object>
      </w:r>
      <w:r>
        <w:rPr>
          <w:rFonts w:hint="eastAsia" w:ascii="宋体" w:hAnsi="宋体" w:eastAsia="宋体" w:cs="宋体"/>
          <w:kern w:val="0"/>
          <w:sz w:val="24"/>
          <w:szCs w:val="24"/>
        </w:rPr>
        <w:t xml:space="preserve">C. 限长寄存器 </w:t>
      </w:r>
    </w:p>
    <w:p w14:paraId="3CA7A85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29" o:spt="201" alt="" type="#_x0000_t201" style="height:15.75pt;width:20.25pt;" o:ole="t" filled="f" o:preferrelative="t" stroked="f" coordsize="21600,21600">
            <v:path/>
            <v:fill on="f" focussize="0,0"/>
            <v:stroke on="f"/>
            <v:imagedata r:id="rId10" o:title=""/>
            <o:lock v:ext="edit" aspectratio="t"/>
            <w10:wrap type="none"/>
            <w10:anchorlock/>
          </v:shape>
          <w:control r:id="rId526" w:name="Control 405" w:shapeid="_x0000_i1429"/>
        </w:object>
      </w:r>
      <w:r>
        <w:rPr>
          <w:rFonts w:hint="eastAsia" w:ascii="宋体" w:hAnsi="宋体" w:eastAsia="宋体" w:cs="宋体"/>
          <w:kern w:val="0"/>
          <w:sz w:val="24"/>
          <w:szCs w:val="24"/>
        </w:rPr>
        <w:t xml:space="preserve">D. 程序状态字寄存器 </w:t>
      </w:r>
    </w:p>
    <w:p w14:paraId="3B50688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正确答案是：限长寄存器</w:t>
      </w:r>
    </w:p>
    <w:p w14:paraId="6995B8E6">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"http://sichuan.ouchn.cn/mod/quiz/comment.php?attempt=15225664&amp;slot=10" </w:instrText>
      </w:r>
      <w:r>
        <w:rPr>
          <w:rFonts w:ascii="宋体" w:hAnsi="宋体" w:eastAsia="宋体" w:cs="宋体"/>
          <w:kern w:val="0"/>
          <w:sz w:val="24"/>
          <w:szCs w:val="24"/>
        </w:rPr>
        <w:fldChar w:fldCharType="separate"/>
      </w:r>
    </w:p>
    <w:p w14:paraId="400FC31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47A0B8F">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题目10</w:t>
      </w:r>
    </w:p>
    <w:p w14:paraId="4AB2F75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08" name="图片 10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0DD9AF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30" o:spt="201" alt="" type="#_x0000_t201" style="height:18pt;width:72pt;" o:ole="t" filled="f" o:preferrelative="t" stroked="f" coordsize="21600,21600">
            <v:path/>
            <v:fill on="f" focussize="0,0"/>
            <v:stroke on="f"/>
            <v:imagedata r:id="rId528" o:title=""/>
            <o:lock v:ext="edit" aspectratio="t"/>
            <w10:wrap type="none"/>
            <w10:anchorlock/>
          </v:shape>
          <w:control r:id="rId527" w:name="Control 406" w:shapeid="_x0000_i1430"/>
        </w:object>
      </w:r>
    </w:p>
    <w:p w14:paraId="05D4683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分区管理要求对每一个进程都分配（    ）的内存单元。</w:t>
      </w:r>
    </w:p>
    <w:p w14:paraId="059108F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023C74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31" o:spt="201" alt="" type="#_x0000_t201" style="height:15.75pt;width:20.25pt;" o:ole="t" filled="f" o:preferrelative="t" stroked="f" coordsize="21600,21600">
            <v:path/>
            <v:fill on="f" focussize="0,0"/>
            <v:stroke on="f"/>
            <v:imagedata r:id="rId10" o:title=""/>
            <o:lock v:ext="edit" aspectratio="t"/>
            <w10:wrap type="none"/>
            <w10:anchorlock/>
          </v:shape>
          <w:control r:id="rId529" w:name="Control 407" w:shapeid="_x0000_i1431"/>
        </w:object>
      </w:r>
      <w:r>
        <w:rPr>
          <w:rFonts w:hint="eastAsia" w:ascii="宋体" w:hAnsi="宋体" w:eastAsia="宋体" w:cs="宋体"/>
          <w:kern w:val="0"/>
          <w:sz w:val="24"/>
          <w:szCs w:val="24"/>
        </w:rPr>
        <w:t xml:space="preserve">A. 若干地址不连续 </w:t>
      </w:r>
    </w:p>
    <w:p w14:paraId="0A2ABA4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32" o:spt="201" alt="" type="#_x0000_t201" style="height:15.75pt;width:20.25pt;" o:ole="t" filled="f" o:preferrelative="t" stroked="f" coordsize="21600,21600">
            <v:path/>
            <v:fill on="f" focussize="0,0"/>
            <v:stroke on="f"/>
            <v:imagedata r:id="rId10" o:title=""/>
            <o:lock v:ext="edit" aspectratio="t"/>
            <w10:wrap type="none"/>
            <w10:anchorlock/>
          </v:shape>
          <w:control r:id="rId530" w:name="Control 408" w:shapeid="_x0000_i1432"/>
        </w:object>
      </w:r>
      <w:r>
        <w:rPr>
          <w:rFonts w:hint="eastAsia" w:ascii="宋体" w:hAnsi="宋体" w:eastAsia="宋体" w:cs="宋体"/>
          <w:kern w:val="0"/>
          <w:sz w:val="24"/>
          <w:szCs w:val="24"/>
        </w:rPr>
        <w:t xml:space="preserve">B. 若干不连续的页面 </w:t>
      </w:r>
    </w:p>
    <w:p w14:paraId="76BCF81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33" o:spt="201" alt="" type="#_x0000_t201" style="height:15.75pt;width:20.25pt;" o:ole="t" filled="f" o:preferrelative="t" stroked="f" coordsize="21600,21600">
            <v:path/>
            <v:fill on="f" focussize="0,0"/>
            <v:stroke on="f"/>
            <v:imagedata r:id="rId10" o:title=""/>
            <o:lock v:ext="edit" aspectratio="t"/>
            <w10:wrap type="none"/>
            <w10:anchorlock/>
          </v:shape>
          <w:control r:id="rId531" w:name="Control 409" w:shapeid="_x0000_i1433"/>
        </w:object>
      </w:r>
      <w:r>
        <w:rPr>
          <w:rFonts w:hint="eastAsia" w:ascii="宋体" w:hAnsi="宋体" w:eastAsia="宋体" w:cs="宋体"/>
          <w:kern w:val="0"/>
          <w:sz w:val="24"/>
          <w:szCs w:val="24"/>
        </w:rPr>
        <w:t xml:space="preserve">C. 若干连续的页面 </w:t>
      </w:r>
    </w:p>
    <w:p w14:paraId="756D015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34" o:spt="201" alt="" type="#_x0000_t201" style="height:15.75pt;width:20.25pt;" o:ole="t" filled="f" o:preferrelative="t" stroked="f" coordsize="21600,21600">
            <v:path/>
            <v:fill on="f" focussize="0,0"/>
            <v:stroke on="f"/>
            <v:imagedata r:id="rId10" o:title=""/>
            <o:lock v:ext="edit" aspectratio="t"/>
            <w10:wrap type="none"/>
            <w10:anchorlock/>
          </v:shape>
          <w:control r:id="rId532" w:name="Control 410" w:shapeid="_x0000_i1434"/>
        </w:object>
      </w:r>
      <w:r>
        <w:rPr>
          <w:rFonts w:hint="eastAsia" w:ascii="宋体" w:hAnsi="宋体" w:eastAsia="宋体" w:cs="宋体"/>
          <w:kern w:val="0"/>
          <w:sz w:val="24"/>
          <w:szCs w:val="24"/>
        </w:rPr>
        <w:t xml:space="preserve">D. 地址连续 </w:t>
      </w:r>
    </w:p>
    <w:p w14:paraId="5818FF1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正确答案是：地址连续</w:t>
      </w:r>
    </w:p>
    <w:p w14:paraId="0376F730">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"http://sichuan.ouchn.cn/mod/quiz/comment.php?attempt=15225664&amp;slot=11" </w:instrText>
      </w:r>
      <w:r>
        <w:rPr>
          <w:rFonts w:ascii="宋体" w:hAnsi="宋体" w:eastAsia="宋体" w:cs="宋体"/>
          <w:kern w:val="0"/>
          <w:sz w:val="24"/>
          <w:szCs w:val="24"/>
        </w:rPr>
        <w:fldChar w:fldCharType="separate"/>
      </w:r>
    </w:p>
    <w:p w14:paraId="37D9C65A">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C07B6EB">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题目11</w:t>
      </w:r>
    </w:p>
    <w:p w14:paraId="20FBDAF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07" name="图片 10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C538CD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35" o:spt="201" alt="" type="#_x0000_t201" style="height:18pt;width:72pt;" o:ole="t" filled="f" o:preferrelative="t" stroked="f" coordsize="21600,21600">
            <v:path/>
            <v:fill on="f" focussize="0,0"/>
            <v:stroke on="f"/>
            <v:imagedata r:id="rId534" o:title=""/>
            <o:lock v:ext="edit" aspectratio="t"/>
            <w10:wrap type="none"/>
            <w10:anchorlock/>
          </v:shape>
          <w:control r:id="rId533" w:name="Control 411" w:shapeid="_x0000_i1435"/>
        </w:object>
      </w:r>
    </w:p>
    <w:p w14:paraId="37AAC47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下列存储器中，速度最快的是（    ）。</w:t>
      </w:r>
    </w:p>
    <w:p w14:paraId="449CC70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576A75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36" o:spt="201" alt="" type="#_x0000_t201" style="height:15.75pt;width:20.25pt;" o:ole="t" filled="f" o:preferrelative="t" stroked="f" coordsize="21600,21600">
            <v:path/>
            <v:fill on="f" focussize="0,0"/>
            <v:stroke on="f"/>
            <v:imagedata r:id="rId10" o:title=""/>
            <o:lock v:ext="edit" aspectratio="t"/>
            <w10:wrap type="none"/>
            <w10:anchorlock/>
          </v:shape>
          <w:control r:id="rId535" w:name="Control 412" w:shapeid="_x0000_i1436"/>
        </w:object>
      </w:r>
      <w:r>
        <w:rPr>
          <w:rFonts w:hint="eastAsia" w:ascii="宋体" w:hAnsi="宋体" w:eastAsia="宋体" w:cs="宋体"/>
          <w:kern w:val="0"/>
          <w:sz w:val="24"/>
          <w:szCs w:val="24"/>
        </w:rPr>
        <w:t xml:space="preserve">A. 内存 </w:t>
      </w:r>
    </w:p>
    <w:p w14:paraId="4ECC40E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37" o:spt="201" alt="" type="#_x0000_t201" style="height:15.75pt;width:20.25pt;" o:ole="t" filled="f" o:preferrelative="t" stroked="f" coordsize="21600,21600">
            <v:path/>
            <v:fill on="f" focussize="0,0"/>
            <v:stroke on="f"/>
            <v:imagedata r:id="rId10" o:title=""/>
            <o:lock v:ext="edit" aspectratio="t"/>
            <w10:wrap type="none"/>
            <w10:anchorlock/>
          </v:shape>
          <w:control r:id="rId536" w:name="Control 413" w:shapeid="_x0000_i1437"/>
        </w:object>
      </w:r>
      <w:r>
        <w:rPr>
          <w:rFonts w:hint="eastAsia" w:ascii="宋体" w:hAnsi="宋体" w:eastAsia="宋体" w:cs="宋体"/>
          <w:kern w:val="0"/>
          <w:sz w:val="24"/>
          <w:szCs w:val="24"/>
        </w:rPr>
        <w:t xml:space="preserve">B. CPU内部寄存器 </w:t>
      </w:r>
    </w:p>
    <w:p w14:paraId="1F38244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38" o:spt="201" alt="" type="#_x0000_t201" style="height:15.75pt;width:20.25pt;" o:ole="t" filled="f" o:preferrelative="t" stroked="f" coordsize="21600,21600">
            <v:path/>
            <v:fill on="f" focussize="0,0"/>
            <v:stroke on="f"/>
            <v:imagedata r:id="rId10" o:title=""/>
            <o:lock v:ext="edit" aspectratio="t"/>
            <w10:wrap type="none"/>
            <w10:anchorlock/>
          </v:shape>
          <w:control r:id="rId537" w:name="Control 414" w:shapeid="_x0000_i1438"/>
        </w:object>
      </w:r>
      <w:r>
        <w:rPr>
          <w:rFonts w:hint="eastAsia" w:ascii="宋体" w:hAnsi="宋体" w:eastAsia="宋体" w:cs="宋体"/>
          <w:kern w:val="0"/>
          <w:sz w:val="24"/>
          <w:szCs w:val="24"/>
        </w:rPr>
        <w:t xml:space="preserve">C. 硬盘 </w:t>
      </w:r>
    </w:p>
    <w:p w14:paraId="4F89C14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39" o:spt="201" alt="" type="#_x0000_t201" style="height:15.75pt;width:20.25pt;" o:ole="t" filled="f" o:preferrelative="t" stroked="f" coordsize="21600,21600">
            <v:path/>
            <v:fill on="f" focussize="0,0"/>
            <v:stroke on="f"/>
            <v:imagedata r:id="rId10" o:title=""/>
            <o:lock v:ext="edit" aspectratio="t"/>
            <w10:wrap type="none"/>
            <w10:anchorlock/>
          </v:shape>
          <w:control r:id="rId538" w:name="Control 415" w:shapeid="_x0000_i1439"/>
        </w:object>
      </w:r>
      <w:r>
        <w:rPr>
          <w:rFonts w:hint="eastAsia" w:ascii="宋体" w:hAnsi="宋体" w:eastAsia="宋体" w:cs="宋体"/>
          <w:kern w:val="0"/>
          <w:sz w:val="24"/>
          <w:szCs w:val="24"/>
        </w:rPr>
        <w:t xml:space="preserve">D. 高速缓存Cache </w:t>
      </w:r>
    </w:p>
    <w:p w14:paraId="11B3134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正确答案是：CPU内部寄存器</w:t>
      </w:r>
    </w:p>
    <w:p w14:paraId="614EEB6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"http://sichuan.ouchn.cn/mod/quiz/comment.php?attempt=15225664&amp;slot=12" </w:instrText>
      </w:r>
      <w:r>
        <w:rPr>
          <w:rFonts w:ascii="宋体" w:hAnsi="宋体" w:eastAsia="宋体" w:cs="宋体"/>
          <w:kern w:val="0"/>
          <w:sz w:val="24"/>
          <w:szCs w:val="24"/>
        </w:rPr>
        <w:fldChar w:fldCharType="separate"/>
      </w:r>
    </w:p>
    <w:p w14:paraId="30BBE340">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C730A8C">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题目12</w:t>
      </w:r>
    </w:p>
    <w:p w14:paraId="494A371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06" name="图片 10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3F672A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40" o:spt="201" alt="" type="#_x0000_t201" style="height:18pt;width:72pt;" o:ole="t" filled="f" o:preferrelative="t" stroked="f" coordsize="21600,21600">
            <v:path/>
            <v:fill on="f" focussize="0,0"/>
            <v:stroke on="f"/>
            <v:imagedata r:id="rId540" o:title=""/>
            <o:lock v:ext="edit" aspectratio="t"/>
            <w10:wrap type="none"/>
            <w10:anchorlock/>
          </v:shape>
          <w:control r:id="rId539" w:name="Control 416" w:shapeid="_x0000_i1440"/>
        </w:object>
      </w:r>
    </w:p>
    <w:p w14:paraId="5A5FEA0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最先适应分配算法把空闲区（    ）</w:t>
      </w:r>
    </w:p>
    <w:p w14:paraId="49EE4C5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895C41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41" o:spt="201" alt="" type="#_x0000_t201" style="height:15.75pt;width:20.25pt;" o:ole="t" filled="f" o:preferrelative="t" stroked="f" coordsize="21600,21600">
            <v:path/>
            <v:fill on="f" focussize="0,0"/>
            <v:stroke on="f"/>
            <v:imagedata r:id="rId10" o:title=""/>
            <o:lock v:ext="edit" aspectratio="t"/>
            <w10:wrap type="none"/>
            <w10:anchorlock/>
          </v:shape>
          <w:control r:id="rId541" w:name="Control 417" w:shapeid="_x0000_i1441"/>
        </w:object>
      </w:r>
      <w:r>
        <w:rPr>
          <w:rFonts w:hint="eastAsia" w:ascii="宋体" w:hAnsi="宋体" w:eastAsia="宋体" w:cs="宋体"/>
          <w:kern w:val="0"/>
          <w:sz w:val="24"/>
          <w:szCs w:val="24"/>
        </w:rPr>
        <w:t xml:space="preserve">A. 按长度以递增顺序登记在空闲区表中 </w:t>
      </w:r>
    </w:p>
    <w:p w14:paraId="0FAC8FA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42" o:spt="201" alt="" type="#_x0000_t201" style="height:15.75pt;width:20.25pt;" o:ole="t" filled="f" o:preferrelative="t" stroked="f" coordsize="21600,21600">
            <v:path/>
            <v:fill on="f" focussize="0,0"/>
            <v:stroke on="f"/>
            <v:imagedata r:id="rId10" o:title=""/>
            <o:lock v:ext="edit" aspectratio="t"/>
            <w10:wrap type="none"/>
            <w10:anchorlock/>
          </v:shape>
          <w:control r:id="rId542" w:name="Control 418" w:shapeid="_x0000_i1442"/>
        </w:object>
      </w:r>
      <w:r>
        <w:rPr>
          <w:rFonts w:hint="eastAsia" w:ascii="宋体" w:hAnsi="宋体" w:eastAsia="宋体" w:cs="宋体"/>
          <w:kern w:val="0"/>
          <w:sz w:val="24"/>
          <w:szCs w:val="24"/>
        </w:rPr>
        <w:t xml:space="preserve">B. 按长度以递减顺序登记在空闲区表中 </w:t>
      </w:r>
    </w:p>
    <w:p w14:paraId="0830CB2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43" o:spt="201" alt="" type="#_x0000_t201" style="height:15.75pt;width:20.25pt;" o:ole="t" filled="f" o:preferrelative="t" stroked="f" coordsize="21600,21600">
            <v:path/>
            <v:fill on="f" focussize="0,0"/>
            <v:stroke on="f"/>
            <v:imagedata r:id="rId10" o:title=""/>
            <o:lock v:ext="edit" aspectratio="t"/>
            <w10:wrap type="none"/>
            <w10:anchorlock/>
          </v:shape>
          <w:control r:id="rId543" w:name="Control 419" w:shapeid="_x0000_i1443"/>
        </w:object>
      </w:r>
      <w:r>
        <w:rPr>
          <w:rFonts w:hint="eastAsia" w:ascii="宋体" w:hAnsi="宋体" w:eastAsia="宋体" w:cs="宋体"/>
          <w:kern w:val="0"/>
          <w:sz w:val="24"/>
          <w:szCs w:val="24"/>
        </w:rPr>
        <w:t xml:space="preserve">C. 按地址顺序从大到小登记在空闲区表中 e </w:t>
      </w:r>
      <w:r>
        <w:rPr>
          <w:rFonts w:ascii="Tahoma" w:hAnsi="Tahoma" w:eastAsia="宋体" w:cs="Tahoma"/>
          <w:kern w:val="0"/>
          <w:sz w:val="24"/>
          <w:szCs w:val="24"/>
        </w:rPr>
        <w:t>�</w:t>
      </w:r>
      <w:r>
        <w:rPr>
          <w:rFonts w:hint="eastAsia" w:ascii="宋体" w:hAnsi="宋体" w:eastAsia="宋体" w:cs="宋体"/>
          <w:kern w:val="0"/>
          <w:sz w:val="24"/>
          <w:szCs w:val="24"/>
        </w:rPr>
        <w:t xml:space="preserve"> 97@</w:t>
      </w:r>
      <w:r>
        <w:rPr>
          <w:rFonts w:ascii="Tahoma" w:hAnsi="Tahoma" w:eastAsia="宋体" w:cs="Tahoma"/>
          <w:kern w:val="0"/>
          <w:sz w:val="24"/>
          <w:szCs w:val="24"/>
        </w:rPr>
        <w:t>�</w:t>
      </w:r>
      <w:r>
        <w:rPr>
          <w:rFonts w:hint="eastAsia" w:ascii="宋体" w:hAnsi="宋体" w:eastAsia="宋体" w:cs="宋体"/>
          <w:kern w:val="0"/>
          <w:sz w:val="24"/>
          <w:szCs w:val="24"/>
        </w:rPr>
        <w:t xml:space="preserve">V </w:t>
      </w:r>
      <w:r>
        <w:rPr>
          <w:rFonts w:ascii="Tahoma" w:hAnsi="Tahoma" w:eastAsia="宋体" w:cs="Tahoma"/>
          <w:kern w:val="0"/>
          <w:sz w:val="24"/>
          <w:szCs w:val="24"/>
        </w:rPr>
        <w:t>�</w:t>
      </w:r>
      <w:r>
        <w:rPr>
          <w:rFonts w:hint="eastAsia" w:ascii="宋体" w:hAnsi="宋体" w:eastAsia="宋体" w:cs="宋体"/>
          <w:kern w:val="0"/>
          <w:sz w:val="24"/>
          <w:szCs w:val="24"/>
        </w:rPr>
        <w:t>?# indent:-18.0pt;mso-list: l0 level1 lfo1;tab-stops:list 39.75pt'&gt;A． 按地址顺序从小到大登记在空闲区表中</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xml:space="preserve">按地址顺序从大到小登记在空闲区表中 </w:t>
      </w:r>
    </w:p>
    <w:p w14:paraId="017AABF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44" o:spt="201" alt="" type="#_x0000_t201" style="height:15.75pt;width:20.25pt;" o:ole="t" filled="f" o:preferrelative="t" stroked="f" coordsize="21600,21600">
            <v:path/>
            <v:fill on="f" focussize="0,0"/>
            <v:stroke on="f"/>
            <v:imagedata r:id="rId10" o:title=""/>
            <o:lock v:ext="edit" aspectratio="t"/>
            <w10:wrap type="none"/>
            <w10:anchorlock/>
          </v:shape>
          <w:control r:id="rId544" w:name="Control 420" w:shapeid="_x0000_i1444"/>
        </w:object>
      </w:r>
      <w:r>
        <w:rPr>
          <w:rFonts w:hint="eastAsia" w:ascii="宋体" w:hAnsi="宋体" w:eastAsia="宋体" w:cs="宋体"/>
          <w:kern w:val="0"/>
          <w:sz w:val="24"/>
          <w:szCs w:val="24"/>
        </w:rPr>
        <w:t xml:space="preserve">D. 按地址顺序从小到大登记在空闲区表中 </w:t>
      </w:r>
    </w:p>
    <w:p w14:paraId="65B4C18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正确答案是：按地址顺序从小到大登记在空闲区表中</w:t>
      </w:r>
    </w:p>
    <w:p w14:paraId="1442995C">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"http://sichuan.ouchn.cn/mod/quiz/comment.php?attempt=15225664&amp;slot=13" </w:instrText>
      </w:r>
      <w:r>
        <w:rPr>
          <w:rFonts w:ascii="宋体" w:hAnsi="宋体" w:eastAsia="宋体" w:cs="宋体"/>
          <w:kern w:val="0"/>
          <w:sz w:val="24"/>
          <w:szCs w:val="24"/>
        </w:rPr>
        <w:fldChar w:fldCharType="separate"/>
      </w:r>
    </w:p>
    <w:p w14:paraId="6C9B6C0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60E79B2">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题目13</w:t>
      </w:r>
    </w:p>
    <w:p w14:paraId="6AE1981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05" name="图片 10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9195DF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45" o:spt="201" alt="" type="#_x0000_t201" style="height:18pt;width:72pt;" o:ole="t" filled="f" o:preferrelative="t" stroked="f" coordsize="21600,21600">
            <v:path/>
            <v:fill on="f" focussize="0,0"/>
            <v:stroke on="f"/>
            <v:imagedata r:id="rId546" o:title=""/>
            <o:lock v:ext="edit" aspectratio="t"/>
            <w10:wrap type="none"/>
            <w10:anchorlock/>
          </v:shape>
          <w:control r:id="rId545" w:name="Control 421" w:shapeid="_x0000_i1445"/>
        </w:object>
      </w:r>
    </w:p>
    <w:p w14:paraId="30A4D39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下列存储器中，容量最大的是（    ）。</w:t>
      </w:r>
    </w:p>
    <w:p w14:paraId="6A6841A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2D34FE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46" o:spt="201" alt="" type="#_x0000_t201" style="height:15.75pt;width:20.25pt;" o:ole="t" filled="f" o:preferrelative="t" stroked="f" coordsize="21600,21600">
            <v:path/>
            <v:fill on="f" focussize="0,0"/>
            <v:stroke on="f"/>
            <v:imagedata r:id="rId10" o:title=""/>
            <o:lock v:ext="edit" aspectratio="t"/>
            <w10:wrap type="none"/>
            <w10:anchorlock/>
          </v:shape>
          <w:control r:id="rId547" w:name="Control 422" w:shapeid="_x0000_i1446"/>
        </w:object>
      </w:r>
      <w:r>
        <w:rPr>
          <w:rFonts w:hint="eastAsia" w:ascii="宋体" w:hAnsi="宋体" w:eastAsia="宋体" w:cs="宋体"/>
          <w:kern w:val="0"/>
          <w:sz w:val="24"/>
          <w:szCs w:val="24"/>
        </w:rPr>
        <w:t xml:space="preserve">A. 内存 </w:t>
      </w:r>
    </w:p>
    <w:p w14:paraId="2515B95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47" o:spt="201" alt="" type="#_x0000_t201" style="height:15.75pt;width:20.25pt;" o:ole="t" filled="f" o:preferrelative="t" stroked="f" coordsize="21600,21600">
            <v:path/>
            <v:fill on="f" focussize="0,0"/>
            <v:stroke on="f"/>
            <v:imagedata r:id="rId10" o:title=""/>
            <o:lock v:ext="edit" aspectratio="t"/>
            <w10:wrap type="none"/>
            <w10:anchorlock/>
          </v:shape>
          <w:control r:id="rId548" w:name="Control 423" w:shapeid="_x0000_i1447"/>
        </w:object>
      </w:r>
      <w:r>
        <w:rPr>
          <w:rFonts w:hint="eastAsia" w:ascii="宋体" w:hAnsi="宋体" w:eastAsia="宋体" w:cs="宋体"/>
          <w:kern w:val="0"/>
          <w:sz w:val="24"/>
          <w:szCs w:val="24"/>
        </w:rPr>
        <w:t xml:space="preserve">B. CPU内部寄存器 </w:t>
      </w:r>
    </w:p>
    <w:p w14:paraId="5FD2CD9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48" o:spt="201" alt="" type="#_x0000_t201" style="height:15.75pt;width:20.25pt;" o:ole="t" filled="f" o:preferrelative="t" stroked="f" coordsize="21600,21600">
            <v:path/>
            <v:fill on="f" focussize="0,0"/>
            <v:stroke on="f"/>
            <v:imagedata r:id="rId10" o:title=""/>
            <o:lock v:ext="edit" aspectratio="t"/>
            <w10:wrap type="none"/>
            <w10:anchorlock/>
          </v:shape>
          <w:control r:id="rId549" w:name="Control 424" w:shapeid="_x0000_i1448"/>
        </w:object>
      </w:r>
      <w:r>
        <w:rPr>
          <w:rFonts w:hint="eastAsia" w:ascii="宋体" w:hAnsi="宋体" w:eastAsia="宋体" w:cs="宋体"/>
          <w:kern w:val="0"/>
          <w:sz w:val="24"/>
          <w:szCs w:val="24"/>
        </w:rPr>
        <w:t xml:space="preserve">C. 硬盘 </w:t>
      </w:r>
    </w:p>
    <w:p w14:paraId="19FC88C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49" o:spt="201" alt="" type="#_x0000_t201" style="height:15.75pt;width:20.25pt;" o:ole="t" filled="f" o:preferrelative="t" stroked="f" coordsize="21600,21600">
            <v:path/>
            <v:fill on="f" focussize="0,0"/>
            <v:stroke on="f"/>
            <v:imagedata r:id="rId10" o:title=""/>
            <o:lock v:ext="edit" aspectratio="t"/>
            <w10:wrap type="none"/>
            <w10:anchorlock/>
          </v:shape>
          <w:control r:id="rId550" w:name="Control 425" w:shapeid="_x0000_i1449"/>
        </w:object>
      </w:r>
      <w:r>
        <w:rPr>
          <w:rFonts w:hint="eastAsia" w:ascii="宋体" w:hAnsi="宋体" w:eastAsia="宋体" w:cs="宋体"/>
          <w:kern w:val="0"/>
          <w:sz w:val="24"/>
          <w:szCs w:val="24"/>
        </w:rPr>
        <w:t xml:space="preserve">D. 高速缓存Cache </w:t>
      </w:r>
    </w:p>
    <w:p w14:paraId="34A4E0B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正确答案是：硬盘</w:t>
      </w:r>
    </w:p>
    <w:p w14:paraId="5259628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"http://sichuan.ouchn.cn/mod/quiz/comment.php?attempt=15225664&amp;slot=14" </w:instrText>
      </w:r>
      <w:r>
        <w:rPr>
          <w:rFonts w:ascii="宋体" w:hAnsi="宋体" w:eastAsia="宋体" w:cs="宋体"/>
          <w:kern w:val="0"/>
          <w:sz w:val="24"/>
          <w:szCs w:val="24"/>
        </w:rPr>
        <w:fldChar w:fldCharType="separate"/>
      </w:r>
    </w:p>
    <w:p w14:paraId="1436EEF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86FDA65">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题目14</w:t>
      </w:r>
    </w:p>
    <w:p w14:paraId="16D852D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04" name="图片 10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3D852B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50" o:spt="201" alt="" type="#_x0000_t201" style="height:18pt;width:72pt;" o:ole="t" filled="f" o:preferrelative="t" stroked="f" coordsize="21600,21600">
            <v:path/>
            <v:fill on="f" focussize="0,0"/>
            <v:stroke on="f"/>
            <v:imagedata r:id="rId552" o:title=""/>
            <o:lock v:ext="edit" aspectratio="t"/>
            <w10:wrap type="none"/>
            <w10:anchorlock/>
          </v:shape>
          <w:control r:id="rId551" w:name="Control 426" w:shapeid="_x0000_i1450"/>
        </w:object>
      </w:r>
    </w:p>
    <w:p w14:paraId="5A66F99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虚拟存储技术是（    ）。</w:t>
      </w:r>
    </w:p>
    <w:p w14:paraId="51465E7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037ACE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51" o:spt="201" alt="" type="#_x0000_t201" style="height:15.75pt;width:20.25pt;" o:ole="t" filled="f" o:preferrelative="t" stroked="f" coordsize="21600,21600">
            <v:path/>
            <v:fill on="f" focussize="0,0"/>
            <v:stroke on="f"/>
            <v:imagedata r:id="rId10" o:title=""/>
            <o:lock v:ext="edit" aspectratio="t"/>
            <w10:wrap type="none"/>
            <w10:anchorlock/>
          </v:shape>
          <w:control r:id="rId553" w:name="Control 427" w:shapeid="_x0000_i1451"/>
        </w:object>
      </w:r>
      <w:r>
        <w:rPr>
          <w:rFonts w:hint="eastAsia" w:ascii="宋体" w:hAnsi="宋体" w:eastAsia="宋体" w:cs="宋体"/>
          <w:kern w:val="0"/>
          <w:sz w:val="24"/>
          <w:szCs w:val="24"/>
        </w:rPr>
        <w:t xml:space="preserve">A. 扩充相对地址空间的技术 </w:t>
      </w:r>
    </w:p>
    <w:p w14:paraId="2769141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52" o:spt="201" alt="" type="#_x0000_t201" style="height:15.75pt;width:20.25pt;" o:ole="t" filled="f" o:preferrelative="t" stroked="f" coordsize="21600,21600">
            <v:path/>
            <v:fill on="f" focussize="0,0"/>
            <v:stroke on="f"/>
            <v:imagedata r:id="rId10" o:title=""/>
            <o:lock v:ext="edit" aspectratio="t"/>
            <w10:wrap type="none"/>
            <w10:anchorlock/>
          </v:shape>
          <w:control r:id="rId554" w:name="Control 428" w:shapeid="_x0000_i1452"/>
        </w:object>
      </w:r>
      <w:r>
        <w:rPr>
          <w:rFonts w:hint="eastAsia" w:ascii="宋体" w:hAnsi="宋体" w:eastAsia="宋体" w:cs="宋体"/>
          <w:kern w:val="0"/>
          <w:sz w:val="24"/>
          <w:szCs w:val="24"/>
        </w:rPr>
        <w:t xml:space="preserve">B. 扩充内存空间的技术 </w:t>
      </w:r>
    </w:p>
    <w:p w14:paraId="075429A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53" o:spt="201" alt="" type="#_x0000_t201" style="height:15.75pt;width:20.25pt;" o:ole="t" filled="f" o:preferrelative="t" stroked="f" coordsize="21600,21600">
            <v:path/>
            <v:fill on="f" focussize="0,0"/>
            <v:stroke on="f"/>
            <v:imagedata r:id="rId10" o:title=""/>
            <o:lock v:ext="edit" aspectratio="t"/>
            <w10:wrap type="none"/>
            <w10:anchorlock/>
          </v:shape>
          <w:control r:id="rId555" w:name="Control 429" w:shapeid="_x0000_i1453"/>
        </w:object>
      </w:r>
      <w:r>
        <w:rPr>
          <w:rFonts w:hint="eastAsia" w:ascii="宋体" w:hAnsi="宋体" w:eastAsia="宋体" w:cs="宋体"/>
          <w:kern w:val="0"/>
          <w:sz w:val="24"/>
          <w:szCs w:val="24"/>
        </w:rPr>
        <w:t xml:space="preserve">C. 扩充外存空间的技术 </w:t>
      </w:r>
    </w:p>
    <w:p w14:paraId="11C63A7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54" o:spt="201" alt="" type="#_x0000_t201" style="height:15.75pt;width:20.25pt;" o:ole="t" filled="f" o:preferrelative="t" stroked="f" coordsize="21600,21600">
            <v:path/>
            <v:fill on="f" focussize="0,0"/>
            <v:stroke on="f"/>
            <v:imagedata r:id="rId10" o:title=""/>
            <o:lock v:ext="edit" aspectratio="t"/>
            <w10:wrap type="none"/>
            <w10:anchorlock/>
          </v:shape>
          <w:control r:id="rId556" w:name="Control 430" w:shapeid="_x0000_i1454"/>
        </w:object>
      </w:r>
      <w:r>
        <w:rPr>
          <w:rFonts w:hint="eastAsia" w:ascii="宋体" w:hAnsi="宋体" w:eastAsia="宋体" w:cs="宋体"/>
          <w:kern w:val="0"/>
          <w:sz w:val="24"/>
          <w:szCs w:val="24"/>
        </w:rPr>
        <w:t xml:space="preserve">D. 扩充输入输出缓冲区的技术 </w:t>
      </w:r>
    </w:p>
    <w:p w14:paraId="6F779FC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正确答案是：扩充相对地址空间的技术</w:t>
      </w:r>
    </w:p>
    <w:p w14:paraId="0168757C">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"http://sichuan.ouchn.cn/mod/quiz/comment.php?attempt=15225664&amp;slot=15" </w:instrText>
      </w:r>
      <w:r>
        <w:rPr>
          <w:rFonts w:ascii="宋体" w:hAnsi="宋体" w:eastAsia="宋体" w:cs="宋体"/>
          <w:kern w:val="0"/>
          <w:sz w:val="24"/>
          <w:szCs w:val="24"/>
        </w:rPr>
        <w:fldChar w:fldCharType="separate"/>
      </w:r>
    </w:p>
    <w:p w14:paraId="0ACE9EF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90BF4F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题目15</w:t>
      </w:r>
    </w:p>
    <w:p w14:paraId="478E53E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03" name="图片 10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0B36D2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55" o:spt="201" alt="" type="#_x0000_t201" style="height:18pt;width:72pt;" o:ole="t" filled="f" o:preferrelative="t" stroked="f" coordsize="21600,21600">
            <v:path/>
            <v:fill on="f" focussize="0,0"/>
            <v:stroke on="f"/>
            <v:imagedata r:id="rId558" o:title=""/>
            <o:lock v:ext="edit" aspectratio="t"/>
            <w10:wrap type="none"/>
            <w10:anchorlock/>
          </v:shape>
          <w:control r:id="rId557" w:name="Control 431" w:shapeid="_x0000_i1455"/>
        </w:object>
      </w:r>
    </w:p>
    <w:p w14:paraId="156FC71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在分页存储管理系统中，从页号到物理块号的地址映射是通过（    ）实现的。</w:t>
      </w:r>
    </w:p>
    <w:p w14:paraId="7659B08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4F5359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56" o:spt="201" alt="" type="#_x0000_t201" style="height:15.75pt;width:20.25pt;" o:ole="t" filled="f" o:preferrelative="t" stroked="f" coordsize="21600,21600">
            <v:path/>
            <v:fill on="f" focussize="0,0"/>
            <v:stroke on="f"/>
            <v:imagedata r:id="rId10" o:title=""/>
            <o:lock v:ext="edit" aspectratio="t"/>
            <w10:wrap type="none"/>
            <w10:anchorlock/>
          </v:shape>
          <w:control r:id="rId559" w:name="Control 432" w:shapeid="_x0000_i1456"/>
        </w:object>
      </w:r>
      <w:r>
        <w:rPr>
          <w:rFonts w:hint="eastAsia" w:ascii="宋体" w:hAnsi="宋体" w:eastAsia="宋体" w:cs="宋体"/>
          <w:kern w:val="0"/>
          <w:sz w:val="24"/>
          <w:szCs w:val="24"/>
        </w:rPr>
        <w:t xml:space="preserve">A. JCB </w:t>
      </w:r>
    </w:p>
    <w:p w14:paraId="5D7FD4F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57" o:spt="201" alt="" type="#_x0000_t201" style="height:15.75pt;width:20.25pt;" o:ole="t" filled="f" o:preferrelative="t" stroked="f" coordsize="21600,21600">
            <v:path/>
            <v:fill on="f" focussize="0,0"/>
            <v:stroke on="f"/>
            <v:imagedata r:id="rId10" o:title=""/>
            <o:lock v:ext="edit" aspectratio="t"/>
            <w10:wrap type="none"/>
            <w10:anchorlock/>
          </v:shape>
          <w:control r:id="rId560" w:name="Control 433" w:shapeid="_x0000_i1457"/>
        </w:object>
      </w:r>
      <w:r>
        <w:rPr>
          <w:rFonts w:hint="eastAsia" w:ascii="宋体" w:hAnsi="宋体" w:eastAsia="宋体" w:cs="宋体"/>
          <w:kern w:val="0"/>
          <w:sz w:val="24"/>
          <w:szCs w:val="24"/>
        </w:rPr>
        <w:t xml:space="preserve">B. PCB </w:t>
      </w:r>
    </w:p>
    <w:p w14:paraId="572D742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58" o:spt="201" alt="" type="#_x0000_t201" style="height:15.75pt;width:20.25pt;" o:ole="t" filled="f" o:preferrelative="t" stroked="f" coordsize="21600,21600">
            <v:path/>
            <v:fill on="f" focussize="0,0"/>
            <v:stroke on="f"/>
            <v:imagedata r:id="rId10" o:title=""/>
            <o:lock v:ext="edit" aspectratio="t"/>
            <w10:wrap type="none"/>
            <w10:anchorlock/>
          </v:shape>
          <w:control r:id="rId561" w:name="Control 434" w:shapeid="_x0000_i1458"/>
        </w:object>
      </w:r>
      <w:r>
        <w:rPr>
          <w:rFonts w:hint="eastAsia" w:ascii="宋体" w:hAnsi="宋体" w:eastAsia="宋体" w:cs="宋体"/>
          <w:kern w:val="0"/>
          <w:sz w:val="24"/>
          <w:szCs w:val="24"/>
        </w:rPr>
        <w:t xml:space="preserve">C. 分区表 </w:t>
      </w:r>
    </w:p>
    <w:p w14:paraId="61F00F4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59" o:spt="201" alt="" type="#_x0000_t201" style="height:15.75pt;width:20.25pt;" o:ole="t" filled="f" o:preferrelative="t" stroked="f" coordsize="21600,21600">
            <v:path/>
            <v:fill on="f" focussize="0,0"/>
            <v:stroke on="f"/>
            <v:imagedata r:id="rId10" o:title=""/>
            <o:lock v:ext="edit" aspectratio="t"/>
            <w10:wrap type="none"/>
            <w10:anchorlock/>
          </v:shape>
          <w:control r:id="rId562" w:name="Control 435" w:shapeid="_x0000_i1459"/>
        </w:object>
      </w:r>
      <w:r>
        <w:rPr>
          <w:rFonts w:hint="eastAsia" w:ascii="宋体" w:hAnsi="宋体" w:eastAsia="宋体" w:cs="宋体"/>
          <w:kern w:val="0"/>
          <w:sz w:val="24"/>
          <w:szCs w:val="24"/>
        </w:rPr>
        <w:t xml:space="preserve">D. 页表 </w:t>
      </w:r>
    </w:p>
    <w:p w14:paraId="5419C2B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正确答案是：页表</w:t>
      </w:r>
    </w:p>
    <w:p w14:paraId="0872316C">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"http://sichuan.ouchn.cn/mod/quiz/comment.php?attempt=15225664&amp;slot=16" </w:instrText>
      </w:r>
      <w:r>
        <w:rPr>
          <w:rFonts w:ascii="宋体" w:hAnsi="宋体" w:eastAsia="宋体" w:cs="宋体"/>
          <w:kern w:val="0"/>
          <w:sz w:val="24"/>
          <w:szCs w:val="24"/>
        </w:rPr>
        <w:fldChar w:fldCharType="separate"/>
      </w:r>
    </w:p>
    <w:p w14:paraId="352A0EE3">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4B339F9">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题目16</w:t>
      </w:r>
    </w:p>
    <w:p w14:paraId="33C33D1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02" name="图片 10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9A57B5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60" o:spt="201" alt="" type="#_x0000_t201" style="height:18pt;width:72pt;" o:ole="t" filled="f" o:preferrelative="t" stroked="f" coordsize="21600,21600">
            <v:path/>
            <v:fill on="f" focussize="0,0"/>
            <v:stroke on="f"/>
            <v:imagedata r:id="rId564" o:title=""/>
            <o:lock v:ext="edit" aspectratio="t"/>
            <w10:wrap type="none"/>
            <w10:anchorlock/>
          </v:shape>
          <w:control r:id="rId563" w:name="Control 436" w:shapeid="_x0000_i1460"/>
        </w:object>
      </w:r>
    </w:p>
    <w:p w14:paraId="1BB60C5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存储管理中，页面抖动是指（    ）。</w:t>
      </w:r>
    </w:p>
    <w:p w14:paraId="1BFAB7B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E31AE8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61" o:spt="201" alt="" type="#_x0000_t201" style="height:15.75pt;width:20.25pt;" o:ole="t" filled="f" o:preferrelative="t" stroked="f" coordsize="21600,21600">
            <v:path/>
            <v:fill on="f" focussize="0,0"/>
            <v:stroke on="f"/>
            <v:imagedata r:id="rId10" o:title=""/>
            <o:lock v:ext="edit" aspectratio="t"/>
            <w10:wrap type="none"/>
            <w10:anchorlock/>
          </v:shape>
          <w:control r:id="rId565" w:name="Control 437" w:shapeid="_x0000_i1461"/>
        </w:object>
      </w:r>
      <w:r>
        <w:rPr>
          <w:rFonts w:hint="eastAsia" w:ascii="宋体" w:hAnsi="宋体" w:eastAsia="宋体" w:cs="宋体"/>
          <w:kern w:val="0"/>
          <w:sz w:val="24"/>
          <w:szCs w:val="24"/>
        </w:rPr>
        <w:t xml:space="preserve">A. 系统盘有问题，致使系统不稳定的现象 </w:t>
      </w:r>
    </w:p>
    <w:p w14:paraId="156E7FC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62" o:spt="201" alt="" type="#_x0000_t201" style="height:15.75pt;width:20.25pt;" o:ole="t" filled="f" o:preferrelative="t" stroked="f" coordsize="21600,21600">
            <v:path/>
            <v:fill on="f" focussize="0,0"/>
            <v:stroke on="f"/>
            <v:imagedata r:id="rId10" o:title=""/>
            <o:lock v:ext="edit" aspectratio="t"/>
            <w10:wrap type="none"/>
            <w10:anchorlock/>
          </v:shape>
          <w:control r:id="rId566" w:name="Control 438" w:shapeid="_x0000_i1462"/>
        </w:object>
      </w:r>
      <w:r>
        <w:rPr>
          <w:rFonts w:hint="eastAsia" w:ascii="宋体" w:hAnsi="宋体" w:eastAsia="宋体" w:cs="宋体"/>
          <w:kern w:val="0"/>
          <w:sz w:val="24"/>
          <w:szCs w:val="24"/>
        </w:rPr>
        <w:t xml:space="preserve">B. 使用机器时，屏幕闪烁的现象 </w:t>
      </w:r>
    </w:p>
    <w:p w14:paraId="02A882C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63" o:spt="201" alt="" type="#_x0000_t201" style="height:15.75pt;width:20.25pt;" o:ole="t" filled="f" o:preferrelative="t" stroked="f" coordsize="21600,21600">
            <v:path/>
            <v:fill on="f" focussize="0,0"/>
            <v:stroke on="f"/>
            <v:imagedata r:id="rId10" o:title=""/>
            <o:lock v:ext="edit" aspectratio="t"/>
            <w10:wrap type="none"/>
            <w10:anchorlock/>
          </v:shape>
          <w:control r:id="rId567" w:name="Control 439" w:shapeid="_x0000_i1463"/>
        </w:object>
      </w:r>
      <w:r>
        <w:rPr>
          <w:rFonts w:hint="eastAsia" w:ascii="宋体" w:hAnsi="宋体" w:eastAsia="宋体" w:cs="宋体"/>
          <w:kern w:val="0"/>
          <w:sz w:val="24"/>
          <w:szCs w:val="24"/>
        </w:rPr>
        <w:t xml:space="preserve">C. 由于主存分配不当，偶然造成主存不够的现象 </w:t>
      </w:r>
    </w:p>
    <w:p w14:paraId="495A52D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64" o:spt="201" alt="" type="#_x0000_t201" style="height:15.75pt;width:20.25pt;" o:ole="t" filled="f" o:preferrelative="t" stroked="f" coordsize="21600,21600">
            <v:path/>
            <v:fill on="f" focussize="0,0"/>
            <v:stroke on="f"/>
            <v:imagedata r:id="rId10" o:title=""/>
            <o:lock v:ext="edit" aspectratio="t"/>
            <w10:wrap type="none"/>
            <w10:anchorlock/>
          </v:shape>
          <w:control r:id="rId568" w:name="Control 440" w:shapeid="_x0000_i1464"/>
        </w:object>
      </w:r>
      <w:r>
        <w:rPr>
          <w:rFonts w:hint="eastAsia" w:ascii="宋体" w:hAnsi="宋体" w:eastAsia="宋体" w:cs="宋体"/>
          <w:kern w:val="0"/>
          <w:sz w:val="24"/>
          <w:szCs w:val="24"/>
        </w:rPr>
        <w:t xml:space="preserve">D. 被调出的页面又立刻被调入所形成的频繁调入调出现象 </w:t>
      </w:r>
    </w:p>
    <w:p w14:paraId="4F088E4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正确答案是：被调出的页面又立刻被调入所形成的频繁调入调出现象</w:t>
      </w:r>
    </w:p>
    <w:p w14:paraId="1AD6E426">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"http://sichuan.ouchn.cn/mod/quiz/comment.php?attempt=15225664&amp;slot=17" </w:instrText>
      </w:r>
      <w:r>
        <w:rPr>
          <w:rFonts w:ascii="宋体" w:hAnsi="宋体" w:eastAsia="宋体" w:cs="宋体"/>
          <w:kern w:val="0"/>
          <w:sz w:val="24"/>
          <w:szCs w:val="24"/>
        </w:rPr>
        <w:fldChar w:fldCharType="separate"/>
      </w:r>
    </w:p>
    <w:p w14:paraId="507597F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D4B54E1">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01" name="图片 10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6DEEC2F">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30EBB3C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65" o:spt="201" alt="" type="#_x0000_t201" style="height:18pt;width:72pt;" o:ole="t" filled="f" o:preferrelative="t" stroked="f" coordsize="21600,21600">
            <v:path/>
            <v:fill on="f" focussize="0,0"/>
            <v:stroke on="f"/>
            <v:imagedata r:id="rId570" o:title=""/>
            <o:lock v:ext="edit" aspectratio="t"/>
            <w10:wrap type="none"/>
            <w10:anchorlock/>
          </v:shape>
          <w:control r:id="rId569" w:name="Control 441" w:shapeid="_x0000_i1465"/>
        </w:object>
      </w:r>
    </w:p>
    <w:p w14:paraId="6AA4A18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b/>
          <w:bCs/>
          <w:kern w:val="0"/>
          <w:sz w:val="24"/>
          <w:szCs w:val="24"/>
        </w:rPr>
        <w:t>二、判断题（每题2分，共计7题）</w:t>
      </w:r>
    </w:p>
    <w:p w14:paraId="4E58338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题目17</w:t>
      </w:r>
    </w:p>
    <w:p w14:paraId="7E421F9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4E84E46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00" name="图片 10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0E00E4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66" o:spt="201" alt="" type="#_x0000_t201" style="height:18pt;width:72pt;" o:ole="t" filled="f" o:preferrelative="t" stroked="f" coordsize="21600,21600">
            <v:path/>
            <v:fill on="f" focussize="0,0"/>
            <v:stroke on="f"/>
            <v:imagedata r:id="rId572" o:title=""/>
            <o:lock v:ext="edit" aspectratio="t"/>
            <w10:wrap type="none"/>
            <w10:anchorlock/>
          </v:shape>
          <w:control r:id="rId571" w:name="Control 442" w:shapeid="_x0000_i1466"/>
        </w:object>
      </w:r>
    </w:p>
    <w:p w14:paraId="2B8DFE1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通常，为了提高效率，赋予需要大量计算的作业较高优先级，赋予需要大量输入/输出的作业较低的优先级。（   ）</w:t>
      </w:r>
    </w:p>
    <w:p w14:paraId="1D1F332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EE40C6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67" o:spt="201" alt="" type="#_x0000_t201" style="height:15.75pt;width:20.25pt;" o:ole="t" filled="f" o:preferrelative="t" stroked="f" coordsize="21600,21600">
            <v:path/>
            <v:fill on="f" focussize="0,0"/>
            <v:stroke on="f"/>
            <v:imagedata r:id="rId10" o:title=""/>
            <o:lock v:ext="edit" aspectratio="t"/>
            <w10:wrap type="none"/>
            <w10:anchorlock/>
          </v:shape>
          <w:control r:id="rId573" w:name="Control 443" w:shapeid="_x0000_i1467"/>
        </w:object>
      </w:r>
      <w:r>
        <w:rPr>
          <w:rFonts w:hint="eastAsia" w:ascii="宋体" w:hAnsi="宋体" w:eastAsia="宋体" w:cs="宋体"/>
          <w:kern w:val="0"/>
          <w:sz w:val="24"/>
          <w:szCs w:val="24"/>
        </w:rPr>
        <w:t xml:space="preserve">对 </w:t>
      </w:r>
    </w:p>
    <w:p w14:paraId="1E1F4F8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68" o:spt="201" alt="" type="#_x0000_t201" style="height:15.75pt;width:20.25pt;" o:ole="t" filled="f" o:preferrelative="t" stroked="f" coordsize="21600,21600">
            <v:path/>
            <v:fill on="f" focussize="0,0"/>
            <v:stroke on="f"/>
            <v:imagedata r:id="rId10" o:title=""/>
            <o:lock v:ext="edit" aspectratio="t"/>
            <w10:wrap type="none"/>
            <w10:anchorlock/>
          </v:shape>
          <w:control r:id="rId574" w:name="Control 444" w:shapeid="_x0000_i1468"/>
        </w:object>
      </w:r>
      <w:r>
        <w:rPr>
          <w:rFonts w:hint="eastAsia" w:ascii="宋体" w:hAnsi="宋体" w:eastAsia="宋体" w:cs="宋体"/>
          <w:kern w:val="0"/>
          <w:sz w:val="24"/>
          <w:szCs w:val="24"/>
        </w:rPr>
        <w:t xml:space="preserve">错 </w:t>
      </w:r>
    </w:p>
    <w:p w14:paraId="30E3E65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正好说反了。需要大量计算的作业属于CPU繁忙型作业，需要大量输入/输出的作业属于I/O繁忙型作业，为了协调这两类作业，要给I/O繁忙型作业较高优先级，给CPU繁忙型作业较低优先级。反之，I/O繁忙型作业要长期等待CPU。</w:t>
      </w:r>
    </w:p>
    <w:p w14:paraId="69E99FA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0ABAC430">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"http://sichuan.ouchn.cn/mod/quiz/comment.php?attempt=15225664&amp;slot=19" </w:instrText>
      </w:r>
      <w:r>
        <w:rPr>
          <w:rFonts w:ascii="宋体" w:hAnsi="宋体" w:eastAsia="宋体" w:cs="宋体"/>
          <w:kern w:val="0"/>
          <w:sz w:val="24"/>
          <w:szCs w:val="24"/>
        </w:rPr>
        <w:fldChar w:fldCharType="separate"/>
      </w:r>
    </w:p>
    <w:p w14:paraId="355E80C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5F887FD">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题目18</w:t>
      </w:r>
    </w:p>
    <w:p w14:paraId="1CCDAA1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542CB9F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99" name="图片 9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4E94AC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69" o:spt="201" alt="" type="#_x0000_t201" style="height:18pt;width:72pt;" o:ole="t" filled="f" o:preferrelative="t" stroked="f" coordsize="21600,21600">
            <v:path/>
            <v:fill on="f" focussize="0,0"/>
            <v:stroke on="f"/>
            <v:imagedata r:id="rId576" o:title=""/>
            <o:lock v:ext="edit" aspectratio="t"/>
            <w10:wrap type="none"/>
            <w10:anchorlock/>
          </v:shape>
          <w:control r:id="rId575" w:name="Control 445" w:shapeid="_x0000_i1469"/>
        </w:object>
      </w:r>
    </w:p>
    <w:p w14:paraId="2B44434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一个进程在执行过程中可以被中断事件打断，当相应的中断处理完成后，就一定恢复该进程被中断时的现场，使它继续执行。（    ）</w:t>
      </w:r>
    </w:p>
    <w:p w14:paraId="78D13E4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66873E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70" o:spt="201" alt="" type="#_x0000_t201" style="height:15.75pt;width:20.25pt;" o:ole="t" filled="f" o:preferrelative="t" stroked="f" coordsize="21600,21600">
            <v:path/>
            <v:fill on="f" focussize="0,0"/>
            <v:stroke on="f"/>
            <v:imagedata r:id="rId10" o:title=""/>
            <o:lock v:ext="edit" aspectratio="t"/>
            <w10:wrap type="none"/>
            <w10:anchorlock/>
          </v:shape>
          <w:control r:id="rId577" w:name="Control 446" w:shapeid="_x0000_i1470"/>
        </w:object>
      </w:r>
      <w:r>
        <w:rPr>
          <w:rFonts w:hint="eastAsia" w:ascii="宋体" w:hAnsi="宋体" w:eastAsia="宋体" w:cs="宋体"/>
          <w:kern w:val="0"/>
          <w:sz w:val="24"/>
          <w:szCs w:val="24"/>
        </w:rPr>
        <w:t xml:space="preserve">对 </w:t>
      </w:r>
    </w:p>
    <w:p w14:paraId="6A04840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71" o:spt="201" alt="" type="#_x0000_t201" style="height:15.75pt;width:20.25pt;" o:ole="t" filled="f" o:preferrelative="t" stroked="f" coordsize="21600,21600">
            <v:path/>
            <v:fill on="f" focussize="0,0"/>
            <v:stroke on="f"/>
            <v:imagedata r:id="rId10" o:title=""/>
            <o:lock v:ext="edit" aspectratio="t"/>
            <w10:wrap type="none"/>
            <w10:anchorlock/>
          </v:shape>
          <w:control r:id="rId578" w:name="Control 447" w:shapeid="_x0000_i1471"/>
        </w:object>
      </w:r>
      <w:r>
        <w:rPr>
          <w:rFonts w:hint="eastAsia" w:ascii="宋体" w:hAnsi="宋体" w:eastAsia="宋体" w:cs="宋体"/>
          <w:kern w:val="0"/>
          <w:sz w:val="24"/>
          <w:szCs w:val="24"/>
        </w:rPr>
        <w:t xml:space="preserve">错 </w:t>
      </w:r>
    </w:p>
    <w:p w14:paraId="01C8F75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【解析】这句话不正确。一个进程执行完相应的中断处理，如果当时该进程的优先级最高，就恢复该进程被中断时的现场，使它继续执行。</w:t>
      </w:r>
    </w:p>
    <w:p w14:paraId="490350C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6F0813CC">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"http://sichuan.ouchn.cn/mod/quiz/comment.php?attempt=15225664&amp;slot=20" </w:instrText>
      </w:r>
      <w:r>
        <w:rPr>
          <w:rFonts w:ascii="宋体" w:hAnsi="宋体" w:eastAsia="宋体" w:cs="宋体"/>
          <w:kern w:val="0"/>
          <w:sz w:val="24"/>
          <w:szCs w:val="24"/>
        </w:rPr>
        <w:fldChar w:fldCharType="separate"/>
      </w:r>
    </w:p>
    <w:p w14:paraId="44E48D0C">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648615D">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题目19</w:t>
      </w:r>
    </w:p>
    <w:p w14:paraId="730B193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3450D67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98" name="图片 9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698F0A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72" o:spt="201" alt="" type="#_x0000_t201" style="height:18pt;width:72pt;" o:ole="t" filled="f" o:preferrelative="t" stroked="f" coordsize="21600,21600">
            <v:path/>
            <v:fill on="f" focussize="0,0"/>
            <v:stroke on="f"/>
            <v:imagedata r:id="rId580" o:title=""/>
            <o:lock v:ext="edit" aspectratio="t"/>
            <w10:wrap type="none"/>
            <w10:anchorlock/>
          </v:shape>
          <w:control r:id="rId579" w:name="Control 448" w:shapeid="_x0000_i1472"/>
        </w:object>
      </w:r>
    </w:p>
    <w:p w14:paraId="37D649D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作业的周转时间和平均周转时间与选用的调度算法有关。（     ）</w:t>
      </w:r>
    </w:p>
    <w:p w14:paraId="38A3085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E02548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73" o:spt="201" alt="" type="#_x0000_t201" style="height:15.75pt;width:20.25pt;" o:ole="t" filled="f" o:preferrelative="t" stroked="f" coordsize="21600,21600">
            <v:path/>
            <v:fill on="f" focussize="0,0"/>
            <v:stroke on="f"/>
            <v:imagedata r:id="rId10" o:title=""/>
            <o:lock v:ext="edit" aspectratio="t"/>
            <w10:wrap type="none"/>
            <w10:anchorlock/>
          </v:shape>
          <w:control r:id="rId581" w:name="Control 449" w:shapeid="_x0000_i1473"/>
        </w:object>
      </w:r>
      <w:r>
        <w:rPr>
          <w:rFonts w:hint="eastAsia" w:ascii="宋体" w:hAnsi="宋体" w:eastAsia="宋体" w:cs="宋体"/>
          <w:kern w:val="0"/>
          <w:sz w:val="24"/>
          <w:szCs w:val="24"/>
        </w:rPr>
        <w:t xml:space="preserve">对 </w:t>
      </w:r>
    </w:p>
    <w:p w14:paraId="14C97BC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74" o:spt="201" alt="" type="#_x0000_t201" style="height:15.75pt;width:20.25pt;" o:ole="t" filled="f" o:preferrelative="t" stroked="f" coordsize="21600,21600">
            <v:path/>
            <v:fill on="f" focussize="0,0"/>
            <v:stroke on="f"/>
            <v:imagedata r:id="rId10" o:title=""/>
            <o:lock v:ext="edit" aspectratio="t"/>
            <w10:wrap type="none"/>
            <w10:anchorlock/>
          </v:shape>
          <w:control r:id="rId582" w:name="Control 450" w:shapeid="_x0000_i1474"/>
        </w:object>
      </w:r>
      <w:r>
        <w:rPr>
          <w:rFonts w:hint="eastAsia" w:ascii="宋体" w:hAnsi="宋体" w:eastAsia="宋体" w:cs="宋体"/>
          <w:kern w:val="0"/>
          <w:sz w:val="24"/>
          <w:szCs w:val="24"/>
        </w:rPr>
        <w:t xml:space="preserve">错 </w:t>
      </w:r>
    </w:p>
    <w:p w14:paraId="1F1E661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【解析】这句话正确。调度算法决定了调度次序，自然影响到作业的周转时间和平均周转时间。</w:t>
      </w:r>
    </w:p>
    <w:p w14:paraId="66D783F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2CF15D3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"http://sichuan.ouchn.cn/mod/quiz/comment.php?attempt=15225664&amp;slot=21" </w:instrText>
      </w:r>
      <w:r>
        <w:rPr>
          <w:rFonts w:ascii="宋体" w:hAnsi="宋体" w:eastAsia="宋体" w:cs="宋体"/>
          <w:kern w:val="0"/>
          <w:sz w:val="24"/>
          <w:szCs w:val="24"/>
        </w:rPr>
        <w:fldChar w:fldCharType="separate"/>
      </w:r>
    </w:p>
    <w:p w14:paraId="5359A0ED">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EA31DE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题目20</w:t>
      </w:r>
    </w:p>
    <w:p w14:paraId="19B0263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56AB857F">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97" name="图片 9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913DA3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75" o:spt="201" alt="" type="#_x0000_t201" style="height:18pt;width:72pt;" o:ole="t" filled="f" o:preferrelative="t" stroked="f" coordsize="21600,21600">
            <v:path/>
            <v:fill on="f" focussize="0,0"/>
            <v:stroke on="f"/>
            <v:imagedata r:id="rId584" o:title=""/>
            <o:lock v:ext="edit" aspectratio="t"/>
            <w10:wrap type="none"/>
            <w10:anchorlock/>
          </v:shape>
          <w:control r:id="rId583" w:name="Control 451" w:shapeid="_x0000_i1475"/>
        </w:object>
      </w:r>
    </w:p>
    <w:p w14:paraId="2AF18FD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磁带设备的主要用途是作为文件系统的后备，存放不常用的信息或用做系统间传送信息的介质。（   ）</w:t>
      </w:r>
    </w:p>
    <w:p w14:paraId="57D7597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E41D98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76" o:spt="201" alt="" type="#_x0000_t201" style="height:15.75pt;width:20.25pt;" o:ole="t" filled="f" o:preferrelative="t" stroked="f" coordsize="21600,21600">
            <v:path/>
            <v:fill on="f" focussize="0,0"/>
            <v:stroke on="f"/>
            <v:imagedata r:id="rId10" o:title=""/>
            <o:lock v:ext="edit" aspectratio="t"/>
            <w10:wrap type="none"/>
            <w10:anchorlock/>
          </v:shape>
          <w:control r:id="rId585" w:name="Control 452" w:shapeid="_x0000_i1476"/>
        </w:object>
      </w:r>
      <w:r>
        <w:rPr>
          <w:rFonts w:hint="eastAsia" w:ascii="宋体" w:hAnsi="宋体" w:eastAsia="宋体" w:cs="宋体"/>
          <w:kern w:val="0"/>
          <w:sz w:val="24"/>
          <w:szCs w:val="24"/>
        </w:rPr>
        <w:t xml:space="preserve">对 </w:t>
      </w:r>
    </w:p>
    <w:p w14:paraId="5240E13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77" o:spt="201" alt="" type="#_x0000_t201" style="height:15.75pt;width:20.25pt;" o:ole="t" filled="f" o:preferrelative="t" stroked="f" coordsize="21600,21600">
            <v:path/>
            <v:fill on="f" focussize="0,0"/>
            <v:stroke on="f"/>
            <v:imagedata r:id="rId10" o:title=""/>
            <o:lock v:ext="edit" aspectratio="t"/>
            <w10:wrap type="none"/>
            <w10:anchorlock/>
          </v:shape>
          <w:control r:id="rId586" w:name="Control 453" w:shapeid="_x0000_i1477"/>
        </w:object>
      </w:r>
      <w:r>
        <w:rPr>
          <w:rFonts w:hint="eastAsia" w:ascii="宋体" w:hAnsi="宋体" w:eastAsia="宋体" w:cs="宋体"/>
          <w:kern w:val="0"/>
          <w:sz w:val="24"/>
          <w:szCs w:val="24"/>
        </w:rPr>
        <w:t xml:space="preserve">错 </w:t>
      </w:r>
    </w:p>
    <w:p w14:paraId="33582D1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24662898">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"http://sichuan.ouchn.cn/mod/quiz/comment.php?attempt=15225664&amp;slot=22" </w:instrText>
      </w:r>
      <w:r>
        <w:rPr>
          <w:rFonts w:ascii="宋体" w:hAnsi="宋体" w:eastAsia="宋体" w:cs="宋体"/>
          <w:kern w:val="0"/>
          <w:sz w:val="24"/>
          <w:szCs w:val="24"/>
        </w:rPr>
        <w:fldChar w:fldCharType="separate"/>
      </w:r>
    </w:p>
    <w:p w14:paraId="07A1B3F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847795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题目21</w:t>
      </w:r>
    </w:p>
    <w:p w14:paraId="76E5649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0074766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96" name="图片 9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80581C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78" o:spt="201" alt="" type="#_x0000_t201" style="height:18pt;width:72pt;" o:ole="t" filled="f" o:preferrelative="t" stroked="f" coordsize="21600,21600">
            <v:path/>
            <v:fill on="f" focussize="0,0"/>
            <v:stroke on="f"/>
            <v:imagedata r:id="rId588" o:title=""/>
            <o:lock v:ext="edit" aspectratio="t"/>
            <w10:wrap type="none"/>
            <w10:anchorlock/>
          </v:shape>
          <w:control r:id="rId587" w:name="Control 454" w:shapeid="_x0000_i1478"/>
        </w:object>
      </w:r>
    </w:p>
    <w:p w14:paraId="25BA551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Linux系统采用了请求分页存储管理技术和对换技术。（   ）</w:t>
      </w:r>
    </w:p>
    <w:p w14:paraId="5CD0530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A1511D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79" o:spt="201" alt="" type="#_x0000_t201" style="height:15.75pt;width:20.25pt;" o:ole="t" filled="f" o:preferrelative="t" stroked="f" coordsize="21600,21600">
            <v:path/>
            <v:fill on="f" focussize="0,0"/>
            <v:stroke on="f"/>
            <v:imagedata r:id="rId10" o:title=""/>
            <o:lock v:ext="edit" aspectratio="t"/>
            <w10:wrap type="none"/>
            <w10:anchorlock/>
          </v:shape>
          <w:control r:id="rId589" w:name="Control 455" w:shapeid="_x0000_i1479"/>
        </w:object>
      </w:r>
      <w:r>
        <w:rPr>
          <w:rFonts w:hint="eastAsia" w:ascii="宋体" w:hAnsi="宋体" w:eastAsia="宋体" w:cs="宋体"/>
          <w:kern w:val="0"/>
          <w:sz w:val="24"/>
          <w:szCs w:val="24"/>
        </w:rPr>
        <w:t xml:space="preserve">对 </w:t>
      </w:r>
    </w:p>
    <w:p w14:paraId="5976F7A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80" o:spt="201" alt="" type="#_x0000_t201" style="height:15.75pt;width:20.25pt;" o:ole="t" filled="f" o:preferrelative="t" stroked="f" coordsize="21600,21600">
            <v:path/>
            <v:fill on="f" focussize="0,0"/>
            <v:stroke on="f"/>
            <v:imagedata r:id="rId10" o:title=""/>
            <o:lock v:ext="edit" aspectratio="t"/>
            <w10:wrap type="none"/>
            <w10:anchorlock/>
          </v:shape>
          <w:control r:id="rId590" w:name="Control 456" w:shapeid="_x0000_i1480"/>
        </w:object>
      </w:r>
      <w:r>
        <w:rPr>
          <w:rFonts w:hint="eastAsia" w:ascii="宋体" w:hAnsi="宋体" w:eastAsia="宋体" w:cs="宋体"/>
          <w:kern w:val="0"/>
          <w:sz w:val="24"/>
          <w:szCs w:val="24"/>
        </w:rPr>
        <w:t xml:space="preserve">错 </w:t>
      </w:r>
    </w:p>
    <w:p w14:paraId="081E57A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5F0C684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"http://sichuan.ouchn.cn/mod/quiz/comment.php?attempt=15225664&amp;slot=23" </w:instrText>
      </w:r>
      <w:r>
        <w:rPr>
          <w:rFonts w:ascii="宋体" w:hAnsi="宋体" w:eastAsia="宋体" w:cs="宋体"/>
          <w:kern w:val="0"/>
          <w:sz w:val="24"/>
          <w:szCs w:val="24"/>
        </w:rPr>
        <w:fldChar w:fldCharType="separate"/>
      </w:r>
    </w:p>
    <w:p w14:paraId="5E5879B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C8D29A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题目22</w:t>
      </w:r>
    </w:p>
    <w:p w14:paraId="0FD83BD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727EBC19">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95" name="图片 9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F7C73B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81" o:spt="201" alt="" type="#_x0000_t201" style="height:18pt;width:72pt;" o:ole="t" filled="f" o:preferrelative="t" stroked="f" coordsize="21600,21600">
            <v:path/>
            <v:fill on="f" focussize="0,0"/>
            <v:stroke on="f"/>
            <v:imagedata r:id="rId592" o:title=""/>
            <o:lock v:ext="edit" aspectratio="t"/>
            <w10:wrap type="none"/>
            <w10:anchorlock/>
          </v:shape>
          <w:control r:id="rId591" w:name="Control 457" w:shapeid="_x0000_i1481"/>
        </w:object>
      </w:r>
    </w:p>
    <w:p w14:paraId="42E0A41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固定分区存储管理的各分区的大小不可变化，这种管理方式不适合多道程序设计系统。（    ）</w:t>
      </w:r>
    </w:p>
    <w:p w14:paraId="3AC8FF9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94C5D0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82" o:spt="201" alt="" type="#_x0000_t201" style="height:15.75pt;width:20.25pt;" o:ole="t" filled="f" o:preferrelative="t" stroked="f" coordsize="21600,21600">
            <v:path/>
            <v:fill on="f" focussize="0,0"/>
            <v:stroke on="f"/>
            <v:imagedata r:id="rId10" o:title=""/>
            <o:lock v:ext="edit" aspectratio="t"/>
            <w10:wrap type="none"/>
            <w10:anchorlock/>
          </v:shape>
          <w:control r:id="rId593" w:name="Control 458" w:shapeid="_x0000_i1482"/>
        </w:object>
      </w:r>
      <w:r>
        <w:rPr>
          <w:rFonts w:hint="eastAsia" w:ascii="宋体" w:hAnsi="宋体" w:eastAsia="宋体" w:cs="宋体"/>
          <w:kern w:val="0"/>
          <w:sz w:val="24"/>
          <w:szCs w:val="24"/>
        </w:rPr>
        <w:t xml:space="preserve">对 </w:t>
      </w:r>
    </w:p>
    <w:p w14:paraId="5A057DA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83" o:spt="201" alt="" type="#_x0000_t201" style="height:15.75pt;width:20.25pt;" o:ole="t" filled="f" o:preferrelative="t" stroked="f" coordsize="21600,21600">
            <v:path/>
            <v:fill on="f" focussize="0,0"/>
            <v:stroke on="f"/>
            <v:imagedata r:id="rId10" o:title=""/>
            <o:lock v:ext="edit" aspectratio="t"/>
            <w10:wrap type="none"/>
            <w10:anchorlock/>
          </v:shape>
          <w:control r:id="rId594" w:name="Control 459" w:shapeid="_x0000_i1483"/>
        </w:object>
      </w:r>
      <w:r>
        <w:rPr>
          <w:rFonts w:hint="eastAsia" w:ascii="宋体" w:hAnsi="宋体" w:eastAsia="宋体" w:cs="宋体"/>
          <w:kern w:val="0"/>
          <w:sz w:val="24"/>
          <w:szCs w:val="24"/>
        </w:rPr>
        <w:t xml:space="preserve">错 </w:t>
      </w:r>
    </w:p>
    <w:p w14:paraId="7551CD1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3B356038">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"http://sichuan.ouchn.cn/mod/quiz/comment.php?attempt=15225664&amp;slot=24" </w:instrText>
      </w:r>
      <w:r>
        <w:rPr>
          <w:rFonts w:ascii="宋体" w:hAnsi="宋体" w:eastAsia="宋体" w:cs="宋体"/>
          <w:kern w:val="0"/>
          <w:sz w:val="24"/>
          <w:szCs w:val="24"/>
        </w:rPr>
        <w:fldChar w:fldCharType="separate"/>
      </w:r>
    </w:p>
    <w:p w14:paraId="69F786E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315199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题目23</w:t>
      </w:r>
    </w:p>
    <w:p w14:paraId="55A405C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4D759427">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94" name="图片 9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D233FA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84" o:spt="201" alt="" type="#_x0000_t201" style="height:18pt;width:72pt;" o:ole="t" filled="f" o:preferrelative="t" stroked="f" coordsize="21600,21600">
            <v:path/>
            <v:fill on="f" focussize="0,0"/>
            <v:stroke on="f"/>
            <v:imagedata r:id="rId596" o:title=""/>
            <o:lock v:ext="edit" aspectratio="t"/>
            <w10:wrap type="none"/>
            <w10:anchorlock/>
          </v:shape>
          <w:control r:id="rId595" w:name="Control 460" w:shapeid="_x0000_i1484"/>
        </w:object>
      </w:r>
    </w:p>
    <w:p w14:paraId="21DD945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在虚拟存储系统中，操作系统为用户提供了巨大的存储空间。因此，用户地址空间的大小可以不受任何限制。（    ）</w:t>
      </w:r>
    </w:p>
    <w:p w14:paraId="2B4421A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11B013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85" o:spt="201" alt="" type="#_x0000_t201" style="height:15.75pt;width:20.25pt;" o:ole="t" filled="f" o:preferrelative="t" stroked="f" coordsize="21600,21600">
            <v:path/>
            <v:fill on="f" focussize="0,0"/>
            <v:stroke on="f"/>
            <v:imagedata r:id="rId10" o:title=""/>
            <o:lock v:ext="edit" aspectratio="t"/>
            <w10:wrap type="none"/>
            <w10:anchorlock/>
          </v:shape>
          <w:control r:id="rId597" w:name="Control 461" w:shapeid="_x0000_i1485"/>
        </w:object>
      </w:r>
      <w:r>
        <w:rPr>
          <w:rFonts w:hint="eastAsia" w:ascii="宋体" w:hAnsi="宋体" w:eastAsia="宋体" w:cs="宋体"/>
          <w:kern w:val="0"/>
          <w:sz w:val="24"/>
          <w:szCs w:val="24"/>
        </w:rPr>
        <w:t xml:space="preserve">对 </w:t>
      </w:r>
    </w:p>
    <w:p w14:paraId="24826D4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86" o:spt="201" alt="" type="#_x0000_t201" style="height:15.75pt;width:20.25pt;" o:ole="t" filled="f" o:preferrelative="t" stroked="f" coordsize="21600,21600">
            <v:path/>
            <v:fill on="f" focussize="0,0"/>
            <v:stroke on="f"/>
            <v:imagedata r:id="rId10" o:title=""/>
            <o:lock v:ext="edit" aspectratio="t"/>
            <w10:wrap type="none"/>
            <w10:anchorlock/>
          </v:shape>
          <w:control r:id="rId598" w:name="Control 462" w:shapeid="_x0000_i1486"/>
        </w:object>
      </w:r>
      <w:r>
        <w:rPr>
          <w:rFonts w:hint="eastAsia" w:ascii="宋体" w:hAnsi="宋体" w:eastAsia="宋体" w:cs="宋体"/>
          <w:kern w:val="0"/>
          <w:sz w:val="24"/>
          <w:szCs w:val="24"/>
        </w:rPr>
        <w:t xml:space="preserve">错 </w:t>
      </w:r>
    </w:p>
    <w:p w14:paraId="6A0D633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39BFE690">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"http://sichuan.ouchn.cn/mod/quiz/comment.php?attempt=15225664&amp;slot=25" </w:instrText>
      </w:r>
      <w:r>
        <w:rPr>
          <w:rFonts w:ascii="宋体" w:hAnsi="宋体" w:eastAsia="宋体" w:cs="宋体"/>
          <w:kern w:val="0"/>
          <w:sz w:val="24"/>
          <w:szCs w:val="24"/>
        </w:rPr>
        <w:fldChar w:fldCharType="separate"/>
      </w:r>
    </w:p>
    <w:p w14:paraId="119F9A9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C8CF4BD">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93" name="图片 9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BC505E8">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4BCA682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87" o:spt="201" alt="" type="#_x0000_t201" style="height:18pt;width:72pt;" o:ole="t" filled="f" o:preferrelative="t" stroked="f" coordsize="21600,21600">
            <v:path/>
            <v:fill on="f" focussize="0,0"/>
            <v:stroke on="f"/>
            <v:imagedata r:id="rId600" o:title=""/>
            <o:lock v:ext="edit" aspectratio="t"/>
            <w10:wrap type="none"/>
            <w10:anchorlock/>
          </v:shape>
          <w:control r:id="rId599" w:name="Control 463" w:shapeid="_x0000_i1487"/>
        </w:object>
      </w:r>
    </w:p>
    <w:p w14:paraId="198A75B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三、应用题（共22分，2道题，第1题14分，第2题8分）</w:t>
      </w:r>
    </w:p>
    <w:p w14:paraId="5C2807F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题目24</w:t>
      </w:r>
    </w:p>
    <w:p w14:paraId="75809DC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满分14.00</w:t>
      </w:r>
    </w:p>
    <w:p w14:paraId="2943C871">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92" name="图片 9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EE00DE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88" o:spt="201" alt="" type="#_x0000_t201" style="height:18pt;width:72pt;" o:ole="t" filled="f" o:preferrelative="t" stroked="f" coordsize="21600,21600">
            <v:path/>
            <v:fill on="f" focussize="0,0"/>
            <v:stroke on="f"/>
            <v:imagedata r:id="rId602" o:title=""/>
            <o:lock v:ext="edit" aspectratio="t"/>
            <w10:wrap type="none"/>
            <w10:anchorlock/>
          </v:shape>
          <w:control r:id="rId601" w:name="Control 464" w:shapeid="_x0000_i1488"/>
        </w:object>
      </w:r>
    </w:p>
    <w:p w14:paraId="5D94F19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（14分）某分时系统的进程出现如图所示的状态变化。</w:t>
      </w:r>
    </w:p>
    <w:p w14:paraId="70B17A4F">
      <w:pPr>
        <w:widowControl/>
        <w:spacing w:before="100" w:beforeAutospacing="1" w:after="100" w:afterAutospacing="1"/>
        <w:jc w:val="center"/>
        <w:rPr>
          <w:rFonts w:hint="eastAsia" w:ascii="宋体" w:hAnsi="宋体" w:eastAsia="宋体" w:cs="宋体"/>
          <w:kern w:val="0"/>
          <w:sz w:val="24"/>
          <w:szCs w:val="24"/>
        </w:rPr>
      </w:pPr>
      <w:r>
        <w:rPr>
          <w:rFonts w:ascii="宋体" w:hAnsi="宋体" w:eastAsia="宋体" w:cs="宋体"/>
          <w:kern w:val="0"/>
          <w:sz w:val="24"/>
          <w:szCs w:val="24"/>
        </w:rPr>
        <mc:AlternateContent>
          <mc:Choice Requires="wps">
            <w:drawing>
              <wp:inline distT="0" distB="0" distL="0" distR="0">
                <wp:extent cx="3749040" cy="1851660"/>
                <wp:effectExtent l="0" t="0" r="0" b="0"/>
                <wp:docPr id="91" name="矩形 91" descr="http://sichuan.ouchn.cn/pluginfile.php/1275478/question/questiontext/15233949/27/1450371/%E5%9B%BE%E7%89%87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49040" cy="185166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http://sichuan.ouchn.cn/pluginfile.php/1275478/question/questiontext/15233949/27/1450371/%E5%9B%BE%E7%89%873.png" style="height:145.8pt;width:295.2pt;" filled="f" stroked="f" coordsize="21600,21600" o:gfxdata="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SOupQtcAAAAFAQAADwAAAAAAAAABACAAAAAiAAAAZHJzL2Rvd25yZXYueG1sUEsBAhQA&#10;FAAAAAgAh07iQBz/yd1lAgAAjAQAAA4AAAAAAAAAAQAgAAAAJgEAAGRycy9lMm9Eb2MueG1sUEsF&#10;BgAAAAAGAAYAWQEAAP0FAAAAAA==&#10;">
                <v:fill on="f" focussize="0,0"/>
                <v:stroke on="f"/>
                <v:imagedata o:title=""/>
                <o:lock v:ext="edit" aspectratio="t"/>
                <w10:wrap type="none"/>
                <w10:anchorlock/>
              </v:rect>
            </w:pict>
          </mc:Fallback>
        </mc:AlternateContent>
      </w:r>
    </w:p>
    <w:p w14:paraId="7B67F83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（1）你认为该系统采用的进程调度算法是回答</w:t>
      </w:r>
      <w:r>
        <w:rPr>
          <w:rFonts w:ascii="宋体" w:hAnsi="宋体" w:eastAsia="宋体" w:cs="宋体"/>
          <w:kern w:val="0"/>
          <w:sz w:val="24"/>
          <w:szCs w:val="24"/>
        </w:rPr>
        <w:object>
          <v:shape id="_x0000_i1489" o:spt="201" alt="" type="#_x0000_t201" style="height:18pt;width:18pt;" o:ole="t" filled="f" o:preferrelative="t" stroked="f" coordsize="21600,21600">
            <v:path/>
            <v:fill on="f" focussize="0,0"/>
            <v:stroke on="f"/>
            <v:imagedata r:id="rId309" o:title=""/>
            <o:lock v:ext="edit" aspectratio="t"/>
            <w10:wrap type="none"/>
            <w10:anchorlock/>
          </v:shape>
          <w:control r:id="rId603" w:name="Control 465" w:shapeid="_x0000_i1489"/>
        </w:object>
      </w:r>
    </w:p>
    <w:p w14:paraId="7C6DB4A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正确答案是：A</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09EE9F9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2BDF9AF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A．时间片轮转法</w:t>
      </w:r>
    </w:p>
    <w:p w14:paraId="47112F7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B．先来先服务法</w:t>
      </w:r>
    </w:p>
    <w:p w14:paraId="344212E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C．优先级法</w:t>
      </w:r>
    </w:p>
    <w:p w14:paraId="4D35167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D．最佳置换法</w:t>
      </w:r>
    </w:p>
    <w:p w14:paraId="10D33A4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（2）根据以下A-F的提示，标识图中从①到⑥所示的每一个状态变化的原因。</w:t>
      </w:r>
    </w:p>
    <w:p w14:paraId="3CFD904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A：进程被选中，变成运行态；</w:t>
      </w:r>
    </w:p>
    <w:p w14:paraId="2D3AB0D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B：时间片到，运行的进程排入就绪队列尾部；</w:t>
      </w:r>
    </w:p>
    <w:p w14:paraId="5245A7B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C：运行的进程启动打印机，等待打印；</w:t>
      </w:r>
    </w:p>
    <w:p w14:paraId="75695CA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D：打印工作结束，阻塞的进程排入就绪队列尾部；</w:t>
      </w:r>
    </w:p>
    <w:p w14:paraId="78564BC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E：等待磁盘读文件工作；</w:t>
      </w:r>
    </w:p>
    <w:p w14:paraId="4902655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F：磁盘传输信息结束，阻塞的进程排入就绪队列尾部。</w:t>
      </w:r>
    </w:p>
    <w:p w14:paraId="0E15D5A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①回答</w:t>
      </w:r>
      <w:r>
        <w:rPr>
          <w:rFonts w:ascii="宋体" w:hAnsi="宋体" w:eastAsia="宋体" w:cs="宋体"/>
          <w:kern w:val="0"/>
          <w:sz w:val="24"/>
          <w:szCs w:val="24"/>
        </w:rPr>
        <w:object>
          <v:shape id="_x0000_i1490" o:spt="201" alt="" type="#_x0000_t201" style="height:18pt;width:18pt;" o:ole="t" filled="f" o:preferrelative="t" stroked="f" coordsize="21600,21600">
            <v:path/>
            <v:fill on="f" focussize="0,0"/>
            <v:stroke on="f"/>
            <v:imagedata r:id="rId309" o:title=""/>
            <o:lock v:ext="edit" aspectratio="t"/>
            <w10:wrap type="none"/>
            <w10:anchorlock/>
          </v:shape>
          <w:control r:id="rId604" w:name="Control 466" w:shapeid="_x0000_i1490"/>
        </w:object>
      </w:r>
    </w:p>
    <w:p w14:paraId="702B1EC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正确答案是：A</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428FEBA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②回答</w:t>
      </w:r>
      <w:r>
        <w:rPr>
          <w:rFonts w:ascii="宋体" w:hAnsi="宋体" w:eastAsia="宋体" w:cs="宋体"/>
          <w:kern w:val="0"/>
          <w:sz w:val="24"/>
          <w:szCs w:val="24"/>
        </w:rPr>
        <w:object>
          <v:shape id="_x0000_i1491" o:spt="201" alt="" type="#_x0000_t201" style="height:18pt;width:18pt;" o:ole="t" filled="f" o:preferrelative="t" stroked="f" coordsize="21600,21600">
            <v:path/>
            <v:fill on="f" focussize="0,0"/>
            <v:stroke on="f"/>
            <v:imagedata r:id="rId309" o:title=""/>
            <o:lock v:ext="edit" aspectratio="t"/>
            <w10:wrap type="none"/>
            <w10:anchorlock/>
          </v:shape>
          <w:control r:id="rId605" w:name="Control 467" w:shapeid="_x0000_i1491"/>
        </w:object>
      </w:r>
    </w:p>
    <w:p w14:paraId="0274BF9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正确答案是：B</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69EF042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③回答</w:t>
      </w:r>
      <w:r>
        <w:rPr>
          <w:rFonts w:ascii="宋体" w:hAnsi="宋体" w:eastAsia="宋体" w:cs="宋体"/>
          <w:kern w:val="0"/>
          <w:sz w:val="24"/>
          <w:szCs w:val="24"/>
        </w:rPr>
        <w:object>
          <v:shape id="_x0000_i1492" o:spt="201" alt="" type="#_x0000_t201" style="height:18pt;width:18pt;" o:ole="t" filled="f" o:preferrelative="t" stroked="f" coordsize="21600,21600">
            <v:path/>
            <v:fill on="f" focussize="0,0"/>
            <v:stroke on="f"/>
            <v:imagedata r:id="rId309" o:title=""/>
            <o:lock v:ext="edit" aspectratio="t"/>
            <w10:wrap type="none"/>
            <w10:anchorlock/>
          </v:shape>
          <w:control r:id="rId606" w:name="Control 468" w:shapeid="_x0000_i1492"/>
        </w:object>
      </w:r>
    </w:p>
    <w:p w14:paraId="4D6B8E6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正确答案是：C</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69F982A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④回答</w:t>
      </w:r>
      <w:r>
        <w:rPr>
          <w:rFonts w:ascii="宋体" w:hAnsi="宋体" w:eastAsia="宋体" w:cs="宋体"/>
          <w:kern w:val="0"/>
          <w:sz w:val="24"/>
          <w:szCs w:val="24"/>
        </w:rPr>
        <w:object>
          <v:shape id="_x0000_i1493" o:spt="201" alt="" type="#_x0000_t201" style="height:18pt;width:18pt;" o:ole="t" filled="f" o:preferrelative="t" stroked="f" coordsize="21600,21600">
            <v:path/>
            <v:fill on="f" focussize="0,0"/>
            <v:stroke on="f"/>
            <v:imagedata r:id="rId309" o:title=""/>
            <o:lock v:ext="edit" aspectratio="t"/>
            <w10:wrap type="none"/>
            <w10:anchorlock/>
          </v:shape>
          <w:control r:id="rId607" w:name="Control 469" w:shapeid="_x0000_i1493"/>
        </w:object>
      </w:r>
    </w:p>
    <w:p w14:paraId="2603189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正确答案是：D</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36F2232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⑤回答</w:t>
      </w:r>
      <w:r>
        <w:rPr>
          <w:rFonts w:ascii="宋体" w:hAnsi="宋体" w:eastAsia="宋体" w:cs="宋体"/>
          <w:kern w:val="0"/>
          <w:sz w:val="24"/>
          <w:szCs w:val="24"/>
        </w:rPr>
        <w:object>
          <v:shape id="_x0000_i1494" o:spt="201" alt="" type="#_x0000_t201" style="height:18pt;width:18pt;" o:ole="t" filled="f" o:preferrelative="t" stroked="f" coordsize="21600,21600">
            <v:path/>
            <v:fill on="f" focussize="0,0"/>
            <v:stroke on="f"/>
            <v:imagedata r:id="rId309" o:title=""/>
            <o:lock v:ext="edit" aspectratio="t"/>
            <w10:wrap type="none"/>
            <w10:anchorlock/>
          </v:shape>
          <w:control r:id="rId608" w:name="Control 470" w:shapeid="_x0000_i1494"/>
        </w:object>
      </w:r>
    </w:p>
    <w:p w14:paraId="23C5306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正确答案是：E</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7C40E58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⑥回答</w:t>
      </w:r>
      <w:r>
        <w:rPr>
          <w:rFonts w:ascii="宋体" w:hAnsi="宋体" w:eastAsia="宋体" w:cs="宋体"/>
          <w:kern w:val="0"/>
          <w:sz w:val="24"/>
          <w:szCs w:val="24"/>
        </w:rPr>
        <w:object>
          <v:shape id="_x0000_i1495" o:spt="201" alt="" type="#_x0000_t201" style="height:18pt;width:18pt;" o:ole="t" filled="f" o:preferrelative="t" stroked="f" coordsize="21600,21600">
            <v:path/>
            <v:fill on="f" focussize="0,0"/>
            <v:stroke on="f"/>
            <v:imagedata r:id="rId309" o:title=""/>
            <o:lock v:ext="edit" aspectratio="t"/>
            <w10:wrap type="none"/>
            <w10:anchorlock/>
          </v:shape>
          <w:control r:id="rId609" w:name="Control 471" w:shapeid="_x0000_i1495"/>
        </w:object>
      </w:r>
    </w:p>
    <w:p w14:paraId="41D27AB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正确答案是：F</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6F786190">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"http://sichuan.ouchn.cn/mod/quiz/comment.php?attempt=15225664&amp;slot=27" </w:instrText>
      </w:r>
      <w:r>
        <w:rPr>
          <w:rFonts w:ascii="宋体" w:hAnsi="宋体" w:eastAsia="宋体" w:cs="宋体"/>
          <w:kern w:val="0"/>
          <w:sz w:val="24"/>
          <w:szCs w:val="24"/>
        </w:rPr>
        <w:fldChar w:fldCharType="separate"/>
      </w:r>
    </w:p>
    <w:p w14:paraId="0AE26B5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6B10538">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题目25</w:t>
      </w:r>
    </w:p>
    <w:p w14:paraId="0527869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满分8.00</w:t>
      </w:r>
    </w:p>
    <w:p w14:paraId="178E332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90" name="图片 9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19AD6D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96" o:spt="201" alt="" type="#_x0000_t201" style="height:18pt;width:72pt;" o:ole="t" filled="f" o:preferrelative="t" stroked="f" coordsize="21600,21600">
            <v:path/>
            <v:fill on="f" focussize="0,0"/>
            <v:stroke on="f"/>
            <v:imagedata r:id="rId611" o:title=""/>
            <o:lock v:ext="edit" aspectratio="t"/>
            <w10:wrap type="none"/>
            <w10:anchorlock/>
          </v:shape>
          <w:control r:id="rId610" w:name="Control 472" w:shapeid="_x0000_i1496"/>
        </w:object>
      </w:r>
    </w:p>
    <w:p w14:paraId="03DF3C0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（每小题4分，共8分）考虑下述页面走向：1，2，3，4，2，1，5，6，2，1，2，3，7，6，3，2，1，2，3，6。所有内存块最初都是空的，所以，凡第一次用到的页面都产生一次缺页。</w:t>
      </w:r>
    </w:p>
    <w:p w14:paraId="5A4E73B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（1）当内存块数量分别为3时，试问使用先进先出法（FIFO）置换算法的缺页次数是回答</w:t>
      </w:r>
      <w:r>
        <w:rPr>
          <w:rFonts w:ascii="宋体" w:hAnsi="宋体" w:eastAsia="宋体" w:cs="宋体"/>
          <w:kern w:val="0"/>
          <w:sz w:val="24"/>
          <w:szCs w:val="24"/>
        </w:rPr>
        <w:object>
          <v:shape id="_x0000_i1497" o:spt="201" alt="" type="#_x0000_t201" style="height:18pt;width:18pt;" o:ole="t" filled="f" o:preferrelative="t" stroked="f" coordsize="21600,21600">
            <v:path/>
            <v:fill on="f" focussize="0,0"/>
            <v:stroke on="f"/>
            <v:imagedata r:id="rId309" o:title=""/>
            <o:lock v:ext="edit" aspectratio="t"/>
            <w10:wrap type="none"/>
            <w10:anchorlock/>
          </v:shape>
          <w:control r:id="rId612" w:name="Control 473" w:shapeid="_x0000_i1497"/>
        </w:object>
      </w:r>
    </w:p>
    <w:p w14:paraId="039D483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正确答案是：D</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6301DF4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7285572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（2）当内存块数量分别为5时，试问使用先进先出法（FIFO）置换算法的缺页次数是回答</w:t>
      </w:r>
      <w:r>
        <w:rPr>
          <w:rFonts w:ascii="宋体" w:hAnsi="宋体" w:eastAsia="宋体" w:cs="宋体"/>
          <w:kern w:val="0"/>
          <w:sz w:val="24"/>
          <w:szCs w:val="24"/>
        </w:rPr>
        <w:object>
          <v:shape id="_x0000_i1498" o:spt="201" alt="" type="#_x0000_t201" style="height:18pt;width:18pt;" o:ole="t" filled="f" o:preferrelative="t" stroked="f" coordsize="21600,21600">
            <v:path/>
            <v:fill on="f" focussize="0,0"/>
            <v:stroke on="f"/>
            <v:imagedata r:id="rId309" o:title=""/>
            <o:lock v:ext="edit" aspectratio="t"/>
            <w10:wrap type="none"/>
            <w10:anchorlock/>
          </v:shape>
          <w:control r:id="rId613" w:name="Control 474" w:shapeid="_x0000_i1498"/>
        </w:object>
      </w:r>
    </w:p>
    <w:p w14:paraId="1783177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正确答案是：A</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6234A0A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78A8118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A.10         B. 12         C. 9         D.16</w:t>
      </w:r>
    </w:p>
    <w:p w14:paraId="150FF948">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b/>
          <w:bCs/>
          <w:kern w:val="0"/>
          <w:sz w:val="24"/>
          <w:szCs w:val="24"/>
        </w:rPr>
        <w:t>一、单选题（每题4分，共计16题）</w:t>
      </w:r>
    </w:p>
    <w:p w14:paraId="76E57AA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w:t>
      </w:r>
    </w:p>
    <w:p w14:paraId="43239AA8">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45" name="图片 14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1E51B0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99" o:spt="201" alt="" type="#_x0000_t201" style="height:18pt;width:72pt;" o:ole="t" filled="f" o:preferrelative="t" stroked="f" coordsize="21600,21600">
            <v:path/>
            <v:fill on="f" focussize="0,0"/>
            <v:stroke on="f"/>
            <v:imagedata r:id="rId615" o:title=""/>
            <o:lock v:ext="edit" aspectratio="t"/>
            <w10:wrap type="none"/>
            <w10:anchorlock/>
          </v:shape>
          <w:control r:id="rId614" w:name="Control 475" w:shapeid="_x0000_i1499"/>
        </w:object>
      </w:r>
    </w:p>
    <w:p w14:paraId="6159AF6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操作系统中必不可少的调度是（    ）。</w:t>
      </w:r>
    </w:p>
    <w:p w14:paraId="3B791FE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48B2BB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00" o:spt="201" alt="" type="#_x0000_t201" style="height:15.75pt;width:20.25pt;" o:ole="t" filled="f" o:preferrelative="t" stroked="f" coordsize="21600,21600">
            <v:path/>
            <v:fill on="f" focussize="0,0"/>
            <v:stroke on="f"/>
            <v:imagedata r:id="rId10" o:title=""/>
            <o:lock v:ext="edit" aspectratio="t"/>
            <w10:wrap type="none"/>
            <w10:anchorlock/>
          </v:shape>
          <w:control r:id="rId616" w:name="Control 476" w:shapeid="_x0000_i1500"/>
        </w:object>
      </w:r>
      <w:r>
        <w:rPr>
          <w:rFonts w:hint="eastAsia" w:ascii="宋体" w:hAnsi="宋体" w:eastAsia="宋体" w:cs="宋体"/>
          <w:kern w:val="0"/>
          <w:sz w:val="24"/>
          <w:szCs w:val="24"/>
        </w:rPr>
        <w:t xml:space="preserve">A. 对换 </w:t>
      </w:r>
    </w:p>
    <w:p w14:paraId="51FDC95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01" o:spt="201" alt="" type="#_x0000_t201" style="height:15.75pt;width:20.25pt;" o:ole="t" filled="f" o:preferrelative="t" stroked="f" coordsize="21600,21600">
            <v:path/>
            <v:fill on="f" focussize="0,0"/>
            <v:stroke on="f"/>
            <v:imagedata r:id="rId10" o:title=""/>
            <o:lock v:ext="edit" aspectratio="t"/>
            <w10:wrap type="none"/>
            <w10:anchorlock/>
          </v:shape>
          <w:control r:id="rId617" w:name="Control 477" w:shapeid="_x0000_i1501"/>
        </w:object>
      </w:r>
      <w:r>
        <w:rPr>
          <w:rFonts w:hint="eastAsia" w:ascii="宋体" w:hAnsi="宋体" w:eastAsia="宋体" w:cs="宋体"/>
          <w:kern w:val="0"/>
          <w:sz w:val="24"/>
          <w:szCs w:val="24"/>
        </w:rPr>
        <w:t xml:space="preserve">B. 作业调度 </w:t>
      </w:r>
    </w:p>
    <w:p w14:paraId="6B97DB1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02" o:spt="201" alt="" type="#_x0000_t201" style="height:15.75pt;width:20.25pt;" o:ole="t" filled="f" o:preferrelative="t" stroked="f" coordsize="21600,21600">
            <v:path/>
            <v:fill on="f" focussize="0,0"/>
            <v:stroke on="f"/>
            <v:imagedata r:id="rId10" o:title=""/>
            <o:lock v:ext="edit" aspectratio="t"/>
            <w10:wrap type="none"/>
            <w10:anchorlock/>
          </v:shape>
          <w:control r:id="rId618" w:name="Control 478" w:shapeid="_x0000_i1502"/>
        </w:object>
      </w:r>
      <w:r>
        <w:rPr>
          <w:rFonts w:hint="eastAsia" w:ascii="宋体" w:hAnsi="宋体" w:eastAsia="宋体" w:cs="宋体"/>
          <w:kern w:val="0"/>
          <w:sz w:val="24"/>
          <w:szCs w:val="24"/>
        </w:rPr>
        <w:t xml:space="preserve">C. 进程调度 </w:t>
      </w:r>
    </w:p>
    <w:p w14:paraId="01A3FEE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03" o:spt="201" alt="" type="#_x0000_t201" style="height:15.75pt;width:20.25pt;" o:ole="t" filled="f" o:preferrelative="t" stroked="f" coordsize="21600,21600">
            <v:path/>
            <v:fill on="f" focussize="0,0"/>
            <v:stroke on="f"/>
            <v:imagedata r:id="rId10" o:title=""/>
            <o:lock v:ext="edit" aspectratio="t"/>
            <w10:wrap type="none"/>
            <w10:anchorlock/>
          </v:shape>
          <w:control r:id="rId619" w:name="Control 479" w:shapeid="_x0000_i1503"/>
        </w:object>
      </w:r>
      <w:r>
        <w:rPr>
          <w:rFonts w:hint="eastAsia" w:ascii="宋体" w:hAnsi="宋体" w:eastAsia="宋体" w:cs="宋体"/>
          <w:kern w:val="0"/>
          <w:sz w:val="24"/>
          <w:szCs w:val="24"/>
        </w:rPr>
        <w:t xml:space="preserve">D. 中级调度 </w:t>
      </w:r>
    </w:p>
    <w:p w14:paraId="7A0E61E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【解析】操作系统中必不可少的调度是进程调度，其他的级别的调度不是必须的。</w:t>
      </w:r>
    </w:p>
    <w:p w14:paraId="3525D4E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正确答案是：进程调度</w:t>
      </w:r>
    </w:p>
    <w:p w14:paraId="4DBB200C">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"http://sichuan.ouchn.cn/mod/quiz/comment.php?attempt=15225687&amp;slot=2" </w:instrText>
      </w:r>
      <w:r>
        <w:rPr>
          <w:rFonts w:ascii="宋体" w:hAnsi="宋体" w:eastAsia="宋体" w:cs="宋体"/>
          <w:kern w:val="0"/>
          <w:sz w:val="24"/>
          <w:szCs w:val="24"/>
        </w:rPr>
        <w:fldChar w:fldCharType="separate"/>
      </w:r>
    </w:p>
    <w:p w14:paraId="77C4839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0175C7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w:t>
      </w:r>
    </w:p>
    <w:p w14:paraId="2B830D1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44" name="图片 14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804524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04" o:spt="201" alt="" type="#_x0000_t201" style="height:18pt;width:72pt;" o:ole="t" filled="f" o:preferrelative="t" stroked="f" coordsize="21600,21600">
            <v:path/>
            <v:fill on="f" focussize="0,0"/>
            <v:stroke on="f"/>
            <v:imagedata r:id="rId621" o:title=""/>
            <o:lock v:ext="edit" aspectratio="t"/>
            <w10:wrap type="none"/>
            <w10:anchorlock/>
          </v:shape>
          <w:control r:id="rId620" w:name="Control 480" w:shapeid="_x0000_i1504"/>
        </w:object>
      </w:r>
    </w:p>
    <w:p w14:paraId="4F77471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进程调度是根据一定的调度算法，从（    ）队列中挑选出合适的进程。</w:t>
      </w:r>
    </w:p>
    <w:p w14:paraId="7BA795B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F73865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05" o:spt="201" alt="" type="#_x0000_t201" style="height:15.75pt;width:20.25pt;" o:ole="t" filled="f" o:preferrelative="t" stroked="f" coordsize="21600,21600">
            <v:path/>
            <v:fill on="f" focussize="0,0"/>
            <v:stroke on="f"/>
            <v:imagedata r:id="rId10" o:title=""/>
            <o:lock v:ext="edit" aspectratio="t"/>
            <w10:wrap type="none"/>
            <w10:anchorlock/>
          </v:shape>
          <w:control r:id="rId622" w:name="Control 481" w:shapeid="_x0000_i1505"/>
        </w:object>
      </w:r>
      <w:r>
        <w:rPr>
          <w:rFonts w:hint="eastAsia" w:ascii="宋体" w:hAnsi="宋体" w:eastAsia="宋体" w:cs="宋体"/>
          <w:kern w:val="0"/>
          <w:sz w:val="24"/>
          <w:szCs w:val="24"/>
        </w:rPr>
        <w:t xml:space="preserve">A. 就绪 </w:t>
      </w:r>
    </w:p>
    <w:p w14:paraId="03D2D62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06" o:spt="201" alt="" type="#_x0000_t201" style="height:15.75pt;width:20.25pt;" o:ole="t" filled="f" o:preferrelative="t" stroked="f" coordsize="21600,21600">
            <v:path/>
            <v:fill on="f" focussize="0,0"/>
            <v:stroke on="f"/>
            <v:imagedata r:id="rId10" o:title=""/>
            <o:lock v:ext="edit" aspectratio="t"/>
            <w10:wrap type="none"/>
            <w10:anchorlock/>
          </v:shape>
          <w:control r:id="rId623" w:name="Control 482" w:shapeid="_x0000_i1506"/>
        </w:object>
      </w:r>
      <w:r>
        <w:rPr>
          <w:rFonts w:hint="eastAsia" w:ascii="宋体" w:hAnsi="宋体" w:eastAsia="宋体" w:cs="宋体"/>
          <w:kern w:val="0"/>
          <w:sz w:val="24"/>
          <w:szCs w:val="24"/>
        </w:rPr>
        <w:t xml:space="preserve">B. 运行 </w:t>
      </w:r>
    </w:p>
    <w:p w14:paraId="493A5B1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07" o:spt="201" alt="" type="#_x0000_t201" style="height:15.75pt;width:20.25pt;" o:ole="t" filled="f" o:preferrelative="t" stroked="f" coordsize="21600,21600">
            <v:path/>
            <v:fill on="f" focussize="0,0"/>
            <v:stroke on="f"/>
            <v:imagedata r:id="rId10" o:title=""/>
            <o:lock v:ext="edit" aspectratio="t"/>
            <w10:wrap type="none"/>
            <w10:anchorlock/>
          </v:shape>
          <w:control r:id="rId624" w:name="Control 483" w:shapeid="_x0000_i1507"/>
        </w:object>
      </w:r>
      <w:r>
        <w:rPr>
          <w:rFonts w:hint="eastAsia" w:ascii="宋体" w:hAnsi="宋体" w:eastAsia="宋体" w:cs="宋体"/>
          <w:kern w:val="0"/>
          <w:sz w:val="24"/>
          <w:szCs w:val="24"/>
        </w:rPr>
        <w:t xml:space="preserve">C. 阻塞 </w:t>
      </w:r>
    </w:p>
    <w:p w14:paraId="7E40C30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08" o:spt="201" alt="" type="#_x0000_t201" style="height:15.75pt;width:20.25pt;" o:ole="t" filled="f" o:preferrelative="t" stroked="f" coordsize="21600,21600">
            <v:path/>
            <v:fill on="f" focussize="0,0"/>
            <v:stroke on="f"/>
            <v:imagedata r:id="rId10" o:title=""/>
            <o:lock v:ext="edit" aspectratio="t"/>
            <w10:wrap type="none"/>
            <w10:anchorlock/>
          </v:shape>
          <w:control r:id="rId625" w:name="Control 484" w:shapeid="_x0000_i1508"/>
        </w:object>
      </w:r>
      <w:r>
        <w:rPr>
          <w:rFonts w:hint="eastAsia" w:ascii="宋体" w:hAnsi="宋体" w:eastAsia="宋体" w:cs="宋体"/>
          <w:kern w:val="0"/>
          <w:sz w:val="24"/>
          <w:szCs w:val="24"/>
        </w:rPr>
        <w:t xml:space="preserve">D. 等待 </w:t>
      </w:r>
    </w:p>
    <w:p w14:paraId="048E257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【解析】就绪  正确。进程调度必然要从就绪队列中挑选出合适的进程运行，不可能从阻塞和等待队列中挑选进程。</w:t>
      </w:r>
    </w:p>
    <w:p w14:paraId="6F97D0E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正确答案是：就绪</w:t>
      </w:r>
    </w:p>
    <w:p w14:paraId="33B24DE9">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"http://sichuan.ouchn.cn/mod/quiz/comment.php?attempt=15225687&amp;slot=3" </w:instrText>
      </w:r>
      <w:r>
        <w:rPr>
          <w:rFonts w:ascii="宋体" w:hAnsi="宋体" w:eastAsia="宋体" w:cs="宋体"/>
          <w:kern w:val="0"/>
          <w:sz w:val="24"/>
          <w:szCs w:val="24"/>
        </w:rPr>
        <w:fldChar w:fldCharType="separate"/>
      </w:r>
    </w:p>
    <w:p w14:paraId="027D9E88">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08654D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题目3</w:t>
      </w:r>
    </w:p>
    <w:p w14:paraId="3ECA5C7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43" name="图片 14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5733C3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09" o:spt="201" alt="" type="#_x0000_t201" style="height:18pt;width:72pt;" o:ole="t" filled="f" o:preferrelative="t" stroked="f" coordsize="21600,21600">
            <v:path/>
            <v:fill on="f" focussize="0,0"/>
            <v:stroke on="f"/>
            <v:imagedata r:id="rId627" o:title=""/>
            <o:lock v:ext="edit" aspectratio="t"/>
            <w10:wrap type="none"/>
            <w10:anchorlock/>
          </v:shape>
          <w:control r:id="rId626" w:name="Control 485" w:shapeid="_x0000_i1509"/>
        </w:object>
      </w:r>
    </w:p>
    <w:p w14:paraId="70ACB9E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按照作业到达的先后次序调度作业，排队等待时间最长的作业被优先调度，这是指（    ）调度算法。</w:t>
      </w:r>
    </w:p>
    <w:p w14:paraId="47C97C8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F29408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10" o:spt="201" alt="" type="#_x0000_t201" style="height:15.75pt;width:20.25pt;" o:ole="t" filled="f" o:preferrelative="t" stroked="f" coordsize="21600,21600">
            <v:path/>
            <v:fill on="f" focussize="0,0"/>
            <v:stroke on="f"/>
            <v:imagedata r:id="rId10" o:title=""/>
            <o:lock v:ext="edit" aspectratio="t"/>
            <w10:wrap type="none"/>
            <w10:anchorlock/>
          </v:shape>
          <w:control r:id="rId628" w:name="Control 486" w:shapeid="_x0000_i1510"/>
        </w:object>
      </w:r>
      <w:r>
        <w:rPr>
          <w:rFonts w:hint="eastAsia" w:ascii="宋体" w:hAnsi="宋体" w:eastAsia="宋体" w:cs="宋体"/>
          <w:kern w:val="0"/>
          <w:sz w:val="24"/>
          <w:szCs w:val="24"/>
        </w:rPr>
        <w:t xml:space="preserve">A. 先来先服务法 </w:t>
      </w:r>
    </w:p>
    <w:p w14:paraId="030BB53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11" o:spt="201" alt="" type="#_x0000_t201" style="height:15.75pt;width:20.25pt;" o:ole="t" filled="f" o:preferrelative="t" stroked="f" coordsize="21600,21600">
            <v:path/>
            <v:fill on="f" focussize="0,0"/>
            <v:stroke on="f"/>
            <v:imagedata r:id="rId10" o:title=""/>
            <o:lock v:ext="edit" aspectratio="t"/>
            <w10:wrap type="none"/>
            <w10:anchorlock/>
          </v:shape>
          <w:control r:id="rId629" w:name="Control 487" w:shapeid="_x0000_i1511"/>
        </w:object>
      </w:r>
      <w:r>
        <w:rPr>
          <w:rFonts w:hint="eastAsia" w:ascii="宋体" w:hAnsi="宋体" w:eastAsia="宋体" w:cs="宋体"/>
          <w:kern w:val="0"/>
          <w:sz w:val="24"/>
          <w:szCs w:val="24"/>
        </w:rPr>
        <w:t xml:space="preserve">B. 时间片轮转法 </w:t>
      </w:r>
    </w:p>
    <w:p w14:paraId="271C6F7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12" o:spt="201" alt="" type="#_x0000_t201" style="height:15.75pt;width:20.25pt;" o:ole="t" filled="f" o:preferrelative="t" stroked="f" coordsize="21600,21600">
            <v:path/>
            <v:fill on="f" focussize="0,0"/>
            <v:stroke on="f"/>
            <v:imagedata r:id="rId10" o:title=""/>
            <o:lock v:ext="edit" aspectratio="t"/>
            <w10:wrap type="none"/>
            <w10:anchorlock/>
          </v:shape>
          <w:control r:id="rId630" w:name="Control 488" w:shapeid="_x0000_i1512"/>
        </w:object>
      </w:r>
      <w:r>
        <w:rPr>
          <w:rFonts w:hint="eastAsia" w:ascii="宋体" w:hAnsi="宋体" w:eastAsia="宋体" w:cs="宋体"/>
          <w:kern w:val="0"/>
          <w:sz w:val="24"/>
          <w:szCs w:val="24"/>
        </w:rPr>
        <w:t xml:space="preserve">C. 优先级法 </w:t>
      </w:r>
    </w:p>
    <w:p w14:paraId="5980F28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13" o:spt="201" alt="" type="#_x0000_t201" style="height:15.75pt;width:20.25pt;" o:ole="t" filled="f" o:preferrelative="t" stroked="f" coordsize="21600,21600">
            <v:path/>
            <v:fill on="f" focussize="0,0"/>
            <v:stroke on="f"/>
            <v:imagedata r:id="rId10" o:title=""/>
            <o:lock v:ext="edit" aspectratio="t"/>
            <w10:wrap type="none"/>
            <w10:anchorlock/>
          </v:shape>
          <w:control r:id="rId631" w:name="Control 489" w:shapeid="_x0000_i1513"/>
        </w:object>
      </w:r>
      <w:r>
        <w:rPr>
          <w:rFonts w:hint="eastAsia" w:ascii="宋体" w:hAnsi="宋体" w:eastAsia="宋体" w:cs="宋体"/>
          <w:kern w:val="0"/>
          <w:sz w:val="24"/>
          <w:szCs w:val="24"/>
        </w:rPr>
        <w:t xml:space="preserve">D. 短作业优先法 </w:t>
      </w:r>
    </w:p>
    <w:p w14:paraId="4CEF9F1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【解析】先来先服务法  正确。按照作业的先后次序进行调度，就像排队买票一样，是先来先服务调度算法。</w:t>
      </w:r>
    </w:p>
    <w:p w14:paraId="78CB8D6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正确答案是：先来先服务法</w:t>
      </w:r>
    </w:p>
    <w:p w14:paraId="17F47499">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"http://sichuan.ouchn.cn/mod/quiz/comment.php?attempt=15225687&amp;slot=4" </w:instrText>
      </w:r>
      <w:r>
        <w:rPr>
          <w:rFonts w:ascii="宋体" w:hAnsi="宋体" w:eastAsia="宋体" w:cs="宋体"/>
          <w:kern w:val="0"/>
          <w:sz w:val="24"/>
          <w:szCs w:val="24"/>
        </w:rPr>
        <w:fldChar w:fldCharType="separate"/>
      </w:r>
    </w:p>
    <w:p w14:paraId="41BAD26E">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0708BB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题目4</w:t>
      </w:r>
    </w:p>
    <w:p w14:paraId="05EE2BF9">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42" name="图片 14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80BEBD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14" o:spt="201" alt="" type="#_x0000_t201" style="height:18pt;width:72pt;" o:ole="t" filled="f" o:preferrelative="t" stroked="f" coordsize="21600,21600">
            <v:path/>
            <v:fill on="f" focussize="0,0"/>
            <v:stroke on="f"/>
            <v:imagedata r:id="rId633" o:title=""/>
            <o:lock v:ext="edit" aspectratio="t"/>
            <w10:wrap type="none"/>
            <w10:anchorlock/>
          </v:shape>
          <w:control r:id="rId632" w:name="Control 490" w:shapeid="_x0000_i1514"/>
        </w:object>
      </w:r>
    </w:p>
    <w:p w14:paraId="67E5020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为了使系统中各部分资源得到均衡使用，就必须选择对资源需求不同的作业进行合理搭配，这项工作是由（    ）完成的。</w:t>
      </w:r>
    </w:p>
    <w:p w14:paraId="31EE131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7D8B49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15" o:spt="201" alt="" type="#_x0000_t201" style="height:15.75pt;width:20.25pt;" o:ole="t" filled="f" o:preferrelative="t" stroked="f" coordsize="21600,21600">
            <v:path/>
            <v:fill on="f" focussize="0,0"/>
            <v:stroke on="f"/>
            <v:imagedata r:id="rId10" o:title=""/>
            <o:lock v:ext="edit" aspectratio="t"/>
            <w10:wrap type="none"/>
            <w10:anchorlock/>
          </v:shape>
          <w:control r:id="rId634" w:name="Control 491" w:shapeid="_x0000_i1515"/>
        </w:object>
      </w:r>
      <w:r>
        <w:rPr>
          <w:rFonts w:hint="eastAsia" w:ascii="宋体" w:hAnsi="宋体" w:eastAsia="宋体" w:cs="宋体"/>
          <w:kern w:val="0"/>
          <w:sz w:val="24"/>
          <w:szCs w:val="24"/>
        </w:rPr>
        <w:t xml:space="preserve">A. 中级调度 </w:t>
      </w:r>
    </w:p>
    <w:p w14:paraId="0D0258B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16" o:spt="201" alt="" type="#_x0000_t201" style="height:15.75pt;width:20.25pt;" o:ole="t" filled="f" o:preferrelative="t" stroked="f" coordsize="21600,21600">
            <v:path/>
            <v:fill on="f" focussize="0,0"/>
            <v:stroke on="f"/>
            <v:imagedata r:id="rId10" o:title=""/>
            <o:lock v:ext="edit" aspectratio="t"/>
            <w10:wrap type="none"/>
            <w10:anchorlock/>
          </v:shape>
          <w:control r:id="rId635" w:name="Control 492" w:shapeid="_x0000_i1516"/>
        </w:object>
      </w:r>
      <w:r>
        <w:rPr>
          <w:rFonts w:hint="eastAsia" w:ascii="宋体" w:hAnsi="宋体" w:eastAsia="宋体" w:cs="宋体"/>
          <w:kern w:val="0"/>
          <w:sz w:val="24"/>
          <w:szCs w:val="24"/>
        </w:rPr>
        <w:t xml:space="preserve">B. 对换 </w:t>
      </w:r>
    </w:p>
    <w:p w14:paraId="654159D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17" o:spt="201" alt="" type="#_x0000_t201" style="height:15.75pt;width:20.25pt;" o:ole="t" filled="f" o:preferrelative="t" stroked="f" coordsize="21600,21600">
            <v:path/>
            <v:fill on="f" focussize="0,0"/>
            <v:stroke on="f"/>
            <v:imagedata r:id="rId10" o:title=""/>
            <o:lock v:ext="edit" aspectratio="t"/>
            <w10:wrap type="none"/>
            <w10:anchorlock/>
          </v:shape>
          <w:control r:id="rId636" w:name="Control 493" w:shapeid="_x0000_i1517"/>
        </w:object>
      </w:r>
      <w:r>
        <w:rPr>
          <w:rFonts w:hint="eastAsia" w:ascii="宋体" w:hAnsi="宋体" w:eastAsia="宋体" w:cs="宋体"/>
          <w:kern w:val="0"/>
          <w:sz w:val="24"/>
          <w:szCs w:val="24"/>
        </w:rPr>
        <w:t xml:space="preserve">C. 作业调度 </w:t>
      </w:r>
    </w:p>
    <w:p w14:paraId="22B4817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18" o:spt="201" alt="" type="#_x0000_t201" style="height:15.75pt;width:20.25pt;" o:ole="t" filled="f" o:preferrelative="t" stroked="f" coordsize="21600,21600">
            <v:path/>
            <v:fill on="f" focussize="0,0"/>
            <v:stroke on="f"/>
            <v:imagedata r:id="rId10" o:title=""/>
            <o:lock v:ext="edit" aspectratio="t"/>
            <w10:wrap type="none"/>
            <w10:anchorlock/>
          </v:shape>
          <w:control r:id="rId637" w:name="Control 494" w:shapeid="_x0000_i1518"/>
        </w:object>
      </w:r>
      <w:r>
        <w:rPr>
          <w:rFonts w:hint="eastAsia" w:ascii="宋体" w:hAnsi="宋体" w:eastAsia="宋体" w:cs="宋体"/>
          <w:kern w:val="0"/>
          <w:sz w:val="24"/>
          <w:szCs w:val="24"/>
        </w:rPr>
        <w:t xml:space="preserve">D. 进程调度 </w:t>
      </w:r>
    </w:p>
    <w:p w14:paraId="4E8730C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【解析】题中提到了“作业”，必然是作业调度，因此：作业调度 正确。</w:t>
      </w:r>
    </w:p>
    <w:p w14:paraId="42555D3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正确答案是：作业调度</w:t>
      </w:r>
    </w:p>
    <w:p w14:paraId="690B4B8E">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"http://sichuan.ouchn.cn/mod/quiz/comment.php?attempt=15225687&amp;slot=5" </w:instrText>
      </w:r>
      <w:r>
        <w:rPr>
          <w:rFonts w:ascii="宋体" w:hAnsi="宋体" w:eastAsia="宋体" w:cs="宋体"/>
          <w:kern w:val="0"/>
          <w:sz w:val="24"/>
          <w:szCs w:val="24"/>
        </w:rPr>
        <w:fldChar w:fldCharType="separate"/>
      </w:r>
    </w:p>
    <w:p w14:paraId="0CE13BE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C116B1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题目5</w:t>
      </w:r>
    </w:p>
    <w:p w14:paraId="578C185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41" name="图片 14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9231AB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19" o:spt="201" alt="" type="#_x0000_t201" style="height:18pt;width:72pt;" o:ole="t" filled="f" o:preferrelative="t" stroked="f" coordsize="21600,21600">
            <v:path/>
            <v:fill on="f" focussize="0,0"/>
            <v:stroke on="f"/>
            <v:imagedata r:id="rId639" o:title=""/>
            <o:lock v:ext="edit" aspectratio="t"/>
            <w10:wrap type="none"/>
            <w10:anchorlock/>
          </v:shape>
          <w:control r:id="rId638" w:name="Control 495" w:shapeid="_x0000_i1519"/>
        </w:object>
      </w:r>
    </w:p>
    <w:p w14:paraId="6E51F9D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作业调度的关键在于（    ）。</w:t>
      </w:r>
    </w:p>
    <w:p w14:paraId="3CDB910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2213BB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20" o:spt="201" alt="" type="#_x0000_t201" style="height:15.75pt;width:20.25pt;" o:ole="t" filled="f" o:preferrelative="t" stroked="f" coordsize="21600,21600">
            <v:path/>
            <v:fill on="f" focussize="0,0"/>
            <v:stroke on="f"/>
            <v:imagedata r:id="rId10" o:title=""/>
            <o:lock v:ext="edit" aspectratio="t"/>
            <w10:wrap type="none"/>
            <w10:anchorlock/>
          </v:shape>
          <w:control r:id="rId640" w:name="Control 496" w:shapeid="_x0000_i1520"/>
        </w:object>
      </w:r>
      <w:r>
        <w:rPr>
          <w:rFonts w:hint="eastAsia" w:ascii="宋体" w:hAnsi="宋体" w:eastAsia="宋体" w:cs="宋体"/>
          <w:kern w:val="0"/>
          <w:sz w:val="24"/>
          <w:szCs w:val="24"/>
        </w:rPr>
        <w:t xml:space="preserve">A. 用户作业准备充分 </w:t>
      </w:r>
    </w:p>
    <w:p w14:paraId="4FE99B5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21" o:spt="201" alt="" type="#_x0000_t201" style="height:15.75pt;width:20.25pt;" o:ole="t" filled="f" o:preferrelative="t" stroked="f" coordsize="21600,21600">
            <v:path/>
            <v:fill on="f" focussize="0,0"/>
            <v:stroke on="f"/>
            <v:imagedata r:id="rId10" o:title=""/>
            <o:lock v:ext="edit" aspectratio="t"/>
            <w10:wrap type="none"/>
            <w10:anchorlock/>
          </v:shape>
          <w:control r:id="rId641" w:name="Control 497" w:shapeid="_x0000_i1521"/>
        </w:object>
      </w:r>
      <w:r>
        <w:rPr>
          <w:rFonts w:hint="eastAsia" w:ascii="宋体" w:hAnsi="宋体" w:eastAsia="宋体" w:cs="宋体"/>
          <w:kern w:val="0"/>
          <w:sz w:val="24"/>
          <w:szCs w:val="24"/>
        </w:rPr>
        <w:t xml:space="preserve">B. 选择恰当的作业调度算法 </w:t>
      </w:r>
    </w:p>
    <w:p w14:paraId="16DCA70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22" o:spt="201" alt="" type="#_x0000_t201" style="height:15.75pt;width:20.25pt;" o:ole="t" filled="f" o:preferrelative="t" stroked="f" coordsize="21600,21600">
            <v:path/>
            <v:fill on="f" focussize="0,0"/>
            <v:stroke on="f"/>
            <v:imagedata r:id="rId10" o:title=""/>
            <o:lock v:ext="edit" aspectratio="t"/>
            <w10:wrap type="none"/>
            <w10:anchorlock/>
          </v:shape>
          <w:control r:id="rId642" w:name="Control 498" w:shapeid="_x0000_i1522"/>
        </w:object>
      </w:r>
      <w:r>
        <w:rPr>
          <w:rFonts w:hint="eastAsia" w:ascii="宋体" w:hAnsi="宋体" w:eastAsia="宋体" w:cs="宋体"/>
          <w:kern w:val="0"/>
          <w:sz w:val="24"/>
          <w:szCs w:val="24"/>
        </w:rPr>
        <w:t xml:space="preserve">C. 有一个较好的操作环境 </w:t>
      </w:r>
    </w:p>
    <w:p w14:paraId="41F2FF6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23" o:spt="201" alt="" type="#_x0000_t201" style="height:15.75pt;width:20.25pt;" o:ole="t" filled="f" o:preferrelative="t" stroked="f" coordsize="21600,21600">
            <v:path/>
            <v:fill on="f" focussize="0,0"/>
            <v:stroke on="f"/>
            <v:imagedata r:id="rId10" o:title=""/>
            <o:lock v:ext="edit" aspectratio="t"/>
            <w10:wrap type="none"/>
            <w10:anchorlock/>
          </v:shape>
          <w:control r:id="rId643" w:name="Control 499" w:shapeid="_x0000_i1523"/>
        </w:object>
      </w:r>
      <w:r>
        <w:rPr>
          <w:rFonts w:hint="eastAsia" w:ascii="宋体" w:hAnsi="宋体" w:eastAsia="宋体" w:cs="宋体"/>
          <w:kern w:val="0"/>
          <w:sz w:val="24"/>
          <w:szCs w:val="24"/>
        </w:rPr>
        <w:t xml:space="preserve">D. 选择恰当的进程管理程序 </w:t>
      </w:r>
    </w:p>
    <w:p w14:paraId="4D5ACD5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【解析】调度依据的是某种调度算法，选择恰当的作业调度算法是作业调度的关键。</w:t>
      </w:r>
    </w:p>
    <w:p w14:paraId="23A423D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正确答案是：选择恰当的作业调度算法</w:t>
      </w:r>
    </w:p>
    <w:p w14:paraId="676F2AF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"http://sichuan.ouchn.cn/mod/quiz/comment.php?attempt=15225687&amp;slot=6" </w:instrText>
      </w:r>
      <w:r>
        <w:rPr>
          <w:rFonts w:ascii="宋体" w:hAnsi="宋体" w:eastAsia="宋体" w:cs="宋体"/>
          <w:kern w:val="0"/>
          <w:sz w:val="24"/>
          <w:szCs w:val="24"/>
        </w:rPr>
        <w:fldChar w:fldCharType="separate"/>
      </w:r>
    </w:p>
    <w:p w14:paraId="06E32F03">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ADDDFE5">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题目6</w:t>
      </w:r>
    </w:p>
    <w:p w14:paraId="47BCEAE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40" name="图片 14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A30AE7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24" o:spt="201" alt="" type="#_x0000_t201" style="height:18pt;width:72pt;" o:ole="t" filled="f" o:preferrelative="t" stroked="f" coordsize="21600,21600">
            <v:path/>
            <v:fill on="f" focussize="0,0"/>
            <v:stroke on="f"/>
            <v:imagedata r:id="rId645" o:title=""/>
            <o:lock v:ext="edit" aspectratio="t"/>
            <w10:wrap type="none"/>
            <w10:anchorlock/>
          </v:shape>
          <w:control r:id="rId644" w:name="Control 500" w:shapeid="_x0000_i1524"/>
        </w:object>
      </w:r>
    </w:p>
    <w:p w14:paraId="15BBAD4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为了对紧急进程或重要进程进行调度，调度算法应采用（    ）。</w:t>
      </w:r>
    </w:p>
    <w:p w14:paraId="77105B4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A55637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25" o:spt="201" alt="" type="#_x0000_t201" style="height:15.75pt;width:20.25pt;" o:ole="t" filled="f" o:preferrelative="t" stroked="f" coordsize="21600,21600">
            <v:path/>
            <v:fill on="f" focussize="0,0"/>
            <v:stroke on="f"/>
            <v:imagedata r:id="rId10" o:title=""/>
            <o:lock v:ext="edit" aspectratio="t"/>
            <w10:wrap type="none"/>
            <w10:anchorlock/>
          </v:shape>
          <w:control r:id="rId646" w:name="Control 501" w:shapeid="_x0000_i1525"/>
        </w:object>
      </w:r>
      <w:r>
        <w:rPr>
          <w:rFonts w:hint="eastAsia" w:ascii="宋体" w:hAnsi="宋体" w:eastAsia="宋体" w:cs="宋体"/>
          <w:kern w:val="0"/>
          <w:sz w:val="24"/>
          <w:szCs w:val="24"/>
        </w:rPr>
        <w:t xml:space="preserve">A. 时间片轮转法 </w:t>
      </w:r>
    </w:p>
    <w:p w14:paraId="58FE977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26" o:spt="201" alt="" type="#_x0000_t201" style="height:15.75pt;width:20.25pt;" o:ole="t" filled="f" o:preferrelative="t" stroked="f" coordsize="21600,21600">
            <v:path/>
            <v:fill on="f" focussize="0,0"/>
            <v:stroke on="f"/>
            <v:imagedata r:id="rId10" o:title=""/>
            <o:lock v:ext="edit" aspectratio="t"/>
            <w10:wrap type="none"/>
            <w10:anchorlock/>
          </v:shape>
          <w:control r:id="rId647" w:name="Control 502" w:shapeid="_x0000_i1526"/>
        </w:object>
      </w:r>
      <w:r>
        <w:rPr>
          <w:rFonts w:hint="eastAsia" w:ascii="宋体" w:hAnsi="宋体" w:eastAsia="宋体" w:cs="宋体"/>
          <w:kern w:val="0"/>
          <w:sz w:val="24"/>
          <w:szCs w:val="24"/>
        </w:rPr>
        <w:t xml:space="preserve">B. 先来先服务法 </w:t>
      </w:r>
    </w:p>
    <w:p w14:paraId="7C359B9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27" o:spt="201" alt="" type="#_x0000_t201" style="height:15.75pt;width:20.25pt;" o:ole="t" filled="f" o:preferrelative="t" stroked="f" coordsize="21600,21600">
            <v:path/>
            <v:fill on="f" focussize="0,0"/>
            <v:stroke on="f"/>
            <v:imagedata r:id="rId10" o:title=""/>
            <o:lock v:ext="edit" aspectratio="t"/>
            <w10:wrap type="none"/>
            <w10:anchorlock/>
          </v:shape>
          <w:control r:id="rId648" w:name="Control 503" w:shapeid="_x0000_i1527"/>
        </w:object>
      </w:r>
      <w:r>
        <w:rPr>
          <w:rFonts w:hint="eastAsia" w:ascii="宋体" w:hAnsi="宋体" w:eastAsia="宋体" w:cs="宋体"/>
          <w:kern w:val="0"/>
          <w:sz w:val="24"/>
          <w:szCs w:val="24"/>
        </w:rPr>
        <w:t xml:space="preserve">C. 优先级法 </w:t>
      </w:r>
    </w:p>
    <w:p w14:paraId="6F42A30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28" o:spt="201" alt="" type="#_x0000_t201" style="height:15.75pt;width:20.25pt;" o:ole="t" filled="f" o:preferrelative="t" stroked="f" coordsize="21600,21600">
            <v:path/>
            <v:fill on="f" focussize="0,0"/>
            <v:stroke on="f"/>
            <v:imagedata r:id="rId10" o:title=""/>
            <o:lock v:ext="edit" aspectratio="t"/>
            <w10:wrap type="none"/>
            <w10:anchorlock/>
          </v:shape>
          <w:control r:id="rId649" w:name="Control 504" w:shapeid="_x0000_i1528"/>
        </w:object>
      </w:r>
      <w:r>
        <w:rPr>
          <w:rFonts w:hint="eastAsia" w:ascii="宋体" w:hAnsi="宋体" w:eastAsia="宋体" w:cs="宋体"/>
          <w:kern w:val="0"/>
          <w:sz w:val="24"/>
          <w:szCs w:val="24"/>
        </w:rPr>
        <w:t xml:space="preserve">D. 短作业优先法  </w:t>
      </w:r>
    </w:p>
    <w:p w14:paraId="31D8176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【解析】优先级法  正确。急事先办，应采用优先级调度算法。</w:t>
      </w:r>
    </w:p>
    <w:p w14:paraId="1F5C606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正确答案是：优先级法</w:t>
      </w:r>
    </w:p>
    <w:p w14:paraId="789993BD">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"http://sichuan.ouchn.cn/mod/quiz/comment.php?attempt=15225687&amp;slot=7" </w:instrText>
      </w:r>
      <w:r>
        <w:rPr>
          <w:rFonts w:ascii="宋体" w:hAnsi="宋体" w:eastAsia="宋体" w:cs="宋体"/>
          <w:kern w:val="0"/>
          <w:sz w:val="24"/>
          <w:szCs w:val="24"/>
        </w:rPr>
        <w:fldChar w:fldCharType="separate"/>
      </w:r>
    </w:p>
    <w:p w14:paraId="22D6D8F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056725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题目7</w:t>
      </w:r>
    </w:p>
    <w:p w14:paraId="7F05234C">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39" name="图片 13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28FB4D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29" o:spt="201" alt="" type="#_x0000_t201" style="height:18pt;width:72pt;" o:ole="t" filled="f" o:preferrelative="t" stroked="f" coordsize="21600,21600">
            <v:path/>
            <v:fill on="f" focussize="0,0"/>
            <v:stroke on="f"/>
            <v:imagedata r:id="rId651" o:title=""/>
            <o:lock v:ext="edit" aspectratio="t"/>
            <w10:wrap type="none"/>
            <w10:anchorlock/>
          </v:shape>
          <w:control r:id="rId650" w:name="Control 505" w:shapeid="_x0000_i1529"/>
        </w:object>
      </w:r>
    </w:p>
    <w:p w14:paraId="729EF00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下列中断类型中，属于自愿性中断事件的是（    ）。</w:t>
      </w:r>
    </w:p>
    <w:p w14:paraId="796AEB6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74A982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30" o:spt="201" alt="" type="#_x0000_t201" style="height:15.75pt;width:20.25pt;" o:ole="t" filled="f" o:preferrelative="t" stroked="f" coordsize="21600,21600">
            <v:path/>
            <v:fill on="f" focussize="0,0"/>
            <v:stroke on="f"/>
            <v:imagedata r:id="rId10" o:title=""/>
            <o:lock v:ext="edit" aspectratio="t"/>
            <w10:wrap type="none"/>
            <w10:anchorlock/>
          </v:shape>
          <w:control r:id="rId652" w:name="Control 506" w:shapeid="_x0000_i1530"/>
        </w:object>
      </w:r>
      <w:r>
        <w:rPr>
          <w:rFonts w:hint="eastAsia" w:ascii="宋体" w:hAnsi="宋体" w:eastAsia="宋体" w:cs="宋体"/>
          <w:kern w:val="0"/>
          <w:sz w:val="24"/>
          <w:szCs w:val="24"/>
        </w:rPr>
        <w:t xml:space="preserve">A. 外部中断 </w:t>
      </w:r>
    </w:p>
    <w:p w14:paraId="321DED8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31" o:spt="201" alt="" type="#_x0000_t201" style="height:15.75pt;width:20.25pt;" o:ole="t" filled="f" o:preferrelative="t" stroked="f" coordsize="21600,21600">
            <v:path/>
            <v:fill on="f" focussize="0,0"/>
            <v:stroke on="f"/>
            <v:imagedata r:id="rId10" o:title=""/>
            <o:lock v:ext="edit" aspectratio="t"/>
            <w10:wrap type="none"/>
            <w10:anchorlock/>
          </v:shape>
          <w:control r:id="rId653" w:name="Control 507" w:shapeid="_x0000_i1531"/>
        </w:object>
      </w:r>
      <w:r>
        <w:rPr>
          <w:rFonts w:hint="eastAsia" w:ascii="宋体" w:hAnsi="宋体" w:eastAsia="宋体" w:cs="宋体"/>
          <w:kern w:val="0"/>
          <w:sz w:val="24"/>
          <w:szCs w:val="24"/>
        </w:rPr>
        <w:t xml:space="preserve">B. 访管中断 </w:t>
      </w:r>
    </w:p>
    <w:p w14:paraId="02B62F8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32" o:spt="201" alt="" type="#_x0000_t201" style="height:15.75pt;width:20.25pt;" o:ole="t" filled="f" o:preferrelative="t" stroked="f" coordsize="21600,21600">
            <v:path/>
            <v:fill on="f" focussize="0,0"/>
            <v:stroke on="f"/>
            <v:imagedata r:id="rId10" o:title=""/>
            <o:lock v:ext="edit" aspectratio="t"/>
            <w10:wrap type="none"/>
            <w10:anchorlock/>
          </v:shape>
          <w:control r:id="rId654" w:name="Control 508" w:shapeid="_x0000_i1532"/>
        </w:object>
      </w:r>
      <w:r>
        <w:rPr>
          <w:rFonts w:hint="eastAsia" w:ascii="宋体" w:hAnsi="宋体" w:eastAsia="宋体" w:cs="宋体"/>
          <w:kern w:val="0"/>
          <w:sz w:val="24"/>
          <w:szCs w:val="24"/>
        </w:rPr>
        <w:t xml:space="preserve">C. 程序性中断 </w:t>
      </w:r>
    </w:p>
    <w:p w14:paraId="0FB1F48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33" o:spt="201" alt="" type="#_x0000_t201" style="height:15.75pt;width:20.25pt;" o:ole="t" filled="f" o:preferrelative="t" stroked="f" coordsize="21600,21600">
            <v:path/>
            <v:fill on="f" focussize="0,0"/>
            <v:stroke on="f"/>
            <v:imagedata r:id="rId10" o:title=""/>
            <o:lock v:ext="edit" aspectratio="t"/>
            <w10:wrap type="none"/>
            <w10:anchorlock/>
          </v:shape>
          <w:control r:id="rId655" w:name="Control 509" w:shapeid="_x0000_i1533"/>
        </w:object>
      </w:r>
      <w:r>
        <w:rPr>
          <w:rFonts w:hint="eastAsia" w:ascii="宋体" w:hAnsi="宋体" w:eastAsia="宋体" w:cs="宋体"/>
          <w:kern w:val="0"/>
          <w:sz w:val="24"/>
          <w:szCs w:val="24"/>
        </w:rPr>
        <w:t xml:space="preserve">D. 硬件故障中断 </w:t>
      </w:r>
    </w:p>
    <w:p w14:paraId="645BB39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【解析】访管中断   正确。自愿性中断不属于意外，是指程序员事先安排好的中断事件，目的是为了使用系统服务，访管中断属于此类。</w:t>
      </w:r>
    </w:p>
    <w:p w14:paraId="0342A91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正确答案是：访管中断</w:t>
      </w:r>
    </w:p>
    <w:p w14:paraId="02DDCB48">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"http://sichuan.ouchn.cn/mod/quiz/comment.php?attempt=15225687&amp;slot=8" </w:instrText>
      </w:r>
      <w:r>
        <w:rPr>
          <w:rFonts w:ascii="宋体" w:hAnsi="宋体" w:eastAsia="宋体" w:cs="宋体"/>
          <w:kern w:val="0"/>
          <w:sz w:val="24"/>
          <w:szCs w:val="24"/>
        </w:rPr>
        <w:fldChar w:fldCharType="separate"/>
      </w:r>
    </w:p>
    <w:p w14:paraId="41E86680">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6FCF23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题目8</w:t>
      </w:r>
    </w:p>
    <w:p w14:paraId="2198D3F8">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38" name="图片 13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B276BD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34" o:spt="201" alt="" type="#_x0000_t201" style="height:18pt;width:72pt;" o:ole="t" filled="f" o:preferrelative="t" stroked="f" coordsize="21600,21600">
            <v:path/>
            <v:fill on="f" focussize="0,0"/>
            <v:stroke on="f"/>
            <v:imagedata r:id="rId657" o:title=""/>
            <o:lock v:ext="edit" aspectratio="t"/>
            <w10:wrap type="none"/>
            <w10:anchorlock/>
          </v:shape>
          <w:control r:id="rId656" w:name="Control 510" w:shapeid="_x0000_i1534"/>
        </w:object>
      </w:r>
    </w:p>
    <w:p w14:paraId="01FEFC9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下列存储管理方式中，存储碎片尽可能少，使内存利用率较高的是（    ）。</w:t>
      </w:r>
    </w:p>
    <w:p w14:paraId="39ECADB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CB3F83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35" o:spt="201" alt="" type="#_x0000_t201" style="height:15.75pt;width:20.25pt;" o:ole="t" filled="f" o:preferrelative="t" stroked="f" coordsize="21600,21600">
            <v:path/>
            <v:fill on="f" focussize="0,0"/>
            <v:stroke on="f"/>
            <v:imagedata r:id="rId10" o:title=""/>
            <o:lock v:ext="edit" aspectratio="t"/>
            <w10:wrap type="none"/>
            <w10:anchorlock/>
          </v:shape>
          <w:control r:id="rId658" w:name="Control 511" w:shapeid="_x0000_i1535"/>
        </w:object>
      </w:r>
      <w:r>
        <w:rPr>
          <w:rFonts w:hint="eastAsia" w:ascii="宋体" w:hAnsi="宋体" w:eastAsia="宋体" w:cs="宋体"/>
          <w:kern w:val="0"/>
          <w:sz w:val="24"/>
          <w:szCs w:val="24"/>
        </w:rPr>
        <w:t xml:space="preserve">A. 固定分区 </w:t>
      </w:r>
    </w:p>
    <w:p w14:paraId="3E5037A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36" o:spt="201" alt="" type="#_x0000_t201" style="height:15.75pt;width:20.25pt;" o:ole="t" filled="f" o:preferrelative="t" stroked="f" coordsize="21600,21600">
            <v:path/>
            <v:fill on="f" focussize="0,0"/>
            <v:stroke on="f"/>
            <v:imagedata r:id="rId10" o:title=""/>
            <o:lock v:ext="edit" aspectratio="t"/>
            <w10:wrap type="none"/>
            <w10:anchorlock/>
          </v:shape>
          <w:control r:id="rId659" w:name="Control 512" w:shapeid="_x0000_i1536"/>
        </w:object>
      </w:r>
      <w:r>
        <w:rPr>
          <w:rFonts w:hint="eastAsia" w:ascii="宋体" w:hAnsi="宋体" w:eastAsia="宋体" w:cs="宋体"/>
          <w:kern w:val="0"/>
          <w:sz w:val="24"/>
          <w:szCs w:val="24"/>
        </w:rPr>
        <w:t xml:space="preserve">B. 段页式管理 </w:t>
      </w:r>
    </w:p>
    <w:p w14:paraId="5330262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37" o:spt="201" alt="" type="#_x0000_t201" style="height:15.75pt;width:20.25pt;" o:ole="t" filled="f" o:preferrelative="t" stroked="f" coordsize="21600,21600">
            <v:path/>
            <v:fill on="f" focussize="0,0"/>
            <v:stroke on="f"/>
            <v:imagedata r:id="rId10" o:title=""/>
            <o:lock v:ext="edit" aspectratio="t"/>
            <w10:wrap type="none"/>
            <w10:anchorlock/>
          </v:shape>
          <w:control r:id="rId660" w:name="Control 513" w:shapeid="_x0000_i1537"/>
        </w:object>
      </w:r>
      <w:r>
        <w:rPr>
          <w:rFonts w:hint="eastAsia" w:ascii="宋体" w:hAnsi="宋体" w:eastAsia="宋体" w:cs="宋体"/>
          <w:kern w:val="0"/>
          <w:sz w:val="24"/>
          <w:szCs w:val="24"/>
        </w:rPr>
        <w:t xml:space="preserve">C. 分页管理 </w:t>
      </w:r>
    </w:p>
    <w:p w14:paraId="64A11C9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38" o:spt="201" alt="" type="#_x0000_t201" style="height:15.75pt;width:20.25pt;" o:ole="t" filled="f" o:preferrelative="t" stroked="f" coordsize="21600,21600">
            <v:path/>
            <v:fill on="f" focussize="0,0"/>
            <v:stroke on="f"/>
            <v:imagedata r:id="rId10" o:title=""/>
            <o:lock v:ext="edit" aspectratio="t"/>
            <w10:wrap type="none"/>
            <w10:anchorlock/>
          </v:shape>
          <w:control r:id="rId661" w:name="Control 514" w:shapeid="_x0000_i1538"/>
        </w:object>
      </w:r>
      <w:r>
        <w:rPr>
          <w:rFonts w:hint="eastAsia" w:ascii="宋体" w:hAnsi="宋体" w:eastAsia="宋体" w:cs="宋体"/>
          <w:kern w:val="0"/>
          <w:sz w:val="24"/>
          <w:szCs w:val="24"/>
        </w:rPr>
        <w:t xml:space="preserve">D. 可变分区 </w:t>
      </w:r>
    </w:p>
    <w:p w14:paraId="71A2BE2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正确答案是：分页管理</w:t>
      </w:r>
    </w:p>
    <w:p w14:paraId="7F06B608">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"http://sichuan.ouchn.cn/mod/quiz/comment.php?attempt=15225687&amp;slot=9" </w:instrText>
      </w:r>
      <w:r>
        <w:rPr>
          <w:rFonts w:ascii="宋体" w:hAnsi="宋体" w:eastAsia="宋体" w:cs="宋体"/>
          <w:kern w:val="0"/>
          <w:sz w:val="24"/>
          <w:szCs w:val="24"/>
        </w:rPr>
        <w:fldChar w:fldCharType="separate"/>
      </w:r>
    </w:p>
    <w:p w14:paraId="172EE993">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5F3E53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题目9</w:t>
      </w:r>
    </w:p>
    <w:p w14:paraId="2B4DA07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37" name="图片 13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0639B7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39" o:spt="201" alt="" type="#_x0000_t201" style="height:18pt;width:72pt;" o:ole="t" filled="f" o:preferrelative="t" stroked="f" coordsize="21600,21600">
            <v:path/>
            <v:fill on="f" focussize="0,0"/>
            <v:stroke on="f"/>
            <v:imagedata r:id="rId663" o:title=""/>
            <o:lock v:ext="edit" aspectratio="t"/>
            <w10:wrap type="none"/>
            <w10:anchorlock/>
          </v:shape>
          <w:control r:id="rId662" w:name="Control 515" w:shapeid="_x0000_i1539"/>
        </w:object>
      </w:r>
    </w:p>
    <w:p w14:paraId="5F19A5F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在目标程序装入内存时，一次性完成地址修改的方式是（    ）。</w:t>
      </w:r>
    </w:p>
    <w:p w14:paraId="0023542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534B33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40" o:spt="201" alt="" type="#_x0000_t201" style="height:15.75pt;width:20.25pt;" o:ole="t" filled="f" o:preferrelative="t" stroked="f" coordsize="21600,21600">
            <v:path/>
            <v:fill on="f" focussize="0,0"/>
            <v:stroke on="f"/>
            <v:imagedata r:id="rId10" o:title=""/>
            <o:lock v:ext="edit" aspectratio="t"/>
            <w10:wrap type="none"/>
            <w10:anchorlock/>
          </v:shape>
          <w:control r:id="rId664" w:name="Control 516" w:shapeid="_x0000_i1540"/>
        </w:object>
      </w:r>
      <w:r>
        <w:rPr>
          <w:rFonts w:hint="eastAsia" w:ascii="宋体" w:hAnsi="宋体" w:eastAsia="宋体" w:cs="宋体"/>
          <w:kern w:val="0"/>
          <w:sz w:val="24"/>
          <w:szCs w:val="24"/>
        </w:rPr>
        <w:t xml:space="preserve">A. 动态重定位 </w:t>
      </w:r>
    </w:p>
    <w:p w14:paraId="2E42EF4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41" o:spt="201" alt="" type="#_x0000_t201" style="height:15.75pt;width:20.25pt;" o:ole="t" filled="f" o:preferrelative="t" stroked="f" coordsize="21600,21600">
            <v:path/>
            <v:fill on="f" focussize="0,0"/>
            <v:stroke on="f"/>
            <v:imagedata r:id="rId10" o:title=""/>
            <o:lock v:ext="edit" aspectratio="t"/>
            <w10:wrap type="none"/>
            <w10:anchorlock/>
          </v:shape>
          <w:control r:id="rId665" w:name="Control 517" w:shapeid="_x0000_i1541"/>
        </w:object>
      </w:r>
      <w:r>
        <w:rPr>
          <w:rFonts w:hint="eastAsia" w:ascii="宋体" w:hAnsi="宋体" w:eastAsia="宋体" w:cs="宋体"/>
          <w:kern w:val="0"/>
          <w:sz w:val="24"/>
          <w:szCs w:val="24"/>
        </w:rPr>
        <w:t xml:space="preserve">B. 静态重定位 </w:t>
      </w:r>
    </w:p>
    <w:p w14:paraId="5FD9FCE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42" o:spt="201" alt="" type="#_x0000_t201" style="height:15.75pt;width:20.25pt;" o:ole="t" filled="f" o:preferrelative="t" stroked="f" coordsize="21600,21600">
            <v:path/>
            <v:fill on="f" focussize="0,0"/>
            <v:stroke on="f"/>
            <v:imagedata r:id="rId10" o:title=""/>
            <o:lock v:ext="edit" aspectratio="t"/>
            <w10:wrap type="none"/>
            <w10:anchorlock/>
          </v:shape>
          <w:control r:id="rId666" w:name="Control 518" w:shapeid="_x0000_i1542"/>
        </w:object>
      </w:r>
      <w:r>
        <w:rPr>
          <w:rFonts w:hint="eastAsia" w:ascii="宋体" w:hAnsi="宋体" w:eastAsia="宋体" w:cs="宋体"/>
          <w:kern w:val="0"/>
          <w:sz w:val="24"/>
          <w:szCs w:val="24"/>
        </w:rPr>
        <w:t xml:space="preserve">C. 静态连接 </w:t>
      </w:r>
    </w:p>
    <w:p w14:paraId="425B721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43" o:spt="201" alt="" type="#_x0000_t201" style="height:15.75pt;width:20.25pt;" o:ole="t" filled="f" o:preferrelative="t" stroked="f" coordsize="21600,21600">
            <v:path/>
            <v:fill on="f" focussize="0,0"/>
            <v:stroke on="f"/>
            <v:imagedata r:id="rId10" o:title=""/>
            <o:lock v:ext="edit" aspectratio="t"/>
            <w10:wrap type="none"/>
            <w10:anchorlock/>
          </v:shape>
          <w:control r:id="rId667" w:name="Control 519" w:shapeid="_x0000_i1543"/>
        </w:object>
      </w:r>
      <w:r>
        <w:rPr>
          <w:rFonts w:hint="eastAsia" w:ascii="宋体" w:hAnsi="宋体" w:eastAsia="宋体" w:cs="宋体"/>
          <w:kern w:val="0"/>
          <w:sz w:val="24"/>
          <w:szCs w:val="24"/>
        </w:rPr>
        <w:t xml:space="preserve">D. 动态连接 </w:t>
      </w:r>
    </w:p>
    <w:p w14:paraId="16F0A22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正确答案是：静态重定位</w:t>
      </w:r>
    </w:p>
    <w:p w14:paraId="76E98A1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"http://sichuan.ouchn.cn/mod/quiz/comment.php?attempt=15225687&amp;slot=10" </w:instrText>
      </w:r>
      <w:r>
        <w:rPr>
          <w:rFonts w:ascii="宋体" w:hAnsi="宋体" w:eastAsia="宋体" w:cs="宋体"/>
          <w:kern w:val="0"/>
          <w:sz w:val="24"/>
          <w:szCs w:val="24"/>
        </w:rPr>
        <w:fldChar w:fldCharType="separate"/>
      </w:r>
    </w:p>
    <w:p w14:paraId="586E04B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C6CF189">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题目10</w:t>
      </w:r>
    </w:p>
    <w:p w14:paraId="2557C64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36" name="图片 13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49FEC2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44" o:spt="201" alt="" type="#_x0000_t201" style="height:18pt;width:72pt;" o:ole="t" filled="f" o:preferrelative="t" stroked="f" coordsize="21600,21600">
            <v:path/>
            <v:fill on="f" focussize="0,0"/>
            <v:stroke on="f"/>
            <v:imagedata r:id="rId669" o:title=""/>
            <o:lock v:ext="edit" aspectratio="t"/>
            <w10:wrap type="none"/>
            <w10:anchorlock/>
          </v:shape>
          <w:control r:id="rId668" w:name="Control 520" w:shapeid="_x0000_i1544"/>
        </w:object>
      </w:r>
    </w:p>
    <w:p w14:paraId="4D728AA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在页式存储管理系统中，整个系统的页表个数是（    ）个。</w:t>
      </w:r>
    </w:p>
    <w:p w14:paraId="050FACC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07FDCA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45" o:spt="201" alt="" type="#_x0000_t201" style="height:15.75pt;width:20.25pt;" o:ole="t" filled="f" o:preferrelative="t" stroked="f" coordsize="21600,21600">
            <v:path/>
            <v:fill on="f" focussize="0,0"/>
            <v:stroke on="f"/>
            <v:imagedata r:id="rId10" o:title=""/>
            <o:lock v:ext="edit" aspectratio="t"/>
            <w10:wrap type="none"/>
            <w10:anchorlock/>
          </v:shape>
          <w:control r:id="rId670" w:name="Control 521" w:shapeid="_x0000_i1545"/>
        </w:object>
      </w:r>
      <w:r>
        <w:rPr>
          <w:rFonts w:hint="eastAsia" w:ascii="宋体" w:hAnsi="宋体" w:eastAsia="宋体" w:cs="宋体"/>
          <w:kern w:val="0"/>
          <w:sz w:val="24"/>
          <w:szCs w:val="24"/>
        </w:rPr>
        <w:t xml:space="preserve">A. 1 </w:t>
      </w:r>
    </w:p>
    <w:p w14:paraId="0567613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46" o:spt="201" alt="" type="#_x0000_t201" style="height:15.75pt;width:20.25pt;" o:ole="t" filled="f" o:preferrelative="t" stroked="f" coordsize="21600,21600">
            <v:path/>
            <v:fill on="f" focussize="0,0"/>
            <v:stroke on="f"/>
            <v:imagedata r:id="rId10" o:title=""/>
            <o:lock v:ext="edit" aspectratio="t"/>
            <w10:wrap type="none"/>
            <w10:anchorlock/>
          </v:shape>
          <w:control r:id="rId671" w:name="Control 522" w:shapeid="_x0000_i1546"/>
        </w:object>
      </w:r>
      <w:r>
        <w:rPr>
          <w:rFonts w:hint="eastAsia" w:ascii="宋体" w:hAnsi="宋体" w:eastAsia="宋体" w:cs="宋体"/>
          <w:kern w:val="0"/>
          <w:sz w:val="24"/>
          <w:szCs w:val="24"/>
        </w:rPr>
        <w:t xml:space="preserve">B. 与页面数相同 </w:t>
      </w:r>
    </w:p>
    <w:p w14:paraId="7B05A46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47" o:spt="201" alt="" type="#_x0000_t201" style="height:15.75pt;width:20.25pt;" o:ole="t" filled="f" o:preferrelative="t" stroked="f" coordsize="21600,21600">
            <v:path/>
            <v:fill on="f" focussize="0,0"/>
            <v:stroke on="f"/>
            <v:imagedata r:id="rId10" o:title=""/>
            <o:lock v:ext="edit" aspectratio="t"/>
            <w10:wrap type="none"/>
            <w10:anchorlock/>
          </v:shape>
          <w:control r:id="rId672" w:name="Control 523" w:shapeid="_x0000_i1547"/>
        </w:object>
      </w:r>
      <w:r>
        <w:rPr>
          <w:rFonts w:hint="eastAsia" w:ascii="宋体" w:hAnsi="宋体" w:eastAsia="宋体" w:cs="宋体"/>
          <w:kern w:val="0"/>
          <w:sz w:val="24"/>
          <w:szCs w:val="24"/>
        </w:rPr>
        <w:t xml:space="preserve">C. 和装入主存的进程个数相同 </w:t>
      </w:r>
    </w:p>
    <w:p w14:paraId="3D6FE79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48" o:spt="201" alt="" type="#_x0000_t201" style="height:15.75pt;width:20.25pt;" o:ole="t" filled="f" o:preferrelative="t" stroked="f" coordsize="21600,21600">
            <v:path/>
            <v:fill on="f" focussize="0,0"/>
            <v:stroke on="f"/>
            <v:imagedata r:id="rId10" o:title=""/>
            <o:lock v:ext="edit" aspectratio="t"/>
            <w10:wrap type="none"/>
            <w10:anchorlock/>
          </v:shape>
          <w:control r:id="rId673" w:name="Control 524" w:shapeid="_x0000_i1548"/>
        </w:object>
      </w:r>
      <w:r>
        <w:rPr>
          <w:rFonts w:hint="eastAsia" w:ascii="宋体" w:hAnsi="宋体" w:eastAsia="宋体" w:cs="宋体"/>
          <w:kern w:val="0"/>
          <w:sz w:val="24"/>
          <w:szCs w:val="24"/>
        </w:rPr>
        <w:t xml:space="preserve">D. 2 </w:t>
      </w:r>
    </w:p>
    <w:p w14:paraId="2BD4B28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正确答案是：和装入主存的进程个数相同</w:t>
      </w:r>
    </w:p>
    <w:p w14:paraId="0C6DA30D">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"http://sichuan.ouchn.cn/mod/quiz/comment.php?attempt=15225687&amp;slot=11" </w:instrText>
      </w:r>
      <w:r>
        <w:rPr>
          <w:rFonts w:ascii="宋体" w:hAnsi="宋体" w:eastAsia="宋体" w:cs="宋体"/>
          <w:kern w:val="0"/>
          <w:sz w:val="24"/>
          <w:szCs w:val="24"/>
        </w:rPr>
        <w:fldChar w:fldCharType="separate"/>
      </w:r>
    </w:p>
    <w:p w14:paraId="3598DCC8">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9A5D036">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题目11</w:t>
      </w:r>
    </w:p>
    <w:p w14:paraId="59DF4D8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35" name="图片 13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BA66EC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49" o:spt="201" alt="" type="#_x0000_t201" style="height:18pt;width:72pt;" o:ole="t" filled="f" o:preferrelative="t" stroked="f" coordsize="21600,21600">
            <v:path/>
            <v:fill on="f" focussize="0,0"/>
            <v:stroke on="f"/>
            <v:imagedata r:id="rId675" o:title=""/>
            <o:lock v:ext="edit" aspectratio="t"/>
            <w10:wrap type="none"/>
            <w10:anchorlock/>
          </v:shape>
          <w:control r:id="rId674" w:name="Control 525" w:shapeid="_x0000_i1549"/>
        </w:object>
      </w:r>
    </w:p>
    <w:p w14:paraId="701E300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虚拟存储器的容量是由计算机的地址结构决定的，若CPU有32位地址，则它的虚拟地址空间为（    ）字节。</w:t>
      </w:r>
    </w:p>
    <w:p w14:paraId="28D7F80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72E682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50" o:spt="201" alt="" type="#_x0000_t201" style="height:15.75pt;width:20.25pt;" o:ole="t" filled="f" o:preferrelative="t" stroked="f" coordsize="21600,21600">
            <v:path/>
            <v:fill on="f" focussize="0,0"/>
            <v:stroke on="f"/>
            <v:imagedata r:id="rId10" o:title=""/>
            <o:lock v:ext="edit" aspectratio="t"/>
            <w10:wrap type="none"/>
            <w10:anchorlock/>
          </v:shape>
          <w:control r:id="rId676" w:name="Control 526" w:shapeid="_x0000_i1550"/>
        </w:object>
      </w:r>
      <w:r>
        <w:rPr>
          <w:rFonts w:hint="eastAsia" w:ascii="宋体" w:hAnsi="宋体" w:eastAsia="宋体" w:cs="宋体"/>
          <w:kern w:val="0"/>
          <w:sz w:val="24"/>
          <w:szCs w:val="24"/>
        </w:rPr>
        <w:t xml:space="preserve">A. 4G </w:t>
      </w:r>
    </w:p>
    <w:p w14:paraId="285152F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51" o:spt="201" alt="" type="#_x0000_t201" style="height:15.75pt;width:20.25pt;" o:ole="t" filled="f" o:preferrelative="t" stroked="f" coordsize="21600,21600">
            <v:path/>
            <v:fill on="f" focussize="0,0"/>
            <v:stroke on="f"/>
            <v:imagedata r:id="rId10" o:title=""/>
            <o:lock v:ext="edit" aspectratio="t"/>
            <w10:wrap type="none"/>
            <w10:anchorlock/>
          </v:shape>
          <w:control r:id="rId677" w:name="Control 527" w:shapeid="_x0000_i1551"/>
        </w:object>
      </w:r>
      <w:r>
        <w:rPr>
          <w:rFonts w:hint="eastAsia" w:ascii="宋体" w:hAnsi="宋体" w:eastAsia="宋体" w:cs="宋体"/>
          <w:kern w:val="0"/>
          <w:sz w:val="24"/>
          <w:szCs w:val="24"/>
        </w:rPr>
        <w:t xml:space="preserve">B. 2G </w:t>
      </w:r>
    </w:p>
    <w:p w14:paraId="695A12D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52" o:spt="201" alt="" type="#_x0000_t201" style="height:15.75pt;width:20.25pt;" o:ole="t" filled="f" o:preferrelative="t" stroked="f" coordsize="21600,21600">
            <v:path/>
            <v:fill on="f" focussize="0,0"/>
            <v:stroke on="f"/>
            <v:imagedata r:id="rId10" o:title=""/>
            <o:lock v:ext="edit" aspectratio="t"/>
            <w10:wrap type="none"/>
            <w10:anchorlock/>
          </v:shape>
          <w:control r:id="rId678" w:name="Control 528" w:shapeid="_x0000_i1552"/>
        </w:object>
      </w:r>
      <w:r>
        <w:rPr>
          <w:rFonts w:hint="eastAsia" w:ascii="宋体" w:hAnsi="宋体" w:eastAsia="宋体" w:cs="宋体"/>
          <w:kern w:val="0"/>
          <w:sz w:val="24"/>
          <w:szCs w:val="24"/>
        </w:rPr>
        <w:t xml:space="preserve">C. 100K </w:t>
      </w:r>
    </w:p>
    <w:p w14:paraId="698D3E8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53" o:spt="201" alt="" type="#_x0000_t201" style="height:15.75pt;width:20.25pt;" o:ole="t" filled="f" o:preferrelative="t" stroked="f" coordsize="21600,21600">
            <v:path/>
            <v:fill on="f" focussize="0,0"/>
            <v:stroke on="f"/>
            <v:imagedata r:id="rId10" o:title=""/>
            <o:lock v:ext="edit" aspectratio="t"/>
            <w10:wrap type="none"/>
            <w10:anchorlock/>
          </v:shape>
          <w:control r:id="rId679" w:name="Control 529" w:shapeid="_x0000_i1553"/>
        </w:object>
      </w:r>
      <w:r>
        <w:rPr>
          <w:rFonts w:hint="eastAsia" w:ascii="宋体" w:hAnsi="宋体" w:eastAsia="宋体" w:cs="宋体"/>
          <w:kern w:val="0"/>
          <w:sz w:val="24"/>
          <w:szCs w:val="24"/>
        </w:rPr>
        <w:t xml:space="preserve">D. 640K </w:t>
      </w:r>
    </w:p>
    <w:p w14:paraId="71EED7C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正确答案是：4G</w:t>
      </w:r>
    </w:p>
    <w:p w14:paraId="68EC0EF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"http://sichuan.ouchn.cn/mod/quiz/comment.php?attempt=15225687&amp;slot=12" </w:instrText>
      </w:r>
      <w:r>
        <w:rPr>
          <w:rFonts w:ascii="宋体" w:hAnsi="宋体" w:eastAsia="宋体" w:cs="宋体"/>
          <w:kern w:val="0"/>
          <w:sz w:val="24"/>
          <w:szCs w:val="24"/>
        </w:rPr>
        <w:fldChar w:fldCharType="separate"/>
      </w:r>
    </w:p>
    <w:p w14:paraId="7B3DB0EA">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74E96CD">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题目12</w:t>
      </w:r>
    </w:p>
    <w:p w14:paraId="48A62F8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34" name="图片 13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7CB053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54" o:spt="201" alt="" type="#_x0000_t201" style="height:18pt;width:72pt;" o:ole="t" filled="f" o:preferrelative="t" stroked="f" coordsize="21600,21600">
            <v:path/>
            <v:fill on="f" focussize="0,0"/>
            <v:stroke on="f"/>
            <v:imagedata r:id="rId681" o:title=""/>
            <o:lock v:ext="edit" aspectratio="t"/>
            <w10:wrap type="none"/>
            <w10:anchorlock/>
          </v:shape>
          <w:control r:id="rId680" w:name="Control 530" w:shapeid="_x0000_i1554"/>
        </w:object>
      </w:r>
    </w:p>
    <w:p w14:paraId="117554E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最容易形成很多小碎片的可变分区算法是（    ）。</w:t>
      </w:r>
    </w:p>
    <w:p w14:paraId="5C58F08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FC0B86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55" o:spt="201" alt="" type="#_x0000_t201" style="height:15.75pt;width:20.25pt;" o:ole="t" filled="f" o:preferrelative="t" stroked="f" coordsize="21600,21600">
            <v:path/>
            <v:fill on="f" focussize="0,0"/>
            <v:stroke on="f"/>
            <v:imagedata r:id="rId10" o:title=""/>
            <o:lock v:ext="edit" aspectratio="t"/>
            <w10:wrap type="none"/>
            <w10:anchorlock/>
          </v:shape>
          <w:control r:id="rId682" w:name="Control 531" w:shapeid="_x0000_i1555"/>
        </w:object>
      </w:r>
      <w:r>
        <w:rPr>
          <w:rFonts w:hint="eastAsia" w:ascii="宋体" w:hAnsi="宋体" w:eastAsia="宋体" w:cs="宋体"/>
          <w:kern w:val="0"/>
          <w:sz w:val="24"/>
          <w:szCs w:val="24"/>
        </w:rPr>
        <w:t xml:space="preserve">A. 位示图法 </w:t>
      </w:r>
    </w:p>
    <w:p w14:paraId="13D6C7E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56" o:spt="201" alt="" type="#_x0000_t201" style="height:15.75pt;width:20.25pt;" o:ole="t" filled="f" o:preferrelative="t" stroked="f" coordsize="21600,21600">
            <v:path/>
            <v:fill on="f" focussize="0,0"/>
            <v:stroke on="f"/>
            <v:imagedata r:id="rId10" o:title=""/>
            <o:lock v:ext="edit" aspectratio="t"/>
            <w10:wrap type="none"/>
            <w10:anchorlock/>
          </v:shape>
          <w:control r:id="rId683" w:name="Control 532" w:shapeid="_x0000_i1556"/>
        </w:object>
      </w:r>
      <w:r>
        <w:rPr>
          <w:rFonts w:hint="eastAsia" w:ascii="宋体" w:hAnsi="宋体" w:eastAsia="宋体" w:cs="宋体"/>
          <w:kern w:val="0"/>
          <w:sz w:val="24"/>
          <w:szCs w:val="24"/>
        </w:rPr>
        <w:t xml:space="preserve">B. 最先适应算法 </w:t>
      </w:r>
    </w:p>
    <w:p w14:paraId="6105E4A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57" o:spt="201" alt="" type="#_x0000_t201" style="height:15.75pt;width:20.25pt;" o:ole="t" filled="f" o:preferrelative="t" stroked="f" coordsize="21600,21600">
            <v:path/>
            <v:fill on="f" focussize="0,0"/>
            <v:stroke on="f"/>
            <v:imagedata r:id="rId10" o:title=""/>
            <o:lock v:ext="edit" aspectratio="t"/>
            <w10:wrap type="none"/>
            <w10:anchorlock/>
          </v:shape>
          <w:control r:id="rId684" w:name="Control 533" w:shapeid="_x0000_i1557"/>
        </w:object>
      </w:r>
      <w:r>
        <w:rPr>
          <w:rFonts w:hint="eastAsia" w:ascii="宋体" w:hAnsi="宋体" w:eastAsia="宋体" w:cs="宋体"/>
          <w:kern w:val="0"/>
          <w:sz w:val="24"/>
          <w:szCs w:val="24"/>
        </w:rPr>
        <w:t xml:space="preserve">C. 最佳适应算法 </w:t>
      </w:r>
    </w:p>
    <w:p w14:paraId="4554494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58" o:spt="201" alt="" type="#_x0000_t201" style="height:15.75pt;width:20.25pt;" o:ole="t" filled="f" o:preferrelative="t" stroked="f" coordsize="21600,21600">
            <v:path/>
            <v:fill on="f" focussize="0,0"/>
            <v:stroke on="f"/>
            <v:imagedata r:id="rId10" o:title=""/>
            <o:lock v:ext="edit" aspectratio="t"/>
            <w10:wrap type="none"/>
            <w10:anchorlock/>
          </v:shape>
          <w:control r:id="rId685" w:name="Control 534" w:shapeid="_x0000_i1558"/>
        </w:object>
      </w:r>
      <w:r>
        <w:rPr>
          <w:rFonts w:hint="eastAsia" w:ascii="宋体" w:hAnsi="宋体" w:eastAsia="宋体" w:cs="宋体"/>
          <w:kern w:val="0"/>
          <w:sz w:val="24"/>
          <w:szCs w:val="24"/>
        </w:rPr>
        <w:t xml:space="preserve">D. 以上都不是 </w:t>
      </w:r>
    </w:p>
    <w:p w14:paraId="6FA29E3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正确答案是：最佳适应算法</w:t>
      </w:r>
    </w:p>
    <w:p w14:paraId="4D96F830">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"http://sichuan.ouchn.cn/mod/quiz/comment.php?attempt=15225687&amp;slot=13" </w:instrText>
      </w:r>
      <w:r>
        <w:rPr>
          <w:rFonts w:ascii="宋体" w:hAnsi="宋体" w:eastAsia="宋体" w:cs="宋体"/>
          <w:kern w:val="0"/>
          <w:sz w:val="24"/>
          <w:szCs w:val="24"/>
        </w:rPr>
        <w:fldChar w:fldCharType="separate"/>
      </w:r>
    </w:p>
    <w:p w14:paraId="4FF6FCF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2034ABE">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题目13</w:t>
      </w:r>
    </w:p>
    <w:p w14:paraId="0FF042E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33" name="图片 13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A87113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59" o:spt="201" alt="" type="#_x0000_t201" style="height:18pt;width:72pt;" o:ole="t" filled="f" o:preferrelative="t" stroked="f" coordsize="21600,21600">
            <v:path/>
            <v:fill on="f" focussize="0,0"/>
            <v:stroke on="f"/>
            <v:imagedata r:id="rId687" o:title=""/>
            <o:lock v:ext="edit" aspectratio="t"/>
            <w10:wrap type="none"/>
            <w10:anchorlock/>
          </v:shape>
          <w:control r:id="rId686" w:name="Control 535" w:shapeid="_x0000_i1559"/>
        </w:object>
      </w:r>
    </w:p>
    <w:p w14:paraId="5C7AC88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动态重定位是在程序（    ）期间，每次访问内存之前进行重定位。</w:t>
      </w:r>
    </w:p>
    <w:p w14:paraId="656A895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67455C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60" o:spt="201" alt="" type="#_x0000_t201" style="height:15.75pt;width:20.25pt;" o:ole="t" filled="f" o:preferrelative="t" stroked="f" coordsize="21600,21600">
            <v:path/>
            <v:fill on="f" focussize="0,0"/>
            <v:stroke on="f"/>
            <v:imagedata r:id="rId10" o:title=""/>
            <o:lock v:ext="edit" aspectratio="t"/>
            <w10:wrap type="none"/>
            <w10:anchorlock/>
          </v:shape>
          <w:control r:id="rId688" w:name="Control 536" w:shapeid="_x0000_i1560"/>
        </w:object>
      </w:r>
      <w:r>
        <w:rPr>
          <w:rFonts w:hint="eastAsia" w:ascii="宋体" w:hAnsi="宋体" w:eastAsia="宋体" w:cs="宋体"/>
          <w:kern w:val="0"/>
          <w:sz w:val="24"/>
          <w:szCs w:val="24"/>
        </w:rPr>
        <w:t xml:space="preserve">A. 编译 </w:t>
      </w:r>
    </w:p>
    <w:p w14:paraId="67FE952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61" o:spt="201" alt="" type="#_x0000_t201" style="height:15.75pt;width:20.25pt;" o:ole="t" filled="f" o:preferrelative="t" stroked="f" coordsize="21600,21600">
            <v:path/>
            <v:fill on="f" focussize="0,0"/>
            <v:stroke on="f"/>
            <v:imagedata r:id="rId10" o:title=""/>
            <o:lock v:ext="edit" aspectratio="t"/>
            <w10:wrap type="none"/>
            <w10:anchorlock/>
          </v:shape>
          <w:control r:id="rId689" w:name="Control 537" w:shapeid="_x0000_i1561"/>
        </w:object>
      </w:r>
      <w:r>
        <w:rPr>
          <w:rFonts w:hint="eastAsia" w:ascii="宋体" w:hAnsi="宋体" w:eastAsia="宋体" w:cs="宋体"/>
          <w:kern w:val="0"/>
          <w:sz w:val="24"/>
          <w:szCs w:val="24"/>
        </w:rPr>
        <w:t xml:space="preserve">B. 修改 </w:t>
      </w:r>
    </w:p>
    <w:p w14:paraId="4BEFB40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62" o:spt="201" alt="" type="#_x0000_t201" style="height:15.75pt;width:20.25pt;" o:ole="t" filled="f" o:preferrelative="t" stroked="f" coordsize="21600,21600">
            <v:path/>
            <v:fill on="f" focussize="0,0"/>
            <v:stroke on="f"/>
            <v:imagedata r:id="rId10" o:title=""/>
            <o:lock v:ext="edit" aspectratio="t"/>
            <w10:wrap type="none"/>
            <w10:anchorlock/>
          </v:shape>
          <w:control r:id="rId690" w:name="Control 538" w:shapeid="_x0000_i1562"/>
        </w:object>
      </w:r>
      <w:r>
        <w:rPr>
          <w:rFonts w:hint="eastAsia" w:ascii="宋体" w:hAnsi="宋体" w:eastAsia="宋体" w:cs="宋体"/>
          <w:kern w:val="0"/>
          <w:sz w:val="24"/>
          <w:szCs w:val="24"/>
        </w:rPr>
        <w:t xml:space="preserve">C. 装入 </w:t>
      </w:r>
    </w:p>
    <w:p w14:paraId="2E757D9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63" o:spt="201" alt="" type="#_x0000_t201" style="height:15.75pt;width:20.25pt;" o:ole="t" filled="f" o:preferrelative="t" stroked="f" coordsize="21600,21600">
            <v:path/>
            <v:fill on="f" focussize="0,0"/>
            <v:stroke on="f"/>
            <v:imagedata r:id="rId10" o:title=""/>
            <o:lock v:ext="edit" aspectratio="t"/>
            <w10:wrap type="none"/>
            <w10:anchorlock/>
          </v:shape>
          <w:control r:id="rId691" w:name="Control 539" w:shapeid="_x0000_i1563"/>
        </w:object>
      </w:r>
      <w:r>
        <w:rPr>
          <w:rFonts w:hint="eastAsia" w:ascii="宋体" w:hAnsi="宋体" w:eastAsia="宋体" w:cs="宋体"/>
          <w:kern w:val="0"/>
          <w:sz w:val="24"/>
          <w:szCs w:val="24"/>
        </w:rPr>
        <w:t xml:space="preserve">D. 执行 </w:t>
      </w:r>
    </w:p>
    <w:p w14:paraId="2884F08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正确答案是：执行</w:t>
      </w:r>
    </w:p>
    <w:p w14:paraId="305020D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"http://sichuan.ouchn.cn/mod/quiz/comment.php?attempt=15225687&amp;slot=14" </w:instrText>
      </w:r>
      <w:r>
        <w:rPr>
          <w:rFonts w:ascii="宋体" w:hAnsi="宋体" w:eastAsia="宋体" w:cs="宋体"/>
          <w:kern w:val="0"/>
          <w:sz w:val="24"/>
          <w:szCs w:val="24"/>
        </w:rPr>
        <w:fldChar w:fldCharType="separate"/>
      </w:r>
    </w:p>
    <w:p w14:paraId="07AA6C7C">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0FE3FA9">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题目14</w:t>
      </w:r>
    </w:p>
    <w:p w14:paraId="649E37D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32" name="图片 13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6197BF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64" o:spt="201" alt="" type="#_x0000_t201" style="height:18pt;width:72pt;" o:ole="t" filled="f" o:preferrelative="t" stroked="f" coordsize="21600,21600">
            <v:path/>
            <v:fill on="f" focussize="0,0"/>
            <v:stroke on="f"/>
            <v:imagedata r:id="rId693" o:title=""/>
            <o:lock v:ext="edit" aspectratio="t"/>
            <w10:wrap type="none"/>
            <w10:anchorlock/>
          </v:shape>
          <w:control r:id="rId692" w:name="Control 540" w:shapeid="_x0000_i1564"/>
        </w:object>
      </w:r>
    </w:p>
    <w:p w14:paraId="68BA484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可由CPU调用执行的程序所对应的地址空间为（    ）。</w:t>
      </w:r>
    </w:p>
    <w:p w14:paraId="6A3E775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5F8C5D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65" o:spt="201" alt="" type="#_x0000_t201" style="height:15.75pt;width:20.25pt;" o:ole="t" filled="f" o:preferrelative="t" stroked="f" coordsize="21600,21600">
            <v:path/>
            <v:fill on="f" focussize="0,0"/>
            <v:stroke on="f"/>
            <v:imagedata r:id="rId10" o:title=""/>
            <o:lock v:ext="edit" aspectratio="t"/>
            <w10:wrap type="none"/>
            <w10:anchorlock/>
          </v:shape>
          <w:control r:id="rId694" w:name="Control 541" w:shapeid="_x0000_i1565"/>
        </w:object>
      </w:r>
      <w:r>
        <w:rPr>
          <w:rFonts w:hint="eastAsia" w:ascii="宋体" w:hAnsi="宋体" w:eastAsia="宋体" w:cs="宋体"/>
          <w:kern w:val="0"/>
          <w:sz w:val="24"/>
          <w:szCs w:val="24"/>
        </w:rPr>
        <w:t xml:space="preserve">A. 逻辑地址空间 </w:t>
      </w:r>
    </w:p>
    <w:p w14:paraId="00AE588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66" o:spt="201" alt="" type="#_x0000_t201" style="height:15.75pt;width:20.25pt;" o:ole="t" filled="f" o:preferrelative="t" stroked="f" coordsize="21600,21600">
            <v:path/>
            <v:fill on="f" focussize="0,0"/>
            <v:stroke on="f"/>
            <v:imagedata r:id="rId10" o:title=""/>
            <o:lock v:ext="edit" aspectratio="t"/>
            <w10:wrap type="none"/>
            <w10:anchorlock/>
          </v:shape>
          <w:control r:id="rId695" w:name="Control 542" w:shapeid="_x0000_i1566"/>
        </w:object>
      </w:r>
      <w:r>
        <w:rPr>
          <w:rFonts w:hint="eastAsia" w:ascii="宋体" w:hAnsi="宋体" w:eastAsia="宋体" w:cs="宋体"/>
          <w:kern w:val="0"/>
          <w:sz w:val="24"/>
          <w:szCs w:val="24"/>
        </w:rPr>
        <w:t xml:space="preserve">B. 虚拟地址空间 </w:t>
      </w:r>
    </w:p>
    <w:p w14:paraId="46E60ED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67" o:spt="201" alt="" type="#_x0000_t201" style="height:15.75pt;width:20.25pt;" o:ole="t" filled="f" o:preferrelative="t" stroked="f" coordsize="21600,21600">
            <v:path/>
            <v:fill on="f" focussize="0,0"/>
            <v:stroke on="f"/>
            <v:imagedata r:id="rId10" o:title=""/>
            <o:lock v:ext="edit" aspectratio="t"/>
            <w10:wrap type="none"/>
            <w10:anchorlock/>
          </v:shape>
          <w:control r:id="rId696" w:name="Control 543" w:shapeid="_x0000_i1567"/>
        </w:object>
      </w:r>
      <w:r>
        <w:rPr>
          <w:rFonts w:hint="eastAsia" w:ascii="宋体" w:hAnsi="宋体" w:eastAsia="宋体" w:cs="宋体"/>
          <w:kern w:val="0"/>
          <w:sz w:val="24"/>
          <w:szCs w:val="24"/>
        </w:rPr>
        <w:t xml:space="preserve">C. 物理空间 </w:t>
      </w:r>
    </w:p>
    <w:p w14:paraId="4D0AA0A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68" o:spt="201" alt="" type="#_x0000_t201" style="height:15.75pt;width:20.25pt;" o:ole="t" filled="f" o:preferrelative="t" stroked="f" coordsize="21600,21600">
            <v:path/>
            <v:fill on="f" focussize="0,0"/>
            <v:stroke on="f"/>
            <v:imagedata r:id="rId10" o:title=""/>
            <o:lock v:ext="edit" aspectratio="t"/>
            <w10:wrap type="none"/>
            <w10:anchorlock/>
          </v:shape>
          <w:control r:id="rId697" w:name="Control 544" w:shapeid="_x0000_i1568"/>
        </w:object>
      </w:r>
      <w:r>
        <w:rPr>
          <w:rFonts w:hint="eastAsia" w:ascii="宋体" w:hAnsi="宋体" w:eastAsia="宋体" w:cs="宋体"/>
          <w:kern w:val="0"/>
          <w:sz w:val="24"/>
          <w:szCs w:val="24"/>
        </w:rPr>
        <w:t xml:space="preserve">D. 符号名空间 </w:t>
      </w:r>
    </w:p>
    <w:p w14:paraId="11A5A9F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正确答案是：物理空间</w:t>
      </w:r>
    </w:p>
    <w:p w14:paraId="3FAA60D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"http://sichuan.ouchn.cn/mod/quiz/comment.php?attempt=15225687&amp;slot=15" </w:instrText>
      </w:r>
      <w:r>
        <w:rPr>
          <w:rFonts w:ascii="宋体" w:hAnsi="宋体" w:eastAsia="宋体" w:cs="宋体"/>
          <w:kern w:val="0"/>
          <w:sz w:val="24"/>
          <w:szCs w:val="24"/>
        </w:rPr>
        <w:fldChar w:fldCharType="separate"/>
      </w:r>
    </w:p>
    <w:p w14:paraId="0360B15C">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C5F878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题目15</w:t>
      </w:r>
    </w:p>
    <w:p w14:paraId="7056117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31" name="图片 13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1A6BA9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69" o:spt="201" alt="" type="#_x0000_t201" style="height:18pt;width:72pt;" o:ole="t" filled="f" o:preferrelative="t" stroked="f" coordsize="21600,21600">
            <v:path/>
            <v:fill on="f" focussize="0,0"/>
            <v:stroke on="f"/>
            <v:imagedata r:id="rId699" o:title=""/>
            <o:lock v:ext="edit" aspectratio="t"/>
            <w10:wrap type="none"/>
            <w10:anchorlock/>
          </v:shape>
          <w:control r:id="rId698" w:name="Control 545" w:shapeid="_x0000_i1569"/>
        </w:object>
      </w:r>
    </w:p>
    <w:p w14:paraId="6370973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把逻辑地址转变为内存物理地址的过程称作（    ）。</w:t>
      </w:r>
    </w:p>
    <w:p w14:paraId="7E590F5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B8D711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70" o:spt="201" alt="" type="#_x0000_t201" style="height:15.75pt;width:20.25pt;" o:ole="t" filled="f" o:preferrelative="t" stroked="f" coordsize="21600,21600">
            <v:path/>
            <v:fill on="f" focussize="0,0"/>
            <v:stroke on="f"/>
            <v:imagedata r:id="rId10" o:title=""/>
            <o:lock v:ext="edit" aspectratio="t"/>
            <w10:wrap type="none"/>
            <w10:anchorlock/>
          </v:shape>
          <w:control r:id="rId700" w:name="Control 546" w:shapeid="_x0000_i1570"/>
        </w:object>
      </w:r>
      <w:r>
        <w:rPr>
          <w:rFonts w:hint="eastAsia" w:ascii="宋体" w:hAnsi="宋体" w:eastAsia="宋体" w:cs="宋体"/>
          <w:kern w:val="0"/>
          <w:sz w:val="24"/>
          <w:szCs w:val="24"/>
        </w:rPr>
        <w:t xml:space="preserve">A. 连接 </w:t>
      </w:r>
    </w:p>
    <w:p w14:paraId="0D8CF09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71" o:spt="201" alt="" type="#_x0000_t201" style="height:15.75pt;width:20.25pt;" o:ole="t" filled="f" o:preferrelative="t" stroked="f" coordsize="21600,21600">
            <v:path/>
            <v:fill on="f" focussize="0,0"/>
            <v:stroke on="f"/>
            <v:imagedata r:id="rId10" o:title=""/>
            <o:lock v:ext="edit" aspectratio="t"/>
            <w10:wrap type="none"/>
            <w10:anchorlock/>
          </v:shape>
          <w:control r:id="rId701" w:name="Control 547" w:shapeid="_x0000_i1571"/>
        </w:object>
      </w:r>
      <w:r>
        <w:rPr>
          <w:rFonts w:hint="eastAsia" w:ascii="宋体" w:hAnsi="宋体" w:eastAsia="宋体" w:cs="宋体"/>
          <w:kern w:val="0"/>
          <w:sz w:val="24"/>
          <w:szCs w:val="24"/>
        </w:rPr>
        <w:t xml:space="preserve">B. 重定位 </w:t>
      </w:r>
    </w:p>
    <w:p w14:paraId="11C8483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72" o:spt="201" alt="" type="#_x0000_t201" style="height:15.75pt;width:20.25pt;" o:ole="t" filled="f" o:preferrelative="t" stroked="f" coordsize="21600,21600">
            <v:path/>
            <v:fill on="f" focussize="0,0"/>
            <v:stroke on="f"/>
            <v:imagedata r:id="rId10" o:title=""/>
            <o:lock v:ext="edit" aspectratio="t"/>
            <w10:wrap type="none"/>
            <w10:anchorlock/>
          </v:shape>
          <w:control r:id="rId702" w:name="Control 548" w:shapeid="_x0000_i1572"/>
        </w:object>
      </w:r>
      <w:r>
        <w:rPr>
          <w:rFonts w:hint="eastAsia" w:ascii="宋体" w:hAnsi="宋体" w:eastAsia="宋体" w:cs="宋体"/>
          <w:kern w:val="0"/>
          <w:sz w:val="24"/>
          <w:szCs w:val="24"/>
        </w:rPr>
        <w:t xml:space="preserve">C. 运行 </w:t>
      </w:r>
    </w:p>
    <w:p w14:paraId="5762F24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73" o:spt="201" alt="" type="#_x0000_t201" style="height:15.75pt;width:20.25pt;" o:ole="t" filled="f" o:preferrelative="t" stroked="f" coordsize="21600,21600">
            <v:path/>
            <v:fill on="f" focussize="0,0"/>
            <v:stroke on="f"/>
            <v:imagedata r:id="rId10" o:title=""/>
            <o:lock v:ext="edit" aspectratio="t"/>
            <w10:wrap type="none"/>
            <w10:anchorlock/>
          </v:shape>
          <w:control r:id="rId703" w:name="Control 549" w:shapeid="_x0000_i1573"/>
        </w:object>
      </w:r>
      <w:r>
        <w:rPr>
          <w:rFonts w:hint="eastAsia" w:ascii="宋体" w:hAnsi="宋体" w:eastAsia="宋体" w:cs="宋体"/>
          <w:kern w:val="0"/>
          <w:sz w:val="24"/>
          <w:szCs w:val="24"/>
        </w:rPr>
        <w:t xml:space="preserve">D. 编译 </w:t>
      </w:r>
    </w:p>
    <w:p w14:paraId="7AFDD72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正确答案是：重定位</w:t>
      </w:r>
    </w:p>
    <w:p w14:paraId="3C2A209B">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"http://sichuan.ouchn.cn/mod/quiz/comment.php?attempt=15225687&amp;slot=16" </w:instrText>
      </w:r>
      <w:r>
        <w:rPr>
          <w:rFonts w:ascii="宋体" w:hAnsi="宋体" w:eastAsia="宋体" w:cs="宋体"/>
          <w:kern w:val="0"/>
          <w:sz w:val="24"/>
          <w:szCs w:val="24"/>
        </w:rPr>
        <w:fldChar w:fldCharType="separate"/>
      </w:r>
    </w:p>
    <w:p w14:paraId="70F69E8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529856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题目16</w:t>
      </w:r>
    </w:p>
    <w:p w14:paraId="395BC11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30" name="图片 13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1F7DB3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74" o:spt="201" alt="" type="#_x0000_t201" style="height:18pt;width:72pt;" o:ole="t" filled="f" o:preferrelative="t" stroked="f" coordsize="21600,21600">
            <v:path/>
            <v:fill on="f" focussize="0,0"/>
            <v:stroke on="f"/>
            <v:imagedata r:id="rId705" o:title=""/>
            <o:lock v:ext="edit" aspectratio="t"/>
            <w10:wrap type="none"/>
            <w10:anchorlock/>
          </v:shape>
          <w:control r:id="rId704" w:name="Control 550" w:shapeid="_x0000_i1574"/>
        </w:object>
      </w:r>
    </w:p>
    <w:p w14:paraId="0EDBE28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固定分区中各分区的大小是（    ）。</w:t>
      </w:r>
    </w:p>
    <w:p w14:paraId="54F5D75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3DE61D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75" o:spt="201" alt="" type="#_x0000_t201" style="height:15.75pt;width:20.25pt;" o:ole="t" filled="f" o:preferrelative="t" stroked="f" coordsize="21600,21600">
            <v:path/>
            <v:fill on="f" focussize="0,0"/>
            <v:stroke on="f"/>
            <v:imagedata r:id="rId10" o:title=""/>
            <o:lock v:ext="edit" aspectratio="t"/>
            <w10:wrap type="none"/>
            <w10:anchorlock/>
          </v:shape>
          <w:control r:id="rId706" w:name="Control 551" w:shapeid="_x0000_i1575"/>
        </w:object>
      </w:r>
      <w:r>
        <w:rPr>
          <w:rFonts w:hint="eastAsia" w:ascii="宋体" w:hAnsi="宋体" w:eastAsia="宋体" w:cs="宋体"/>
          <w:kern w:val="0"/>
          <w:sz w:val="24"/>
          <w:szCs w:val="24"/>
        </w:rPr>
        <w:t xml:space="preserve">A. 相同或者不同，但预先固定 </w:t>
      </w:r>
    </w:p>
    <w:p w14:paraId="73F6102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76" o:spt="201" alt="" type="#_x0000_t201" style="height:15.75pt;width:20.25pt;" o:ole="t" filled="f" o:preferrelative="t" stroked="f" coordsize="21600,21600">
            <v:path/>
            <v:fill on="f" focussize="0,0"/>
            <v:stroke on="f"/>
            <v:imagedata r:id="rId10" o:title=""/>
            <o:lock v:ext="edit" aspectratio="t"/>
            <w10:wrap type="none"/>
            <w10:anchorlock/>
          </v:shape>
          <w:control r:id="rId707" w:name="Control 552" w:shapeid="_x0000_i1576"/>
        </w:object>
      </w:r>
      <w:r>
        <w:rPr>
          <w:rFonts w:hint="eastAsia" w:ascii="宋体" w:hAnsi="宋体" w:eastAsia="宋体" w:cs="宋体"/>
          <w:kern w:val="0"/>
          <w:sz w:val="24"/>
          <w:szCs w:val="24"/>
        </w:rPr>
        <w:t xml:space="preserve">B. 根据进程要求确定 </w:t>
      </w:r>
    </w:p>
    <w:p w14:paraId="58EE5DF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77" o:spt="201" alt="" type="#_x0000_t201" style="height:15.75pt;width:20.25pt;" o:ole="t" filled="f" o:preferrelative="t" stroked="f" coordsize="21600,21600">
            <v:path/>
            <v:fill on="f" focussize="0,0"/>
            <v:stroke on="f"/>
            <v:imagedata r:id="rId10" o:title=""/>
            <o:lock v:ext="edit" aspectratio="t"/>
            <w10:wrap type="none"/>
            <w10:anchorlock/>
          </v:shape>
          <w:control r:id="rId708" w:name="Control 553" w:shapeid="_x0000_i1577"/>
        </w:object>
      </w:r>
      <w:r>
        <w:rPr>
          <w:rFonts w:hint="eastAsia" w:ascii="宋体" w:hAnsi="宋体" w:eastAsia="宋体" w:cs="宋体"/>
          <w:kern w:val="0"/>
          <w:sz w:val="24"/>
          <w:szCs w:val="24"/>
        </w:rPr>
        <w:t xml:space="preserve">C. 随进程个数而定 </w:t>
      </w:r>
    </w:p>
    <w:p w14:paraId="33661C2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78" o:spt="201" alt="" type="#_x0000_t201" style="height:15.75pt;width:20.25pt;" o:ole="t" filled="f" o:preferrelative="t" stroked="f" coordsize="21600,21600">
            <v:path/>
            <v:fill on="f" focussize="0,0"/>
            <v:stroke on="f"/>
            <v:imagedata r:id="rId10" o:title=""/>
            <o:lock v:ext="edit" aspectratio="t"/>
            <w10:wrap type="none"/>
            <w10:anchorlock/>
          </v:shape>
          <w:control r:id="rId709" w:name="Control 554" w:shapeid="_x0000_i1578"/>
        </w:object>
      </w:r>
      <w:r>
        <w:rPr>
          <w:rFonts w:hint="eastAsia" w:ascii="宋体" w:hAnsi="宋体" w:eastAsia="宋体" w:cs="宋体"/>
          <w:kern w:val="0"/>
          <w:sz w:val="24"/>
          <w:szCs w:val="24"/>
        </w:rPr>
        <w:t xml:space="preserve">D. 相同的 </w:t>
      </w:r>
    </w:p>
    <w:p w14:paraId="5A87C58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正确答案是：相同或者不同，但预先固定</w:t>
      </w:r>
    </w:p>
    <w:p w14:paraId="75EAF39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"http://sichuan.ouchn.cn/mod/quiz/comment.php?attempt=15225687&amp;slot=17" </w:instrText>
      </w:r>
      <w:r>
        <w:rPr>
          <w:rFonts w:ascii="宋体" w:hAnsi="宋体" w:eastAsia="宋体" w:cs="宋体"/>
          <w:kern w:val="0"/>
          <w:sz w:val="24"/>
          <w:szCs w:val="24"/>
        </w:rPr>
        <w:fldChar w:fldCharType="separate"/>
      </w:r>
    </w:p>
    <w:p w14:paraId="3030E52D">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BCDAFD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29" name="图片 12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A397ADE">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0D1C96A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79" o:spt="201" alt="" type="#_x0000_t201" style="height:18pt;width:72pt;" o:ole="t" filled="f" o:preferrelative="t" stroked="f" coordsize="21600,21600">
            <v:path/>
            <v:fill on="f" focussize="0,0"/>
            <v:stroke on="f"/>
            <v:imagedata r:id="rId711" o:title=""/>
            <o:lock v:ext="edit" aspectratio="t"/>
            <w10:wrap type="none"/>
            <w10:anchorlock/>
          </v:shape>
          <w:control r:id="rId710" w:name="Control 555" w:shapeid="_x0000_i1579"/>
        </w:object>
      </w:r>
    </w:p>
    <w:p w14:paraId="39C6124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b/>
          <w:bCs/>
          <w:kern w:val="0"/>
          <w:sz w:val="24"/>
          <w:szCs w:val="24"/>
        </w:rPr>
        <w:t>二、判断题（每题2分，共计7题）</w:t>
      </w:r>
    </w:p>
    <w:p w14:paraId="6878D52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题目17</w:t>
      </w:r>
    </w:p>
    <w:p w14:paraId="236274E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05E0125C">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28" name="图片 12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E16DE4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80" o:spt="201" alt="" type="#_x0000_t201" style="height:18pt;width:72pt;" o:ole="t" filled="f" o:preferrelative="t" stroked="f" coordsize="21600,21600">
            <v:path/>
            <v:fill on="f" focussize="0,0"/>
            <v:stroke on="f"/>
            <v:imagedata r:id="rId713" o:title=""/>
            <o:lock v:ext="edit" aspectratio="t"/>
            <w10:wrap type="none"/>
            <w10:anchorlock/>
          </v:shape>
          <w:control r:id="rId712" w:name="Control 556" w:shapeid="_x0000_i1580"/>
        </w:object>
      </w:r>
    </w:p>
    <w:p w14:paraId="66B1B08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动态优先级算法允许进程的优先级在运行期间不断改变。（   ）</w:t>
      </w:r>
    </w:p>
    <w:p w14:paraId="7F32B95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F05E73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81" o:spt="201" alt="" type="#_x0000_t201" style="height:15.75pt;width:20.25pt;" o:ole="t" filled="f" o:preferrelative="t" stroked="f" coordsize="21600,21600">
            <v:path/>
            <v:fill on="f" focussize="0,0"/>
            <v:stroke on="f"/>
            <v:imagedata r:id="rId10" o:title=""/>
            <o:lock v:ext="edit" aspectratio="t"/>
            <w10:wrap type="none"/>
            <w10:anchorlock/>
          </v:shape>
          <w:control r:id="rId714" w:name="Control 557" w:shapeid="_x0000_i1581"/>
        </w:object>
      </w:r>
      <w:r>
        <w:rPr>
          <w:rFonts w:hint="eastAsia" w:ascii="宋体" w:hAnsi="宋体" w:eastAsia="宋体" w:cs="宋体"/>
          <w:kern w:val="0"/>
          <w:sz w:val="24"/>
          <w:szCs w:val="24"/>
        </w:rPr>
        <w:t xml:space="preserve">对 </w:t>
      </w:r>
    </w:p>
    <w:p w14:paraId="76170E4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82" o:spt="201" alt="" type="#_x0000_t201" style="height:15.75pt;width:20.25pt;" o:ole="t" filled="f" o:preferrelative="t" stroked="f" coordsize="21600,21600">
            <v:path/>
            <v:fill on="f" focussize="0,0"/>
            <v:stroke on="f"/>
            <v:imagedata r:id="rId10" o:title=""/>
            <o:lock v:ext="edit" aspectratio="t"/>
            <w10:wrap type="none"/>
            <w10:anchorlock/>
          </v:shape>
          <w:control r:id="rId715" w:name="Control 558" w:shapeid="_x0000_i1582"/>
        </w:object>
      </w:r>
      <w:r>
        <w:rPr>
          <w:rFonts w:hint="eastAsia" w:ascii="宋体" w:hAnsi="宋体" w:eastAsia="宋体" w:cs="宋体"/>
          <w:kern w:val="0"/>
          <w:sz w:val="24"/>
          <w:szCs w:val="24"/>
        </w:rPr>
        <w:t xml:space="preserve">错 </w:t>
      </w:r>
    </w:p>
    <w:p w14:paraId="41EBA2B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【解析】这句话是正确的，动态优先级算法允许进程的优先级在运行期间不断改变，而静态方式在进程运行期间保持不变。</w:t>
      </w:r>
    </w:p>
    <w:p w14:paraId="6DBA895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708DAD17">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"http://sichuan.ouchn.cn/mod/quiz/comment.php?attempt=15225687&amp;slot=19" </w:instrText>
      </w:r>
      <w:r>
        <w:rPr>
          <w:rFonts w:ascii="宋体" w:hAnsi="宋体" w:eastAsia="宋体" w:cs="宋体"/>
          <w:kern w:val="0"/>
          <w:sz w:val="24"/>
          <w:szCs w:val="24"/>
        </w:rPr>
        <w:fldChar w:fldCharType="separate"/>
      </w:r>
    </w:p>
    <w:p w14:paraId="4ABAA1E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0BF985E">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题目18</w:t>
      </w:r>
    </w:p>
    <w:p w14:paraId="4458FB1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150DAEC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27" name="图片 12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F70960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83" o:spt="201" alt="" type="#_x0000_t201" style="height:18pt;width:72pt;" o:ole="t" filled="f" o:preferrelative="t" stroked="f" coordsize="21600,21600">
            <v:path/>
            <v:fill on="f" focussize="0,0"/>
            <v:stroke on="f"/>
            <v:imagedata r:id="rId717" o:title=""/>
            <o:lock v:ext="edit" aspectratio="t"/>
            <w10:wrap type="none"/>
            <w10:anchorlock/>
          </v:shape>
          <w:control r:id="rId716" w:name="Control 559" w:shapeid="_x0000_i1583"/>
        </w:object>
      </w:r>
    </w:p>
    <w:p w14:paraId="3C1F04F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作业调度选中一个作业后，与该作业相关的进程即占有CPU运行。（  ）</w:t>
      </w:r>
    </w:p>
    <w:p w14:paraId="7D2F906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E57E8B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84" o:spt="201" alt="" type="#_x0000_t201" style="height:15.75pt;width:20.25pt;" o:ole="t" filled="f" o:preferrelative="t" stroked="f" coordsize="21600,21600">
            <v:path/>
            <v:fill on="f" focussize="0,0"/>
            <v:stroke on="f"/>
            <v:imagedata r:id="rId10" o:title=""/>
            <o:lock v:ext="edit" aspectratio="t"/>
            <w10:wrap type="none"/>
            <w10:anchorlock/>
          </v:shape>
          <w:control r:id="rId718" w:name="Control 560" w:shapeid="_x0000_i1584"/>
        </w:object>
      </w:r>
      <w:r>
        <w:rPr>
          <w:rFonts w:hint="eastAsia" w:ascii="宋体" w:hAnsi="宋体" w:eastAsia="宋体" w:cs="宋体"/>
          <w:kern w:val="0"/>
          <w:sz w:val="24"/>
          <w:szCs w:val="24"/>
        </w:rPr>
        <w:t xml:space="preserve">对 </w:t>
      </w:r>
    </w:p>
    <w:p w14:paraId="2FF862A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85" o:spt="201" alt="" type="#_x0000_t201" style="height:15.75pt;width:20.25pt;" o:ole="t" filled="f" o:preferrelative="t" stroked="f" coordsize="21600,21600">
            <v:path/>
            <v:fill on="f" focussize="0,0"/>
            <v:stroke on="f"/>
            <v:imagedata r:id="rId10" o:title=""/>
            <o:lock v:ext="edit" aspectratio="t"/>
            <w10:wrap type="none"/>
            <w10:anchorlock/>
          </v:shape>
          <w:control r:id="rId719" w:name="Control 561" w:shapeid="_x0000_i1585"/>
        </w:object>
      </w:r>
      <w:r>
        <w:rPr>
          <w:rFonts w:hint="eastAsia" w:ascii="宋体" w:hAnsi="宋体" w:eastAsia="宋体" w:cs="宋体"/>
          <w:kern w:val="0"/>
          <w:sz w:val="24"/>
          <w:szCs w:val="24"/>
        </w:rPr>
        <w:t xml:space="preserve">错 </w:t>
      </w:r>
    </w:p>
    <w:p w14:paraId="07BAA8F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正确。作业调度选中一个作业后，会为选中的作业分配内存和外设等资源，建立相应的进程，并把该进程放入进程就绪队列中。这时进入进程调度，相应进程能否占有CPU，要看进程调度情况，不是作业调度能确定的。</w:t>
      </w:r>
    </w:p>
    <w:p w14:paraId="3597E48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57D2D324">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"http://sichuan.ouchn.cn/mod/quiz/comment.php?attempt=15225687&amp;slot=20" </w:instrText>
      </w:r>
      <w:r>
        <w:rPr>
          <w:rFonts w:ascii="宋体" w:hAnsi="宋体" w:eastAsia="宋体" w:cs="宋体"/>
          <w:kern w:val="0"/>
          <w:sz w:val="24"/>
          <w:szCs w:val="24"/>
        </w:rPr>
        <w:fldChar w:fldCharType="separate"/>
      </w:r>
    </w:p>
    <w:p w14:paraId="41C63436">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6C601CB">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题目19</w:t>
      </w:r>
    </w:p>
    <w:p w14:paraId="7DD55D6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14D85F3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26" name="图片 12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BABB52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86" o:spt="201" alt="" type="#_x0000_t201" style="height:18pt;width:72pt;" o:ole="t" filled="f" o:preferrelative="t" stroked="f" coordsize="21600,21600">
            <v:path/>
            <v:fill on="f" focussize="0,0"/>
            <v:stroke on="f"/>
            <v:imagedata r:id="rId721" o:title=""/>
            <o:lock v:ext="edit" aspectratio="t"/>
            <w10:wrap type="none"/>
            <w10:anchorlock/>
          </v:shape>
          <w:control r:id="rId720" w:name="Control 562" w:shapeid="_x0000_i1586"/>
        </w:object>
      </w:r>
    </w:p>
    <w:p w14:paraId="0E7411F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Linux系统中的shell命令语言解释程序属于系统内核部分，实现用户与核心的接口。（   ）</w:t>
      </w:r>
    </w:p>
    <w:p w14:paraId="783CBCE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5D364F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87" o:spt="201" alt="" type="#_x0000_t201" style="height:15.75pt;width:20.25pt;" o:ole="t" filled="f" o:preferrelative="t" stroked="f" coordsize="21600,21600">
            <v:path/>
            <v:fill on="f" focussize="0,0"/>
            <v:stroke on="f"/>
            <v:imagedata r:id="rId10" o:title=""/>
            <o:lock v:ext="edit" aspectratio="t"/>
            <w10:wrap type="none"/>
            <w10:anchorlock/>
          </v:shape>
          <w:control r:id="rId722" w:name="Control 563" w:shapeid="_x0000_i1587"/>
        </w:object>
      </w:r>
      <w:r>
        <w:rPr>
          <w:rFonts w:hint="eastAsia" w:ascii="宋体" w:hAnsi="宋体" w:eastAsia="宋体" w:cs="宋体"/>
          <w:kern w:val="0"/>
          <w:sz w:val="24"/>
          <w:szCs w:val="24"/>
        </w:rPr>
        <w:t xml:space="preserve">对 </w:t>
      </w:r>
    </w:p>
    <w:p w14:paraId="6326D53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88" o:spt="201" alt="" type="#_x0000_t201" style="height:15.75pt;width:20.25pt;" o:ole="t" filled="f" o:preferrelative="t" stroked="f" coordsize="21600,21600">
            <v:path/>
            <v:fill on="f" focussize="0,0"/>
            <v:stroke on="f"/>
            <v:imagedata r:id="rId10" o:title=""/>
            <o:lock v:ext="edit" aspectratio="t"/>
            <w10:wrap type="none"/>
            <w10:anchorlock/>
          </v:shape>
          <w:control r:id="rId723" w:name="Control 564" w:shapeid="_x0000_i1588"/>
        </w:object>
      </w:r>
      <w:r>
        <w:rPr>
          <w:rFonts w:hint="eastAsia" w:ascii="宋体" w:hAnsi="宋体" w:eastAsia="宋体" w:cs="宋体"/>
          <w:kern w:val="0"/>
          <w:sz w:val="24"/>
          <w:szCs w:val="24"/>
        </w:rPr>
        <w:t xml:space="preserve">错 </w:t>
      </w:r>
    </w:p>
    <w:p w14:paraId="1D2256A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【解析】这句话不正确。shell命令语言解释程序不属于系统内核部分，在用户态方式运行。</w:t>
      </w:r>
    </w:p>
    <w:p w14:paraId="5B39CCF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73375AE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"http://sichuan.ouchn.cn/mod/quiz/comment.php?attempt=15225687&amp;slot=21" </w:instrText>
      </w:r>
      <w:r>
        <w:rPr>
          <w:rFonts w:ascii="宋体" w:hAnsi="宋体" w:eastAsia="宋体" w:cs="宋体"/>
          <w:kern w:val="0"/>
          <w:sz w:val="24"/>
          <w:szCs w:val="24"/>
        </w:rPr>
        <w:fldChar w:fldCharType="separate"/>
      </w:r>
    </w:p>
    <w:p w14:paraId="25FEA0AD">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316C8D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题目20</w:t>
      </w:r>
    </w:p>
    <w:p w14:paraId="5992748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32517EE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25" name="图片 12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7A170D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89" o:spt="201" alt="" type="#_x0000_t201" style="height:18pt;width:72pt;" o:ole="t" filled="f" o:preferrelative="t" stroked="f" coordsize="21600,21600">
            <v:path/>
            <v:fill on="f" focussize="0,0"/>
            <v:stroke on="f"/>
            <v:imagedata r:id="rId725" o:title=""/>
            <o:lock v:ext="edit" aspectratio="t"/>
            <w10:wrap type="none"/>
            <w10:anchorlock/>
          </v:shape>
          <w:control r:id="rId724" w:name="Control 565" w:shapeid="_x0000_i1589"/>
        </w:object>
      </w:r>
    </w:p>
    <w:p w14:paraId="01EC944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为了提高内存的利用率，在可重定位分区分配方式中采用紧缩技术来减少内存碎片。（    ）</w:t>
      </w:r>
    </w:p>
    <w:p w14:paraId="51EE48D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E28EF5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90" o:spt="201" alt="" type="#_x0000_t201" style="height:15.75pt;width:20.25pt;" o:ole="t" filled="f" o:preferrelative="t" stroked="f" coordsize="21600,21600">
            <v:path/>
            <v:fill on="f" focussize="0,0"/>
            <v:stroke on="f"/>
            <v:imagedata r:id="rId10" o:title=""/>
            <o:lock v:ext="edit" aspectratio="t"/>
            <w10:wrap type="none"/>
            <w10:anchorlock/>
          </v:shape>
          <w:control r:id="rId726" w:name="Control 566" w:shapeid="_x0000_i1590"/>
        </w:object>
      </w:r>
      <w:r>
        <w:rPr>
          <w:rFonts w:hint="eastAsia" w:ascii="宋体" w:hAnsi="宋体" w:eastAsia="宋体" w:cs="宋体"/>
          <w:kern w:val="0"/>
          <w:sz w:val="24"/>
          <w:szCs w:val="24"/>
        </w:rPr>
        <w:t xml:space="preserve">对 </w:t>
      </w:r>
    </w:p>
    <w:p w14:paraId="1E7EC1B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91" o:spt="201" alt="" type="#_x0000_t201" style="height:15.75pt;width:20.25pt;" o:ole="t" filled="f" o:preferrelative="t" stroked="f" coordsize="21600,21600">
            <v:path/>
            <v:fill on="f" focussize="0,0"/>
            <v:stroke on="f"/>
            <v:imagedata r:id="rId10" o:title=""/>
            <o:lock v:ext="edit" aspectratio="t"/>
            <w10:wrap type="none"/>
            <w10:anchorlock/>
          </v:shape>
          <w:control r:id="rId727" w:name="Control 567" w:shapeid="_x0000_i1591"/>
        </w:object>
      </w:r>
      <w:r>
        <w:rPr>
          <w:rFonts w:hint="eastAsia" w:ascii="宋体" w:hAnsi="宋体" w:eastAsia="宋体" w:cs="宋体"/>
          <w:kern w:val="0"/>
          <w:sz w:val="24"/>
          <w:szCs w:val="24"/>
        </w:rPr>
        <w:t xml:space="preserve">错 </w:t>
      </w:r>
    </w:p>
    <w:p w14:paraId="2D25F78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284B2577">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"http://sichuan.ouchn.cn/mod/quiz/comment.php?attempt=15225687&amp;slot=22" </w:instrText>
      </w:r>
      <w:r>
        <w:rPr>
          <w:rFonts w:ascii="宋体" w:hAnsi="宋体" w:eastAsia="宋体" w:cs="宋体"/>
          <w:kern w:val="0"/>
          <w:sz w:val="24"/>
          <w:szCs w:val="24"/>
        </w:rPr>
        <w:fldChar w:fldCharType="separate"/>
      </w:r>
    </w:p>
    <w:p w14:paraId="64E2C2A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9955DDF">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题目21</w:t>
      </w:r>
    </w:p>
    <w:p w14:paraId="227270C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4EC8D3FF">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24" name="图片 12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E9037F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92" o:spt="201" alt="" type="#_x0000_t201" style="height:18pt;width:72pt;" o:ole="t" filled="f" o:preferrelative="t" stroked="f" coordsize="21600,21600">
            <v:path/>
            <v:fill on="f" focussize="0,0"/>
            <v:stroke on="f"/>
            <v:imagedata r:id="rId729" o:title=""/>
            <o:lock v:ext="edit" aspectratio="t"/>
            <w10:wrap type="none"/>
            <w10:anchorlock/>
          </v:shape>
          <w:control r:id="rId728" w:name="Control 568" w:shapeid="_x0000_i1592"/>
        </w:object>
      </w:r>
    </w:p>
    <w:p w14:paraId="30FCC84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在现代操作系统中，不允许用户干预内存的分配。（    ）</w:t>
      </w:r>
    </w:p>
    <w:p w14:paraId="731846A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532C61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93" o:spt="201" alt="" type="#_x0000_t201" style="height:15.75pt;width:20.25pt;" o:ole="t" filled="f" o:preferrelative="t" stroked="f" coordsize="21600,21600">
            <v:path/>
            <v:fill on="f" focussize="0,0"/>
            <v:stroke on="f"/>
            <v:imagedata r:id="rId10" o:title=""/>
            <o:lock v:ext="edit" aspectratio="t"/>
            <w10:wrap type="none"/>
            <w10:anchorlock/>
          </v:shape>
          <w:control r:id="rId730" w:name="Control 569" w:shapeid="_x0000_i1593"/>
        </w:object>
      </w:r>
      <w:r>
        <w:rPr>
          <w:rFonts w:hint="eastAsia" w:ascii="宋体" w:hAnsi="宋体" w:eastAsia="宋体" w:cs="宋体"/>
          <w:kern w:val="0"/>
          <w:sz w:val="24"/>
          <w:szCs w:val="24"/>
        </w:rPr>
        <w:t xml:space="preserve">对 </w:t>
      </w:r>
    </w:p>
    <w:p w14:paraId="0347ED3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94" o:spt="201" alt="" type="#_x0000_t201" style="height:15.75pt;width:20.25pt;" o:ole="t" filled="f" o:preferrelative="t" stroked="f" coordsize="21600,21600">
            <v:path/>
            <v:fill on="f" focussize="0,0"/>
            <v:stroke on="f"/>
            <v:imagedata r:id="rId10" o:title=""/>
            <o:lock v:ext="edit" aspectratio="t"/>
            <w10:wrap type="none"/>
            <w10:anchorlock/>
          </v:shape>
          <w:control r:id="rId731" w:name="Control 570" w:shapeid="_x0000_i1594"/>
        </w:object>
      </w:r>
      <w:r>
        <w:rPr>
          <w:rFonts w:hint="eastAsia" w:ascii="宋体" w:hAnsi="宋体" w:eastAsia="宋体" w:cs="宋体"/>
          <w:kern w:val="0"/>
          <w:sz w:val="24"/>
          <w:szCs w:val="24"/>
        </w:rPr>
        <w:t xml:space="preserve">错 </w:t>
      </w:r>
    </w:p>
    <w:p w14:paraId="49BCBC9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4AE02329">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"http://sichuan.ouchn.cn/mod/quiz/comment.php?attempt=15225687&amp;slot=23" </w:instrText>
      </w:r>
      <w:r>
        <w:rPr>
          <w:rFonts w:ascii="宋体" w:hAnsi="宋体" w:eastAsia="宋体" w:cs="宋体"/>
          <w:kern w:val="0"/>
          <w:sz w:val="24"/>
          <w:szCs w:val="24"/>
        </w:rPr>
        <w:fldChar w:fldCharType="separate"/>
      </w:r>
    </w:p>
    <w:p w14:paraId="5195D6F0">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2968E3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题目22</w:t>
      </w:r>
    </w:p>
    <w:p w14:paraId="35C1B95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4E9DE50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23" name="图片 12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F3A75C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95" o:spt="201" alt="" type="#_x0000_t201" style="height:18pt;width:72pt;" o:ole="t" filled="f" o:preferrelative="t" stroked="f" coordsize="21600,21600">
            <v:path/>
            <v:fill on="f" focussize="0,0"/>
            <v:stroke on="f"/>
            <v:imagedata r:id="rId733" o:title=""/>
            <o:lock v:ext="edit" aspectratio="t"/>
            <w10:wrap type="none"/>
            <w10:anchorlock/>
          </v:shape>
          <w:control r:id="rId732" w:name="Control 571" w:shapeid="_x0000_i1595"/>
        </w:object>
      </w:r>
    </w:p>
    <w:p w14:paraId="3A9F979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页式存储管理系统不利于页面的共享和保护。（    ）</w:t>
      </w:r>
    </w:p>
    <w:p w14:paraId="3CEBCF7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E40BE6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96" o:spt="201" alt="" type="#_x0000_t201" style="height:15.75pt;width:20.25pt;" o:ole="t" filled="f" o:preferrelative="t" stroked="f" coordsize="21600,21600">
            <v:path/>
            <v:fill on="f" focussize="0,0"/>
            <v:stroke on="f"/>
            <v:imagedata r:id="rId10" o:title=""/>
            <o:lock v:ext="edit" aspectratio="t"/>
            <w10:wrap type="none"/>
            <w10:anchorlock/>
          </v:shape>
          <w:control r:id="rId734" w:name="Control 572" w:shapeid="_x0000_i1596"/>
        </w:object>
      </w:r>
      <w:r>
        <w:rPr>
          <w:rFonts w:hint="eastAsia" w:ascii="宋体" w:hAnsi="宋体" w:eastAsia="宋体" w:cs="宋体"/>
          <w:kern w:val="0"/>
          <w:sz w:val="24"/>
          <w:szCs w:val="24"/>
        </w:rPr>
        <w:t xml:space="preserve">对 </w:t>
      </w:r>
    </w:p>
    <w:p w14:paraId="2C20ADC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97" o:spt="201" alt="" type="#_x0000_t201" style="height:15.75pt;width:20.25pt;" o:ole="t" filled="f" o:preferrelative="t" stroked="f" coordsize="21600,21600">
            <v:path/>
            <v:fill on="f" focussize="0,0"/>
            <v:stroke on="f"/>
            <v:imagedata r:id="rId10" o:title=""/>
            <o:lock v:ext="edit" aspectratio="t"/>
            <w10:wrap type="none"/>
            <w10:anchorlock/>
          </v:shape>
          <w:control r:id="rId735" w:name="Control 573" w:shapeid="_x0000_i1597"/>
        </w:object>
      </w:r>
      <w:r>
        <w:rPr>
          <w:rFonts w:hint="eastAsia" w:ascii="宋体" w:hAnsi="宋体" w:eastAsia="宋体" w:cs="宋体"/>
          <w:kern w:val="0"/>
          <w:sz w:val="24"/>
          <w:szCs w:val="24"/>
        </w:rPr>
        <w:t xml:space="preserve">错 </w:t>
      </w:r>
    </w:p>
    <w:p w14:paraId="58A7CA3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55690AF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"http://sichuan.ouchn.cn/mod/quiz/comment.php?attempt=15225687&amp;slot=24" </w:instrText>
      </w:r>
      <w:r>
        <w:rPr>
          <w:rFonts w:ascii="宋体" w:hAnsi="宋体" w:eastAsia="宋体" w:cs="宋体"/>
          <w:kern w:val="0"/>
          <w:sz w:val="24"/>
          <w:szCs w:val="24"/>
        </w:rPr>
        <w:fldChar w:fldCharType="separate"/>
      </w:r>
    </w:p>
    <w:p w14:paraId="036310B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B81012E">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题目23</w:t>
      </w:r>
    </w:p>
    <w:p w14:paraId="647614C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2E0CB6C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22" name="图片 12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B2E75E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98" o:spt="201" alt="" type="#_x0000_t201" style="height:18pt;width:72pt;" o:ole="t" filled="f" o:preferrelative="t" stroked="f" coordsize="21600,21600">
            <v:path/>
            <v:fill on="f" focussize="0,0"/>
            <v:stroke on="f"/>
            <v:imagedata r:id="rId737" o:title=""/>
            <o:lock v:ext="edit" aspectratio="t"/>
            <w10:wrap type="none"/>
            <w10:anchorlock/>
          </v:shape>
          <w:control r:id="rId736" w:name="Control 574" w:shapeid="_x0000_i1598"/>
        </w:object>
      </w:r>
    </w:p>
    <w:p w14:paraId="2788E8A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虚拟存储方式下，程序员编制程序时不必考虑主存的容量，但系统的吞吐量在很大程度上依赖于主存储器的容量。（    ）</w:t>
      </w:r>
    </w:p>
    <w:p w14:paraId="1DCF68A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9634E1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99" o:spt="201" alt="" type="#_x0000_t201" style="height:15.75pt;width:20.25pt;" o:ole="t" filled="f" o:preferrelative="t" stroked="f" coordsize="21600,21600">
            <v:path/>
            <v:fill on="f" focussize="0,0"/>
            <v:stroke on="f"/>
            <v:imagedata r:id="rId10" o:title=""/>
            <o:lock v:ext="edit" aspectratio="t"/>
            <w10:wrap type="none"/>
            <w10:anchorlock/>
          </v:shape>
          <w:control r:id="rId738" w:name="Control 575" w:shapeid="_x0000_i1599"/>
        </w:object>
      </w:r>
      <w:r>
        <w:rPr>
          <w:rFonts w:hint="eastAsia" w:ascii="宋体" w:hAnsi="宋体" w:eastAsia="宋体" w:cs="宋体"/>
          <w:kern w:val="0"/>
          <w:sz w:val="24"/>
          <w:szCs w:val="24"/>
        </w:rPr>
        <w:t xml:space="preserve">对 </w:t>
      </w:r>
    </w:p>
    <w:p w14:paraId="32C7FB8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00" o:spt="201" alt="" type="#_x0000_t201" style="height:15.75pt;width:20.25pt;" o:ole="t" filled="f" o:preferrelative="t" stroked="f" coordsize="21600,21600">
            <v:path/>
            <v:fill on="f" focussize="0,0"/>
            <v:stroke on="f"/>
            <v:imagedata r:id="rId10" o:title=""/>
            <o:lock v:ext="edit" aspectratio="t"/>
            <w10:wrap type="none"/>
            <w10:anchorlock/>
          </v:shape>
          <w:control r:id="rId739" w:name="Control 576" w:shapeid="_x0000_i1600"/>
        </w:object>
      </w:r>
      <w:r>
        <w:rPr>
          <w:rFonts w:hint="eastAsia" w:ascii="宋体" w:hAnsi="宋体" w:eastAsia="宋体" w:cs="宋体"/>
          <w:kern w:val="0"/>
          <w:sz w:val="24"/>
          <w:szCs w:val="24"/>
        </w:rPr>
        <w:t xml:space="preserve">错 </w:t>
      </w:r>
    </w:p>
    <w:p w14:paraId="32A3193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7C21291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"http://sichuan.ouchn.cn/mod/quiz/comment.php?attempt=15225687&amp;slot=25" </w:instrText>
      </w:r>
      <w:r>
        <w:rPr>
          <w:rFonts w:ascii="宋体" w:hAnsi="宋体" w:eastAsia="宋体" w:cs="宋体"/>
          <w:kern w:val="0"/>
          <w:sz w:val="24"/>
          <w:szCs w:val="24"/>
        </w:rPr>
        <w:fldChar w:fldCharType="separate"/>
      </w:r>
    </w:p>
    <w:p w14:paraId="0DF45B36">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0D2B329">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21" name="图片 12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7B15AF9">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3CDDE24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01" o:spt="201" alt="" type="#_x0000_t201" style="height:18pt;width:72pt;" o:ole="t" filled="f" o:preferrelative="t" stroked="f" coordsize="21600,21600">
            <v:path/>
            <v:fill on="f" focussize="0,0"/>
            <v:stroke on="f"/>
            <v:imagedata r:id="rId741" o:title=""/>
            <o:lock v:ext="edit" aspectratio="t"/>
            <w10:wrap type="none"/>
            <w10:anchorlock/>
          </v:shape>
          <w:control r:id="rId740" w:name="Control 577" w:shapeid="_x0000_i1601"/>
        </w:object>
      </w:r>
    </w:p>
    <w:p w14:paraId="2E0B2B8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三、应用题（共22分，2道题，第1题14分，第2题8分）</w:t>
      </w:r>
    </w:p>
    <w:p w14:paraId="38BBF649">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题目24</w:t>
      </w:r>
    </w:p>
    <w:p w14:paraId="5CDB271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满分14.00</w:t>
      </w:r>
    </w:p>
    <w:p w14:paraId="397FBCD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20" name="图片 12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2919C0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02" o:spt="201" alt="" type="#_x0000_t201" style="height:18pt;width:72pt;" o:ole="t" filled="f" o:preferrelative="t" stroked="f" coordsize="21600,21600">
            <v:path/>
            <v:fill on="f" focussize="0,0"/>
            <v:stroke on="f"/>
            <v:imagedata r:id="rId743" o:title=""/>
            <o:lock v:ext="edit" aspectratio="t"/>
            <w10:wrap type="none"/>
            <w10:anchorlock/>
          </v:shape>
          <w:control r:id="rId742" w:name="Control 578" w:shapeid="_x0000_i1602"/>
        </w:object>
      </w:r>
    </w:p>
    <w:p w14:paraId="018E2B7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（14分）下表给出了作业1，2，3的提交时间和运行时间，时间单位为小时，以十进制进行计算。</w:t>
      </w:r>
    </w:p>
    <w:p w14:paraId="33C8F0C3">
      <w:pPr>
        <w:widowControl/>
        <w:spacing w:before="100" w:beforeAutospacing="1" w:after="100" w:afterAutospacing="1"/>
        <w:jc w:val="center"/>
        <w:rPr>
          <w:rFonts w:hint="eastAsia" w:ascii="宋体" w:hAnsi="宋体" w:eastAsia="宋体" w:cs="宋体"/>
          <w:kern w:val="0"/>
          <w:sz w:val="24"/>
          <w:szCs w:val="24"/>
        </w:rPr>
      </w:pPr>
      <w:r>
        <w:rPr>
          <w:rFonts w:hint="eastAsia" w:ascii="宋体" w:hAnsi="宋体" w:eastAsia="宋体" w:cs="宋体"/>
          <w:kern w:val="0"/>
          <w:sz w:val="24"/>
          <w:szCs w:val="24"/>
        </w:rPr>
        <w:t>表1 作业1，2，3的提交时间和运行时间</w:t>
      </w:r>
    </w:p>
    <w:p w14:paraId="69E3A267">
      <w:pPr>
        <w:widowControl/>
        <w:spacing w:before="100" w:beforeAutospacing="1" w:after="100" w:afterAutospacing="1"/>
        <w:jc w:val="center"/>
        <w:rPr>
          <w:rFonts w:hint="eastAsia" w:ascii="宋体" w:hAnsi="宋体" w:eastAsia="宋体" w:cs="宋体"/>
          <w:kern w:val="0"/>
          <w:sz w:val="24"/>
          <w:szCs w:val="24"/>
        </w:rPr>
      </w:pPr>
      <w:r>
        <w:rPr>
          <w:rFonts w:ascii="宋体" w:hAnsi="宋体" w:eastAsia="宋体" w:cs="宋体"/>
          <w:kern w:val="0"/>
          <w:sz w:val="24"/>
          <w:szCs w:val="24"/>
        </w:rPr>
        <mc:AlternateContent>
          <mc:Choice Requires="wps">
            <w:drawing>
              <wp:inline distT="0" distB="0" distL="0" distR="0">
                <wp:extent cx="2232660" cy="967740"/>
                <wp:effectExtent l="0" t="0" r="0" b="0"/>
                <wp:docPr id="119" name="矩形 119" descr="http://sichuan.ouchn.cn/pluginfile.php/1275478/question/questiontext/15233972/27/1450379/%E5%9B%BE%E7%89%87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32660" cy="96774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http://sichuan.ouchn.cn/pluginfile.php/1275478/question/questiontext/15233972/27/1450379/%E5%9B%BE%E7%89%874.png" style="height:76.2pt;width:175.8pt;" filled="f" stroked="f" coordsize="21600,21600" o:gfxdata="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nww4Y1wAAAAUBAAAPAAAAAAAAAAEAIAAAACIAAABkcnMvZG93bnJldi54bWxQSwECFAAU&#10;AAAACACHTuJAR2vsWmQCAACNBAAADgAAAAAAAAABACAAAAAmAQAAZHJzL2Uyb0RvYy54bWxQSwUG&#10;AAAAAAYABgBZAQAA/AUAAAAA&#10;">
                <v:fill on="f" focussize="0,0"/>
                <v:stroke on="f"/>
                <v:imagedata o:title=""/>
                <o:lock v:ext="edit" aspectratio="t"/>
                <w10:wrap type="none"/>
                <w10:anchorlock/>
              </v:rect>
            </w:pict>
          </mc:Fallback>
        </mc:AlternateContent>
      </w:r>
    </w:p>
    <w:p w14:paraId="72B872F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（1）若采用先来先服务调度算法，则调度次序是回答</w:t>
      </w:r>
      <w:r>
        <w:rPr>
          <w:rFonts w:ascii="宋体" w:hAnsi="宋体" w:eastAsia="宋体" w:cs="宋体"/>
          <w:kern w:val="0"/>
          <w:sz w:val="24"/>
          <w:szCs w:val="24"/>
        </w:rPr>
        <w:object>
          <v:shape id="_x0000_i1603" o:spt="201" alt="" type="#_x0000_t201" style="height:18pt;width:18pt;" o:ole="t" filled="f" o:preferrelative="t" stroked="f" coordsize="21600,21600">
            <v:path/>
            <v:fill on="f" focussize="0,0"/>
            <v:stroke on="f"/>
            <v:imagedata r:id="rId309" o:title=""/>
            <o:lock v:ext="edit" aspectratio="t"/>
            <w10:wrap type="none"/>
            <w10:anchorlock/>
          </v:shape>
          <w:control r:id="rId744" w:name="Control 579" w:shapeid="_x0000_i1603"/>
        </w:object>
      </w:r>
    </w:p>
    <w:p w14:paraId="6AA0BE0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正确答案是：A</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获得3.00分中的0.00分</w:t>
      </w:r>
    </w:p>
    <w:p w14:paraId="183BC61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。（3分）</w:t>
      </w:r>
    </w:p>
    <w:p w14:paraId="46FFAFF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A.1、2、3                 B.2、3、1</w:t>
      </w:r>
    </w:p>
    <w:p w14:paraId="4F20D02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C.3、2、1                 D.1、3、2</w:t>
      </w:r>
    </w:p>
    <w:p w14:paraId="62C7A43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（2）计算各个作业的周转时间和平均周转时间。</w:t>
      </w:r>
    </w:p>
    <w:p w14:paraId="7C89E34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作业1的周转时间是回答</w:t>
      </w:r>
      <w:r>
        <w:rPr>
          <w:rFonts w:ascii="宋体" w:hAnsi="宋体" w:eastAsia="宋体" w:cs="宋体"/>
          <w:kern w:val="0"/>
          <w:sz w:val="24"/>
          <w:szCs w:val="24"/>
        </w:rPr>
        <w:object>
          <v:shape id="_x0000_i1604" o:spt="201" alt="" type="#_x0000_t201" style="height:18pt;width:18pt;" o:ole="t" filled="f" o:preferrelative="t" stroked="f" coordsize="21600,21600">
            <v:path/>
            <v:fill on="f" focussize="0,0"/>
            <v:stroke on="f"/>
            <v:imagedata r:id="rId309" o:title=""/>
            <o:lock v:ext="edit" aspectratio="t"/>
            <w10:wrap type="none"/>
            <w10:anchorlock/>
          </v:shape>
          <w:control r:id="rId745" w:name="Control 580" w:shapeid="_x0000_i1604"/>
        </w:object>
      </w:r>
    </w:p>
    <w:p w14:paraId="4B463BA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正确答案是：C</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获得3.00分中的0.00分</w:t>
      </w:r>
    </w:p>
    <w:p w14:paraId="7698DBC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；（3分）</w:t>
      </w:r>
    </w:p>
    <w:p w14:paraId="4C16E63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作业2的周转时间是回答</w:t>
      </w:r>
      <w:r>
        <w:rPr>
          <w:rFonts w:ascii="宋体" w:hAnsi="宋体" w:eastAsia="宋体" w:cs="宋体"/>
          <w:kern w:val="0"/>
          <w:sz w:val="24"/>
          <w:szCs w:val="24"/>
        </w:rPr>
        <w:object>
          <v:shape id="_x0000_i1605" o:spt="201" alt="" type="#_x0000_t201" style="height:18pt;width:18pt;" o:ole="t" filled="f" o:preferrelative="t" stroked="f" coordsize="21600,21600">
            <v:path/>
            <v:fill on="f" focussize="0,0"/>
            <v:stroke on="f"/>
            <v:imagedata r:id="rId309" o:title=""/>
            <o:lock v:ext="edit" aspectratio="t"/>
            <w10:wrap type="none"/>
            <w10:anchorlock/>
          </v:shape>
          <w:control r:id="rId746" w:name="Control 581" w:shapeid="_x0000_i1605"/>
        </w:object>
      </w:r>
    </w:p>
    <w:p w14:paraId="1497818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正确答案是：D</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获得3.00分中的0.00分</w:t>
      </w:r>
    </w:p>
    <w:p w14:paraId="4821451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；（3分）</w:t>
      </w:r>
    </w:p>
    <w:p w14:paraId="3D9B624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作业3的周转时间是回答</w:t>
      </w:r>
      <w:r>
        <w:rPr>
          <w:rFonts w:ascii="宋体" w:hAnsi="宋体" w:eastAsia="宋体" w:cs="宋体"/>
          <w:kern w:val="0"/>
          <w:sz w:val="24"/>
          <w:szCs w:val="24"/>
        </w:rPr>
        <w:object>
          <v:shape id="_x0000_i1606" o:spt="201" alt="" type="#_x0000_t201" style="height:18pt;width:18pt;" o:ole="t" filled="f" o:preferrelative="t" stroked="f" coordsize="21600,21600">
            <v:path/>
            <v:fill on="f" focussize="0,0"/>
            <v:stroke on="f"/>
            <v:imagedata r:id="rId309" o:title=""/>
            <o:lock v:ext="edit" aspectratio="t"/>
            <w10:wrap type="none"/>
            <w10:anchorlock/>
          </v:shape>
          <w:control r:id="rId747" w:name="Control 582" w:shapeid="_x0000_i1606"/>
        </w:object>
      </w:r>
    </w:p>
    <w:p w14:paraId="312B8A9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正确答案是：A</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获得3.00分中的0.00分</w:t>
      </w:r>
    </w:p>
    <w:p w14:paraId="5056F66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；（3分）</w:t>
      </w:r>
    </w:p>
    <w:p w14:paraId="61770D4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3个作业的平均周转时间是回答</w:t>
      </w:r>
      <w:r>
        <w:rPr>
          <w:rFonts w:ascii="宋体" w:hAnsi="宋体" w:eastAsia="宋体" w:cs="宋体"/>
          <w:kern w:val="0"/>
          <w:sz w:val="24"/>
          <w:szCs w:val="24"/>
        </w:rPr>
        <w:object>
          <v:shape id="_x0000_i1607" o:spt="201" alt="" type="#_x0000_t201" style="height:18pt;width:18pt;" o:ole="t" filled="f" o:preferrelative="t" stroked="f" coordsize="21600,21600">
            <v:path/>
            <v:fill on="f" focussize="0,0"/>
            <v:stroke on="f"/>
            <v:imagedata r:id="rId309" o:title=""/>
            <o:lock v:ext="edit" aspectratio="t"/>
            <w10:wrap type="none"/>
            <w10:anchorlock/>
          </v:shape>
          <w:control r:id="rId748" w:name="Control 583" w:shapeid="_x0000_i1607"/>
        </w:object>
      </w:r>
    </w:p>
    <w:p w14:paraId="31536CB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正确答案是：B</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获得2.00分中的0.00分</w:t>
      </w:r>
    </w:p>
    <w:p w14:paraId="50FE54C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。（2分）</w:t>
      </w:r>
    </w:p>
    <w:p w14:paraId="14C1834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A. 12.0         B.10.5         C. 8.0         D.11.6</w:t>
      </w:r>
    </w:p>
    <w:p w14:paraId="2DE6E136">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"http://sichuan.ouchn.cn/mod/quiz/comment.php?attempt=15225687&amp;slot=27" </w:instrText>
      </w:r>
      <w:r>
        <w:rPr>
          <w:rFonts w:ascii="宋体" w:hAnsi="宋体" w:eastAsia="宋体" w:cs="宋体"/>
          <w:kern w:val="0"/>
          <w:sz w:val="24"/>
          <w:szCs w:val="24"/>
        </w:rPr>
        <w:fldChar w:fldCharType="separate"/>
      </w:r>
    </w:p>
    <w:p w14:paraId="7E0BDD17">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7CC65DB">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题目25</w:t>
      </w:r>
    </w:p>
    <w:p w14:paraId="11FB183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满分8.00</w:t>
      </w:r>
    </w:p>
    <w:p w14:paraId="46426B0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18" name="图片 11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66ABF6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08" o:spt="201" alt="" type="#_x0000_t201" style="height:18pt;width:72pt;" o:ole="t" filled="f" o:preferrelative="t" stroked="f" coordsize="21600,21600">
            <v:path/>
            <v:fill on="f" focussize="0,0"/>
            <v:stroke on="f"/>
            <v:imagedata r:id="rId750" o:title=""/>
            <o:lock v:ext="edit" aspectratio="t"/>
            <w10:wrap type="none"/>
            <w10:anchorlock/>
          </v:shape>
          <w:control r:id="rId749" w:name="Control 584" w:shapeid="_x0000_i1608"/>
        </w:object>
      </w:r>
    </w:p>
    <w:p w14:paraId="2076C14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（每小题4分，共8分）考虑下述页面走向：1，2，3，4，2，1，5，6，2，1，2，3，7，6，3，2，1，2，3，6。所有内存块最初都是空的，所以，凡第一次用到的页面都产生一次缺页。</w:t>
      </w:r>
    </w:p>
    <w:p w14:paraId="33C41F0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（1）当内存块数量分别为3时，试问使用最近最少置换算法（LRU）的缺页次数是回答</w:t>
      </w:r>
      <w:r>
        <w:rPr>
          <w:rFonts w:ascii="宋体" w:hAnsi="宋体" w:eastAsia="宋体" w:cs="宋体"/>
          <w:kern w:val="0"/>
          <w:sz w:val="24"/>
          <w:szCs w:val="24"/>
        </w:rPr>
        <w:object>
          <v:shape id="_x0000_i1609" o:spt="201" alt="" type="#_x0000_t201" style="height:18pt;width:18pt;" o:ole="t" filled="f" o:preferrelative="t" stroked="f" coordsize="21600,21600">
            <v:path/>
            <v:fill on="f" focussize="0,0"/>
            <v:stroke on="f"/>
            <v:imagedata r:id="rId309" o:title=""/>
            <o:lock v:ext="edit" aspectratio="t"/>
            <w10:wrap type="none"/>
            <w10:anchorlock/>
          </v:shape>
          <w:control r:id="rId751" w:name="Control 585" w:shapeid="_x0000_i1609"/>
        </w:object>
      </w:r>
    </w:p>
    <w:p w14:paraId="4EFF85A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正确答案是：B</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05233F6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0D359E3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（2）当内存块数量分别为5时，试问使用最近最少置换算法（LRU）的缺页次数是回答</w:t>
      </w:r>
      <w:r>
        <w:rPr>
          <w:rFonts w:ascii="宋体" w:hAnsi="宋体" w:eastAsia="宋体" w:cs="宋体"/>
          <w:kern w:val="0"/>
          <w:sz w:val="24"/>
          <w:szCs w:val="24"/>
        </w:rPr>
        <w:object>
          <v:shape id="_x0000_i1610" o:spt="201" alt="" type="#_x0000_t201" style="height:18pt;width:18pt;" o:ole="t" filled="f" o:preferrelative="t" stroked="f" coordsize="21600,21600">
            <v:path/>
            <v:fill on="f" focussize="0,0"/>
            <v:stroke on="f"/>
            <v:imagedata r:id="rId309" o:title=""/>
            <o:lock v:ext="edit" aspectratio="t"/>
            <w10:wrap type="none"/>
            <w10:anchorlock/>
          </v:shape>
          <w:control r:id="rId752" w:name="Control 586" w:shapeid="_x0000_i1610"/>
        </w:object>
      </w:r>
    </w:p>
    <w:p w14:paraId="6656F43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正确答案是：A</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31D50D2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2E08540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A.8         B.15         C.9         D.10</w:t>
      </w:r>
    </w:p>
    <w:p w14:paraId="4C228581">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b/>
          <w:bCs/>
          <w:kern w:val="0"/>
          <w:sz w:val="24"/>
          <w:szCs w:val="24"/>
        </w:rPr>
        <w:t>一、单选题（每题4分，共计16题）</w:t>
      </w:r>
    </w:p>
    <w:p w14:paraId="3B15C06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w:t>
      </w:r>
    </w:p>
    <w:p w14:paraId="18B41AF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71" name="图片 17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74D419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11" o:spt="201" alt="" type="#_x0000_t201" style="height:18pt;width:72pt;" o:ole="t" filled="f" o:preferrelative="t" stroked="f" coordsize="21600,21600">
            <v:path/>
            <v:fill on="f" focussize="0,0"/>
            <v:stroke on="f"/>
            <v:imagedata r:id="rId754" o:title=""/>
            <o:lock v:ext="edit" aspectratio="t"/>
            <w10:wrap type="none"/>
            <w10:anchorlock/>
          </v:shape>
          <w:control r:id="rId753" w:name="Control 587" w:shapeid="_x0000_i1611"/>
        </w:object>
      </w:r>
    </w:p>
    <w:p w14:paraId="7768584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现有3个作业同时到达，每个作业的计算时间都是1小时，它们在一台CPU上按单道方式运行，则平均周转时间为（    ）小时。</w:t>
      </w:r>
    </w:p>
    <w:p w14:paraId="5C94BB0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E24838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12" o:spt="201" alt="" type="#_x0000_t201" style="height:15.75pt;width:20.25pt;" o:ole="t" filled="f" o:preferrelative="t" stroked="f" coordsize="21600,21600">
            <v:path/>
            <v:fill on="f" focussize="0,0"/>
            <v:stroke on="f"/>
            <v:imagedata r:id="rId10" o:title=""/>
            <o:lock v:ext="edit" aspectratio="t"/>
            <w10:wrap type="none"/>
            <w10:anchorlock/>
          </v:shape>
          <w:control r:id="rId755" w:name="Control 588" w:shapeid="_x0000_i1612"/>
        </w:object>
      </w:r>
      <w:r>
        <w:rPr>
          <w:rFonts w:hint="eastAsia" w:ascii="宋体" w:hAnsi="宋体" w:eastAsia="宋体" w:cs="宋体"/>
          <w:kern w:val="0"/>
          <w:sz w:val="24"/>
          <w:szCs w:val="24"/>
        </w:rPr>
        <w:t xml:space="preserve">A. 6 </w:t>
      </w:r>
    </w:p>
    <w:p w14:paraId="2BBA25C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13" o:spt="201" alt="" type="#_x0000_t201" style="height:15.75pt;width:20.25pt;" o:ole="t" filled="f" o:preferrelative="t" stroked="f" coordsize="21600,21600">
            <v:path/>
            <v:fill on="f" focussize="0,0"/>
            <v:stroke on="f"/>
            <v:imagedata r:id="rId10" o:title=""/>
            <o:lock v:ext="edit" aspectratio="t"/>
            <w10:wrap type="none"/>
            <w10:anchorlock/>
          </v:shape>
          <w:control r:id="rId756" w:name="Control 589" w:shapeid="_x0000_i1613"/>
        </w:object>
      </w:r>
      <w:r>
        <w:rPr>
          <w:rFonts w:hint="eastAsia" w:ascii="宋体" w:hAnsi="宋体" w:eastAsia="宋体" w:cs="宋体"/>
          <w:kern w:val="0"/>
          <w:sz w:val="24"/>
          <w:szCs w:val="24"/>
        </w:rPr>
        <w:t xml:space="preserve">B. 3 </w:t>
      </w:r>
    </w:p>
    <w:p w14:paraId="2DE2FA1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14" o:spt="201" alt="" type="#_x0000_t201" style="height:15.75pt;width:20.25pt;" o:ole="t" filled="f" o:preferrelative="t" stroked="f" coordsize="21600,21600">
            <v:path/>
            <v:fill on="f" focussize="0,0"/>
            <v:stroke on="f"/>
            <v:imagedata r:id="rId10" o:title=""/>
            <o:lock v:ext="edit" aspectratio="t"/>
            <w10:wrap type="none"/>
            <w10:anchorlock/>
          </v:shape>
          <w:control r:id="rId757" w:name="Control 590" w:shapeid="_x0000_i1614"/>
        </w:object>
      </w:r>
      <w:r>
        <w:rPr>
          <w:rFonts w:hint="eastAsia" w:ascii="宋体" w:hAnsi="宋体" w:eastAsia="宋体" w:cs="宋体"/>
          <w:kern w:val="0"/>
          <w:sz w:val="24"/>
          <w:szCs w:val="24"/>
        </w:rPr>
        <w:t xml:space="preserve">C. 2 </w:t>
      </w:r>
    </w:p>
    <w:p w14:paraId="2A79727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15" o:spt="201" alt="" type="#_x0000_t201" style="height:15.75pt;width:20.25pt;" o:ole="t" filled="f" o:preferrelative="t" stroked="f" coordsize="21600,21600">
            <v:path/>
            <v:fill on="f" focussize="0,0"/>
            <v:stroke on="f"/>
            <v:imagedata r:id="rId10" o:title=""/>
            <o:lock v:ext="edit" aspectratio="t"/>
            <w10:wrap type="none"/>
            <w10:anchorlock/>
          </v:shape>
          <w:control r:id="rId758" w:name="Control 591" w:shapeid="_x0000_i1615"/>
        </w:object>
      </w:r>
      <w:r>
        <w:rPr>
          <w:rFonts w:hint="eastAsia" w:ascii="宋体" w:hAnsi="宋体" w:eastAsia="宋体" w:cs="宋体"/>
          <w:kern w:val="0"/>
          <w:sz w:val="24"/>
          <w:szCs w:val="24"/>
        </w:rPr>
        <w:t xml:space="preserve">D. 1 </w:t>
      </w:r>
    </w:p>
    <w:p w14:paraId="0177DA8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【解析】第1个作业的周转时间为1；第2个作业因为等第1个作业完成，周转时间为1+1=2；第3个作业因为等第2个作业完成，周转时间为2+1=3；平均周转时间为（1+2+3）/3=2，因此 2 正确。</w:t>
      </w:r>
    </w:p>
    <w:p w14:paraId="15C47AE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正确答案是：2</w:t>
      </w:r>
    </w:p>
    <w:p w14:paraId="762D696E">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"http://sichuan.ouchn.cn/mod/quiz/comment.php?attempt=15225698&amp;slot=2" </w:instrText>
      </w:r>
      <w:r>
        <w:rPr>
          <w:rFonts w:ascii="宋体" w:hAnsi="宋体" w:eastAsia="宋体" w:cs="宋体"/>
          <w:kern w:val="0"/>
          <w:sz w:val="24"/>
          <w:szCs w:val="24"/>
        </w:rPr>
        <w:fldChar w:fldCharType="separate"/>
      </w:r>
    </w:p>
    <w:p w14:paraId="2C96687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5B5596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w:t>
      </w:r>
    </w:p>
    <w:p w14:paraId="69D70B3C">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70" name="图片 17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19813B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16" o:spt="201" alt="" type="#_x0000_t201" style="height:18pt;width:72pt;" o:ole="t" filled="f" o:preferrelative="t" stroked="f" coordsize="21600,21600">
            <v:path/>
            <v:fill on="f" focussize="0,0"/>
            <v:stroke on="f"/>
            <v:imagedata r:id="rId760" o:title=""/>
            <o:lock v:ext="edit" aspectratio="t"/>
            <w10:wrap type="none"/>
            <w10:anchorlock/>
          </v:shape>
          <w:control r:id="rId759" w:name="Control 592" w:shapeid="_x0000_i1616"/>
        </w:object>
      </w:r>
    </w:p>
    <w:p w14:paraId="7794040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作业生存期共经历四个状态，它们是提交、后备、（    ）和完成。</w:t>
      </w:r>
    </w:p>
    <w:p w14:paraId="4D0B8AF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FA42A1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17" o:spt="201" alt="" type="#_x0000_t201" style="height:15.75pt;width:20.25pt;" o:ole="t" filled="f" o:preferrelative="t" stroked="f" coordsize="21600,21600">
            <v:path/>
            <v:fill on="f" focussize="0,0"/>
            <v:stroke on="f"/>
            <v:imagedata r:id="rId10" o:title=""/>
            <o:lock v:ext="edit" aspectratio="t"/>
            <w10:wrap type="none"/>
            <w10:anchorlock/>
          </v:shape>
          <w:control r:id="rId761" w:name="Control 593" w:shapeid="_x0000_i1617"/>
        </w:object>
      </w:r>
      <w:r>
        <w:rPr>
          <w:rFonts w:hint="eastAsia" w:ascii="宋体" w:hAnsi="宋体" w:eastAsia="宋体" w:cs="宋体"/>
          <w:kern w:val="0"/>
          <w:sz w:val="24"/>
          <w:szCs w:val="24"/>
        </w:rPr>
        <w:t xml:space="preserve">A. 就绪 </w:t>
      </w:r>
    </w:p>
    <w:p w14:paraId="4F6FB56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18" o:spt="201" alt="" type="#_x0000_t201" style="height:15.75pt;width:20.25pt;" o:ole="t" filled="f" o:preferrelative="t" stroked="f" coordsize="21600,21600">
            <v:path/>
            <v:fill on="f" focussize="0,0"/>
            <v:stroke on="f"/>
            <v:imagedata r:id="rId10" o:title=""/>
            <o:lock v:ext="edit" aspectratio="t"/>
            <w10:wrap type="none"/>
            <w10:anchorlock/>
          </v:shape>
          <w:control r:id="rId762" w:name="Control 594" w:shapeid="_x0000_i1618"/>
        </w:object>
      </w:r>
      <w:r>
        <w:rPr>
          <w:rFonts w:hint="eastAsia" w:ascii="宋体" w:hAnsi="宋体" w:eastAsia="宋体" w:cs="宋体"/>
          <w:kern w:val="0"/>
          <w:sz w:val="24"/>
          <w:szCs w:val="24"/>
        </w:rPr>
        <w:t xml:space="preserve">B. 执行 </w:t>
      </w:r>
    </w:p>
    <w:p w14:paraId="6DA344B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19" o:spt="201" alt="" type="#_x0000_t201" style="height:15.75pt;width:20.25pt;" o:ole="t" filled="f" o:preferrelative="t" stroked="f" coordsize="21600,21600">
            <v:path/>
            <v:fill on="f" focussize="0,0"/>
            <v:stroke on="f"/>
            <v:imagedata r:id="rId10" o:title=""/>
            <o:lock v:ext="edit" aspectratio="t"/>
            <w10:wrap type="none"/>
            <w10:anchorlock/>
          </v:shape>
          <w:control r:id="rId763" w:name="Control 595" w:shapeid="_x0000_i1619"/>
        </w:object>
      </w:r>
      <w:r>
        <w:rPr>
          <w:rFonts w:hint="eastAsia" w:ascii="宋体" w:hAnsi="宋体" w:eastAsia="宋体" w:cs="宋体"/>
          <w:kern w:val="0"/>
          <w:sz w:val="24"/>
          <w:szCs w:val="24"/>
        </w:rPr>
        <w:t xml:space="preserve">C. 等待 </w:t>
      </w:r>
    </w:p>
    <w:p w14:paraId="3CF3DB7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20" o:spt="201" alt="" type="#_x0000_t201" style="height:15.75pt;width:20.25pt;" o:ole="t" filled="f" o:preferrelative="t" stroked="f" coordsize="21600,21600">
            <v:path/>
            <v:fill on="f" focussize="0,0"/>
            <v:stroke on="f"/>
            <v:imagedata r:id="rId10" o:title=""/>
            <o:lock v:ext="edit" aspectratio="t"/>
            <w10:wrap type="none"/>
            <w10:anchorlock/>
          </v:shape>
          <w:control r:id="rId764" w:name="Control 596" w:shapeid="_x0000_i1620"/>
        </w:object>
      </w:r>
      <w:r>
        <w:rPr>
          <w:rFonts w:hint="eastAsia" w:ascii="宋体" w:hAnsi="宋体" w:eastAsia="宋体" w:cs="宋体"/>
          <w:kern w:val="0"/>
          <w:sz w:val="24"/>
          <w:szCs w:val="24"/>
        </w:rPr>
        <w:t xml:space="preserve">D. 开始 </w:t>
      </w:r>
    </w:p>
    <w:p w14:paraId="4EBB635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【解析】作业有4个状态：提交、后备、执行和完成，因此：执行  正确。不要和进程的3个基本状态混淆。</w:t>
      </w:r>
    </w:p>
    <w:p w14:paraId="2219342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正确答案是：执行</w:t>
      </w:r>
    </w:p>
    <w:p w14:paraId="0B7E42C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"http://sichuan.ouchn.cn/mod/quiz/comment.php?attempt=15225698&amp;slot=3" </w:instrText>
      </w:r>
      <w:r>
        <w:rPr>
          <w:rFonts w:ascii="宋体" w:hAnsi="宋体" w:eastAsia="宋体" w:cs="宋体"/>
          <w:kern w:val="0"/>
          <w:sz w:val="24"/>
          <w:szCs w:val="24"/>
        </w:rPr>
        <w:fldChar w:fldCharType="separate"/>
      </w:r>
    </w:p>
    <w:p w14:paraId="50DB418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BFA93C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题目3</w:t>
      </w:r>
    </w:p>
    <w:p w14:paraId="3EED72B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69" name="图片 16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06088C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21" o:spt="201" alt="" type="#_x0000_t201" style="height:18pt;width:72pt;" o:ole="t" filled="f" o:preferrelative="t" stroked="f" coordsize="21600,21600">
            <v:path/>
            <v:fill on="f" focussize="0,0"/>
            <v:stroke on="f"/>
            <v:imagedata r:id="rId766" o:title=""/>
            <o:lock v:ext="edit" aspectratio="t"/>
            <w10:wrap type="none"/>
            <w10:anchorlock/>
          </v:shape>
          <w:control r:id="rId765" w:name="Control 597" w:shapeid="_x0000_i1621"/>
        </w:object>
      </w:r>
    </w:p>
    <w:p w14:paraId="4762969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下列中断中，可能要人工介入的中断是（    ）。</w:t>
      </w:r>
    </w:p>
    <w:p w14:paraId="32AEC84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23B5D9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22" o:spt="201" alt="" type="#_x0000_t201" style="height:15.75pt;width:20.25pt;" o:ole="t" filled="f" o:preferrelative="t" stroked="f" coordsize="21600,21600">
            <v:path/>
            <v:fill on="f" focussize="0,0"/>
            <v:stroke on="f"/>
            <v:imagedata r:id="rId10" o:title=""/>
            <o:lock v:ext="edit" aspectratio="t"/>
            <w10:wrap type="none"/>
            <w10:anchorlock/>
          </v:shape>
          <w:control r:id="rId767" w:name="Control 598" w:shapeid="_x0000_i1622"/>
        </w:object>
      </w:r>
      <w:r>
        <w:rPr>
          <w:rFonts w:hint="eastAsia" w:ascii="宋体" w:hAnsi="宋体" w:eastAsia="宋体" w:cs="宋体"/>
          <w:kern w:val="0"/>
          <w:sz w:val="24"/>
          <w:szCs w:val="24"/>
        </w:rPr>
        <w:t xml:space="preserve">A. 硬件故障中断 </w:t>
      </w:r>
    </w:p>
    <w:p w14:paraId="5A4D7CB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23" o:spt="201" alt="" type="#_x0000_t201" style="height:15.75pt;width:20.25pt;" o:ole="t" filled="f" o:preferrelative="t" stroked="f" coordsize="21600,21600">
            <v:path/>
            <v:fill on="f" focussize="0,0"/>
            <v:stroke on="f"/>
            <v:imagedata r:id="rId10" o:title=""/>
            <o:lock v:ext="edit" aspectratio="t"/>
            <w10:wrap type="none"/>
            <w10:anchorlock/>
          </v:shape>
          <w:control r:id="rId768" w:name="Control 599" w:shapeid="_x0000_i1623"/>
        </w:object>
      </w:r>
      <w:r>
        <w:rPr>
          <w:rFonts w:hint="eastAsia" w:ascii="宋体" w:hAnsi="宋体" w:eastAsia="宋体" w:cs="宋体"/>
          <w:kern w:val="0"/>
          <w:sz w:val="24"/>
          <w:szCs w:val="24"/>
        </w:rPr>
        <w:t xml:space="preserve">B. 程序性中断 </w:t>
      </w:r>
    </w:p>
    <w:p w14:paraId="577F704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24" o:spt="201" alt="" type="#_x0000_t201" style="height:15.75pt;width:20.25pt;" o:ole="t" filled="f" o:preferrelative="t" stroked="f" coordsize="21600,21600">
            <v:path/>
            <v:fill on="f" focussize="0,0"/>
            <v:stroke on="f"/>
            <v:imagedata r:id="rId10" o:title=""/>
            <o:lock v:ext="edit" aspectratio="t"/>
            <w10:wrap type="none"/>
            <w10:anchorlock/>
          </v:shape>
          <w:control r:id="rId769" w:name="Control 600" w:shapeid="_x0000_i1624"/>
        </w:object>
      </w:r>
      <w:r>
        <w:rPr>
          <w:rFonts w:hint="eastAsia" w:ascii="宋体" w:hAnsi="宋体" w:eastAsia="宋体" w:cs="宋体"/>
          <w:kern w:val="0"/>
          <w:sz w:val="24"/>
          <w:szCs w:val="24"/>
        </w:rPr>
        <w:t xml:space="preserve">C. 时钟中断 </w:t>
      </w:r>
    </w:p>
    <w:p w14:paraId="6F658CC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25" o:spt="201" alt="" type="#_x0000_t201" style="height:15.75pt;width:20.25pt;" o:ole="t" filled="f" o:preferrelative="t" stroked="f" coordsize="21600,21600">
            <v:path/>
            <v:fill on="f" focussize="0,0"/>
            <v:stroke on="f"/>
            <v:imagedata r:id="rId10" o:title=""/>
            <o:lock v:ext="edit" aspectratio="t"/>
            <w10:wrap type="none"/>
            <w10:anchorlock/>
          </v:shape>
          <w:control r:id="rId770" w:name="Control 601" w:shapeid="_x0000_i1625"/>
        </w:object>
      </w:r>
      <w:r>
        <w:rPr>
          <w:rFonts w:hint="eastAsia" w:ascii="宋体" w:hAnsi="宋体" w:eastAsia="宋体" w:cs="宋体"/>
          <w:kern w:val="0"/>
          <w:sz w:val="24"/>
          <w:szCs w:val="24"/>
        </w:rPr>
        <w:t xml:space="preserve">D. 输入输出中断  </w:t>
      </w:r>
    </w:p>
    <w:p w14:paraId="03F4D95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【解析】硬件故障中断，如电路错误、电源故障、内存读数错误等，可能需要人工介入处理。因此：硬件故障中断   正确，其他选项则不需人工介入。</w:t>
      </w:r>
    </w:p>
    <w:p w14:paraId="37FA5AC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正确答案是：硬件故障中断</w:t>
      </w:r>
    </w:p>
    <w:p w14:paraId="742790C8">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"http://sichuan.ouchn.cn/mod/quiz/comment.php?attempt=15225698&amp;slot=4" </w:instrText>
      </w:r>
      <w:r>
        <w:rPr>
          <w:rFonts w:ascii="宋体" w:hAnsi="宋体" w:eastAsia="宋体" w:cs="宋体"/>
          <w:kern w:val="0"/>
          <w:sz w:val="24"/>
          <w:szCs w:val="24"/>
        </w:rPr>
        <w:fldChar w:fldCharType="separate"/>
      </w:r>
    </w:p>
    <w:p w14:paraId="7EFECCAE">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B58E27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题目4</w:t>
      </w:r>
    </w:p>
    <w:p w14:paraId="799A366F">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68" name="图片 16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18D163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26" o:spt="201" alt="" type="#_x0000_t201" style="height:18pt;width:72pt;" o:ole="t" filled="f" o:preferrelative="t" stroked="f" coordsize="21600,21600">
            <v:path/>
            <v:fill on="f" focussize="0,0"/>
            <v:stroke on="f"/>
            <v:imagedata r:id="rId772" o:title=""/>
            <o:lock v:ext="edit" aspectratio="t"/>
            <w10:wrap type="none"/>
            <w10:anchorlock/>
          </v:shape>
          <w:control r:id="rId771" w:name="Control 602" w:shapeid="_x0000_i1626"/>
        </w:object>
      </w:r>
    </w:p>
    <w:p w14:paraId="54A154B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当硬件中断装置发现有事件发生，就会中断正在占用CPU的程序执行，让操作系统的（    ）占用CPU。</w:t>
      </w:r>
    </w:p>
    <w:p w14:paraId="0AD4D84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A3CBC2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27" o:spt="201" alt="" type="#_x0000_t201" style="height:15.75pt;width:20.25pt;" o:ole="t" filled="f" o:preferrelative="t" stroked="f" coordsize="21600,21600">
            <v:path/>
            <v:fill on="f" focussize="0,0"/>
            <v:stroke on="f"/>
            <v:imagedata r:id="rId10" o:title=""/>
            <o:lock v:ext="edit" aspectratio="t"/>
            <w10:wrap type="none"/>
            <w10:anchorlock/>
          </v:shape>
          <w:control r:id="rId773" w:name="Control 603" w:shapeid="_x0000_i1627"/>
        </w:object>
      </w:r>
      <w:r>
        <w:rPr>
          <w:rFonts w:hint="eastAsia" w:ascii="宋体" w:hAnsi="宋体" w:eastAsia="宋体" w:cs="宋体"/>
          <w:kern w:val="0"/>
          <w:sz w:val="24"/>
          <w:szCs w:val="24"/>
        </w:rPr>
        <w:t xml:space="preserve">A. 系统调用程序 </w:t>
      </w:r>
    </w:p>
    <w:p w14:paraId="779D717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28" o:spt="201" alt="" type="#_x0000_t201" style="height:15.75pt;width:20.25pt;" o:ole="t" filled="f" o:preferrelative="t" stroked="f" coordsize="21600,21600">
            <v:path/>
            <v:fill on="f" focussize="0,0"/>
            <v:stroke on="f"/>
            <v:imagedata r:id="rId10" o:title=""/>
            <o:lock v:ext="edit" aspectratio="t"/>
            <w10:wrap type="none"/>
            <w10:anchorlock/>
          </v:shape>
          <w:control r:id="rId774" w:name="Control 604" w:shapeid="_x0000_i1628"/>
        </w:object>
      </w:r>
      <w:r>
        <w:rPr>
          <w:rFonts w:hint="eastAsia" w:ascii="宋体" w:hAnsi="宋体" w:eastAsia="宋体" w:cs="宋体"/>
          <w:kern w:val="0"/>
          <w:sz w:val="24"/>
          <w:szCs w:val="24"/>
        </w:rPr>
        <w:t xml:space="preserve">B. 作业管理程序 </w:t>
      </w:r>
    </w:p>
    <w:p w14:paraId="6EC7A96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29" o:spt="201" alt="" type="#_x0000_t201" style="height:15.75pt;width:20.25pt;" o:ole="t" filled="f" o:preferrelative="t" stroked="f" coordsize="21600,21600">
            <v:path/>
            <v:fill on="f" focussize="0,0"/>
            <v:stroke on="f"/>
            <v:imagedata r:id="rId10" o:title=""/>
            <o:lock v:ext="edit" aspectratio="t"/>
            <w10:wrap type="none"/>
            <w10:anchorlock/>
          </v:shape>
          <w:control r:id="rId775" w:name="Control 605" w:shapeid="_x0000_i1629"/>
        </w:object>
      </w:r>
      <w:r>
        <w:rPr>
          <w:rFonts w:hint="eastAsia" w:ascii="宋体" w:hAnsi="宋体" w:eastAsia="宋体" w:cs="宋体"/>
          <w:kern w:val="0"/>
          <w:sz w:val="24"/>
          <w:szCs w:val="24"/>
        </w:rPr>
        <w:t xml:space="preserve">C. 文件管理程序 </w:t>
      </w:r>
    </w:p>
    <w:p w14:paraId="3524BA1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30" o:spt="201" alt="" type="#_x0000_t201" style="height:15.75pt;width:20.25pt;" o:ole="t" filled="f" o:preferrelative="t" stroked="f" coordsize="21600,21600">
            <v:path/>
            <v:fill on="f" focussize="0,0"/>
            <v:stroke on="f"/>
            <v:imagedata r:id="rId10" o:title=""/>
            <o:lock v:ext="edit" aspectratio="t"/>
            <w10:wrap type="none"/>
            <w10:anchorlock/>
          </v:shape>
          <w:control r:id="rId776" w:name="Control 606" w:shapeid="_x0000_i1630"/>
        </w:object>
      </w:r>
      <w:r>
        <w:rPr>
          <w:rFonts w:hint="eastAsia" w:ascii="宋体" w:hAnsi="宋体" w:eastAsia="宋体" w:cs="宋体"/>
          <w:kern w:val="0"/>
          <w:sz w:val="24"/>
          <w:szCs w:val="24"/>
        </w:rPr>
        <w:t xml:space="preserve">D. 中断处理程序 </w:t>
      </w:r>
    </w:p>
    <w:p w14:paraId="28CD0B9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【解析】中断处理程序  正确。中断响应后，有中断处理程序进行相应处理。</w:t>
      </w:r>
    </w:p>
    <w:p w14:paraId="2906EB9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正确答案是：中断处理程序</w:t>
      </w:r>
    </w:p>
    <w:p w14:paraId="60F8E9FA">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"http://sichuan.ouchn.cn/mod/quiz/comment.php?attempt=15225698&amp;slot=5" </w:instrText>
      </w:r>
      <w:r>
        <w:rPr>
          <w:rFonts w:ascii="宋体" w:hAnsi="宋体" w:eastAsia="宋体" w:cs="宋体"/>
          <w:kern w:val="0"/>
          <w:sz w:val="24"/>
          <w:szCs w:val="24"/>
        </w:rPr>
        <w:fldChar w:fldCharType="separate"/>
      </w:r>
    </w:p>
    <w:p w14:paraId="4C385CAD">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C6BF485">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题目5</w:t>
      </w:r>
    </w:p>
    <w:p w14:paraId="2FD9EBDF">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67" name="图片 16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EEF574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31" o:spt="201" alt="" type="#_x0000_t201" style="height:18pt;width:72pt;" o:ole="t" filled="f" o:preferrelative="t" stroked="f" coordsize="21600,21600">
            <v:path/>
            <v:fill on="f" focussize="0,0"/>
            <v:stroke on="f"/>
            <v:imagedata r:id="rId778" o:title=""/>
            <o:lock v:ext="edit" aspectratio="t"/>
            <w10:wrap type="none"/>
            <w10:anchorlock/>
          </v:shape>
          <w:control r:id="rId777" w:name="Control 607" w:shapeid="_x0000_i1631"/>
        </w:object>
      </w:r>
    </w:p>
    <w:p w14:paraId="4423581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作业一旦进入内存即为执行状态，与之相关的进程在作业进入内存时予以创建，该进程的初始状态为（    ）。</w:t>
      </w:r>
    </w:p>
    <w:p w14:paraId="73715FB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92C050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32" o:spt="201" alt="" type="#_x0000_t201" style="height:15.75pt;width:20.25pt;" o:ole="t" filled="f" o:preferrelative="t" stroked="f" coordsize="21600,21600">
            <v:path/>
            <v:fill on="f" focussize="0,0"/>
            <v:stroke on="f"/>
            <v:imagedata r:id="rId10" o:title=""/>
            <o:lock v:ext="edit" aspectratio="t"/>
            <w10:wrap type="none"/>
            <w10:anchorlock/>
          </v:shape>
          <w:control r:id="rId779" w:name="Control 608" w:shapeid="_x0000_i1632"/>
        </w:object>
      </w:r>
      <w:r>
        <w:rPr>
          <w:rFonts w:hint="eastAsia" w:ascii="宋体" w:hAnsi="宋体" w:eastAsia="宋体" w:cs="宋体"/>
          <w:kern w:val="0"/>
          <w:sz w:val="24"/>
          <w:szCs w:val="24"/>
        </w:rPr>
        <w:t xml:space="preserve">A. 运行态 </w:t>
      </w:r>
    </w:p>
    <w:p w14:paraId="42B57A4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33" o:spt="201" alt="" type="#_x0000_t201" style="height:15.75pt;width:20.25pt;" o:ole="t" filled="f" o:preferrelative="t" stroked="f" coordsize="21600,21600">
            <v:path/>
            <v:fill on="f" focussize="0,0"/>
            <v:stroke on="f"/>
            <v:imagedata r:id="rId10" o:title=""/>
            <o:lock v:ext="edit" aspectratio="t"/>
            <w10:wrap type="none"/>
            <w10:anchorlock/>
          </v:shape>
          <w:control r:id="rId780" w:name="Control 609" w:shapeid="_x0000_i1633"/>
        </w:object>
      </w:r>
      <w:r>
        <w:rPr>
          <w:rFonts w:hint="eastAsia" w:ascii="宋体" w:hAnsi="宋体" w:eastAsia="宋体" w:cs="宋体"/>
          <w:kern w:val="0"/>
          <w:sz w:val="24"/>
          <w:szCs w:val="24"/>
        </w:rPr>
        <w:t xml:space="preserve">B. 提交态 </w:t>
      </w:r>
    </w:p>
    <w:p w14:paraId="50EB637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34" o:spt="201" alt="" type="#_x0000_t201" style="height:15.75pt;width:20.25pt;" o:ole="t" filled="f" o:preferrelative="t" stroked="f" coordsize="21600,21600">
            <v:path/>
            <v:fill on="f" focussize="0,0"/>
            <v:stroke on="f"/>
            <v:imagedata r:id="rId10" o:title=""/>
            <o:lock v:ext="edit" aspectratio="t"/>
            <w10:wrap type="none"/>
            <w10:anchorlock/>
          </v:shape>
          <w:control r:id="rId781" w:name="Control 610" w:shapeid="_x0000_i1634"/>
        </w:object>
      </w:r>
      <w:r>
        <w:rPr>
          <w:rFonts w:hint="eastAsia" w:ascii="宋体" w:hAnsi="宋体" w:eastAsia="宋体" w:cs="宋体"/>
          <w:kern w:val="0"/>
          <w:sz w:val="24"/>
          <w:szCs w:val="24"/>
        </w:rPr>
        <w:t xml:space="preserve">C. 就绪态 </w:t>
      </w:r>
    </w:p>
    <w:p w14:paraId="20796D7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35" o:spt="201" alt="" type="#_x0000_t201" style="height:15.75pt;width:20.25pt;" o:ole="t" filled="f" o:preferrelative="t" stroked="f" coordsize="21600,21600">
            <v:path/>
            <v:fill on="f" focussize="0,0"/>
            <v:stroke on="f"/>
            <v:imagedata r:id="rId10" o:title=""/>
            <o:lock v:ext="edit" aspectratio="t"/>
            <w10:wrap type="none"/>
            <w10:anchorlock/>
          </v:shape>
          <w:control r:id="rId782" w:name="Control 611" w:shapeid="_x0000_i1635"/>
        </w:object>
      </w:r>
      <w:r>
        <w:rPr>
          <w:rFonts w:hint="eastAsia" w:ascii="宋体" w:hAnsi="宋体" w:eastAsia="宋体" w:cs="宋体"/>
          <w:kern w:val="0"/>
          <w:sz w:val="24"/>
          <w:szCs w:val="24"/>
        </w:rPr>
        <w:t xml:space="preserve">D. 阻塞态 </w:t>
      </w:r>
    </w:p>
    <w:p w14:paraId="6069BD4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【解析】就绪态  正确。依据作业调度的功能，调入内存作业的相应进程处于就绪态。</w:t>
      </w:r>
    </w:p>
    <w:p w14:paraId="1882725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正确答案是：就绪态</w:t>
      </w:r>
    </w:p>
    <w:p w14:paraId="667EF27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"http://sichuan.ouchn.cn/mod/quiz/comment.php?attempt=15225698&amp;slot=6" </w:instrText>
      </w:r>
      <w:r>
        <w:rPr>
          <w:rFonts w:ascii="宋体" w:hAnsi="宋体" w:eastAsia="宋体" w:cs="宋体"/>
          <w:kern w:val="0"/>
          <w:sz w:val="24"/>
          <w:szCs w:val="24"/>
        </w:rPr>
        <w:fldChar w:fldCharType="separate"/>
      </w:r>
    </w:p>
    <w:p w14:paraId="28B3485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147D76F">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题目6</w:t>
      </w:r>
    </w:p>
    <w:p w14:paraId="02F937C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66" name="图片 16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B518A1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36" o:spt="201" alt="" type="#_x0000_t201" style="height:18pt;width:72pt;" o:ole="t" filled="f" o:preferrelative="t" stroked="f" coordsize="21600,21600">
            <v:path/>
            <v:fill on="f" focussize="0,0"/>
            <v:stroke on="f"/>
            <v:imagedata r:id="rId784" o:title=""/>
            <o:lock v:ext="edit" aspectratio="t"/>
            <w10:wrap type="none"/>
            <w10:anchorlock/>
          </v:shape>
          <w:control r:id="rId783" w:name="Control 612" w:shapeid="_x0000_i1636"/>
        </w:object>
      </w:r>
    </w:p>
    <w:p w14:paraId="6607365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在批处理系统中，周转时间是（    ）。</w:t>
      </w:r>
    </w:p>
    <w:p w14:paraId="505E6FC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900D4F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37" o:spt="201" alt="" type="#_x0000_t201" style="height:15.75pt;width:20.25pt;" o:ole="t" filled="f" o:preferrelative="t" stroked="f" coordsize="21600,21600">
            <v:path/>
            <v:fill on="f" focussize="0,0"/>
            <v:stroke on="f"/>
            <v:imagedata r:id="rId10" o:title=""/>
            <o:lock v:ext="edit" aspectratio="t"/>
            <w10:wrap type="none"/>
            <w10:anchorlock/>
          </v:shape>
          <w:control r:id="rId785" w:name="Control 613" w:shapeid="_x0000_i1637"/>
        </w:object>
      </w:r>
      <w:r>
        <w:rPr>
          <w:rFonts w:hint="eastAsia" w:ascii="宋体" w:hAnsi="宋体" w:eastAsia="宋体" w:cs="宋体"/>
          <w:kern w:val="0"/>
          <w:sz w:val="24"/>
          <w:szCs w:val="24"/>
        </w:rPr>
        <w:t xml:space="preserve">A. 作业的相对等待时间 </w:t>
      </w:r>
    </w:p>
    <w:p w14:paraId="3876E04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38" o:spt="201" alt="" type="#_x0000_t201" style="height:15.75pt;width:20.25pt;" o:ole="t" filled="f" o:preferrelative="t" stroked="f" coordsize="21600,21600">
            <v:path/>
            <v:fill on="f" focussize="0,0"/>
            <v:stroke on="f"/>
            <v:imagedata r:id="rId10" o:title=""/>
            <o:lock v:ext="edit" aspectratio="t"/>
            <w10:wrap type="none"/>
            <w10:anchorlock/>
          </v:shape>
          <w:control r:id="rId786" w:name="Control 614" w:shapeid="_x0000_i1638"/>
        </w:object>
      </w:r>
      <w:r>
        <w:rPr>
          <w:rFonts w:hint="eastAsia" w:ascii="宋体" w:hAnsi="宋体" w:eastAsia="宋体" w:cs="宋体"/>
          <w:kern w:val="0"/>
          <w:sz w:val="24"/>
          <w:szCs w:val="24"/>
        </w:rPr>
        <w:t xml:space="preserve">B. 作业被调度进入主存到运行完毕的时间 </w:t>
      </w:r>
    </w:p>
    <w:p w14:paraId="25C3899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39" o:spt="201" alt="" type="#_x0000_t201" style="height:15.75pt;width:20.25pt;" o:ole="t" filled="f" o:preferrelative="t" stroked="f" coordsize="21600,21600">
            <v:path/>
            <v:fill on="f" focussize="0,0"/>
            <v:stroke on="f"/>
            <v:imagedata r:id="rId10" o:title=""/>
            <o:lock v:ext="edit" aspectratio="t"/>
            <w10:wrap type="none"/>
            <w10:anchorlock/>
          </v:shape>
          <w:control r:id="rId787" w:name="Control 615" w:shapeid="_x0000_i1639"/>
        </w:object>
      </w:r>
      <w:r>
        <w:rPr>
          <w:rFonts w:hint="eastAsia" w:ascii="宋体" w:hAnsi="宋体" w:eastAsia="宋体" w:cs="宋体"/>
          <w:kern w:val="0"/>
          <w:sz w:val="24"/>
          <w:szCs w:val="24"/>
        </w:rPr>
        <w:t xml:space="preserve">C. 作业等待时间和运行时间之和 </w:t>
      </w:r>
    </w:p>
    <w:p w14:paraId="153F4CA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40" o:spt="201" alt="" type="#_x0000_t201" style="height:15.75pt;width:20.25pt;" o:ole="t" filled="f" o:preferrelative="t" stroked="f" coordsize="21600,21600">
            <v:path/>
            <v:fill on="f" focussize="0,0"/>
            <v:stroke on="f"/>
            <v:imagedata r:id="rId10" o:title=""/>
            <o:lock v:ext="edit" aspectratio="t"/>
            <w10:wrap type="none"/>
            <w10:anchorlock/>
          </v:shape>
          <w:control r:id="rId788" w:name="Control 616" w:shapeid="_x0000_i1640"/>
        </w:object>
      </w:r>
      <w:r>
        <w:rPr>
          <w:rFonts w:hint="eastAsia" w:ascii="宋体" w:hAnsi="宋体" w:eastAsia="宋体" w:cs="宋体"/>
          <w:kern w:val="0"/>
          <w:sz w:val="24"/>
          <w:szCs w:val="24"/>
        </w:rPr>
        <w:t xml:space="preserve">D. 作业运行时间 </w:t>
      </w:r>
    </w:p>
    <w:p w14:paraId="3EC257A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【解析】一定要记住周转时间的定义，周转时间=作业完成时间-作业提交时间。这里面包含了两段时间，一是作业提交后在后备队列等待的时间，一是作业实际运行时间，因此：作业等待时间和运行时间之和  正确。</w:t>
      </w:r>
    </w:p>
    <w:p w14:paraId="238C258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正确答案是：作业等待时间和运行时间之和</w:t>
      </w:r>
    </w:p>
    <w:p w14:paraId="71D0427E">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"http://sichuan.ouchn.cn/mod/quiz/comment.php?attempt=15225698&amp;slot=7" </w:instrText>
      </w:r>
      <w:r>
        <w:rPr>
          <w:rFonts w:ascii="宋体" w:hAnsi="宋体" w:eastAsia="宋体" w:cs="宋体"/>
          <w:kern w:val="0"/>
          <w:sz w:val="24"/>
          <w:szCs w:val="24"/>
        </w:rPr>
        <w:fldChar w:fldCharType="separate"/>
      </w:r>
    </w:p>
    <w:p w14:paraId="653CCF1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94E9B2C">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题目7</w:t>
      </w:r>
    </w:p>
    <w:p w14:paraId="31045F1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65" name="图片 16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ED79EC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41" o:spt="201" alt="" type="#_x0000_t201" style="height:18pt;width:72pt;" o:ole="t" filled="f" o:preferrelative="t" stroked="f" coordsize="21600,21600">
            <v:path/>
            <v:fill on="f" focussize="0,0"/>
            <v:stroke on="f"/>
            <v:imagedata r:id="rId790" o:title=""/>
            <o:lock v:ext="edit" aspectratio="t"/>
            <w10:wrap type="none"/>
            <w10:anchorlock/>
          </v:shape>
          <w:control r:id="rId789" w:name="Control 617" w:shapeid="_x0000_i1641"/>
        </w:object>
      </w:r>
    </w:p>
    <w:p w14:paraId="29FEEC7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设某作业进入输入井的时间为S，开始运行的时间为R，得到计算结果的时间为E，则该作业的周转时间T为（     ）。</w:t>
      </w:r>
    </w:p>
    <w:p w14:paraId="74C8793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82CD7B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42" o:spt="201" alt="" type="#_x0000_t201" style="height:15.75pt;width:20.25pt;" o:ole="t" filled="f" o:preferrelative="t" stroked="f" coordsize="21600,21600">
            <v:path/>
            <v:fill on="f" focussize="0,0"/>
            <v:stroke on="f"/>
            <v:imagedata r:id="rId10" o:title=""/>
            <o:lock v:ext="edit" aspectratio="t"/>
            <w10:wrap type="none"/>
            <w10:anchorlock/>
          </v:shape>
          <w:control r:id="rId791" w:name="Control 618" w:shapeid="_x0000_i1642"/>
        </w:object>
      </w:r>
      <w:r>
        <w:rPr>
          <w:rFonts w:hint="eastAsia" w:ascii="宋体" w:hAnsi="宋体" w:eastAsia="宋体" w:cs="宋体"/>
          <w:kern w:val="0"/>
          <w:sz w:val="24"/>
          <w:szCs w:val="24"/>
        </w:rPr>
        <w:t xml:space="preserve">A. T=E－S </w:t>
      </w:r>
    </w:p>
    <w:p w14:paraId="2B83541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43" o:spt="201" alt="" type="#_x0000_t201" style="height:15.75pt;width:20.25pt;" o:ole="t" filled="f" o:preferrelative="t" stroked="f" coordsize="21600,21600">
            <v:path/>
            <v:fill on="f" focussize="0,0"/>
            <v:stroke on="f"/>
            <v:imagedata r:id="rId10" o:title=""/>
            <o:lock v:ext="edit" aspectratio="t"/>
            <w10:wrap type="none"/>
            <w10:anchorlock/>
          </v:shape>
          <w:control r:id="rId792" w:name="Control 619" w:shapeid="_x0000_i1643"/>
        </w:object>
      </w:r>
      <w:r>
        <w:rPr>
          <w:rFonts w:hint="eastAsia" w:ascii="宋体" w:hAnsi="宋体" w:eastAsia="宋体" w:cs="宋体"/>
          <w:kern w:val="0"/>
          <w:sz w:val="24"/>
          <w:szCs w:val="24"/>
        </w:rPr>
        <w:t xml:space="preserve">B. T=E－R </w:t>
      </w:r>
    </w:p>
    <w:p w14:paraId="2CAE966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44" o:spt="201" alt="" type="#_x0000_t201" style="height:15.75pt;width:20.25pt;" o:ole="t" filled="f" o:preferrelative="t" stroked="f" coordsize="21600,21600">
            <v:path/>
            <v:fill on="f" focussize="0,0"/>
            <v:stroke on="f"/>
            <v:imagedata r:id="rId10" o:title=""/>
            <o:lock v:ext="edit" aspectratio="t"/>
            <w10:wrap type="none"/>
            <w10:anchorlock/>
          </v:shape>
          <w:control r:id="rId793" w:name="Control 620" w:shapeid="_x0000_i1644"/>
        </w:object>
      </w:r>
      <w:r>
        <w:rPr>
          <w:rFonts w:hint="eastAsia" w:ascii="宋体" w:hAnsi="宋体" w:eastAsia="宋体" w:cs="宋体"/>
          <w:kern w:val="0"/>
          <w:sz w:val="24"/>
          <w:szCs w:val="24"/>
        </w:rPr>
        <w:t xml:space="preserve">C. T=E－(S+R) </w:t>
      </w:r>
    </w:p>
    <w:p w14:paraId="436C041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45" o:spt="201" alt="" type="#_x0000_t201" style="height:15.75pt;width:20.25pt;" o:ole="t" filled="f" o:preferrelative="t" stroked="f" coordsize="21600,21600">
            <v:path/>
            <v:fill on="f" focussize="0,0"/>
            <v:stroke on="f"/>
            <v:imagedata r:id="rId10" o:title=""/>
            <o:lock v:ext="edit" aspectratio="t"/>
            <w10:wrap type="none"/>
            <w10:anchorlock/>
          </v:shape>
          <w:control r:id="rId794" w:name="Control 621" w:shapeid="_x0000_i1645"/>
        </w:object>
      </w:r>
      <w:r>
        <w:rPr>
          <w:rFonts w:hint="eastAsia" w:ascii="宋体" w:hAnsi="宋体" w:eastAsia="宋体" w:cs="宋体"/>
          <w:kern w:val="0"/>
          <w:sz w:val="24"/>
          <w:szCs w:val="24"/>
        </w:rPr>
        <w:t xml:space="preserve">D. T=(S+R)+ E </w:t>
      </w:r>
    </w:p>
    <w:p w14:paraId="516F0C6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【解析】周转时间=作业完成时间-作业提交时间，因此T=E-S，开始运行时间R已经含在周转时间里了。T=E－S  正确。</w:t>
      </w:r>
    </w:p>
    <w:p w14:paraId="46B1378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正确答案是：T=E－S</w:t>
      </w:r>
    </w:p>
    <w:p w14:paraId="627989D9">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"http://sichuan.ouchn.cn/mod/quiz/comment.php?attempt=15225698&amp;slot=8" </w:instrText>
      </w:r>
      <w:r>
        <w:rPr>
          <w:rFonts w:ascii="宋体" w:hAnsi="宋体" w:eastAsia="宋体" w:cs="宋体"/>
          <w:kern w:val="0"/>
          <w:sz w:val="24"/>
          <w:szCs w:val="24"/>
        </w:rPr>
        <w:fldChar w:fldCharType="separate"/>
      </w:r>
    </w:p>
    <w:p w14:paraId="19BA1F3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1B647BE">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题目8</w:t>
      </w:r>
    </w:p>
    <w:p w14:paraId="092E139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64" name="图片 16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B41831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46" o:spt="201" alt="" type="#_x0000_t201" style="height:18pt;width:72pt;" o:ole="t" filled="f" o:preferrelative="t" stroked="f" coordsize="21600,21600">
            <v:path/>
            <v:fill on="f" focussize="0,0"/>
            <v:stroke on="f"/>
            <v:imagedata r:id="rId796" o:title=""/>
            <o:lock v:ext="edit" aspectratio="t"/>
            <w10:wrap type="none"/>
            <w10:anchorlock/>
          </v:shape>
          <w:control r:id="rId795" w:name="Control 622" w:shapeid="_x0000_i1646"/>
        </w:object>
      </w:r>
    </w:p>
    <w:p w14:paraId="38523E2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可重定位分区存储管理采用的地址转换公式是（    ）。</w:t>
      </w:r>
    </w:p>
    <w:p w14:paraId="04B8E92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AF5A82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47" o:spt="201" alt="" type="#_x0000_t201" style="height:15.75pt;width:20.25pt;" o:ole="t" filled="f" o:preferrelative="t" stroked="f" coordsize="21600,21600">
            <v:path/>
            <v:fill on="f" focussize="0,0"/>
            <v:stroke on="f"/>
            <v:imagedata r:id="rId10" o:title=""/>
            <o:lock v:ext="edit" aspectratio="t"/>
            <w10:wrap type="none"/>
            <w10:anchorlock/>
          </v:shape>
          <w:control r:id="rId797" w:name="Control 623" w:shapeid="_x0000_i1647"/>
        </w:object>
      </w:r>
      <w:r>
        <w:rPr>
          <w:rFonts w:hint="eastAsia" w:ascii="宋体" w:hAnsi="宋体" w:eastAsia="宋体" w:cs="宋体"/>
          <w:kern w:val="0"/>
          <w:sz w:val="24"/>
          <w:szCs w:val="24"/>
        </w:rPr>
        <w:t xml:space="preserve">A. 绝对地址=基址寄存器值+逻辑地址 </w:t>
      </w:r>
    </w:p>
    <w:p w14:paraId="675C769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48" o:spt="201" alt="" type="#_x0000_t201" style="height:15.75pt;width:20.25pt;" o:ole="t" filled="f" o:preferrelative="t" stroked="f" coordsize="21600,21600">
            <v:path/>
            <v:fill on="f" focussize="0,0"/>
            <v:stroke on="f"/>
            <v:imagedata r:id="rId10" o:title=""/>
            <o:lock v:ext="edit" aspectratio="t"/>
            <w10:wrap type="none"/>
            <w10:anchorlock/>
          </v:shape>
          <w:control r:id="rId798" w:name="Control 624" w:shapeid="_x0000_i1648"/>
        </w:object>
      </w:r>
      <w:r>
        <w:rPr>
          <w:rFonts w:hint="eastAsia" w:ascii="宋体" w:hAnsi="宋体" w:eastAsia="宋体" w:cs="宋体"/>
          <w:kern w:val="0"/>
          <w:sz w:val="24"/>
          <w:szCs w:val="24"/>
        </w:rPr>
        <w:t xml:space="preserve">B. 绝对地址=界限寄存器值+逻辑地址 </w:t>
      </w:r>
    </w:p>
    <w:p w14:paraId="5C9ED3B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49" o:spt="201" alt="" type="#_x0000_t201" style="height:15.75pt;width:20.25pt;" o:ole="t" filled="f" o:preferrelative="t" stroked="f" coordsize="21600,21600">
            <v:path/>
            <v:fill on="f" focussize="0,0"/>
            <v:stroke on="f"/>
            <v:imagedata r:id="rId10" o:title=""/>
            <o:lock v:ext="edit" aspectratio="t"/>
            <w10:wrap type="none"/>
            <w10:anchorlock/>
          </v:shape>
          <w:control r:id="rId799" w:name="Control 625" w:shapeid="_x0000_i1649"/>
        </w:object>
      </w:r>
      <w:r>
        <w:rPr>
          <w:rFonts w:hint="eastAsia" w:ascii="宋体" w:hAnsi="宋体" w:eastAsia="宋体" w:cs="宋体"/>
          <w:kern w:val="0"/>
          <w:sz w:val="24"/>
          <w:szCs w:val="24"/>
        </w:rPr>
        <w:t xml:space="preserve">C. 绝对地址=下限寄存器值+逻辑地址 </w:t>
      </w:r>
    </w:p>
    <w:p w14:paraId="299D865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50" o:spt="201" alt="" type="#_x0000_t201" style="height:15.75pt;width:20.25pt;" o:ole="t" filled="f" o:preferrelative="t" stroked="f" coordsize="21600,21600">
            <v:path/>
            <v:fill on="f" focussize="0,0"/>
            <v:stroke on="f"/>
            <v:imagedata r:id="rId10" o:title=""/>
            <o:lock v:ext="edit" aspectratio="t"/>
            <w10:wrap type="none"/>
            <w10:anchorlock/>
          </v:shape>
          <w:control r:id="rId800" w:name="Control 626" w:shapeid="_x0000_i1650"/>
        </w:object>
      </w:r>
      <w:r>
        <w:rPr>
          <w:rFonts w:hint="eastAsia" w:ascii="宋体" w:hAnsi="宋体" w:eastAsia="宋体" w:cs="宋体"/>
          <w:kern w:val="0"/>
          <w:sz w:val="24"/>
          <w:szCs w:val="24"/>
        </w:rPr>
        <w:t xml:space="preserve">D. 绝对地址=块号×块长+页内地址 </w:t>
      </w:r>
    </w:p>
    <w:p w14:paraId="01270E1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正确答案是：绝对地址=基址寄存器值+逻辑地址</w:t>
      </w:r>
    </w:p>
    <w:p w14:paraId="5C6E545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"http://sichuan.ouchn.cn/mod/quiz/comment.php?attempt=15225698&amp;slot=9" </w:instrText>
      </w:r>
      <w:r>
        <w:rPr>
          <w:rFonts w:ascii="宋体" w:hAnsi="宋体" w:eastAsia="宋体" w:cs="宋体"/>
          <w:kern w:val="0"/>
          <w:sz w:val="24"/>
          <w:szCs w:val="24"/>
        </w:rPr>
        <w:fldChar w:fldCharType="separate"/>
      </w:r>
    </w:p>
    <w:p w14:paraId="3C5C2A8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B180605">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题目9</w:t>
      </w:r>
    </w:p>
    <w:p w14:paraId="5A46EBF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63" name="图片 16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468EA1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51" o:spt="201" alt="" type="#_x0000_t201" style="height:18pt;width:72pt;" o:ole="t" filled="f" o:preferrelative="t" stroked="f" coordsize="21600,21600">
            <v:path/>
            <v:fill on="f" focussize="0,0"/>
            <v:stroke on="f"/>
            <v:imagedata r:id="rId802" o:title=""/>
            <o:lock v:ext="edit" aspectratio="t"/>
            <w10:wrap type="none"/>
            <w10:anchorlock/>
          </v:shape>
          <w:control r:id="rId801" w:name="Control 627" w:shapeid="_x0000_i1651"/>
        </w:object>
      </w:r>
    </w:p>
    <w:p w14:paraId="0CC003A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在分时系统中，可将进程不需要或暂时不需要的部分移到外存，让出内存空间以调入其他所需数据，称为（    ）。</w:t>
      </w:r>
    </w:p>
    <w:p w14:paraId="10A694F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E9ECF4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52" o:spt="201" alt="" type="#_x0000_t201" style="height:15.75pt;width:20.25pt;" o:ole="t" filled="f" o:preferrelative="t" stroked="f" coordsize="21600,21600">
            <v:path/>
            <v:fill on="f" focussize="0,0"/>
            <v:stroke on="f"/>
            <v:imagedata r:id="rId10" o:title=""/>
            <o:lock v:ext="edit" aspectratio="t"/>
            <w10:wrap type="none"/>
            <w10:anchorlock/>
          </v:shape>
          <w:control r:id="rId803" w:name="Control 628" w:shapeid="_x0000_i1652"/>
        </w:object>
      </w:r>
      <w:r>
        <w:rPr>
          <w:rFonts w:hint="eastAsia" w:ascii="宋体" w:hAnsi="宋体" w:eastAsia="宋体" w:cs="宋体"/>
          <w:kern w:val="0"/>
          <w:sz w:val="24"/>
          <w:szCs w:val="24"/>
        </w:rPr>
        <w:t xml:space="preserve">A. 物理扩充 </w:t>
      </w:r>
    </w:p>
    <w:p w14:paraId="50B79A4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53" o:spt="201" alt="" type="#_x0000_t201" style="height:15.75pt;width:20.25pt;" o:ole="t" filled="f" o:preferrelative="t" stroked="f" coordsize="21600,21600">
            <v:path/>
            <v:fill on="f" focussize="0,0"/>
            <v:stroke on="f"/>
            <v:imagedata r:id="rId10" o:title=""/>
            <o:lock v:ext="edit" aspectratio="t"/>
            <w10:wrap type="none"/>
            <w10:anchorlock/>
          </v:shape>
          <w:control r:id="rId804" w:name="Control 629" w:shapeid="_x0000_i1653"/>
        </w:object>
      </w:r>
      <w:r>
        <w:rPr>
          <w:rFonts w:hint="eastAsia" w:ascii="宋体" w:hAnsi="宋体" w:eastAsia="宋体" w:cs="宋体"/>
          <w:kern w:val="0"/>
          <w:sz w:val="24"/>
          <w:szCs w:val="24"/>
        </w:rPr>
        <w:t xml:space="preserve">B. 覆盖技术 </w:t>
      </w:r>
    </w:p>
    <w:p w14:paraId="521C630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54" o:spt="201" alt="" type="#_x0000_t201" style="height:15.75pt;width:20.25pt;" o:ole="t" filled="f" o:preferrelative="t" stroked="f" coordsize="21600,21600">
            <v:path/>
            <v:fill on="f" focussize="0,0"/>
            <v:stroke on="f"/>
            <v:imagedata r:id="rId10" o:title=""/>
            <o:lock v:ext="edit" aspectratio="t"/>
            <w10:wrap type="none"/>
            <w10:anchorlock/>
          </v:shape>
          <w:control r:id="rId805" w:name="Control 630" w:shapeid="_x0000_i1654"/>
        </w:object>
      </w:r>
      <w:r>
        <w:rPr>
          <w:rFonts w:hint="eastAsia" w:ascii="宋体" w:hAnsi="宋体" w:eastAsia="宋体" w:cs="宋体"/>
          <w:kern w:val="0"/>
          <w:sz w:val="24"/>
          <w:szCs w:val="24"/>
        </w:rPr>
        <w:t xml:space="preserve">C. 对换技术 </w:t>
      </w:r>
    </w:p>
    <w:p w14:paraId="219D6EE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55" o:spt="201" alt="" type="#_x0000_t201" style="height:15.75pt;width:20.25pt;" o:ole="t" filled="f" o:preferrelative="t" stroked="f" coordsize="21600,21600">
            <v:path/>
            <v:fill on="f" focussize="0,0"/>
            <v:stroke on="f"/>
            <v:imagedata r:id="rId10" o:title=""/>
            <o:lock v:ext="edit" aspectratio="t"/>
            <w10:wrap type="none"/>
            <w10:anchorlock/>
          </v:shape>
          <w:control r:id="rId806" w:name="Control 631" w:shapeid="_x0000_i1655"/>
        </w:object>
      </w:r>
      <w:r>
        <w:rPr>
          <w:rFonts w:hint="eastAsia" w:ascii="宋体" w:hAnsi="宋体" w:eastAsia="宋体" w:cs="宋体"/>
          <w:kern w:val="0"/>
          <w:sz w:val="24"/>
          <w:szCs w:val="24"/>
        </w:rPr>
        <w:t xml:space="preserve">D. 虚拟技术 </w:t>
      </w:r>
    </w:p>
    <w:p w14:paraId="25ABD46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正确答案是：对换技术</w:t>
      </w:r>
    </w:p>
    <w:p w14:paraId="0A0682B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"http://sichuan.ouchn.cn/mod/quiz/comment.php?attempt=15225698&amp;slot=10" </w:instrText>
      </w:r>
      <w:r>
        <w:rPr>
          <w:rFonts w:ascii="宋体" w:hAnsi="宋体" w:eastAsia="宋体" w:cs="宋体"/>
          <w:kern w:val="0"/>
          <w:sz w:val="24"/>
          <w:szCs w:val="24"/>
        </w:rPr>
        <w:fldChar w:fldCharType="separate"/>
      </w:r>
    </w:p>
    <w:p w14:paraId="78B0E79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9253B9C">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题目10</w:t>
      </w:r>
    </w:p>
    <w:p w14:paraId="760B163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62" name="图片 16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905D3C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56" o:spt="201" alt="" type="#_x0000_t201" style="height:18pt;width:72pt;" o:ole="t" filled="f" o:preferrelative="t" stroked="f" coordsize="21600,21600">
            <v:path/>
            <v:fill on="f" focussize="0,0"/>
            <v:stroke on="f"/>
            <v:imagedata r:id="rId808" o:title=""/>
            <o:lock v:ext="edit" aspectratio="t"/>
            <w10:wrap type="none"/>
            <w10:anchorlock/>
          </v:shape>
          <w:control r:id="rId807" w:name="Control 632" w:shapeid="_x0000_i1656"/>
        </w:object>
      </w:r>
    </w:p>
    <w:p w14:paraId="7125910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在页式虚拟存储管理系统中，LRU算法是指（   ）。</w:t>
      </w:r>
    </w:p>
    <w:p w14:paraId="4119D1F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F10069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57" o:spt="201" alt="" type="#_x0000_t201" style="height:15.75pt;width:20.25pt;" o:ole="t" filled="f" o:preferrelative="t" stroked="f" coordsize="21600,21600">
            <v:path/>
            <v:fill on="f" focussize="0,0"/>
            <v:stroke on="f"/>
            <v:imagedata r:id="rId10" o:title=""/>
            <o:lock v:ext="edit" aspectratio="t"/>
            <w10:wrap type="none"/>
            <w10:anchorlock/>
          </v:shape>
          <w:control r:id="rId809" w:name="Control 633" w:shapeid="_x0000_i1657"/>
        </w:object>
      </w:r>
      <w:r>
        <w:rPr>
          <w:rFonts w:hint="eastAsia" w:ascii="宋体" w:hAnsi="宋体" w:eastAsia="宋体" w:cs="宋体"/>
          <w:kern w:val="0"/>
          <w:sz w:val="24"/>
          <w:szCs w:val="24"/>
        </w:rPr>
        <w:t xml:space="preserve">A. 最早进入内存的页先淘汰 </w:t>
      </w:r>
    </w:p>
    <w:p w14:paraId="652A7E9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58" o:spt="201" alt="" type="#_x0000_t201" style="height:15.75pt;width:20.25pt;" o:ole="t" filled="f" o:preferrelative="t" stroked="f" coordsize="21600,21600">
            <v:path/>
            <v:fill on="f" focussize="0,0"/>
            <v:stroke on="f"/>
            <v:imagedata r:id="rId10" o:title=""/>
            <o:lock v:ext="edit" aspectratio="t"/>
            <w10:wrap type="none"/>
            <w10:anchorlock/>
          </v:shape>
          <w:control r:id="rId810" w:name="Control 634" w:shapeid="_x0000_i1658"/>
        </w:object>
      </w:r>
      <w:r>
        <w:rPr>
          <w:rFonts w:hint="eastAsia" w:ascii="宋体" w:hAnsi="宋体" w:eastAsia="宋体" w:cs="宋体"/>
          <w:kern w:val="0"/>
          <w:sz w:val="24"/>
          <w:szCs w:val="24"/>
        </w:rPr>
        <w:t xml:space="preserve">B. 近期被访问次数最少的页先淘汰 </w:t>
      </w:r>
    </w:p>
    <w:p w14:paraId="0C2B237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59" o:spt="201" alt="" type="#_x0000_t201" style="height:15.75pt;width:20.25pt;" o:ole="t" filled="f" o:preferrelative="t" stroked="f" coordsize="21600,21600">
            <v:path/>
            <v:fill on="f" focussize="0,0"/>
            <v:stroke on="f"/>
            <v:imagedata r:id="rId10" o:title=""/>
            <o:lock v:ext="edit" aspectratio="t"/>
            <w10:wrap type="none"/>
            <w10:anchorlock/>
          </v:shape>
          <w:control r:id="rId811" w:name="Control 635" w:shapeid="_x0000_i1659"/>
        </w:object>
      </w:r>
      <w:r>
        <w:rPr>
          <w:rFonts w:hint="eastAsia" w:ascii="宋体" w:hAnsi="宋体" w:eastAsia="宋体" w:cs="宋体"/>
          <w:kern w:val="0"/>
          <w:sz w:val="24"/>
          <w:szCs w:val="24"/>
        </w:rPr>
        <w:t xml:space="preserve">C. 以后再也不用的页先淘汰 </w:t>
      </w:r>
    </w:p>
    <w:p w14:paraId="4436DEC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60" o:spt="201" alt="" type="#_x0000_t201" style="height:15.75pt;width:20.25pt;" o:ole="t" filled="f" o:preferrelative="t" stroked="f" coordsize="21600,21600">
            <v:path/>
            <v:fill on="f" focussize="0,0"/>
            <v:stroke on="f"/>
            <v:imagedata r:id="rId10" o:title=""/>
            <o:lock v:ext="edit" aspectratio="t"/>
            <w10:wrap type="none"/>
            <w10:anchorlock/>
          </v:shape>
          <w:control r:id="rId812" w:name="Control 636" w:shapeid="_x0000_i1660"/>
        </w:object>
      </w:r>
      <w:r>
        <w:rPr>
          <w:rFonts w:hint="eastAsia" w:ascii="宋体" w:hAnsi="宋体" w:eastAsia="宋体" w:cs="宋体"/>
          <w:kern w:val="0"/>
          <w:sz w:val="24"/>
          <w:szCs w:val="24"/>
        </w:rPr>
        <w:t xml:space="preserve">D. 近期最长时间以来没被访问的页先淘汰 </w:t>
      </w:r>
    </w:p>
    <w:p w14:paraId="0F88B88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正确答案是：近期最长时间以来没被访问的页先淘汰</w:t>
      </w:r>
    </w:p>
    <w:p w14:paraId="27E0F38D">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"http://sichuan.ouchn.cn/mod/quiz/comment.php?attempt=15225698&amp;slot=11" </w:instrText>
      </w:r>
      <w:r>
        <w:rPr>
          <w:rFonts w:ascii="宋体" w:hAnsi="宋体" w:eastAsia="宋体" w:cs="宋体"/>
          <w:kern w:val="0"/>
          <w:sz w:val="24"/>
          <w:szCs w:val="24"/>
        </w:rPr>
        <w:fldChar w:fldCharType="separate"/>
      </w:r>
    </w:p>
    <w:p w14:paraId="0F8CDE9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6425E2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题目11</w:t>
      </w:r>
    </w:p>
    <w:p w14:paraId="1E9AD0B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61" name="图片 16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6C9432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61" o:spt="201" alt="" type="#_x0000_t201" style="height:18pt;width:72pt;" o:ole="t" filled="f" o:preferrelative="t" stroked="f" coordsize="21600,21600">
            <v:path/>
            <v:fill on="f" focussize="0,0"/>
            <v:stroke on="f"/>
            <v:imagedata r:id="rId814" o:title=""/>
            <o:lock v:ext="edit" aspectratio="t"/>
            <w10:wrap type="none"/>
            <w10:anchorlock/>
          </v:shape>
          <w:control r:id="rId813" w:name="Control 637" w:shapeid="_x0000_i1661"/>
        </w:object>
      </w:r>
    </w:p>
    <w:p w14:paraId="6EC8BD1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虚拟存储器的最大容量（    ）。</w:t>
      </w:r>
    </w:p>
    <w:p w14:paraId="3699E8F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7E12D1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62" o:spt="201" alt="" type="#_x0000_t201" style="height:15.75pt;width:20.25pt;" o:ole="t" filled="f" o:preferrelative="t" stroked="f" coordsize="21600,21600">
            <v:path/>
            <v:fill on="f" focussize="0,0"/>
            <v:stroke on="f"/>
            <v:imagedata r:id="rId10" o:title=""/>
            <o:lock v:ext="edit" aspectratio="t"/>
            <w10:wrap type="none"/>
            <w10:anchorlock/>
          </v:shape>
          <w:control r:id="rId815" w:name="Control 638" w:shapeid="_x0000_i1662"/>
        </w:object>
      </w:r>
      <w:r>
        <w:rPr>
          <w:rFonts w:hint="eastAsia" w:ascii="宋体" w:hAnsi="宋体" w:eastAsia="宋体" w:cs="宋体"/>
          <w:kern w:val="0"/>
          <w:sz w:val="24"/>
          <w:szCs w:val="24"/>
        </w:rPr>
        <w:t xml:space="preserve">A. 由作业的地址空间决定 </w:t>
      </w:r>
    </w:p>
    <w:p w14:paraId="713BF81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63" o:spt="201" alt="" type="#_x0000_t201" style="height:15.75pt;width:20.25pt;" o:ole="t" filled="f" o:preferrelative="t" stroked="f" coordsize="21600,21600">
            <v:path/>
            <v:fill on="f" focussize="0,0"/>
            <v:stroke on="f"/>
            <v:imagedata r:id="rId10" o:title=""/>
            <o:lock v:ext="edit" aspectratio="t"/>
            <w10:wrap type="none"/>
            <w10:anchorlock/>
          </v:shape>
          <w:control r:id="rId816" w:name="Control 639" w:shapeid="_x0000_i1663"/>
        </w:object>
      </w:r>
      <w:r>
        <w:rPr>
          <w:rFonts w:hint="eastAsia" w:ascii="宋体" w:hAnsi="宋体" w:eastAsia="宋体" w:cs="宋体"/>
          <w:kern w:val="0"/>
          <w:sz w:val="24"/>
          <w:szCs w:val="24"/>
        </w:rPr>
        <w:t xml:space="preserve">B. 为内外存容量之和 </w:t>
      </w:r>
    </w:p>
    <w:p w14:paraId="73A2156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64" o:spt="201" alt="" type="#_x0000_t201" style="height:15.75pt;width:20.25pt;" o:ole="t" filled="f" o:preferrelative="t" stroked="f" coordsize="21600,21600">
            <v:path/>
            <v:fill on="f" focussize="0,0"/>
            <v:stroke on="f"/>
            <v:imagedata r:id="rId10" o:title=""/>
            <o:lock v:ext="edit" aspectratio="t"/>
            <w10:wrap type="none"/>
            <w10:anchorlock/>
          </v:shape>
          <w:control r:id="rId817" w:name="Control 640" w:shapeid="_x0000_i1664"/>
        </w:object>
      </w:r>
      <w:r>
        <w:rPr>
          <w:rFonts w:hint="eastAsia" w:ascii="宋体" w:hAnsi="宋体" w:eastAsia="宋体" w:cs="宋体"/>
          <w:kern w:val="0"/>
          <w:sz w:val="24"/>
          <w:szCs w:val="24"/>
        </w:rPr>
        <w:t xml:space="preserve">C. 由计算机的地址结构决定 </w:t>
      </w:r>
    </w:p>
    <w:p w14:paraId="4DCF27E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65" o:spt="201" alt="" type="#_x0000_t201" style="height:15.75pt;width:20.25pt;" o:ole="t" filled="f" o:preferrelative="t" stroked="f" coordsize="21600,21600">
            <v:path/>
            <v:fill on="f" focussize="0,0"/>
            <v:stroke on="f"/>
            <v:imagedata r:id="rId10" o:title=""/>
            <o:lock v:ext="edit" aspectratio="t"/>
            <w10:wrap type="none"/>
            <w10:anchorlock/>
          </v:shape>
          <w:control r:id="rId818" w:name="Control 641" w:shapeid="_x0000_i1665"/>
        </w:object>
      </w:r>
      <w:r>
        <w:rPr>
          <w:rFonts w:hint="eastAsia" w:ascii="宋体" w:hAnsi="宋体" w:eastAsia="宋体" w:cs="宋体"/>
          <w:kern w:val="0"/>
          <w:sz w:val="24"/>
          <w:szCs w:val="24"/>
        </w:rPr>
        <w:t xml:space="preserve">D. 是任意大的 </w:t>
      </w:r>
    </w:p>
    <w:p w14:paraId="1AAE364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正确答案是：由计算机的地址结构决定</w:t>
      </w:r>
    </w:p>
    <w:p w14:paraId="59A29BBD">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"http://sichuan.ouchn.cn/mod/quiz/comment.php?attempt=15225698&amp;slot=12" </w:instrText>
      </w:r>
      <w:r>
        <w:rPr>
          <w:rFonts w:ascii="宋体" w:hAnsi="宋体" w:eastAsia="宋体" w:cs="宋体"/>
          <w:kern w:val="0"/>
          <w:sz w:val="24"/>
          <w:szCs w:val="24"/>
        </w:rPr>
        <w:fldChar w:fldCharType="separate"/>
      </w:r>
    </w:p>
    <w:p w14:paraId="26902E7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111136E">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题目12</w:t>
      </w:r>
    </w:p>
    <w:p w14:paraId="7855B85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60" name="图片 16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D71A06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66" o:spt="201" alt="" type="#_x0000_t201" style="height:18pt;width:72pt;" o:ole="t" filled="f" o:preferrelative="t" stroked="f" coordsize="21600,21600">
            <v:path/>
            <v:fill on="f" focussize="0,0"/>
            <v:stroke on="f"/>
            <v:imagedata r:id="rId820" o:title=""/>
            <o:lock v:ext="edit" aspectratio="t"/>
            <w10:wrap type="none"/>
            <w10:anchorlock/>
          </v:shape>
          <w:control r:id="rId819" w:name="Control 642" w:shapeid="_x0000_i1666"/>
        </w:object>
      </w:r>
    </w:p>
    <w:p w14:paraId="52E4E35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与虚拟存储技术不能配合使用的是（    ）。</w:t>
      </w:r>
    </w:p>
    <w:p w14:paraId="6FDA6A3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F2CD3F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67" o:spt="201" alt="" type="#_x0000_t201" style="height:15.75pt;width:20.25pt;" o:ole="t" filled="f" o:preferrelative="t" stroked="f" coordsize="21600,21600">
            <v:path/>
            <v:fill on="f" focussize="0,0"/>
            <v:stroke on="f"/>
            <v:imagedata r:id="rId10" o:title=""/>
            <o:lock v:ext="edit" aspectratio="t"/>
            <w10:wrap type="none"/>
            <w10:anchorlock/>
          </v:shape>
          <w:control r:id="rId821" w:name="Control 643" w:shapeid="_x0000_i1667"/>
        </w:object>
      </w:r>
      <w:r>
        <w:rPr>
          <w:rFonts w:hint="eastAsia" w:ascii="宋体" w:hAnsi="宋体" w:eastAsia="宋体" w:cs="宋体"/>
          <w:kern w:val="0"/>
          <w:sz w:val="24"/>
          <w:szCs w:val="24"/>
        </w:rPr>
        <w:t xml:space="preserve">A. 段式存储管理 </w:t>
      </w:r>
    </w:p>
    <w:p w14:paraId="35D4F73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68" o:spt="201" alt="" type="#_x0000_t201" style="height:15.75pt;width:20.25pt;" o:ole="t" filled="f" o:preferrelative="t" stroked="f" coordsize="21600,21600">
            <v:path/>
            <v:fill on="f" focussize="0,0"/>
            <v:stroke on="f"/>
            <v:imagedata r:id="rId10" o:title=""/>
            <o:lock v:ext="edit" aspectratio="t"/>
            <w10:wrap type="none"/>
            <w10:anchorlock/>
          </v:shape>
          <w:control r:id="rId822" w:name="Control 644" w:shapeid="_x0000_i1668"/>
        </w:object>
      </w:r>
      <w:r>
        <w:rPr>
          <w:rFonts w:hint="eastAsia" w:ascii="宋体" w:hAnsi="宋体" w:eastAsia="宋体" w:cs="宋体"/>
          <w:kern w:val="0"/>
          <w:sz w:val="24"/>
          <w:szCs w:val="24"/>
        </w:rPr>
        <w:t xml:space="preserve">B. 页式存储管理 </w:t>
      </w:r>
    </w:p>
    <w:p w14:paraId="414A86D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69" o:spt="201" alt="" type="#_x0000_t201" style="height:15.75pt;width:20.25pt;" o:ole="t" filled="f" o:preferrelative="t" stroked="f" coordsize="21600,21600">
            <v:path/>
            <v:fill on="f" focussize="0,0"/>
            <v:stroke on="f"/>
            <v:imagedata r:id="rId10" o:title=""/>
            <o:lock v:ext="edit" aspectratio="t"/>
            <w10:wrap type="none"/>
            <w10:anchorlock/>
          </v:shape>
          <w:control r:id="rId823" w:name="Control 645" w:shapeid="_x0000_i1669"/>
        </w:object>
      </w:r>
      <w:r>
        <w:rPr>
          <w:rFonts w:hint="eastAsia" w:ascii="宋体" w:hAnsi="宋体" w:eastAsia="宋体" w:cs="宋体"/>
          <w:kern w:val="0"/>
          <w:sz w:val="24"/>
          <w:szCs w:val="24"/>
        </w:rPr>
        <w:t xml:space="preserve">C. 分区管理 </w:t>
      </w:r>
    </w:p>
    <w:p w14:paraId="2BBA978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70" o:spt="201" alt="" type="#_x0000_t201" style="height:15.75pt;width:20.25pt;" o:ole="t" filled="f" o:preferrelative="t" stroked="f" coordsize="21600,21600">
            <v:path/>
            <v:fill on="f" focussize="0,0"/>
            <v:stroke on="f"/>
            <v:imagedata r:id="rId10" o:title=""/>
            <o:lock v:ext="edit" aspectratio="t"/>
            <w10:wrap type="none"/>
            <w10:anchorlock/>
          </v:shape>
          <w:control r:id="rId824" w:name="Control 646" w:shapeid="_x0000_i1670"/>
        </w:object>
      </w:r>
      <w:r>
        <w:rPr>
          <w:rFonts w:hint="eastAsia" w:ascii="宋体" w:hAnsi="宋体" w:eastAsia="宋体" w:cs="宋体"/>
          <w:kern w:val="0"/>
          <w:sz w:val="24"/>
          <w:szCs w:val="24"/>
        </w:rPr>
        <w:t xml:space="preserve">D. 段页式存储管理 </w:t>
      </w:r>
    </w:p>
    <w:p w14:paraId="08BE621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正确答案是：分区管理</w:t>
      </w:r>
    </w:p>
    <w:p w14:paraId="56EB33F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"http://sichuan.ouchn.cn/mod/quiz/comment.php?attempt=15225698&amp;slot=13" </w:instrText>
      </w:r>
      <w:r>
        <w:rPr>
          <w:rFonts w:ascii="宋体" w:hAnsi="宋体" w:eastAsia="宋体" w:cs="宋体"/>
          <w:kern w:val="0"/>
          <w:sz w:val="24"/>
          <w:szCs w:val="24"/>
        </w:rPr>
        <w:fldChar w:fldCharType="separate"/>
      </w:r>
    </w:p>
    <w:p w14:paraId="1D2ABB4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E1777D1">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题目13</w:t>
      </w:r>
    </w:p>
    <w:p w14:paraId="4509306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59" name="图片 15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2F555E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71" o:spt="201" alt="" type="#_x0000_t201" style="height:18pt;width:72pt;" o:ole="t" filled="f" o:preferrelative="t" stroked="f" coordsize="21600,21600">
            <v:path/>
            <v:fill on="f" focussize="0,0"/>
            <v:stroke on="f"/>
            <v:imagedata r:id="rId826" o:title=""/>
            <o:lock v:ext="edit" aspectratio="t"/>
            <w10:wrap type="none"/>
            <w10:anchorlock/>
          </v:shape>
          <w:control r:id="rId825" w:name="Control 647" w:shapeid="_x0000_i1671"/>
        </w:object>
      </w:r>
    </w:p>
    <w:p w14:paraId="2B211EC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实现虚拟存储器的目的是（    ）。</w:t>
      </w:r>
    </w:p>
    <w:p w14:paraId="0F42261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01C020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72" o:spt="201" alt="" type="#_x0000_t201" style="height:15.75pt;width:20.25pt;" o:ole="t" filled="f" o:preferrelative="t" stroked="f" coordsize="21600,21600">
            <v:path/>
            <v:fill on="f" focussize="0,0"/>
            <v:stroke on="f"/>
            <v:imagedata r:id="rId10" o:title=""/>
            <o:lock v:ext="edit" aspectratio="t"/>
            <w10:wrap type="none"/>
            <w10:anchorlock/>
          </v:shape>
          <w:control r:id="rId827" w:name="Control 648" w:shapeid="_x0000_i1672"/>
        </w:object>
      </w:r>
      <w:r>
        <w:rPr>
          <w:rFonts w:hint="eastAsia" w:ascii="宋体" w:hAnsi="宋体" w:eastAsia="宋体" w:cs="宋体"/>
          <w:kern w:val="0"/>
          <w:sz w:val="24"/>
          <w:szCs w:val="24"/>
        </w:rPr>
        <w:t xml:space="preserve">A. 扩充主存容量 </w:t>
      </w:r>
    </w:p>
    <w:p w14:paraId="4D413AA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73" o:spt="201" alt="" type="#_x0000_t201" style="height:15.75pt;width:20.25pt;" o:ole="t" filled="f" o:preferrelative="t" stroked="f" coordsize="21600,21600">
            <v:path/>
            <v:fill on="f" focussize="0,0"/>
            <v:stroke on="f"/>
            <v:imagedata r:id="rId10" o:title=""/>
            <o:lock v:ext="edit" aspectratio="t"/>
            <w10:wrap type="none"/>
            <w10:anchorlock/>
          </v:shape>
          <w:control r:id="rId828" w:name="Control 649" w:shapeid="_x0000_i1673"/>
        </w:object>
      </w:r>
      <w:r>
        <w:rPr>
          <w:rFonts w:hint="eastAsia" w:ascii="宋体" w:hAnsi="宋体" w:eastAsia="宋体" w:cs="宋体"/>
          <w:kern w:val="0"/>
          <w:sz w:val="24"/>
          <w:szCs w:val="24"/>
        </w:rPr>
        <w:t xml:space="preserve">B. 实现程序浮动 </w:t>
      </w:r>
    </w:p>
    <w:p w14:paraId="5D277CA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74" o:spt="201" alt="" type="#_x0000_t201" style="height:15.75pt;width:20.25pt;" o:ole="t" filled="f" o:preferrelative="t" stroked="f" coordsize="21600,21600">
            <v:path/>
            <v:fill on="f" focussize="0,0"/>
            <v:stroke on="f"/>
            <v:imagedata r:id="rId10" o:title=""/>
            <o:lock v:ext="edit" aspectratio="t"/>
            <w10:wrap type="none"/>
            <w10:anchorlock/>
          </v:shape>
          <w:control r:id="rId829" w:name="Control 650" w:shapeid="_x0000_i1674"/>
        </w:object>
      </w:r>
      <w:r>
        <w:rPr>
          <w:rFonts w:hint="eastAsia" w:ascii="宋体" w:hAnsi="宋体" w:eastAsia="宋体" w:cs="宋体"/>
          <w:kern w:val="0"/>
          <w:sz w:val="24"/>
          <w:szCs w:val="24"/>
        </w:rPr>
        <w:t xml:space="preserve">C. 扩充辅存容量 </w:t>
      </w:r>
    </w:p>
    <w:p w14:paraId="29221F9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75" o:spt="201" alt="" type="#_x0000_t201" style="height:15.75pt;width:20.25pt;" o:ole="t" filled="f" o:preferrelative="t" stroked="f" coordsize="21600,21600">
            <v:path/>
            <v:fill on="f" focussize="0,0"/>
            <v:stroke on="f"/>
            <v:imagedata r:id="rId10" o:title=""/>
            <o:lock v:ext="edit" aspectratio="t"/>
            <w10:wrap type="none"/>
            <w10:anchorlock/>
          </v:shape>
          <w:control r:id="rId830" w:name="Control 651" w:shapeid="_x0000_i1675"/>
        </w:object>
      </w:r>
      <w:r>
        <w:rPr>
          <w:rFonts w:hint="eastAsia" w:ascii="宋体" w:hAnsi="宋体" w:eastAsia="宋体" w:cs="宋体"/>
          <w:kern w:val="0"/>
          <w:sz w:val="24"/>
          <w:szCs w:val="24"/>
        </w:rPr>
        <w:t xml:space="preserve">D. 实现存储保护 </w:t>
      </w:r>
    </w:p>
    <w:p w14:paraId="33E1DC6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正确答案是：扩充主存容量</w:t>
      </w:r>
    </w:p>
    <w:p w14:paraId="060D0C87">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"http://sichuan.ouchn.cn/mod/quiz/comment.php?attempt=15225698&amp;slot=14" </w:instrText>
      </w:r>
      <w:r>
        <w:rPr>
          <w:rFonts w:ascii="宋体" w:hAnsi="宋体" w:eastAsia="宋体" w:cs="宋体"/>
          <w:kern w:val="0"/>
          <w:sz w:val="24"/>
          <w:szCs w:val="24"/>
        </w:rPr>
        <w:fldChar w:fldCharType="separate"/>
      </w:r>
    </w:p>
    <w:p w14:paraId="01C773C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E18BA8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题目14</w:t>
      </w:r>
    </w:p>
    <w:p w14:paraId="261161DD">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58" name="图片 15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2AB97A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76" o:spt="201" alt="" type="#_x0000_t201" style="height:18pt;width:72pt;" o:ole="t" filled="f" o:preferrelative="t" stroked="f" coordsize="21600,21600">
            <v:path/>
            <v:fill on="f" focussize="0,0"/>
            <v:stroke on="f"/>
            <v:imagedata r:id="rId832" o:title=""/>
            <o:lock v:ext="edit" aspectratio="t"/>
            <w10:wrap type="none"/>
            <w10:anchorlock/>
          </v:shape>
          <w:control r:id="rId831" w:name="Control 652" w:shapeid="_x0000_i1676"/>
        </w:object>
      </w:r>
    </w:p>
    <w:p w14:paraId="0C5235D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在请求分页存储管理中，若采用FIFO页面淘汰算法，则当分配的页面数增加时，缺页中断的次数（   ）。</w:t>
      </w:r>
    </w:p>
    <w:p w14:paraId="4EA2FCF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CEB6CD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77" o:spt="201" alt="" type="#_x0000_t201" style="height:15.75pt;width:20.25pt;" o:ole="t" filled="f" o:preferrelative="t" stroked="f" coordsize="21600,21600">
            <v:path/>
            <v:fill on="f" focussize="0,0"/>
            <v:stroke on="f"/>
            <v:imagedata r:id="rId10" o:title=""/>
            <o:lock v:ext="edit" aspectratio="t"/>
            <w10:wrap type="none"/>
            <w10:anchorlock/>
          </v:shape>
          <w:control r:id="rId833" w:name="Control 653" w:shapeid="_x0000_i1677"/>
        </w:object>
      </w:r>
      <w:r>
        <w:rPr>
          <w:rFonts w:hint="eastAsia" w:ascii="宋体" w:hAnsi="宋体" w:eastAsia="宋体" w:cs="宋体"/>
          <w:kern w:val="0"/>
          <w:sz w:val="24"/>
          <w:szCs w:val="24"/>
        </w:rPr>
        <w:t xml:space="preserve">A. 无影响 </w:t>
      </w:r>
    </w:p>
    <w:p w14:paraId="7D96929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78" o:spt="201" alt="" type="#_x0000_t201" style="height:15.75pt;width:20.25pt;" o:ole="t" filled="f" o:preferrelative="t" stroked="f" coordsize="21600,21600">
            <v:path/>
            <v:fill on="f" focussize="0,0"/>
            <v:stroke on="f"/>
            <v:imagedata r:id="rId10" o:title=""/>
            <o:lock v:ext="edit" aspectratio="t"/>
            <w10:wrap type="none"/>
            <w10:anchorlock/>
          </v:shape>
          <w:control r:id="rId834" w:name="Control 654" w:shapeid="_x0000_i1678"/>
        </w:object>
      </w:r>
      <w:r>
        <w:rPr>
          <w:rFonts w:hint="eastAsia" w:ascii="宋体" w:hAnsi="宋体" w:eastAsia="宋体" w:cs="宋体"/>
          <w:kern w:val="0"/>
          <w:sz w:val="24"/>
          <w:szCs w:val="24"/>
        </w:rPr>
        <w:t xml:space="preserve">B. 增加 </w:t>
      </w:r>
    </w:p>
    <w:p w14:paraId="4A7866E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79" o:spt="201" alt="" type="#_x0000_t201" style="height:15.75pt;width:20.25pt;" o:ole="t" filled="f" o:preferrelative="t" stroked="f" coordsize="21600,21600">
            <v:path/>
            <v:fill on="f" focussize="0,0"/>
            <v:stroke on="f"/>
            <v:imagedata r:id="rId10" o:title=""/>
            <o:lock v:ext="edit" aspectratio="t"/>
            <w10:wrap type="none"/>
            <w10:anchorlock/>
          </v:shape>
          <w:control r:id="rId835" w:name="Control 655" w:shapeid="_x0000_i1679"/>
        </w:object>
      </w:r>
      <w:r>
        <w:rPr>
          <w:rFonts w:hint="eastAsia" w:ascii="宋体" w:hAnsi="宋体" w:eastAsia="宋体" w:cs="宋体"/>
          <w:kern w:val="0"/>
          <w:sz w:val="24"/>
          <w:szCs w:val="24"/>
        </w:rPr>
        <w:t xml:space="preserve">C. 可能增加也可能减少 </w:t>
      </w:r>
    </w:p>
    <w:p w14:paraId="4666BCB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80" o:spt="201" alt="" type="#_x0000_t201" style="height:15.75pt;width:20.25pt;" o:ole="t" filled="f" o:preferrelative="t" stroked="f" coordsize="21600,21600">
            <v:path/>
            <v:fill on="f" focussize="0,0"/>
            <v:stroke on="f"/>
            <v:imagedata r:id="rId10" o:title=""/>
            <o:lock v:ext="edit" aspectratio="t"/>
            <w10:wrap type="none"/>
            <w10:anchorlock/>
          </v:shape>
          <w:control r:id="rId836" w:name="Control 656" w:shapeid="_x0000_i1680"/>
        </w:object>
      </w:r>
      <w:r>
        <w:rPr>
          <w:rFonts w:hint="eastAsia" w:ascii="宋体" w:hAnsi="宋体" w:eastAsia="宋体" w:cs="宋体"/>
          <w:kern w:val="0"/>
          <w:sz w:val="24"/>
          <w:szCs w:val="24"/>
        </w:rPr>
        <w:t xml:space="preserve">D. 减少 </w:t>
      </w:r>
    </w:p>
    <w:p w14:paraId="01D392B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正确答案是：可能增加也可能减少</w:t>
      </w:r>
    </w:p>
    <w:p w14:paraId="6EC72B60">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"http://sichuan.ouchn.cn/mod/quiz/comment.php?attempt=15225698&amp;slot=15" </w:instrText>
      </w:r>
      <w:r>
        <w:rPr>
          <w:rFonts w:ascii="宋体" w:hAnsi="宋体" w:eastAsia="宋体" w:cs="宋体"/>
          <w:kern w:val="0"/>
          <w:sz w:val="24"/>
          <w:szCs w:val="24"/>
        </w:rPr>
        <w:fldChar w:fldCharType="separate"/>
      </w:r>
    </w:p>
    <w:p w14:paraId="55AC445D">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D9162AC">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题目15</w:t>
      </w:r>
    </w:p>
    <w:p w14:paraId="768BE0A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57" name="图片 15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216339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81" o:spt="201" alt="" type="#_x0000_t201" style="height:18pt;width:72pt;" o:ole="t" filled="f" o:preferrelative="t" stroked="f" coordsize="21600,21600">
            <v:path/>
            <v:fill on="f" focussize="0,0"/>
            <v:stroke on="f"/>
            <v:imagedata r:id="rId838" o:title=""/>
            <o:lock v:ext="edit" aspectratio="t"/>
            <w10:wrap type="none"/>
            <w10:anchorlock/>
          </v:shape>
          <w:control r:id="rId837" w:name="Control 657" w:shapeid="_x0000_i1681"/>
        </w:object>
      </w:r>
    </w:p>
    <w:p w14:paraId="663439B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下述页面置换算法中会产生Belady现象的算法是（   ）。</w:t>
      </w:r>
    </w:p>
    <w:p w14:paraId="14F77BD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6F0FB1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82" o:spt="201" alt="" type="#_x0000_t201" style="height:15.75pt;width:20.25pt;" o:ole="t" filled="f" o:preferrelative="t" stroked="f" coordsize="21600,21600">
            <v:path/>
            <v:fill on="f" focussize="0,0"/>
            <v:stroke on="f"/>
            <v:imagedata r:id="rId10" o:title=""/>
            <o:lock v:ext="edit" aspectratio="t"/>
            <w10:wrap type="none"/>
            <w10:anchorlock/>
          </v:shape>
          <w:control r:id="rId839" w:name="Control 658" w:shapeid="_x0000_i1682"/>
        </w:object>
      </w:r>
      <w:r>
        <w:rPr>
          <w:rFonts w:hint="eastAsia" w:ascii="宋体" w:hAnsi="宋体" w:eastAsia="宋体" w:cs="宋体"/>
          <w:kern w:val="0"/>
          <w:sz w:val="24"/>
          <w:szCs w:val="24"/>
        </w:rPr>
        <w:t xml:space="preserve">A. 最佳置换法 </w:t>
      </w:r>
    </w:p>
    <w:p w14:paraId="2D7AA60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83" o:spt="201" alt="" type="#_x0000_t201" style="height:15.75pt;width:20.25pt;" o:ole="t" filled="f" o:preferrelative="t" stroked="f" coordsize="21600,21600">
            <v:path/>
            <v:fill on="f" focussize="0,0"/>
            <v:stroke on="f"/>
            <v:imagedata r:id="rId10" o:title=""/>
            <o:lock v:ext="edit" aspectratio="t"/>
            <w10:wrap type="none"/>
            <w10:anchorlock/>
          </v:shape>
          <w:control r:id="rId840" w:name="Control 659" w:shapeid="_x0000_i1683"/>
        </w:object>
      </w:r>
      <w:r>
        <w:rPr>
          <w:rFonts w:hint="eastAsia" w:ascii="宋体" w:hAnsi="宋体" w:eastAsia="宋体" w:cs="宋体"/>
          <w:kern w:val="0"/>
          <w:sz w:val="24"/>
          <w:szCs w:val="24"/>
        </w:rPr>
        <w:t xml:space="preserve">B. 最近最少使用置换法 </w:t>
      </w:r>
    </w:p>
    <w:p w14:paraId="6D50E26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84" o:spt="201" alt="" type="#_x0000_t201" style="height:15.75pt;width:20.25pt;" o:ole="t" filled="f" o:preferrelative="t" stroked="f" coordsize="21600,21600">
            <v:path/>
            <v:fill on="f" focussize="0,0"/>
            <v:stroke on="f"/>
            <v:imagedata r:id="rId10" o:title=""/>
            <o:lock v:ext="edit" aspectratio="t"/>
            <w10:wrap type="none"/>
            <w10:anchorlock/>
          </v:shape>
          <w:control r:id="rId841" w:name="Control 660" w:shapeid="_x0000_i1684"/>
        </w:object>
      </w:r>
      <w:r>
        <w:rPr>
          <w:rFonts w:hint="eastAsia" w:ascii="宋体" w:hAnsi="宋体" w:eastAsia="宋体" w:cs="宋体"/>
          <w:kern w:val="0"/>
          <w:sz w:val="24"/>
          <w:szCs w:val="24"/>
        </w:rPr>
        <w:t xml:space="preserve">C. 最近未使用置换法 </w:t>
      </w:r>
    </w:p>
    <w:p w14:paraId="2E81671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85" o:spt="201" alt="" type="#_x0000_t201" style="height:15.75pt;width:20.25pt;" o:ole="t" filled="f" o:preferrelative="t" stroked="f" coordsize="21600,21600">
            <v:path/>
            <v:fill on="f" focussize="0,0"/>
            <v:stroke on="f"/>
            <v:imagedata r:id="rId10" o:title=""/>
            <o:lock v:ext="edit" aspectratio="t"/>
            <w10:wrap type="none"/>
            <w10:anchorlock/>
          </v:shape>
          <w:control r:id="rId842" w:name="Control 661" w:shapeid="_x0000_i1685"/>
        </w:object>
      </w:r>
      <w:r>
        <w:rPr>
          <w:rFonts w:hint="eastAsia" w:ascii="宋体" w:hAnsi="宋体" w:eastAsia="宋体" w:cs="宋体"/>
          <w:kern w:val="0"/>
          <w:sz w:val="24"/>
          <w:szCs w:val="24"/>
        </w:rPr>
        <w:t xml:space="preserve">D. 先进先出法 </w:t>
      </w:r>
    </w:p>
    <w:p w14:paraId="23E6989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正确答案是：先进先出法</w:t>
      </w:r>
    </w:p>
    <w:p w14:paraId="621D728D">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"http://sichuan.ouchn.cn/mod/quiz/comment.php?attempt=15225698&amp;slot=16" </w:instrText>
      </w:r>
      <w:r>
        <w:rPr>
          <w:rFonts w:ascii="宋体" w:hAnsi="宋体" w:eastAsia="宋体" w:cs="宋体"/>
          <w:kern w:val="0"/>
          <w:sz w:val="24"/>
          <w:szCs w:val="24"/>
        </w:rPr>
        <w:fldChar w:fldCharType="separate"/>
      </w:r>
    </w:p>
    <w:p w14:paraId="20BAB037">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4E89CE9">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题目16</w:t>
      </w:r>
    </w:p>
    <w:p w14:paraId="1AAF72D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56" name="图片 15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B44D96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86" o:spt="201" alt="" type="#_x0000_t201" style="height:18pt;width:72pt;" o:ole="t" filled="f" o:preferrelative="t" stroked="f" coordsize="21600,21600">
            <v:path/>
            <v:fill on="f" focussize="0,0"/>
            <v:stroke on="f"/>
            <v:imagedata r:id="rId844" o:title=""/>
            <o:lock v:ext="edit" aspectratio="t"/>
            <w10:wrap type="none"/>
            <w10:anchorlock/>
          </v:shape>
          <w:control r:id="rId843" w:name="Control 662" w:shapeid="_x0000_i1686"/>
        </w:object>
      </w:r>
    </w:p>
    <w:p w14:paraId="7C68038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在请求分页虚拟存储管理中，若所需页面不在内存中，则会引起（    ）。</w:t>
      </w:r>
    </w:p>
    <w:p w14:paraId="4161CD7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23871F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87" o:spt="201" alt="" type="#_x0000_t201" style="height:15.75pt;width:20.25pt;" o:ole="t" filled="f" o:preferrelative="t" stroked="f" coordsize="21600,21600">
            <v:path/>
            <v:fill on="f" focussize="0,0"/>
            <v:stroke on="f"/>
            <v:imagedata r:id="rId10" o:title=""/>
            <o:lock v:ext="edit" aspectratio="t"/>
            <w10:wrap type="none"/>
            <w10:anchorlock/>
          </v:shape>
          <w:control r:id="rId845" w:name="Control 663" w:shapeid="_x0000_i1687"/>
        </w:object>
      </w:r>
      <w:r>
        <w:rPr>
          <w:rFonts w:hint="eastAsia" w:ascii="宋体" w:hAnsi="宋体" w:eastAsia="宋体" w:cs="宋体"/>
          <w:kern w:val="0"/>
          <w:sz w:val="24"/>
          <w:szCs w:val="24"/>
        </w:rPr>
        <w:t xml:space="preserve">A. 时钟中断 </w:t>
      </w:r>
    </w:p>
    <w:p w14:paraId="16A0C18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88" o:spt="201" alt="" type="#_x0000_t201" style="height:15.75pt;width:20.25pt;" o:ole="t" filled="f" o:preferrelative="t" stroked="f" coordsize="21600,21600">
            <v:path/>
            <v:fill on="f" focussize="0,0"/>
            <v:stroke on="f"/>
            <v:imagedata r:id="rId10" o:title=""/>
            <o:lock v:ext="edit" aspectratio="t"/>
            <w10:wrap type="none"/>
            <w10:anchorlock/>
          </v:shape>
          <w:control r:id="rId846" w:name="Control 664" w:shapeid="_x0000_i1688"/>
        </w:object>
      </w:r>
      <w:r>
        <w:rPr>
          <w:rFonts w:hint="eastAsia" w:ascii="宋体" w:hAnsi="宋体" w:eastAsia="宋体" w:cs="宋体"/>
          <w:kern w:val="0"/>
          <w:sz w:val="24"/>
          <w:szCs w:val="24"/>
        </w:rPr>
        <w:t xml:space="preserve">B. 输入输出中断 </w:t>
      </w:r>
    </w:p>
    <w:p w14:paraId="597B19A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89" o:spt="201" alt="" type="#_x0000_t201" style="height:15.75pt;width:20.25pt;" o:ole="t" filled="f" o:preferrelative="t" stroked="f" coordsize="21600,21600">
            <v:path/>
            <v:fill on="f" focussize="0,0"/>
            <v:stroke on="f"/>
            <v:imagedata r:id="rId10" o:title=""/>
            <o:lock v:ext="edit" aspectratio="t"/>
            <w10:wrap type="none"/>
            <w10:anchorlock/>
          </v:shape>
          <w:control r:id="rId847" w:name="Control 665" w:shapeid="_x0000_i1689"/>
        </w:object>
      </w:r>
      <w:r>
        <w:rPr>
          <w:rFonts w:hint="eastAsia" w:ascii="宋体" w:hAnsi="宋体" w:eastAsia="宋体" w:cs="宋体"/>
          <w:kern w:val="0"/>
          <w:sz w:val="24"/>
          <w:szCs w:val="24"/>
        </w:rPr>
        <w:t xml:space="preserve">C. 缺页中断 </w:t>
      </w:r>
    </w:p>
    <w:p w14:paraId="2E9C7BD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90" o:spt="201" alt="" type="#_x0000_t201" style="height:15.75pt;width:20.25pt;" o:ole="t" filled="f" o:preferrelative="t" stroked="f" coordsize="21600,21600">
            <v:path/>
            <v:fill on="f" focussize="0,0"/>
            <v:stroke on="f"/>
            <v:imagedata r:id="rId10" o:title=""/>
            <o:lock v:ext="edit" aspectratio="t"/>
            <w10:wrap type="none"/>
            <w10:anchorlock/>
          </v:shape>
          <w:control r:id="rId848" w:name="Control 666" w:shapeid="_x0000_i1690"/>
        </w:object>
      </w:r>
      <w:r>
        <w:rPr>
          <w:rFonts w:hint="eastAsia" w:ascii="宋体" w:hAnsi="宋体" w:eastAsia="宋体" w:cs="宋体"/>
          <w:kern w:val="0"/>
          <w:sz w:val="24"/>
          <w:szCs w:val="24"/>
        </w:rPr>
        <w:t xml:space="preserve">D. 越界中断 </w:t>
      </w:r>
    </w:p>
    <w:p w14:paraId="58C484C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正确答案是：缺页中断</w:t>
      </w:r>
    </w:p>
    <w:p w14:paraId="780327D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"http://sichuan.ouchn.cn/mod/quiz/comment.php?attempt=15225698&amp;slot=17" </w:instrText>
      </w:r>
      <w:r>
        <w:rPr>
          <w:rFonts w:ascii="宋体" w:hAnsi="宋体" w:eastAsia="宋体" w:cs="宋体"/>
          <w:kern w:val="0"/>
          <w:sz w:val="24"/>
          <w:szCs w:val="24"/>
        </w:rPr>
        <w:fldChar w:fldCharType="separate"/>
      </w:r>
    </w:p>
    <w:p w14:paraId="48B79E9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0AB9351">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55" name="图片 15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8B4D214">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11A5514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91" o:spt="201" alt="" type="#_x0000_t201" style="height:18pt;width:72pt;" o:ole="t" filled="f" o:preferrelative="t" stroked="f" coordsize="21600,21600">
            <v:path/>
            <v:fill on="f" focussize="0,0"/>
            <v:stroke on="f"/>
            <v:imagedata r:id="rId850" o:title=""/>
            <o:lock v:ext="edit" aspectratio="t"/>
            <w10:wrap type="none"/>
            <w10:anchorlock/>
          </v:shape>
          <w:control r:id="rId849" w:name="Control 667" w:shapeid="_x0000_i1691"/>
        </w:object>
      </w:r>
    </w:p>
    <w:p w14:paraId="4DD33FD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b/>
          <w:bCs/>
          <w:kern w:val="0"/>
          <w:sz w:val="24"/>
          <w:szCs w:val="24"/>
        </w:rPr>
        <w:t>二、判断题（每题2分，共计7题）</w:t>
      </w:r>
    </w:p>
    <w:p w14:paraId="7C794001">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题目17</w:t>
      </w:r>
    </w:p>
    <w:p w14:paraId="5BEC728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5A4D3BD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54" name="图片 15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7B44A8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92" o:spt="201" alt="" type="#_x0000_t201" style="height:18pt;width:72pt;" o:ole="t" filled="f" o:preferrelative="t" stroked="f" coordsize="21600,21600">
            <v:path/>
            <v:fill on="f" focussize="0,0"/>
            <v:stroke on="f"/>
            <v:imagedata r:id="rId852" o:title=""/>
            <o:lock v:ext="edit" aspectratio="t"/>
            <w10:wrap type="none"/>
            <w10:anchorlock/>
          </v:shape>
          <w:control r:id="rId851" w:name="Control 668" w:shapeid="_x0000_i1692"/>
        </w:object>
      </w:r>
    </w:p>
    <w:p w14:paraId="3588B24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处理机调度可分为三级：高级、中级和低级。在所有的系统中，都必须具备这三级调度。（   ）</w:t>
      </w:r>
    </w:p>
    <w:p w14:paraId="6DE6D2B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A9D0CF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93" o:spt="201" alt="" type="#_x0000_t201" style="height:15.75pt;width:20.25pt;" o:ole="t" filled="f" o:preferrelative="t" stroked="f" coordsize="21600,21600">
            <v:path/>
            <v:fill on="f" focussize="0,0"/>
            <v:stroke on="f"/>
            <v:imagedata r:id="rId10" o:title=""/>
            <o:lock v:ext="edit" aspectratio="t"/>
            <w10:wrap type="none"/>
            <w10:anchorlock/>
          </v:shape>
          <w:control r:id="rId853" w:name="Control 669" w:shapeid="_x0000_i1693"/>
        </w:object>
      </w:r>
      <w:r>
        <w:rPr>
          <w:rFonts w:hint="eastAsia" w:ascii="宋体" w:hAnsi="宋体" w:eastAsia="宋体" w:cs="宋体"/>
          <w:kern w:val="0"/>
          <w:sz w:val="24"/>
          <w:szCs w:val="24"/>
        </w:rPr>
        <w:t xml:space="preserve">对 </w:t>
      </w:r>
    </w:p>
    <w:p w14:paraId="379CADB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94" o:spt="201" alt="" type="#_x0000_t201" style="height:15.75pt;width:20.25pt;" o:ole="t" filled="f" o:preferrelative="t" stroked="f" coordsize="21600,21600">
            <v:path/>
            <v:fill on="f" focussize="0,0"/>
            <v:stroke on="f"/>
            <v:imagedata r:id="rId10" o:title=""/>
            <o:lock v:ext="edit" aspectratio="t"/>
            <w10:wrap type="none"/>
            <w10:anchorlock/>
          </v:shape>
          <w:control r:id="rId854" w:name="Control 670" w:shapeid="_x0000_i1694"/>
        </w:object>
      </w:r>
      <w:r>
        <w:rPr>
          <w:rFonts w:hint="eastAsia" w:ascii="宋体" w:hAnsi="宋体" w:eastAsia="宋体" w:cs="宋体"/>
          <w:kern w:val="0"/>
          <w:sz w:val="24"/>
          <w:szCs w:val="24"/>
        </w:rPr>
        <w:t xml:space="preserve">错 </w:t>
      </w:r>
    </w:p>
    <w:p w14:paraId="6AAAB68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【解析】这句话是错误的。操作系统中必不可少的调度是进程调度，即低级调度，其他的级别的调度不是必须的。</w:t>
      </w:r>
    </w:p>
    <w:p w14:paraId="5EE87F7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49C00FC6">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"http://sichuan.ouchn.cn/mod/quiz/comment.php?attempt=15225698&amp;slot=19" </w:instrText>
      </w:r>
      <w:r>
        <w:rPr>
          <w:rFonts w:ascii="宋体" w:hAnsi="宋体" w:eastAsia="宋体" w:cs="宋体"/>
          <w:kern w:val="0"/>
          <w:sz w:val="24"/>
          <w:szCs w:val="24"/>
        </w:rPr>
        <w:fldChar w:fldCharType="separate"/>
      </w:r>
    </w:p>
    <w:p w14:paraId="25263F1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497DA6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题目18</w:t>
      </w:r>
    </w:p>
    <w:p w14:paraId="5725CC6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0CD2E39D">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53" name="图片 15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968367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95" o:spt="201" alt="" type="#_x0000_t201" style="height:18pt;width:72pt;" o:ole="t" filled="f" o:preferrelative="t" stroked="f" coordsize="21600,21600">
            <v:path/>
            <v:fill on="f" focussize="0,0"/>
            <v:stroke on="f"/>
            <v:imagedata r:id="rId856" o:title=""/>
            <o:lock v:ext="edit" aspectratio="t"/>
            <w10:wrap type="none"/>
            <w10:anchorlock/>
          </v:shape>
          <w:control r:id="rId855" w:name="Control 671" w:shapeid="_x0000_i1695"/>
        </w:object>
      </w:r>
    </w:p>
    <w:p w14:paraId="76C5CB5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作业调度往往选择对资源需求不同的作业进行合理搭配，使得系统中个部分资源都得到均衡利用。（   ）</w:t>
      </w:r>
    </w:p>
    <w:p w14:paraId="1737FA7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A4DDA0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96" o:spt="201" alt="" type="#_x0000_t201" style="height:15.75pt;width:20.25pt;" o:ole="t" filled="f" o:preferrelative="t" stroked="f" coordsize="21600,21600">
            <v:path/>
            <v:fill on="f" focussize="0,0"/>
            <v:stroke on="f"/>
            <v:imagedata r:id="rId10" o:title=""/>
            <o:lock v:ext="edit" aspectratio="t"/>
            <w10:wrap type="none"/>
            <w10:anchorlock/>
          </v:shape>
          <w:control r:id="rId857" w:name="Control 672" w:shapeid="_x0000_i1696"/>
        </w:object>
      </w:r>
      <w:r>
        <w:rPr>
          <w:rFonts w:hint="eastAsia" w:ascii="宋体" w:hAnsi="宋体" w:eastAsia="宋体" w:cs="宋体"/>
          <w:kern w:val="0"/>
          <w:sz w:val="24"/>
          <w:szCs w:val="24"/>
        </w:rPr>
        <w:t xml:space="preserve">对 </w:t>
      </w:r>
    </w:p>
    <w:p w14:paraId="4D9A562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97" o:spt="201" alt="" type="#_x0000_t201" style="height:15.75pt;width:20.25pt;" o:ole="t" filled="f" o:preferrelative="t" stroked="f" coordsize="21600,21600">
            <v:path/>
            <v:fill on="f" focussize="0,0"/>
            <v:stroke on="f"/>
            <v:imagedata r:id="rId10" o:title=""/>
            <o:lock v:ext="edit" aspectratio="t"/>
            <w10:wrap type="none"/>
            <w10:anchorlock/>
          </v:shape>
          <w:control r:id="rId858" w:name="Control 673" w:shapeid="_x0000_i1697"/>
        </w:object>
      </w:r>
      <w:r>
        <w:rPr>
          <w:rFonts w:hint="eastAsia" w:ascii="宋体" w:hAnsi="宋体" w:eastAsia="宋体" w:cs="宋体"/>
          <w:kern w:val="0"/>
          <w:sz w:val="24"/>
          <w:szCs w:val="24"/>
        </w:rPr>
        <w:t xml:space="preserve">错 </w:t>
      </w:r>
    </w:p>
    <w:p w14:paraId="1E14EA0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【解析】这句话是正确的。作业概念主要用于批处理系统，这类系统设计目标是最大限度地发挥各种资源的利用率。</w:t>
      </w:r>
    </w:p>
    <w:p w14:paraId="6C35583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49ACB0A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"http://sichuan.ouchn.cn/mod/quiz/comment.php?attempt=15225698&amp;slot=20" </w:instrText>
      </w:r>
      <w:r>
        <w:rPr>
          <w:rFonts w:ascii="宋体" w:hAnsi="宋体" w:eastAsia="宋体" w:cs="宋体"/>
          <w:kern w:val="0"/>
          <w:sz w:val="24"/>
          <w:szCs w:val="24"/>
        </w:rPr>
        <w:fldChar w:fldCharType="separate"/>
      </w:r>
    </w:p>
    <w:p w14:paraId="55BE375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ED24601">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题目19</w:t>
      </w:r>
    </w:p>
    <w:p w14:paraId="2B80CA1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68B785A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52" name="图片 15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58AAB6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98" o:spt="201" alt="" type="#_x0000_t201" style="height:18pt;width:72pt;" o:ole="t" filled="f" o:preferrelative="t" stroked="f" coordsize="21600,21600">
            <v:path/>
            <v:fill on="f" focussize="0,0"/>
            <v:stroke on="f"/>
            <v:imagedata r:id="rId860" o:title=""/>
            <o:lock v:ext="edit" aspectratio="t"/>
            <w10:wrap type="none"/>
            <w10:anchorlock/>
          </v:shape>
          <w:control r:id="rId859" w:name="Control 674" w:shapeid="_x0000_i1698"/>
        </w:object>
      </w:r>
    </w:p>
    <w:p w14:paraId="573A275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Linux系统针对不同类别的进程提供了3种不同的调度策略。（   ）</w:t>
      </w:r>
    </w:p>
    <w:p w14:paraId="4F690AA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724F24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99" o:spt="201" alt="" type="#_x0000_t201" style="height:15.75pt;width:20.25pt;" o:ole="t" filled="f" o:preferrelative="t" stroked="f" coordsize="21600,21600">
            <v:path/>
            <v:fill on="f" focussize="0,0"/>
            <v:stroke on="f"/>
            <v:imagedata r:id="rId10" o:title=""/>
            <o:lock v:ext="edit" aspectratio="t"/>
            <w10:wrap type="none"/>
            <w10:anchorlock/>
          </v:shape>
          <w:control r:id="rId861" w:name="Control 675" w:shapeid="_x0000_i1699"/>
        </w:object>
      </w:r>
      <w:r>
        <w:rPr>
          <w:rFonts w:hint="eastAsia" w:ascii="宋体" w:hAnsi="宋体" w:eastAsia="宋体" w:cs="宋体"/>
          <w:kern w:val="0"/>
          <w:sz w:val="24"/>
          <w:szCs w:val="24"/>
        </w:rPr>
        <w:t xml:space="preserve">对 </w:t>
      </w:r>
    </w:p>
    <w:p w14:paraId="67810C8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00" o:spt="201" alt="" type="#_x0000_t201" style="height:15.75pt;width:20.25pt;" o:ole="t" filled="f" o:preferrelative="t" stroked="f" coordsize="21600,21600">
            <v:path/>
            <v:fill on="f" focussize="0,0"/>
            <v:stroke on="f"/>
            <v:imagedata r:id="rId10" o:title=""/>
            <o:lock v:ext="edit" aspectratio="t"/>
            <w10:wrap type="none"/>
            <w10:anchorlock/>
          </v:shape>
          <w:control r:id="rId862" w:name="Control 676" w:shapeid="_x0000_i1700"/>
        </w:object>
      </w:r>
      <w:r>
        <w:rPr>
          <w:rFonts w:hint="eastAsia" w:ascii="宋体" w:hAnsi="宋体" w:eastAsia="宋体" w:cs="宋体"/>
          <w:kern w:val="0"/>
          <w:sz w:val="24"/>
          <w:szCs w:val="24"/>
        </w:rPr>
        <w:t xml:space="preserve">错 </w:t>
      </w:r>
    </w:p>
    <w:p w14:paraId="7BBF0AF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【解析】这句话正确。Linux系统针对短实时进程、长实时进程以及交互式分时进程采用了不用的调度策略。</w:t>
      </w:r>
    </w:p>
    <w:p w14:paraId="52E4B8B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173FE7B9">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"http://sichuan.ouchn.cn/mod/quiz/comment.php?attempt=15225698&amp;slot=21" </w:instrText>
      </w:r>
      <w:r>
        <w:rPr>
          <w:rFonts w:ascii="宋体" w:hAnsi="宋体" w:eastAsia="宋体" w:cs="宋体"/>
          <w:kern w:val="0"/>
          <w:sz w:val="24"/>
          <w:szCs w:val="24"/>
        </w:rPr>
        <w:fldChar w:fldCharType="separate"/>
      </w:r>
    </w:p>
    <w:p w14:paraId="11BC9270">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0A74408">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题目20</w:t>
      </w:r>
    </w:p>
    <w:p w14:paraId="799EF0C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7D09B02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51" name="图片 15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3F6028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01" o:spt="201" alt="" type="#_x0000_t201" style="height:18pt;width:72pt;" o:ole="t" filled="f" o:preferrelative="t" stroked="f" coordsize="21600,21600">
            <v:path/>
            <v:fill on="f" focussize="0,0"/>
            <v:stroke on="f"/>
            <v:imagedata r:id="rId864" o:title=""/>
            <o:lock v:ext="edit" aspectratio="t"/>
            <w10:wrap type="none"/>
            <w10:anchorlock/>
          </v:shape>
          <w:control r:id="rId863" w:name="Control 677" w:shapeid="_x0000_i1701"/>
        </w:object>
      </w:r>
    </w:p>
    <w:p w14:paraId="4F7A21D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可重定位分区存储管理可以对作业分配不连续的内存单元。（    ）</w:t>
      </w:r>
    </w:p>
    <w:p w14:paraId="6BE3DD6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A99EE4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02" o:spt="201" alt="" type="#_x0000_t201" style="height:15.75pt;width:20.25pt;" o:ole="t" filled="f" o:preferrelative="t" stroked="f" coordsize="21600,21600">
            <v:path/>
            <v:fill on="f" focussize="0,0"/>
            <v:stroke on="f"/>
            <v:imagedata r:id="rId10" o:title=""/>
            <o:lock v:ext="edit" aspectratio="t"/>
            <w10:wrap type="none"/>
            <w10:anchorlock/>
          </v:shape>
          <w:control r:id="rId865" w:name="Control 678" w:shapeid="_x0000_i1702"/>
        </w:object>
      </w:r>
      <w:r>
        <w:rPr>
          <w:rFonts w:hint="eastAsia" w:ascii="宋体" w:hAnsi="宋体" w:eastAsia="宋体" w:cs="宋体"/>
          <w:kern w:val="0"/>
          <w:sz w:val="24"/>
          <w:szCs w:val="24"/>
        </w:rPr>
        <w:t xml:space="preserve">对 </w:t>
      </w:r>
    </w:p>
    <w:p w14:paraId="3B43245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03" o:spt="201" alt="" type="#_x0000_t201" style="height:15.75pt;width:20.25pt;" o:ole="t" filled="f" o:preferrelative="t" stroked="f" coordsize="21600,21600">
            <v:path/>
            <v:fill on="f" focussize="0,0"/>
            <v:stroke on="f"/>
            <v:imagedata r:id="rId10" o:title=""/>
            <o:lock v:ext="edit" aspectratio="t"/>
            <w10:wrap type="none"/>
            <w10:anchorlock/>
          </v:shape>
          <w:control r:id="rId866" w:name="Control 679" w:shapeid="_x0000_i1703"/>
        </w:object>
      </w:r>
      <w:r>
        <w:rPr>
          <w:rFonts w:hint="eastAsia" w:ascii="宋体" w:hAnsi="宋体" w:eastAsia="宋体" w:cs="宋体"/>
          <w:kern w:val="0"/>
          <w:sz w:val="24"/>
          <w:szCs w:val="24"/>
        </w:rPr>
        <w:t xml:space="preserve">错 </w:t>
      </w:r>
    </w:p>
    <w:p w14:paraId="49BEDEC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3E96F77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"http://sichuan.ouchn.cn/mod/quiz/comment.php?attempt=15225698&amp;slot=22" </w:instrText>
      </w:r>
      <w:r>
        <w:rPr>
          <w:rFonts w:ascii="宋体" w:hAnsi="宋体" w:eastAsia="宋体" w:cs="宋体"/>
          <w:kern w:val="0"/>
          <w:sz w:val="24"/>
          <w:szCs w:val="24"/>
        </w:rPr>
        <w:fldChar w:fldCharType="separate"/>
      </w:r>
    </w:p>
    <w:p w14:paraId="7CDDD180">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C4D96EB">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题目21</w:t>
      </w:r>
    </w:p>
    <w:p w14:paraId="37C75FF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23678811">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50" name="图片 15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4C1A8D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04" o:spt="201" alt="" type="#_x0000_t201" style="height:18pt;width:72pt;" o:ole="t" filled="f" o:preferrelative="t" stroked="f" coordsize="21600,21600">
            <v:path/>
            <v:fill on="f" focussize="0,0"/>
            <v:stroke on="f"/>
            <v:imagedata r:id="rId868" o:title=""/>
            <o:lock v:ext="edit" aspectratio="t"/>
            <w10:wrap type="none"/>
            <w10:anchorlock/>
          </v:shape>
          <w:control r:id="rId867" w:name="Control 680" w:shapeid="_x0000_i1704"/>
        </w:object>
      </w:r>
    </w:p>
    <w:p w14:paraId="61B371F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把内存物理地址转变为逻辑地址的过程称作重定位。（    ）</w:t>
      </w:r>
    </w:p>
    <w:p w14:paraId="05F155E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4DEB95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05" o:spt="201" alt="" type="#_x0000_t201" style="height:15.75pt;width:20.25pt;" o:ole="t" filled="f" o:preferrelative="t" stroked="f" coordsize="21600,21600">
            <v:path/>
            <v:fill on="f" focussize="0,0"/>
            <v:stroke on="f"/>
            <v:imagedata r:id="rId10" o:title=""/>
            <o:lock v:ext="edit" aspectratio="t"/>
            <w10:wrap type="none"/>
            <w10:anchorlock/>
          </v:shape>
          <w:control r:id="rId869" w:name="Control 681" w:shapeid="_x0000_i1705"/>
        </w:object>
      </w:r>
      <w:r>
        <w:rPr>
          <w:rFonts w:hint="eastAsia" w:ascii="宋体" w:hAnsi="宋体" w:eastAsia="宋体" w:cs="宋体"/>
          <w:kern w:val="0"/>
          <w:sz w:val="24"/>
          <w:szCs w:val="24"/>
        </w:rPr>
        <w:t xml:space="preserve">对 </w:t>
      </w:r>
    </w:p>
    <w:p w14:paraId="3E393F5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06" o:spt="201" alt="" type="#_x0000_t201" style="height:15.75pt;width:20.25pt;" o:ole="t" filled="f" o:preferrelative="t" stroked="f" coordsize="21600,21600">
            <v:path/>
            <v:fill on="f" focussize="0,0"/>
            <v:stroke on="f"/>
            <v:imagedata r:id="rId10" o:title=""/>
            <o:lock v:ext="edit" aspectratio="t"/>
            <w10:wrap type="none"/>
            <w10:anchorlock/>
          </v:shape>
          <w:control r:id="rId870" w:name="Control 682" w:shapeid="_x0000_i1706"/>
        </w:object>
      </w:r>
      <w:r>
        <w:rPr>
          <w:rFonts w:hint="eastAsia" w:ascii="宋体" w:hAnsi="宋体" w:eastAsia="宋体" w:cs="宋体"/>
          <w:kern w:val="0"/>
          <w:sz w:val="24"/>
          <w:szCs w:val="24"/>
        </w:rPr>
        <w:t xml:space="preserve">错 </w:t>
      </w:r>
    </w:p>
    <w:p w14:paraId="66AB9A0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0C2A5A3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"http://sichuan.ouchn.cn/mod/quiz/comment.php?attempt=15225698&amp;slot=23" </w:instrText>
      </w:r>
      <w:r>
        <w:rPr>
          <w:rFonts w:ascii="宋体" w:hAnsi="宋体" w:eastAsia="宋体" w:cs="宋体"/>
          <w:kern w:val="0"/>
          <w:sz w:val="24"/>
          <w:szCs w:val="24"/>
        </w:rPr>
        <w:fldChar w:fldCharType="separate"/>
      </w:r>
    </w:p>
    <w:p w14:paraId="6EF86C98">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CE659D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题目22</w:t>
      </w:r>
    </w:p>
    <w:p w14:paraId="7898D45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2E79881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49" name="图片 14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72AC01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07" o:spt="201" alt="" type="#_x0000_t201" style="height:18pt;width:72pt;" o:ole="t" filled="f" o:preferrelative="t" stroked="f" coordsize="21600,21600">
            <v:path/>
            <v:fill on="f" focussize="0,0"/>
            <v:stroke on="f"/>
            <v:imagedata r:id="rId872" o:title=""/>
            <o:lock v:ext="edit" aspectratio="t"/>
            <w10:wrap type="none"/>
            <w10:anchorlock/>
          </v:shape>
          <w:control r:id="rId871" w:name="Control 683" w:shapeid="_x0000_i1707"/>
        </w:object>
      </w:r>
    </w:p>
    <w:p w14:paraId="24FB91A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CPU可以直接访问外存（如磁盘）上的数据。（    ）</w:t>
      </w:r>
    </w:p>
    <w:p w14:paraId="636A8BD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5C90D7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08" o:spt="201" alt="" type="#_x0000_t201" style="height:15.75pt;width:20.25pt;" o:ole="t" filled="f" o:preferrelative="t" stroked="f" coordsize="21600,21600">
            <v:path/>
            <v:fill on="f" focussize="0,0"/>
            <v:stroke on="f"/>
            <v:imagedata r:id="rId10" o:title=""/>
            <o:lock v:ext="edit" aspectratio="t"/>
            <w10:wrap type="none"/>
            <w10:anchorlock/>
          </v:shape>
          <w:control r:id="rId873" w:name="Control 684" w:shapeid="_x0000_i1708"/>
        </w:object>
      </w:r>
      <w:r>
        <w:rPr>
          <w:rFonts w:hint="eastAsia" w:ascii="宋体" w:hAnsi="宋体" w:eastAsia="宋体" w:cs="宋体"/>
          <w:kern w:val="0"/>
          <w:sz w:val="24"/>
          <w:szCs w:val="24"/>
        </w:rPr>
        <w:t xml:space="preserve">对 </w:t>
      </w:r>
    </w:p>
    <w:p w14:paraId="70F6EE9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09" o:spt="201" alt="" type="#_x0000_t201" style="height:15.75pt;width:20.25pt;" o:ole="t" filled="f" o:preferrelative="t" stroked="f" coordsize="21600,21600">
            <v:path/>
            <v:fill on="f" focussize="0,0"/>
            <v:stroke on="f"/>
            <v:imagedata r:id="rId10" o:title=""/>
            <o:lock v:ext="edit" aspectratio="t"/>
            <w10:wrap type="none"/>
            <w10:anchorlock/>
          </v:shape>
          <w:control r:id="rId874" w:name="Control 685" w:shapeid="_x0000_i1709"/>
        </w:object>
      </w:r>
      <w:r>
        <w:rPr>
          <w:rFonts w:hint="eastAsia" w:ascii="宋体" w:hAnsi="宋体" w:eastAsia="宋体" w:cs="宋体"/>
          <w:kern w:val="0"/>
          <w:sz w:val="24"/>
          <w:szCs w:val="24"/>
        </w:rPr>
        <w:t xml:space="preserve">错 </w:t>
      </w:r>
    </w:p>
    <w:p w14:paraId="6BCDA95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074293DB">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"http://sichuan.ouchn.cn/mod/quiz/comment.php?attempt=15225698&amp;slot=24" </w:instrText>
      </w:r>
      <w:r>
        <w:rPr>
          <w:rFonts w:ascii="宋体" w:hAnsi="宋体" w:eastAsia="宋体" w:cs="宋体"/>
          <w:kern w:val="0"/>
          <w:sz w:val="24"/>
          <w:szCs w:val="24"/>
        </w:rPr>
        <w:fldChar w:fldCharType="separate"/>
      </w:r>
    </w:p>
    <w:p w14:paraId="552B8467">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01206DB">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题目23</w:t>
      </w:r>
    </w:p>
    <w:p w14:paraId="0C73115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45C66A7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48" name="图片 14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036959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10" o:spt="201" alt="" type="#_x0000_t201" style="height:18pt;width:72pt;" o:ole="t" filled="f" o:preferrelative="t" stroked="f" coordsize="21600,21600">
            <v:path/>
            <v:fill on="f" focussize="0,0"/>
            <v:stroke on="f"/>
            <v:imagedata r:id="rId876" o:title=""/>
            <o:lock v:ext="edit" aspectratio="t"/>
            <w10:wrap type="none"/>
            <w10:anchorlock/>
          </v:shape>
          <w:control r:id="rId875" w:name="Control 686" w:shapeid="_x0000_i1710"/>
        </w:object>
      </w:r>
    </w:p>
    <w:p w14:paraId="4A5161E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虚拟存储器是利用操作系统产生的一个假想的特大存储器，是逻辑上扩充了内存容量，而物理内存的容量并未增加。（     ）</w:t>
      </w:r>
    </w:p>
    <w:p w14:paraId="02D7B1B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E55576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11" o:spt="201" alt="" type="#_x0000_t201" style="height:15.75pt;width:20.25pt;" o:ole="t" filled="f" o:preferrelative="t" stroked="f" coordsize="21600,21600">
            <v:path/>
            <v:fill on="f" focussize="0,0"/>
            <v:stroke on="f"/>
            <v:imagedata r:id="rId10" o:title=""/>
            <o:lock v:ext="edit" aspectratio="t"/>
            <w10:wrap type="none"/>
            <w10:anchorlock/>
          </v:shape>
          <w:control r:id="rId877" w:name="Control 687" w:shapeid="_x0000_i1711"/>
        </w:object>
      </w:r>
      <w:r>
        <w:rPr>
          <w:rFonts w:hint="eastAsia" w:ascii="宋体" w:hAnsi="宋体" w:eastAsia="宋体" w:cs="宋体"/>
          <w:kern w:val="0"/>
          <w:sz w:val="24"/>
          <w:szCs w:val="24"/>
        </w:rPr>
        <w:t xml:space="preserve">对 </w:t>
      </w:r>
    </w:p>
    <w:p w14:paraId="03637FD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12" o:spt="201" alt="" type="#_x0000_t201" style="height:15.75pt;width:20.25pt;" o:ole="t" filled="f" o:preferrelative="t" stroked="f" coordsize="21600,21600">
            <v:path/>
            <v:fill on="f" focussize="0,0"/>
            <v:stroke on="f"/>
            <v:imagedata r:id="rId10" o:title=""/>
            <o:lock v:ext="edit" aspectratio="t"/>
            <w10:wrap type="none"/>
            <w10:anchorlock/>
          </v:shape>
          <w:control r:id="rId878" w:name="Control 688" w:shapeid="_x0000_i1712"/>
        </w:object>
      </w:r>
      <w:r>
        <w:rPr>
          <w:rFonts w:hint="eastAsia" w:ascii="宋体" w:hAnsi="宋体" w:eastAsia="宋体" w:cs="宋体"/>
          <w:kern w:val="0"/>
          <w:sz w:val="24"/>
          <w:szCs w:val="24"/>
        </w:rPr>
        <w:t xml:space="preserve">错 </w:t>
      </w:r>
    </w:p>
    <w:p w14:paraId="21411C7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71D079B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"http://sichuan.ouchn.cn/mod/quiz/comment.php?attempt=15225698&amp;slot=25" </w:instrText>
      </w:r>
      <w:r>
        <w:rPr>
          <w:rFonts w:ascii="宋体" w:hAnsi="宋体" w:eastAsia="宋体" w:cs="宋体"/>
          <w:kern w:val="0"/>
          <w:sz w:val="24"/>
          <w:szCs w:val="24"/>
        </w:rPr>
        <w:fldChar w:fldCharType="separate"/>
      </w:r>
    </w:p>
    <w:p w14:paraId="6D8F713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5B6432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47" name="图片 14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BD3242A">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2C17C3C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13" o:spt="201" alt="" type="#_x0000_t201" style="height:18pt;width:72pt;" o:ole="t" filled="f" o:preferrelative="t" stroked="f" coordsize="21600,21600">
            <v:path/>
            <v:fill on="f" focussize="0,0"/>
            <v:stroke on="f"/>
            <v:imagedata r:id="rId880" o:title=""/>
            <o:lock v:ext="edit" aspectratio="t"/>
            <w10:wrap type="none"/>
            <w10:anchorlock/>
          </v:shape>
          <w:control r:id="rId879" w:name="Control 689" w:shapeid="_x0000_i1713"/>
        </w:object>
      </w:r>
    </w:p>
    <w:p w14:paraId="039E460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三、应用题（共22分，2道题，第1题14分，第2题8分）</w:t>
      </w:r>
    </w:p>
    <w:p w14:paraId="0A2EC4FB">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题目24</w:t>
      </w:r>
    </w:p>
    <w:p w14:paraId="339DD32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满分14.00</w:t>
      </w:r>
    </w:p>
    <w:p w14:paraId="2D7ED0E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46" name="图片 14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A8912A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14" o:spt="201" alt="" type="#_x0000_t201" style="height:18pt;width:72pt;" o:ole="t" filled="f" o:preferrelative="t" stroked="f" coordsize="21600,21600">
            <v:path/>
            <v:fill on="f" focussize="0,0"/>
            <v:stroke on="f"/>
            <v:imagedata r:id="rId882" o:title=""/>
            <o:lock v:ext="edit" aspectratio="t"/>
            <w10:wrap type="none"/>
            <w10:anchorlock/>
          </v:shape>
          <w:control r:id="rId881" w:name="Control 690" w:shapeid="_x0000_i1714"/>
        </w:object>
      </w:r>
    </w:p>
    <w:p w14:paraId="3B09A8E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（每个2分，共14分）假定在单CPU条件下有下列要执行的作业：</w:t>
      </w:r>
    </w:p>
    <w:tbl>
      <w:tblPr>
        <w:tblStyle w:val="30"/>
        <w:tblW w:w="0" w:type="auto"/>
        <w:tblCellSpacing w:w="15" w:type="dxa"/>
        <w:tblInd w:w="0" w:type="dxa"/>
        <w:tblLayout w:type="autofit"/>
        <w:tblCellMar>
          <w:top w:w="15" w:type="dxa"/>
          <w:left w:w="15" w:type="dxa"/>
          <w:bottom w:w="15" w:type="dxa"/>
          <w:right w:w="15" w:type="dxa"/>
        </w:tblCellMar>
      </w:tblPr>
      <w:tblGrid>
        <w:gridCol w:w="557"/>
        <w:gridCol w:w="1024"/>
        <w:gridCol w:w="798"/>
      </w:tblGrid>
      <w:tr w14:paraId="4D3ABFFD">
        <w:tblPrEx>
          <w:tblCellMar>
            <w:top w:w="15" w:type="dxa"/>
            <w:left w:w="15" w:type="dxa"/>
            <w:bottom w:w="15" w:type="dxa"/>
            <w:right w:w="15" w:type="dxa"/>
          </w:tblCellMar>
        </w:tblPrEx>
        <w:trPr>
          <w:tblCellSpacing w:w="15" w:type="dxa"/>
        </w:trPr>
        <w:tc>
          <w:tcPr>
            <w:tcW w:w="0" w:type="auto"/>
            <w:shd w:val="clear" w:color="auto" w:fill="718DA7"/>
            <w:vAlign w:val="center"/>
          </w:tcPr>
          <w:p w14:paraId="355CA46A">
            <w:pPr>
              <w:widowControl/>
              <w:jc w:val="center"/>
              <w:rPr>
                <w:rFonts w:ascii="宋体" w:hAnsi="宋体" w:eastAsia="宋体" w:cs="宋体"/>
                <w:b/>
                <w:bCs/>
                <w:color w:val="FFFFFF"/>
                <w:kern w:val="0"/>
                <w:sz w:val="24"/>
                <w:szCs w:val="24"/>
              </w:rPr>
            </w:pPr>
            <w:r>
              <w:rPr>
                <w:rFonts w:ascii="宋体" w:hAnsi="宋体" w:eastAsia="宋体" w:cs="宋体"/>
                <w:b/>
                <w:bCs/>
                <w:color w:val="FFFFFF"/>
                <w:kern w:val="0"/>
                <w:sz w:val="24"/>
                <w:szCs w:val="24"/>
              </w:rPr>
              <w:t>作业</w:t>
            </w:r>
          </w:p>
        </w:tc>
        <w:tc>
          <w:tcPr>
            <w:tcW w:w="0" w:type="auto"/>
            <w:shd w:val="clear" w:color="auto" w:fill="718DA7"/>
            <w:vAlign w:val="center"/>
          </w:tcPr>
          <w:p w14:paraId="04C1A42F">
            <w:pPr>
              <w:widowControl/>
              <w:jc w:val="center"/>
              <w:rPr>
                <w:rFonts w:ascii="宋体" w:hAnsi="宋体" w:eastAsia="宋体" w:cs="宋体"/>
                <w:b/>
                <w:bCs/>
                <w:color w:val="FFFFFF"/>
                <w:kern w:val="0"/>
                <w:sz w:val="24"/>
                <w:szCs w:val="24"/>
              </w:rPr>
            </w:pPr>
            <w:r>
              <w:rPr>
                <w:rFonts w:ascii="宋体" w:hAnsi="宋体" w:eastAsia="宋体" w:cs="宋体"/>
                <w:b/>
                <w:bCs/>
                <w:color w:val="FFFFFF"/>
                <w:kern w:val="0"/>
                <w:sz w:val="24"/>
                <w:szCs w:val="24"/>
              </w:rPr>
              <w:t>运行时间</w:t>
            </w:r>
          </w:p>
        </w:tc>
        <w:tc>
          <w:tcPr>
            <w:tcW w:w="0" w:type="auto"/>
            <w:shd w:val="clear" w:color="auto" w:fill="718DA7"/>
            <w:vAlign w:val="center"/>
          </w:tcPr>
          <w:p w14:paraId="76F8272C">
            <w:pPr>
              <w:widowControl/>
              <w:jc w:val="center"/>
              <w:rPr>
                <w:rFonts w:ascii="宋体" w:hAnsi="宋体" w:eastAsia="宋体" w:cs="宋体"/>
                <w:b/>
                <w:bCs/>
                <w:color w:val="FFFFFF"/>
                <w:kern w:val="0"/>
                <w:sz w:val="24"/>
                <w:szCs w:val="24"/>
              </w:rPr>
            </w:pPr>
            <w:r>
              <w:rPr>
                <w:rFonts w:ascii="宋体" w:hAnsi="宋体" w:eastAsia="宋体" w:cs="宋体"/>
                <w:b/>
                <w:bCs/>
                <w:color w:val="FFFFFF"/>
                <w:kern w:val="0"/>
                <w:sz w:val="24"/>
                <w:szCs w:val="24"/>
              </w:rPr>
              <w:t>优先数</w:t>
            </w:r>
          </w:p>
        </w:tc>
      </w:tr>
      <w:tr w14:paraId="00FCE51A">
        <w:tblPrEx>
          <w:tblCellMar>
            <w:top w:w="15" w:type="dxa"/>
            <w:left w:w="15" w:type="dxa"/>
            <w:bottom w:w="15" w:type="dxa"/>
            <w:right w:w="15" w:type="dxa"/>
          </w:tblCellMar>
        </w:tblPrEx>
        <w:trPr>
          <w:tblCellSpacing w:w="15" w:type="dxa"/>
        </w:trPr>
        <w:tc>
          <w:tcPr>
            <w:tcW w:w="0" w:type="auto"/>
            <w:shd w:val="clear" w:color="auto" w:fill="CDD8DC"/>
            <w:vAlign w:val="center"/>
          </w:tcPr>
          <w:p w14:paraId="376B0E80">
            <w:pPr>
              <w:widowControl/>
              <w:jc w:val="left"/>
              <w:rPr>
                <w:rFonts w:ascii="宋体" w:hAnsi="宋体" w:eastAsia="宋体" w:cs="宋体"/>
                <w:kern w:val="0"/>
                <w:sz w:val="24"/>
                <w:szCs w:val="24"/>
              </w:rPr>
            </w:pPr>
            <w:r>
              <w:rPr>
                <w:rFonts w:ascii="宋体" w:hAnsi="宋体" w:eastAsia="宋体" w:cs="宋体"/>
                <w:kern w:val="0"/>
                <w:sz w:val="24"/>
                <w:szCs w:val="24"/>
              </w:rPr>
              <w:t>1</w:t>
            </w:r>
          </w:p>
        </w:tc>
        <w:tc>
          <w:tcPr>
            <w:tcW w:w="0" w:type="auto"/>
            <w:shd w:val="clear" w:color="auto" w:fill="CDD8DC"/>
            <w:vAlign w:val="center"/>
          </w:tcPr>
          <w:p w14:paraId="2EF2943F">
            <w:pPr>
              <w:widowControl/>
              <w:jc w:val="left"/>
              <w:rPr>
                <w:rFonts w:ascii="宋体" w:hAnsi="宋体" w:eastAsia="宋体" w:cs="宋体"/>
                <w:kern w:val="0"/>
                <w:sz w:val="24"/>
                <w:szCs w:val="24"/>
              </w:rPr>
            </w:pPr>
            <w:r>
              <w:rPr>
                <w:rFonts w:ascii="宋体" w:hAnsi="宋体" w:eastAsia="宋体" w:cs="宋体"/>
                <w:kern w:val="0"/>
                <w:sz w:val="24"/>
                <w:szCs w:val="24"/>
              </w:rPr>
              <w:t>10</w:t>
            </w:r>
          </w:p>
        </w:tc>
        <w:tc>
          <w:tcPr>
            <w:tcW w:w="0" w:type="auto"/>
            <w:shd w:val="clear" w:color="auto" w:fill="CDD8DC"/>
            <w:vAlign w:val="center"/>
          </w:tcPr>
          <w:p w14:paraId="6B64151F">
            <w:pPr>
              <w:widowControl/>
              <w:jc w:val="left"/>
              <w:rPr>
                <w:rFonts w:ascii="宋体" w:hAnsi="宋体" w:eastAsia="宋体" w:cs="宋体"/>
                <w:kern w:val="0"/>
                <w:sz w:val="24"/>
                <w:szCs w:val="24"/>
              </w:rPr>
            </w:pPr>
            <w:r>
              <w:rPr>
                <w:rFonts w:ascii="宋体" w:hAnsi="宋体" w:eastAsia="宋体" w:cs="宋体"/>
                <w:kern w:val="0"/>
                <w:sz w:val="24"/>
                <w:szCs w:val="24"/>
              </w:rPr>
              <w:t>3</w:t>
            </w:r>
          </w:p>
        </w:tc>
      </w:tr>
      <w:tr w14:paraId="0D9BE865">
        <w:tblPrEx>
          <w:tblCellMar>
            <w:top w:w="15" w:type="dxa"/>
            <w:left w:w="15" w:type="dxa"/>
            <w:bottom w:w="15" w:type="dxa"/>
            <w:right w:w="15" w:type="dxa"/>
          </w:tblCellMar>
        </w:tblPrEx>
        <w:trPr>
          <w:tblCellSpacing w:w="15" w:type="dxa"/>
        </w:trPr>
        <w:tc>
          <w:tcPr>
            <w:tcW w:w="0" w:type="auto"/>
            <w:shd w:val="clear" w:color="auto" w:fill="CDD8DC"/>
            <w:vAlign w:val="center"/>
          </w:tcPr>
          <w:p w14:paraId="7092AD8B">
            <w:pPr>
              <w:widowControl/>
              <w:jc w:val="left"/>
              <w:rPr>
                <w:rFonts w:ascii="宋体" w:hAnsi="宋体" w:eastAsia="宋体" w:cs="宋体"/>
                <w:kern w:val="0"/>
                <w:sz w:val="24"/>
                <w:szCs w:val="24"/>
              </w:rPr>
            </w:pPr>
            <w:r>
              <w:rPr>
                <w:rFonts w:ascii="宋体" w:hAnsi="宋体" w:eastAsia="宋体" w:cs="宋体"/>
                <w:kern w:val="0"/>
                <w:sz w:val="24"/>
                <w:szCs w:val="24"/>
              </w:rPr>
              <w:t>2</w:t>
            </w:r>
          </w:p>
        </w:tc>
        <w:tc>
          <w:tcPr>
            <w:tcW w:w="0" w:type="auto"/>
            <w:shd w:val="clear" w:color="auto" w:fill="CDD8DC"/>
            <w:vAlign w:val="center"/>
          </w:tcPr>
          <w:p w14:paraId="018A9182">
            <w:pPr>
              <w:widowControl/>
              <w:jc w:val="left"/>
              <w:rPr>
                <w:rFonts w:ascii="宋体" w:hAnsi="宋体" w:eastAsia="宋体" w:cs="宋体"/>
                <w:kern w:val="0"/>
                <w:sz w:val="24"/>
                <w:szCs w:val="24"/>
              </w:rPr>
            </w:pPr>
            <w:r>
              <w:rPr>
                <w:rFonts w:ascii="宋体" w:hAnsi="宋体" w:eastAsia="宋体" w:cs="宋体"/>
                <w:kern w:val="0"/>
                <w:sz w:val="24"/>
                <w:szCs w:val="24"/>
              </w:rPr>
              <w:t>1</w:t>
            </w:r>
          </w:p>
        </w:tc>
        <w:tc>
          <w:tcPr>
            <w:tcW w:w="0" w:type="auto"/>
            <w:shd w:val="clear" w:color="auto" w:fill="CDD8DC"/>
            <w:vAlign w:val="center"/>
          </w:tcPr>
          <w:p w14:paraId="6E2FAF96">
            <w:pPr>
              <w:widowControl/>
              <w:jc w:val="left"/>
              <w:rPr>
                <w:rFonts w:ascii="宋体" w:hAnsi="宋体" w:eastAsia="宋体" w:cs="宋体"/>
                <w:kern w:val="0"/>
                <w:sz w:val="24"/>
                <w:szCs w:val="24"/>
              </w:rPr>
            </w:pPr>
            <w:r>
              <w:rPr>
                <w:rFonts w:ascii="宋体" w:hAnsi="宋体" w:eastAsia="宋体" w:cs="宋体"/>
                <w:kern w:val="0"/>
                <w:sz w:val="24"/>
                <w:szCs w:val="24"/>
              </w:rPr>
              <w:t>1</w:t>
            </w:r>
          </w:p>
        </w:tc>
      </w:tr>
      <w:tr w14:paraId="6E3B1104">
        <w:tblPrEx>
          <w:tblCellMar>
            <w:top w:w="15" w:type="dxa"/>
            <w:left w:w="15" w:type="dxa"/>
            <w:bottom w:w="15" w:type="dxa"/>
            <w:right w:w="15" w:type="dxa"/>
          </w:tblCellMar>
        </w:tblPrEx>
        <w:trPr>
          <w:tblCellSpacing w:w="15" w:type="dxa"/>
        </w:trPr>
        <w:tc>
          <w:tcPr>
            <w:tcW w:w="0" w:type="auto"/>
            <w:shd w:val="clear" w:color="auto" w:fill="CDD8DC"/>
            <w:vAlign w:val="center"/>
          </w:tcPr>
          <w:p w14:paraId="3CD50642">
            <w:pPr>
              <w:widowControl/>
              <w:jc w:val="left"/>
              <w:rPr>
                <w:rFonts w:ascii="宋体" w:hAnsi="宋体" w:eastAsia="宋体" w:cs="宋体"/>
                <w:kern w:val="0"/>
                <w:sz w:val="24"/>
                <w:szCs w:val="24"/>
              </w:rPr>
            </w:pPr>
            <w:r>
              <w:rPr>
                <w:rFonts w:ascii="宋体" w:hAnsi="宋体" w:eastAsia="宋体" w:cs="宋体"/>
                <w:kern w:val="0"/>
                <w:sz w:val="24"/>
                <w:szCs w:val="24"/>
              </w:rPr>
              <w:t>3</w:t>
            </w:r>
          </w:p>
        </w:tc>
        <w:tc>
          <w:tcPr>
            <w:tcW w:w="0" w:type="auto"/>
            <w:shd w:val="clear" w:color="auto" w:fill="CDD8DC"/>
            <w:vAlign w:val="center"/>
          </w:tcPr>
          <w:p w14:paraId="3C453EB4">
            <w:pPr>
              <w:widowControl/>
              <w:jc w:val="left"/>
              <w:rPr>
                <w:rFonts w:ascii="宋体" w:hAnsi="宋体" w:eastAsia="宋体" w:cs="宋体"/>
                <w:kern w:val="0"/>
                <w:sz w:val="24"/>
                <w:szCs w:val="24"/>
              </w:rPr>
            </w:pPr>
            <w:r>
              <w:rPr>
                <w:rFonts w:ascii="宋体" w:hAnsi="宋体" w:eastAsia="宋体" w:cs="宋体"/>
                <w:kern w:val="0"/>
                <w:sz w:val="24"/>
                <w:szCs w:val="24"/>
              </w:rPr>
              <w:t>2</w:t>
            </w:r>
          </w:p>
        </w:tc>
        <w:tc>
          <w:tcPr>
            <w:tcW w:w="0" w:type="auto"/>
            <w:shd w:val="clear" w:color="auto" w:fill="CDD8DC"/>
            <w:vAlign w:val="center"/>
          </w:tcPr>
          <w:p w14:paraId="58C323ED">
            <w:pPr>
              <w:widowControl/>
              <w:jc w:val="left"/>
              <w:rPr>
                <w:rFonts w:ascii="宋体" w:hAnsi="宋体" w:eastAsia="宋体" w:cs="宋体"/>
                <w:kern w:val="0"/>
                <w:sz w:val="24"/>
                <w:szCs w:val="24"/>
              </w:rPr>
            </w:pPr>
            <w:r>
              <w:rPr>
                <w:rFonts w:ascii="宋体" w:hAnsi="宋体" w:eastAsia="宋体" w:cs="宋体"/>
                <w:kern w:val="0"/>
                <w:sz w:val="24"/>
                <w:szCs w:val="24"/>
              </w:rPr>
              <w:t>3</w:t>
            </w:r>
          </w:p>
        </w:tc>
      </w:tr>
      <w:tr w14:paraId="2A50421E">
        <w:tblPrEx>
          <w:tblCellMar>
            <w:top w:w="15" w:type="dxa"/>
            <w:left w:w="15" w:type="dxa"/>
            <w:bottom w:w="15" w:type="dxa"/>
            <w:right w:w="15" w:type="dxa"/>
          </w:tblCellMar>
        </w:tblPrEx>
        <w:trPr>
          <w:tblCellSpacing w:w="15" w:type="dxa"/>
        </w:trPr>
        <w:tc>
          <w:tcPr>
            <w:tcW w:w="0" w:type="auto"/>
            <w:shd w:val="clear" w:color="auto" w:fill="CDD8DC"/>
            <w:vAlign w:val="center"/>
          </w:tcPr>
          <w:p w14:paraId="0F6AB6B4">
            <w:pPr>
              <w:widowControl/>
              <w:jc w:val="left"/>
              <w:rPr>
                <w:rFonts w:ascii="宋体" w:hAnsi="宋体" w:eastAsia="宋体" w:cs="宋体"/>
                <w:kern w:val="0"/>
                <w:sz w:val="24"/>
                <w:szCs w:val="24"/>
              </w:rPr>
            </w:pPr>
            <w:r>
              <w:rPr>
                <w:rFonts w:ascii="宋体" w:hAnsi="宋体" w:eastAsia="宋体" w:cs="宋体"/>
                <w:kern w:val="0"/>
                <w:sz w:val="24"/>
                <w:szCs w:val="24"/>
              </w:rPr>
              <w:t>4</w:t>
            </w:r>
          </w:p>
        </w:tc>
        <w:tc>
          <w:tcPr>
            <w:tcW w:w="0" w:type="auto"/>
            <w:shd w:val="clear" w:color="auto" w:fill="CDD8DC"/>
            <w:vAlign w:val="center"/>
          </w:tcPr>
          <w:p w14:paraId="54F917D1">
            <w:pPr>
              <w:widowControl/>
              <w:jc w:val="left"/>
              <w:rPr>
                <w:rFonts w:ascii="宋体" w:hAnsi="宋体" w:eastAsia="宋体" w:cs="宋体"/>
                <w:kern w:val="0"/>
                <w:sz w:val="24"/>
                <w:szCs w:val="24"/>
              </w:rPr>
            </w:pPr>
            <w:r>
              <w:rPr>
                <w:rFonts w:ascii="宋体" w:hAnsi="宋体" w:eastAsia="宋体" w:cs="宋体"/>
                <w:kern w:val="0"/>
                <w:sz w:val="24"/>
                <w:szCs w:val="24"/>
              </w:rPr>
              <w:t>1</w:t>
            </w:r>
          </w:p>
        </w:tc>
        <w:tc>
          <w:tcPr>
            <w:tcW w:w="0" w:type="auto"/>
            <w:shd w:val="clear" w:color="auto" w:fill="CDD8DC"/>
            <w:vAlign w:val="center"/>
          </w:tcPr>
          <w:p w14:paraId="17072958">
            <w:pPr>
              <w:widowControl/>
              <w:jc w:val="left"/>
              <w:rPr>
                <w:rFonts w:ascii="宋体" w:hAnsi="宋体" w:eastAsia="宋体" w:cs="宋体"/>
                <w:kern w:val="0"/>
                <w:sz w:val="24"/>
                <w:szCs w:val="24"/>
              </w:rPr>
            </w:pPr>
            <w:r>
              <w:rPr>
                <w:rFonts w:ascii="宋体" w:hAnsi="宋体" w:eastAsia="宋体" w:cs="宋体"/>
                <w:kern w:val="0"/>
                <w:sz w:val="24"/>
                <w:szCs w:val="24"/>
              </w:rPr>
              <w:t>4</w:t>
            </w:r>
          </w:p>
        </w:tc>
      </w:tr>
      <w:tr w14:paraId="2625B859">
        <w:tblPrEx>
          <w:tblCellMar>
            <w:top w:w="15" w:type="dxa"/>
            <w:left w:w="15" w:type="dxa"/>
            <w:bottom w:w="15" w:type="dxa"/>
            <w:right w:w="15" w:type="dxa"/>
          </w:tblCellMar>
        </w:tblPrEx>
        <w:trPr>
          <w:tblCellSpacing w:w="15" w:type="dxa"/>
        </w:trPr>
        <w:tc>
          <w:tcPr>
            <w:tcW w:w="0" w:type="auto"/>
            <w:shd w:val="clear" w:color="auto" w:fill="CDD8DC"/>
            <w:vAlign w:val="center"/>
          </w:tcPr>
          <w:p w14:paraId="1EF870D2">
            <w:pPr>
              <w:widowControl/>
              <w:jc w:val="left"/>
              <w:rPr>
                <w:rFonts w:ascii="宋体" w:hAnsi="宋体" w:eastAsia="宋体" w:cs="宋体"/>
                <w:kern w:val="0"/>
                <w:sz w:val="24"/>
                <w:szCs w:val="24"/>
              </w:rPr>
            </w:pPr>
            <w:r>
              <w:rPr>
                <w:rFonts w:ascii="宋体" w:hAnsi="宋体" w:eastAsia="宋体" w:cs="宋体"/>
                <w:kern w:val="0"/>
                <w:sz w:val="24"/>
                <w:szCs w:val="24"/>
              </w:rPr>
              <w:t>5</w:t>
            </w:r>
          </w:p>
        </w:tc>
        <w:tc>
          <w:tcPr>
            <w:tcW w:w="0" w:type="auto"/>
            <w:shd w:val="clear" w:color="auto" w:fill="CDD8DC"/>
            <w:vAlign w:val="center"/>
          </w:tcPr>
          <w:p w14:paraId="0923B067">
            <w:pPr>
              <w:widowControl/>
              <w:jc w:val="left"/>
              <w:rPr>
                <w:rFonts w:ascii="宋体" w:hAnsi="宋体" w:eastAsia="宋体" w:cs="宋体"/>
                <w:kern w:val="0"/>
                <w:sz w:val="24"/>
                <w:szCs w:val="24"/>
              </w:rPr>
            </w:pPr>
            <w:r>
              <w:rPr>
                <w:rFonts w:ascii="宋体" w:hAnsi="宋体" w:eastAsia="宋体" w:cs="宋体"/>
                <w:kern w:val="0"/>
                <w:sz w:val="24"/>
                <w:szCs w:val="24"/>
              </w:rPr>
              <w:t>5</w:t>
            </w:r>
          </w:p>
        </w:tc>
        <w:tc>
          <w:tcPr>
            <w:tcW w:w="0" w:type="auto"/>
            <w:shd w:val="clear" w:color="auto" w:fill="CDD8DC"/>
            <w:vAlign w:val="center"/>
          </w:tcPr>
          <w:p w14:paraId="30D7BF9E">
            <w:pPr>
              <w:widowControl/>
              <w:jc w:val="left"/>
              <w:rPr>
                <w:rFonts w:ascii="宋体" w:hAnsi="宋体" w:eastAsia="宋体" w:cs="宋体"/>
                <w:kern w:val="0"/>
                <w:sz w:val="24"/>
                <w:szCs w:val="24"/>
              </w:rPr>
            </w:pPr>
            <w:r>
              <w:rPr>
                <w:rFonts w:ascii="宋体" w:hAnsi="宋体" w:eastAsia="宋体" w:cs="宋体"/>
                <w:kern w:val="0"/>
                <w:sz w:val="24"/>
                <w:szCs w:val="24"/>
              </w:rPr>
              <w:t>2</w:t>
            </w:r>
          </w:p>
        </w:tc>
      </w:tr>
    </w:tbl>
    <w:p w14:paraId="27DF1A4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作业到来的时间是按作业编号顺序进行的（即后面作业依次比前一个作业迟到一个时间单位）。</w:t>
      </w:r>
    </w:p>
    <w:p w14:paraId="662A87D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（1）若采用非抢占式优先级调度算法，则调度次序是回答</w:t>
      </w:r>
      <w:r>
        <w:rPr>
          <w:rFonts w:ascii="宋体" w:hAnsi="宋体" w:eastAsia="宋体" w:cs="宋体"/>
          <w:kern w:val="0"/>
          <w:sz w:val="24"/>
          <w:szCs w:val="24"/>
        </w:rPr>
        <w:object>
          <v:shape id="_x0000_i1715" o:spt="201" alt="" type="#_x0000_t201" style="height:18pt;width:18pt;" o:ole="t" filled="f" o:preferrelative="t" stroked="f" coordsize="21600,21600">
            <v:path/>
            <v:fill on="f" focussize="0,0"/>
            <v:stroke on="f"/>
            <v:imagedata r:id="rId309" o:title=""/>
            <o:lock v:ext="edit" aspectratio="t"/>
            <w10:wrap type="none"/>
            <w10:anchorlock/>
          </v:shape>
          <w:control r:id="rId883" w:name="Control 691" w:shapeid="_x0000_i1715"/>
        </w:object>
      </w:r>
    </w:p>
    <w:p w14:paraId="6D48765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正确答案是：D</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51743C4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7DE56AF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A.l、2、3、4、5                 B.2、3、1、5、4</w:t>
      </w:r>
    </w:p>
    <w:p w14:paraId="2B5F920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C.3、2、5、4、1                D.1、4、3、5、2</w:t>
      </w:r>
    </w:p>
    <w:p w14:paraId="676CDD0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（2）计算各个作业的周转时间和平均周转时间。</w:t>
      </w:r>
    </w:p>
    <w:p w14:paraId="15C916F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作业1的带权周转时间是回答</w:t>
      </w:r>
      <w:r>
        <w:rPr>
          <w:rFonts w:ascii="宋体" w:hAnsi="宋体" w:eastAsia="宋体" w:cs="宋体"/>
          <w:kern w:val="0"/>
          <w:sz w:val="24"/>
          <w:szCs w:val="24"/>
        </w:rPr>
        <w:object>
          <v:shape id="_x0000_i1716" o:spt="201" alt="" type="#_x0000_t201" style="height:18pt;width:18pt;" o:ole="t" filled="f" o:preferrelative="t" stroked="f" coordsize="21600,21600">
            <v:path/>
            <v:fill on="f" focussize="0,0"/>
            <v:stroke on="f"/>
            <v:imagedata r:id="rId309" o:title=""/>
            <o:lock v:ext="edit" aspectratio="t"/>
            <w10:wrap type="none"/>
            <w10:anchorlock/>
          </v:shape>
          <w:control r:id="rId884" w:name="Control 692" w:shapeid="_x0000_i1716"/>
        </w:object>
      </w:r>
    </w:p>
    <w:p w14:paraId="49720DC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正确答案是：A</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5D0E6C2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3512251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作业2的带权周转时间是回答</w:t>
      </w:r>
      <w:r>
        <w:rPr>
          <w:rFonts w:ascii="宋体" w:hAnsi="宋体" w:eastAsia="宋体" w:cs="宋体"/>
          <w:kern w:val="0"/>
          <w:sz w:val="24"/>
          <w:szCs w:val="24"/>
        </w:rPr>
        <w:object>
          <v:shape id="_x0000_i1717" o:spt="201" alt="" type="#_x0000_t201" style="height:18pt;width:18pt;" o:ole="t" filled="f" o:preferrelative="t" stroked="f" coordsize="21600,21600">
            <v:path/>
            <v:fill on="f" focussize="0,0"/>
            <v:stroke on="f"/>
            <v:imagedata r:id="rId309" o:title=""/>
            <o:lock v:ext="edit" aspectratio="t"/>
            <w10:wrap type="none"/>
            <w10:anchorlock/>
          </v:shape>
          <w:control r:id="rId885" w:name="Control 693" w:shapeid="_x0000_i1717"/>
        </w:object>
      </w:r>
    </w:p>
    <w:p w14:paraId="09C48BB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正确答案是：D</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7FCEBD8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7DC4F07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作业3的带权周转时间是回答</w:t>
      </w:r>
      <w:r>
        <w:rPr>
          <w:rFonts w:ascii="宋体" w:hAnsi="宋体" w:eastAsia="宋体" w:cs="宋体"/>
          <w:kern w:val="0"/>
          <w:sz w:val="24"/>
          <w:szCs w:val="24"/>
        </w:rPr>
        <w:object>
          <v:shape id="_x0000_i1718" o:spt="201" alt="" type="#_x0000_t201" style="height:18pt;width:18pt;" o:ole="t" filled="f" o:preferrelative="t" stroked="f" coordsize="21600,21600">
            <v:path/>
            <v:fill on="f" focussize="0,0"/>
            <v:stroke on="f"/>
            <v:imagedata r:id="rId309" o:title=""/>
            <o:lock v:ext="edit" aspectratio="t"/>
            <w10:wrap type="none"/>
            <w10:anchorlock/>
          </v:shape>
          <w:control r:id="rId886" w:name="Control 694" w:shapeid="_x0000_i1718"/>
        </w:object>
      </w:r>
    </w:p>
    <w:p w14:paraId="0F4D12F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正确答案是：B</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4013BF4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397D681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作业4的带权周转时间是回答</w:t>
      </w:r>
      <w:r>
        <w:rPr>
          <w:rFonts w:ascii="宋体" w:hAnsi="宋体" w:eastAsia="宋体" w:cs="宋体"/>
          <w:kern w:val="0"/>
          <w:sz w:val="24"/>
          <w:szCs w:val="24"/>
        </w:rPr>
        <w:object>
          <v:shape id="_x0000_i1719" o:spt="201" alt="" type="#_x0000_t201" style="height:18pt;width:18pt;" o:ole="t" filled="f" o:preferrelative="t" stroked="f" coordsize="21600,21600">
            <v:path/>
            <v:fill on="f" focussize="0,0"/>
            <v:stroke on="f"/>
            <v:imagedata r:id="rId309" o:title=""/>
            <o:lock v:ext="edit" aspectratio="t"/>
            <w10:wrap type="none"/>
            <w10:anchorlock/>
          </v:shape>
          <w:control r:id="rId887" w:name="Control 695" w:shapeid="_x0000_i1719"/>
        </w:object>
      </w:r>
    </w:p>
    <w:p w14:paraId="744D4EE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正确答案是：F</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59083EA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6BEAC6D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作业5的带权周转时间是回答</w:t>
      </w:r>
      <w:r>
        <w:rPr>
          <w:rFonts w:ascii="宋体" w:hAnsi="宋体" w:eastAsia="宋体" w:cs="宋体"/>
          <w:kern w:val="0"/>
          <w:sz w:val="24"/>
          <w:szCs w:val="24"/>
        </w:rPr>
        <w:object>
          <v:shape id="_x0000_i1720" o:spt="201" alt="" type="#_x0000_t201" style="height:18pt;width:18pt;" o:ole="t" filled="f" o:preferrelative="t" stroked="f" coordsize="21600,21600">
            <v:path/>
            <v:fill on="f" focussize="0,0"/>
            <v:stroke on="f"/>
            <v:imagedata r:id="rId309" o:title=""/>
            <o:lock v:ext="edit" aspectratio="t"/>
            <w10:wrap type="none"/>
            <w10:anchorlock/>
          </v:shape>
          <w:control r:id="rId888" w:name="Control 696" w:shapeid="_x0000_i1720"/>
        </w:object>
      </w:r>
    </w:p>
    <w:p w14:paraId="44CE499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正确答案是：E</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642E31D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2F1A17D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5个作业的平均带权周转时间是回答</w:t>
      </w:r>
      <w:r>
        <w:rPr>
          <w:rFonts w:ascii="宋体" w:hAnsi="宋体" w:eastAsia="宋体" w:cs="宋体"/>
          <w:kern w:val="0"/>
          <w:sz w:val="24"/>
          <w:szCs w:val="24"/>
        </w:rPr>
        <w:object>
          <v:shape id="_x0000_i1721" o:spt="201" alt="" type="#_x0000_t201" style="height:18pt;width:18pt;" o:ole="t" filled="f" o:preferrelative="t" stroked="f" coordsize="21600,21600">
            <v:path/>
            <v:fill on="f" focussize="0,0"/>
            <v:stroke on="f"/>
            <v:imagedata r:id="rId309" o:title=""/>
            <o:lock v:ext="edit" aspectratio="t"/>
            <w10:wrap type="none"/>
            <w10:anchorlock/>
          </v:shape>
          <w:control r:id="rId889" w:name="Control 697" w:shapeid="_x0000_i1721"/>
        </w:object>
      </w:r>
    </w:p>
    <w:p w14:paraId="1DEF5A7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正确答案是：C</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78A6E8F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5668BF1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A. 1.0     B.5.5     C. 7.06     D.18.0     E. 2.8     F. 8.0</w:t>
      </w:r>
    </w:p>
    <w:p w14:paraId="0F7BF3FC">
      <w:pPr>
        <w:widowControl/>
        <w:spacing w:before="100" w:beforeAutospacing="1" w:after="100" w:afterAutospacing="1"/>
        <w:jc w:val="left"/>
        <w:outlineLvl w:val="2"/>
        <w:rPr>
          <w:rFonts w:ascii="宋体" w:hAnsi="宋体" w:eastAsia="宋体" w:cs="宋体"/>
          <w:b/>
          <w:bCs/>
          <w:kern w:val="0"/>
          <w:sz w:val="27"/>
          <w:szCs w:val="27"/>
        </w:rPr>
      </w:pPr>
      <w:r>
        <w:rPr>
          <w:rFonts w:hint="eastAsia" w:ascii="宋体" w:hAnsi="宋体" w:eastAsia="宋体" w:cs="宋体"/>
          <w:b/>
          <w:bCs/>
          <w:kern w:val="0"/>
          <w:sz w:val="27"/>
          <w:szCs w:val="27"/>
        </w:rPr>
        <w:t>题目25</w:t>
      </w:r>
    </w:p>
    <w:p w14:paraId="0B75BE9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满分8.00</w:t>
      </w:r>
    </w:p>
    <w:p w14:paraId="13C5F45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72" name="图片 17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8706AF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22" o:spt="201" alt="" type="#_x0000_t201" style="height:18pt;width:72pt;" o:ole="t" filled="f" o:preferrelative="t" stroked="f" coordsize="21600,21600">
            <v:path/>
            <v:fill on="f" focussize="0,0"/>
            <v:stroke on="f"/>
            <v:imagedata r:id="rId891" o:title=""/>
            <o:lock v:ext="edit" aspectratio="t"/>
            <w10:wrap type="none"/>
            <w10:anchorlock/>
          </v:shape>
          <w:control r:id="rId890" w:name="Control 698" w:shapeid="_x0000_i1722"/>
        </w:object>
      </w:r>
    </w:p>
    <w:p w14:paraId="3D15F3D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（共8分）某虚拟存储器的用户编程空间共32个页面，每页为1KB，内存为16KB。假定某时刻一用户页表中已调入内存的页面的页号和物理块号的对照表如表所示。</w:t>
      </w:r>
    </w:p>
    <w:p w14:paraId="1C2BCE03">
      <w:pPr>
        <w:widowControl/>
        <w:spacing w:before="100" w:beforeAutospacing="1" w:after="100" w:afterAutospacing="1"/>
        <w:jc w:val="center"/>
        <w:rPr>
          <w:rFonts w:hint="eastAsia" w:ascii="宋体" w:hAnsi="宋体" w:eastAsia="宋体" w:cs="宋体"/>
          <w:kern w:val="0"/>
          <w:sz w:val="24"/>
          <w:szCs w:val="24"/>
        </w:rPr>
      </w:pPr>
      <w:r>
        <w:rPr>
          <w:rFonts w:hint="eastAsia" w:ascii="宋体" w:hAnsi="宋体" w:eastAsia="宋体" w:cs="宋体"/>
          <w:kern w:val="0"/>
          <w:sz w:val="24"/>
          <w:szCs w:val="24"/>
        </w:rPr>
        <w:t>用户页表</w:t>
      </w:r>
    </w:p>
    <w:tbl>
      <w:tblPr>
        <w:tblStyle w:val="30"/>
        <w:tblW w:w="0" w:type="auto"/>
        <w:jc w:val="center"/>
        <w:tblCellSpacing w:w="6"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15" w:type="dxa"/>
          <w:left w:w="15" w:type="dxa"/>
          <w:bottom w:w="15" w:type="dxa"/>
          <w:right w:w="15" w:type="dxa"/>
        </w:tblCellMar>
      </w:tblPr>
      <w:tblGrid>
        <w:gridCol w:w="858"/>
        <w:gridCol w:w="1194"/>
      </w:tblGrid>
      <w:tr w14:paraId="756321DE">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6" w:type="dxa"/>
          <w:jc w:val="center"/>
        </w:trPr>
        <w:tc>
          <w:tcPr>
            <w:tcW w:w="840" w:type="dxa"/>
            <w:tcBorders>
              <w:top w:val="outset" w:color="auto" w:sz="6" w:space="0"/>
              <w:left w:val="outset" w:color="auto" w:sz="6" w:space="0"/>
              <w:bottom w:val="outset" w:color="auto" w:sz="6" w:space="0"/>
              <w:right w:val="outset" w:color="auto" w:sz="6" w:space="0"/>
            </w:tcBorders>
            <w:vAlign w:val="center"/>
          </w:tcPr>
          <w:p w14:paraId="2F62B949">
            <w:pPr>
              <w:widowControl/>
              <w:spacing w:before="100" w:beforeAutospacing="1" w:after="100" w:afterAutospacing="1"/>
              <w:jc w:val="center"/>
              <w:rPr>
                <w:rFonts w:ascii="宋体" w:hAnsi="宋体" w:eastAsia="宋体" w:cs="宋体"/>
                <w:kern w:val="0"/>
                <w:sz w:val="24"/>
                <w:szCs w:val="24"/>
              </w:rPr>
            </w:pPr>
            <w:r>
              <w:rPr>
                <w:rFonts w:ascii="宋体" w:hAnsi="宋体" w:eastAsia="宋体" w:cs="宋体"/>
                <w:kern w:val="0"/>
                <w:sz w:val="24"/>
                <w:szCs w:val="24"/>
              </w:rPr>
              <w:t>页号</w:t>
            </w:r>
          </w:p>
        </w:tc>
        <w:tc>
          <w:tcPr>
            <w:tcW w:w="1176" w:type="dxa"/>
            <w:tcBorders>
              <w:top w:val="outset" w:color="auto" w:sz="6" w:space="0"/>
              <w:left w:val="outset" w:color="auto" w:sz="6" w:space="0"/>
              <w:bottom w:val="outset" w:color="auto" w:sz="6" w:space="0"/>
              <w:right w:val="outset" w:color="auto" w:sz="6" w:space="0"/>
            </w:tcBorders>
            <w:vAlign w:val="center"/>
          </w:tcPr>
          <w:p w14:paraId="36FCB1A5">
            <w:pPr>
              <w:widowControl/>
              <w:spacing w:before="100" w:beforeAutospacing="1" w:after="100" w:afterAutospacing="1"/>
              <w:jc w:val="center"/>
              <w:rPr>
                <w:rFonts w:ascii="宋体" w:hAnsi="宋体" w:eastAsia="宋体" w:cs="宋体"/>
                <w:kern w:val="0"/>
                <w:sz w:val="24"/>
                <w:szCs w:val="24"/>
              </w:rPr>
            </w:pPr>
            <w:r>
              <w:rPr>
                <w:rFonts w:ascii="宋体" w:hAnsi="宋体" w:eastAsia="宋体" w:cs="宋体"/>
                <w:kern w:val="0"/>
                <w:sz w:val="24"/>
                <w:szCs w:val="24"/>
              </w:rPr>
              <w:t>物理块号</w:t>
            </w:r>
          </w:p>
        </w:tc>
      </w:tr>
      <w:tr w14:paraId="03F6E35B">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6" w:type="dxa"/>
          <w:jc w:val="center"/>
        </w:trPr>
        <w:tc>
          <w:tcPr>
            <w:tcW w:w="840" w:type="dxa"/>
            <w:tcBorders>
              <w:top w:val="outset" w:color="auto" w:sz="6" w:space="0"/>
              <w:left w:val="outset" w:color="auto" w:sz="6" w:space="0"/>
              <w:bottom w:val="outset" w:color="auto" w:sz="6" w:space="0"/>
              <w:right w:val="outset" w:color="auto" w:sz="6" w:space="0"/>
            </w:tcBorders>
            <w:vAlign w:val="center"/>
          </w:tcPr>
          <w:p w14:paraId="1F8297F5">
            <w:pPr>
              <w:widowControl/>
              <w:spacing w:before="100" w:beforeAutospacing="1" w:after="100" w:afterAutospacing="1"/>
              <w:jc w:val="center"/>
              <w:rPr>
                <w:rFonts w:ascii="宋体" w:hAnsi="宋体" w:eastAsia="宋体" w:cs="宋体"/>
                <w:kern w:val="0"/>
                <w:sz w:val="24"/>
                <w:szCs w:val="24"/>
              </w:rPr>
            </w:pPr>
            <w:r>
              <w:rPr>
                <w:rFonts w:ascii="宋体" w:hAnsi="宋体" w:eastAsia="宋体" w:cs="宋体"/>
                <w:kern w:val="0"/>
                <w:sz w:val="24"/>
                <w:szCs w:val="24"/>
              </w:rPr>
              <w:t>0</w:t>
            </w:r>
          </w:p>
        </w:tc>
        <w:tc>
          <w:tcPr>
            <w:tcW w:w="1176" w:type="dxa"/>
            <w:tcBorders>
              <w:top w:val="outset" w:color="auto" w:sz="6" w:space="0"/>
              <w:left w:val="outset" w:color="auto" w:sz="6" w:space="0"/>
              <w:bottom w:val="outset" w:color="auto" w:sz="6" w:space="0"/>
              <w:right w:val="outset" w:color="auto" w:sz="6" w:space="0"/>
            </w:tcBorders>
            <w:vAlign w:val="center"/>
          </w:tcPr>
          <w:p w14:paraId="5FD982CD">
            <w:pPr>
              <w:widowControl/>
              <w:spacing w:before="100" w:beforeAutospacing="1" w:after="100" w:afterAutospacing="1"/>
              <w:jc w:val="center"/>
              <w:rPr>
                <w:rFonts w:ascii="宋体" w:hAnsi="宋体" w:eastAsia="宋体" w:cs="宋体"/>
                <w:kern w:val="0"/>
                <w:sz w:val="24"/>
                <w:szCs w:val="24"/>
              </w:rPr>
            </w:pPr>
            <w:r>
              <w:rPr>
                <w:rFonts w:ascii="宋体" w:hAnsi="宋体" w:eastAsia="宋体" w:cs="宋体"/>
                <w:kern w:val="0"/>
                <w:sz w:val="24"/>
                <w:szCs w:val="24"/>
              </w:rPr>
              <w:t>5</w:t>
            </w:r>
          </w:p>
        </w:tc>
      </w:tr>
      <w:tr w14:paraId="0DC416B7">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6" w:type="dxa"/>
          <w:jc w:val="center"/>
        </w:trPr>
        <w:tc>
          <w:tcPr>
            <w:tcW w:w="840" w:type="dxa"/>
            <w:tcBorders>
              <w:top w:val="outset" w:color="auto" w:sz="6" w:space="0"/>
              <w:left w:val="outset" w:color="auto" w:sz="6" w:space="0"/>
              <w:bottom w:val="outset" w:color="auto" w:sz="6" w:space="0"/>
              <w:right w:val="outset" w:color="auto" w:sz="6" w:space="0"/>
            </w:tcBorders>
            <w:vAlign w:val="center"/>
          </w:tcPr>
          <w:p w14:paraId="0903959B">
            <w:pPr>
              <w:widowControl/>
              <w:spacing w:before="100" w:beforeAutospacing="1" w:after="100" w:afterAutospacing="1"/>
              <w:jc w:val="center"/>
              <w:rPr>
                <w:rFonts w:ascii="宋体" w:hAnsi="宋体" w:eastAsia="宋体" w:cs="宋体"/>
                <w:kern w:val="0"/>
                <w:sz w:val="24"/>
                <w:szCs w:val="24"/>
              </w:rPr>
            </w:pPr>
            <w:r>
              <w:rPr>
                <w:rFonts w:ascii="宋体" w:hAnsi="宋体" w:eastAsia="宋体" w:cs="宋体"/>
                <w:kern w:val="0"/>
                <w:sz w:val="24"/>
                <w:szCs w:val="24"/>
              </w:rPr>
              <w:t>1</w:t>
            </w:r>
          </w:p>
        </w:tc>
        <w:tc>
          <w:tcPr>
            <w:tcW w:w="1176" w:type="dxa"/>
            <w:tcBorders>
              <w:top w:val="outset" w:color="auto" w:sz="6" w:space="0"/>
              <w:left w:val="outset" w:color="auto" w:sz="6" w:space="0"/>
              <w:bottom w:val="outset" w:color="auto" w:sz="6" w:space="0"/>
              <w:right w:val="outset" w:color="auto" w:sz="6" w:space="0"/>
            </w:tcBorders>
            <w:vAlign w:val="center"/>
          </w:tcPr>
          <w:p w14:paraId="5D301AAE">
            <w:pPr>
              <w:widowControl/>
              <w:spacing w:before="100" w:beforeAutospacing="1" w:after="100" w:afterAutospacing="1"/>
              <w:jc w:val="center"/>
              <w:rPr>
                <w:rFonts w:ascii="宋体" w:hAnsi="宋体" w:eastAsia="宋体" w:cs="宋体"/>
                <w:kern w:val="0"/>
                <w:sz w:val="24"/>
                <w:szCs w:val="24"/>
              </w:rPr>
            </w:pPr>
            <w:r>
              <w:rPr>
                <w:rFonts w:ascii="宋体" w:hAnsi="宋体" w:eastAsia="宋体" w:cs="宋体"/>
                <w:kern w:val="0"/>
                <w:sz w:val="24"/>
                <w:szCs w:val="24"/>
              </w:rPr>
              <w:t>10</w:t>
            </w:r>
          </w:p>
        </w:tc>
      </w:tr>
      <w:tr w14:paraId="7BD249EA">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6" w:type="dxa"/>
          <w:jc w:val="center"/>
        </w:trPr>
        <w:tc>
          <w:tcPr>
            <w:tcW w:w="840" w:type="dxa"/>
            <w:tcBorders>
              <w:top w:val="outset" w:color="auto" w:sz="6" w:space="0"/>
              <w:left w:val="outset" w:color="auto" w:sz="6" w:space="0"/>
              <w:bottom w:val="outset" w:color="auto" w:sz="6" w:space="0"/>
              <w:right w:val="outset" w:color="auto" w:sz="6" w:space="0"/>
            </w:tcBorders>
            <w:vAlign w:val="center"/>
          </w:tcPr>
          <w:p w14:paraId="3BBADABF">
            <w:pPr>
              <w:widowControl/>
              <w:spacing w:before="100" w:beforeAutospacing="1" w:after="100" w:afterAutospacing="1"/>
              <w:jc w:val="center"/>
              <w:rPr>
                <w:rFonts w:ascii="宋体" w:hAnsi="宋体" w:eastAsia="宋体" w:cs="宋体"/>
                <w:kern w:val="0"/>
                <w:sz w:val="24"/>
                <w:szCs w:val="24"/>
              </w:rPr>
            </w:pPr>
            <w:r>
              <w:rPr>
                <w:rFonts w:ascii="宋体" w:hAnsi="宋体" w:eastAsia="宋体" w:cs="宋体"/>
                <w:kern w:val="0"/>
                <w:sz w:val="24"/>
                <w:szCs w:val="24"/>
              </w:rPr>
              <w:t>2</w:t>
            </w:r>
          </w:p>
        </w:tc>
        <w:tc>
          <w:tcPr>
            <w:tcW w:w="1176" w:type="dxa"/>
            <w:tcBorders>
              <w:top w:val="outset" w:color="auto" w:sz="6" w:space="0"/>
              <w:left w:val="outset" w:color="auto" w:sz="6" w:space="0"/>
              <w:bottom w:val="outset" w:color="auto" w:sz="6" w:space="0"/>
              <w:right w:val="outset" w:color="auto" w:sz="6" w:space="0"/>
            </w:tcBorders>
            <w:vAlign w:val="center"/>
          </w:tcPr>
          <w:p w14:paraId="7966680D">
            <w:pPr>
              <w:widowControl/>
              <w:spacing w:before="100" w:beforeAutospacing="1" w:after="100" w:afterAutospacing="1"/>
              <w:jc w:val="center"/>
              <w:rPr>
                <w:rFonts w:ascii="宋体" w:hAnsi="宋体" w:eastAsia="宋体" w:cs="宋体"/>
                <w:kern w:val="0"/>
                <w:sz w:val="24"/>
                <w:szCs w:val="24"/>
              </w:rPr>
            </w:pPr>
            <w:r>
              <w:rPr>
                <w:rFonts w:ascii="宋体" w:hAnsi="宋体" w:eastAsia="宋体" w:cs="宋体"/>
                <w:kern w:val="0"/>
                <w:sz w:val="24"/>
                <w:szCs w:val="24"/>
              </w:rPr>
              <w:t>4</w:t>
            </w:r>
          </w:p>
        </w:tc>
      </w:tr>
      <w:tr w14:paraId="3DE3097F">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6" w:type="dxa"/>
          <w:jc w:val="center"/>
        </w:trPr>
        <w:tc>
          <w:tcPr>
            <w:tcW w:w="840" w:type="dxa"/>
            <w:tcBorders>
              <w:top w:val="outset" w:color="auto" w:sz="6" w:space="0"/>
              <w:left w:val="outset" w:color="auto" w:sz="6" w:space="0"/>
              <w:bottom w:val="outset" w:color="auto" w:sz="6" w:space="0"/>
              <w:right w:val="outset" w:color="auto" w:sz="6" w:space="0"/>
            </w:tcBorders>
            <w:vAlign w:val="center"/>
          </w:tcPr>
          <w:p w14:paraId="5332D942">
            <w:pPr>
              <w:widowControl/>
              <w:spacing w:before="100" w:beforeAutospacing="1" w:after="100" w:afterAutospacing="1"/>
              <w:jc w:val="center"/>
              <w:rPr>
                <w:rFonts w:ascii="宋体" w:hAnsi="宋体" w:eastAsia="宋体" w:cs="宋体"/>
                <w:kern w:val="0"/>
                <w:sz w:val="24"/>
                <w:szCs w:val="24"/>
              </w:rPr>
            </w:pPr>
            <w:r>
              <w:rPr>
                <w:rFonts w:ascii="宋体" w:hAnsi="宋体" w:eastAsia="宋体" w:cs="宋体"/>
                <w:kern w:val="0"/>
                <w:sz w:val="24"/>
                <w:szCs w:val="24"/>
              </w:rPr>
              <w:t>3</w:t>
            </w:r>
          </w:p>
        </w:tc>
        <w:tc>
          <w:tcPr>
            <w:tcW w:w="1176" w:type="dxa"/>
            <w:tcBorders>
              <w:top w:val="outset" w:color="auto" w:sz="6" w:space="0"/>
              <w:left w:val="outset" w:color="auto" w:sz="6" w:space="0"/>
              <w:bottom w:val="outset" w:color="auto" w:sz="6" w:space="0"/>
              <w:right w:val="outset" w:color="auto" w:sz="6" w:space="0"/>
            </w:tcBorders>
            <w:vAlign w:val="center"/>
          </w:tcPr>
          <w:p w14:paraId="61CFC82B">
            <w:pPr>
              <w:widowControl/>
              <w:spacing w:before="100" w:beforeAutospacing="1" w:after="100" w:afterAutospacing="1"/>
              <w:jc w:val="center"/>
              <w:rPr>
                <w:rFonts w:ascii="宋体" w:hAnsi="宋体" w:eastAsia="宋体" w:cs="宋体"/>
                <w:kern w:val="0"/>
                <w:sz w:val="24"/>
                <w:szCs w:val="24"/>
              </w:rPr>
            </w:pPr>
            <w:r>
              <w:rPr>
                <w:rFonts w:ascii="宋体" w:hAnsi="宋体" w:eastAsia="宋体" w:cs="宋体"/>
                <w:kern w:val="0"/>
                <w:sz w:val="24"/>
                <w:szCs w:val="24"/>
              </w:rPr>
              <w:t>7</w:t>
            </w:r>
          </w:p>
        </w:tc>
      </w:tr>
    </w:tbl>
    <w:p w14:paraId="1DE18D5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逻辑地址0A5C(H)所对应的物理地址是（ ）。</w:t>
      </w:r>
    </w:p>
    <w:p w14:paraId="08CA2EE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B79B17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23" o:spt="201" alt="" type="#_x0000_t201" style="height:15.75pt;width:20.25pt;" o:ole="t" filled="f" o:preferrelative="t" stroked="f" coordsize="21600,21600">
            <v:path/>
            <v:fill on="f" focussize="0,0"/>
            <v:stroke on="f"/>
            <v:imagedata r:id="rId10" o:title=""/>
            <o:lock v:ext="edit" aspectratio="t"/>
            <w10:wrap type="none"/>
            <w10:anchorlock/>
          </v:shape>
          <w:control r:id="rId892" w:name="Control 699" w:shapeid="_x0000_i1723"/>
        </w:object>
      </w:r>
      <w:r>
        <w:rPr>
          <w:rFonts w:hint="eastAsia" w:ascii="宋体" w:hAnsi="宋体" w:eastAsia="宋体" w:cs="宋体"/>
          <w:kern w:val="0"/>
          <w:sz w:val="24"/>
          <w:szCs w:val="24"/>
        </w:rPr>
        <w:t xml:space="preserve">A. 0A5C(H) </w:t>
      </w:r>
    </w:p>
    <w:p w14:paraId="6367296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24" o:spt="201" alt="" type="#_x0000_t201" style="height:15.75pt;width:20.25pt;" o:ole="t" filled="f" o:preferrelative="t" stroked="f" coordsize="21600,21600">
            <v:path/>
            <v:fill on="f" focussize="0,0"/>
            <v:stroke on="f"/>
            <v:imagedata r:id="rId10" o:title=""/>
            <o:lock v:ext="edit" aspectratio="t"/>
            <w10:wrap type="none"/>
            <w10:anchorlock/>
          </v:shape>
          <w:control r:id="rId893" w:name="Control 700" w:shapeid="_x0000_i1724"/>
        </w:object>
      </w:r>
      <w:r>
        <w:rPr>
          <w:rFonts w:hint="eastAsia" w:ascii="宋体" w:hAnsi="宋体" w:eastAsia="宋体" w:cs="宋体"/>
          <w:kern w:val="0"/>
          <w:sz w:val="24"/>
          <w:szCs w:val="24"/>
        </w:rPr>
        <w:t xml:space="preserve">B. C521(H) </w:t>
      </w:r>
    </w:p>
    <w:p w14:paraId="391A3EB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25" o:spt="201" alt="" type="#_x0000_t201" style="height:15.75pt;width:20.25pt;" o:ole="t" filled="f" o:preferrelative="t" stroked="f" coordsize="21600,21600">
            <v:path/>
            <v:fill on="f" focussize="0,0"/>
            <v:stroke on="f"/>
            <v:imagedata r:id="rId10" o:title=""/>
            <o:lock v:ext="edit" aspectratio="t"/>
            <w10:wrap type="none"/>
            <w10:anchorlock/>
          </v:shape>
          <w:control r:id="rId894" w:name="Control 701" w:shapeid="_x0000_i1725"/>
        </w:object>
      </w:r>
      <w:r>
        <w:rPr>
          <w:rFonts w:hint="eastAsia" w:ascii="宋体" w:hAnsi="宋体" w:eastAsia="宋体" w:cs="宋体"/>
          <w:kern w:val="0"/>
          <w:sz w:val="24"/>
          <w:szCs w:val="24"/>
        </w:rPr>
        <w:t xml:space="preserve">C. C50A(H) </w:t>
      </w:r>
    </w:p>
    <w:p w14:paraId="560D36C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26" o:spt="201" alt="" type="#_x0000_t201" style="height:15.75pt;width:20.25pt;" o:ole="t" filled="f" o:preferrelative="t" stroked="f" coordsize="21600,21600">
            <v:path/>
            <v:fill on="f" focussize="0,0"/>
            <v:stroke on="f"/>
            <v:imagedata r:id="rId10" o:title=""/>
            <o:lock v:ext="edit" aspectratio="t"/>
            <w10:wrap type="none"/>
            <w10:anchorlock/>
          </v:shape>
          <w:control r:id="rId895" w:name="Control 702" w:shapeid="_x0000_i1726"/>
        </w:object>
      </w:r>
      <w:r>
        <w:rPr>
          <w:rFonts w:hint="eastAsia" w:ascii="宋体" w:hAnsi="宋体" w:eastAsia="宋体" w:cs="宋体"/>
          <w:kern w:val="0"/>
          <w:sz w:val="24"/>
          <w:szCs w:val="24"/>
        </w:rPr>
        <w:t xml:space="preserve">D. 125C(H) </w:t>
      </w:r>
    </w:p>
    <w:p w14:paraId="2A35C7A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你的回答不正确</w:t>
      </w:r>
    </w:p>
    <w:p w14:paraId="46AA84F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正确答案是：125C(H)</w:t>
      </w:r>
    </w:p>
    <w:p w14:paraId="0DECA38D">
      <w:pPr>
        <w:rPr>
          <w:rFonts w:hint="eastAsia"/>
        </w:rPr>
      </w:pPr>
      <w:r>
        <w:rPr>
          <w:rFonts w:hint="eastAsia"/>
        </w:rPr>
        <w:t>第三次</w:t>
      </w:r>
    </w:p>
    <w:p w14:paraId="77E0CD99">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b/>
          <w:bCs/>
          <w:kern w:val="0"/>
          <w:sz w:val="24"/>
          <w:szCs w:val="24"/>
        </w:rPr>
        <w:t>一、单选题（每题4分，共计19题）</w:t>
      </w:r>
    </w:p>
    <w:p w14:paraId="06C4EE7B">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w:t>
      </w:r>
    </w:p>
    <w:p w14:paraId="7FF7474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01" name="图片 20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5B469A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27" o:spt="201" alt="" type="#_x0000_t201" style="height:18pt;width:72pt;" o:ole="t" filled="f" o:preferrelative="t" stroked="f" coordsize="21600,21600">
            <v:path/>
            <v:fill on="f" focussize="0,0"/>
            <v:stroke on="f"/>
            <v:imagedata r:id="rId897" o:title=""/>
            <o:lock v:ext="edit" aspectratio="t"/>
            <w10:wrap type="none"/>
            <w10:anchorlock/>
          </v:shape>
          <w:control r:id="rId896" w:name="Control 703" w:shapeid="_x0000_i1727"/>
        </w:object>
      </w:r>
    </w:p>
    <w:p w14:paraId="6643975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在UNIX系统中，某文件的使用权限设置为754，则表示（    ）。</w:t>
      </w:r>
    </w:p>
    <w:p w14:paraId="2C1238B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B9BE37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28" o:spt="201" alt="" type="#_x0000_t201" style="height:15.75pt;width:20.25pt;" o:ole="t" filled="f" o:preferrelative="t" stroked="f" coordsize="21600,21600">
            <v:path/>
            <v:fill on="f" focussize="0,0"/>
            <v:stroke on="f"/>
            <v:imagedata r:id="rId10" o:title=""/>
            <o:lock v:ext="edit" aspectratio="t"/>
            <w10:wrap type="none"/>
            <w10:anchorlock/>
          </v:shape>
          <w:control r:id="rId898" w:name="Control 704" w:shapeid="_x0000_i1728"/>
        </w:object>
      </w:r>
      <w:r>
        <w:rPr>
          <w:rFonts w:hint="eastAsia" w:ascii="宋体" w:hAnsi="宋体" w:eastAsia="宋体" w:cs="宋体"/>
          <w:kern w:val="0"/>
          <w:sz w:val="24"/>
          <w:szCs w:val="24"/>
        </w:rPr>
        <w:t xml:space="preserve">A. 文件主可读、写、执行 </w:t>
      </w:r>
    </w:p>
    <w:p w14:paraId="56D944B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29" o:spt="201" alt="" type="#_x0000_t201" style="height:15.75pt;width:20.25pt;" o:ole="t" filled="f" o:preferrelative="t" stroked="f" coordsize="21600,21600">
            <v:path/>
            <v:fill on="f" focussize="0,0"/>
            <v:stroke on="f"/>
            <v:imagedata r:id="rId10" o:title=""/>
            <o:lock v:ext="edit" aspectratio="t"/>
            <w10:wrap type="none"/>
            <w10:anchorlock/>
          </v:shape>
          <w:control r:id="rId899" w:name="Control 705" w:shapeid="_x0000_i1729"/>
        </w:object>
      </w:r>
      <w:r>
        <w:rPr>
          <w:rFonts w:hint="eastAsia" w:ascii="宋体" w:hAnsi="宋体" w:eastAsia="宋体" w:cs="宋体"/>
          <w:kern w:val="0"/>
          <w:sz w:val="24"/>
          <w:szCs w:val="24"/>
        </w:rPr>
        <w:t xml:space="preserve">B. 同组用户仅能读 </w:t>
      </w:r>
    </w:p>
    <w:p w14:paraId="62F5C04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30" o:spt="201" alt="" type="#_x0000_t201" style="height:15.75pt;width:20.25pt;" o:ole="t" filled="f" o:preferrelative="t" stroked="f" coordsize="21600,21600">
            <v:path/>
            <v:fill on="f" focussize="0,0"/>
            <v:stroke on="f"/>
            <v:imagedata r:id="rId10" o:title=""/>
            <o:lock v:ext="edit" aspectratio="t"/>
            <w10:wrap type="none"/>
            <w10:anchorlock/>
          </v:shape>
          <w:control r:id="rId900" w:name="Control 706" w:shapeid="_x0000_i1730"/>
        </w:object>
      </w:r>
      <w:r>
        <w:rPr>
          <w:rFonts w:hint="eastAsia" w:ascii="宋体" w:hAnsi="宋体" w:eastAsia="宋体" w:cs="宋体"/>
          <w:kern w:val="0"/>
          <w:sz w:val="24"/>
          <w:szCs w:val="24"/>
        </w:rPr>
        <w:t xml:space="preserve">C. 同组用户仅能写 </w:t>
      </w:r>
    </w:p>
    <w:p w14:paraId="2990A50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31" o:spt="201" alt="" type="#_x0000_t201" style="height:15.75pt;width:20.25pt;" o:ole="t" filled="f" o:preferrelative="t" stroked="f" coordsize="21600,21600">
            <v:path/>
            <v:fill on="f" focussize="0,0"/>
            <v:stroke on="f"/>
            <v:imagedata r:id="rId10" o:title=""/>
            <o:lock v:ext="edit" aspectratio="t"/>
            <w10:wrap type="none"/>
            <w10:anchorlock/>
          </v:shape>
          <w:control r:id="rId901" w:name="Control 707" w:shapeid="_x0000_i1731"/>
        </w:object>
      </w:r>
      <w:r>
        <w:rPr>
          <w:rFonts w:hint="eastAsia" w:ascii="宋体" w:hAnsi="宋体" w:eastAsia="宋体" w:cs="宋体"/>
          <w:kern w:val="0"/>
          <w:sz w:val="24"/>
          <w:szCs w:val="24"/>
        </w:rPr>
        <w:t xml:space="preserve">D. 其他用户可读、写、执行 </w:t>
      </w:r>
    </w:p>
    <w:p w14:paraId="79CF2D1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【解析】文件主可读、写、执行  正确。将754写成二进制形式为：111101100，从左至右，“111”表示文件主具有读写执行权限，“101”表示同组用户可读，可执行，不能写，“100”表示其他用户只能读。</w:t>
      </w:r>
    </w:p>
    <w:p w14:paraId="1FF8400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正确答案是：文件主可读、写、执行</w:t>
      </w:r>
    </w:p>
    <w:p w14:paraId="5B595FE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"http://sichuan.ouchn.cn/mod/quiz/comment.php?attempt=15226516&amp;slot=2" </w:instrText>
      </w:r>
      <w:r>
        <w:rPr>
          <w:rFonts w:ascii="宋体" w:hAnsi="宋体" w:eastAsia="宋体" w:cs="宋体"/>
          <w:kern w:val="0"/>
          <w:sz w:val="24"/>
          <w:szCs w:val="24"/>
        </w:rPr>
        <w:fldChar w:fldCharType="separate"/>
      </w:r>
    </w:p>
    <w:p w14:paraId="6F708908">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7E94FE6">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w:t>
      </w:r>
    </w:p>
    <w:p w14:paraId="1A7E711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00" name="图片 20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0ED8B5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32" o:spt="201" alt="" type="#_x0000_t201" style="height:18pt;width:72pt;" o:ole="t" filled="f" o:preferrelative="t" stroked="f" coordsize="21600,21600">
            <v:path/>
            <v:fill on="f" focussize="0,0"/>
            <v:stroke on="f"/>
            <v:imagedata r:id="rId903" o:title=""/>
            <o:lock v:ext="edit" aspectratio="t"/>
            <w10:wrap type="none"/>
            <w10:anchorlock/>
          </v:shape>
          <w:control r:id="rId902" w:name="Control 708" w:shapeid="_x0000_i1732"/>
        </w:object>
      </w:r>
    </w:p>
    <w:p w14:paraId="5EA7C58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在UNIX系统中，磁盘存储空间空闲块的链接方式是（    ）。</w:t>
      </w:r>
    </w:p>
    <w:p w14:paraId="13D50EB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B5163F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33" o:spt="201" alt="" type="#_x0000_t201" style="height:15.75pt;width:20.25pt;" o:ole="t" filled="f" o:preferrelative="t" stroked="f" coordsize="21600,21600">
            <v:path/>
            <v:fill on="f" focussize="0,0"/>
            <v:stroke on="f"/>
            <v:imagedata r:id="rId10" o:title=""/>
            <o:lock v:ext="edit" aspectratio="t"/>
            <w10:wrap type="none"/>
            <w10:anchorlock/>
          </v:shape>
          <w:control r:id="rId904" w:name="Control 709" w:shapeid="_x0000_i1733"/>
        </w:object>
      </w:r>
      <w:r>
        <w:rPr>
          <w:rFonts w:hint="eastAsia" w:ascii="宋体" w:hAnsi="宋体" w:eastAsia="宋体" w:cs="宋体"/>
          <w:kern w:val="0"/>
          <w:sz w:val="24"/>
          <w:szCs w:val="24"/>
        </w:rPr>
        <w:t xml:space="preserve">A. 空闲块成组链接法 </w:t>
      </w:r>
    </w:p>
    <w:p w14:paraId="561C5A6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34" o:spt="201" alt="" type="#_x0000_t201" style="height:15.75pt;width:20.25pt;" o:ole="t" filled="f" o:preferrelative="t" stroked="f" coordsize="21600,21600">
            <v:path/>
            <v:fill on="f" focussize="0,0"/>
            <v:stroke on="f"/>
            <v:imagedata r:id="rId10" o:title=""/>
            <o:lock v:ext="edit" aspectratio="t"/>
            <w10:wrap type="none"/>
            <w10:anchorlock/>
          </v:shape>
          <w:control r:id="rId905" w:name="Control 710" w:shapeid="_x0000_i1734"/>
        </w:object>
      </w:r>
      <w:r>
        <w:rPr>
          <w:rFonts w:hint="eastAsia" w:ascii="宋体" w:hAnsi="宋体" w:eastAsia="宋体" w:cs="宋体"/>
          <w:kern w:val="0"/>
          <w:sz w:val="24"/>
          <w:szCs w:val="24"/>
        </w:rPr>
        <w:t xml:space="preserve">B. 空闲块链接法 </w:t>
      </w:r>
    </w:p>
    <w:p w14:paraId="7D127A4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35" o:spt="201" alt="" type="#_x0000_t201" style="height:15.75pt;width:20.25pt;" o:ole="t" filled="f" o:preferrelative="t" stroked="f" coordsize="21600,21600">
            <v:path/>
            <v:fill on="f" focussize="0,0"/>
            <v:stroke on="f"/>
            <v:imagedata r:id="rId10" o:title=""/>
            <o:lock v:ext="edit" aspectratio="t"/>
            <w10:wrap type="none"/>
            <w10:anchorlock/>
          </v:shape>
          <w:control r:id="rId906" w:name="Control 711" w:shapeid="_x0000_i1735"/>
        </w:object>
      </w:r>
      <w:r>
        <w:rPr>
          <w:rFonts w:hint="eastAsia" w:ascii="宋体" w:hAnsi="宋体" w:eastAsia="宋体" w:cs="宋体"/>
          <w:kern w:val="0"/>
          <w:sz w:val="24"/>
          <w:szCs w:val="24"/>
        </w:rPr>
        <w:t xml:space="preserve">C. 空闲盘块表法 </w:t>
      </w:r>
    </w:p>
    <w:p w14:paraId="0D68749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36" o:spt="201" alt="" type="#_x0000_t201" style="height:15.75pt;width:20.25pt;" o:ole="t" filled="f" o:preferrelative="t" stroked="f" coordsize="21600,21600">
            <v:path/>
            <v:fill on="f" focussize="0,0"/>
            <v:stroke on="f"/>
            <v:imagedata r:id="rId10" o:title=""/>
            <o:lock v:ext="edit" aspectratio="t"/>
            <w10:wrap type="none"/>
            <w10:anchorlock/>
          </v:shape>
          <w:control r:id="rId907" w:name="Control 712" w:shapeid="_x0000_i1736"/>
        </w:object>
      </w:r>
      <w:r>
        <w:rPr>
          <w:rFonts w:hint="eastAsia" w:ascii="宋体" w:hAnsi="宋体" w:eastAsia="宋体" w:cs="宋体"/>
          <w:kern w:val="0"/>
          <w:sz w:val="24"/>
          <w:szCs w:val="24"/>
        </w:rPr>
        <w:t xml:space="preserve">D. 位示图法 </w:t>
      </w:r>
    </w:p>
    <w:p w14:paraId="6748688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【解析】空闲块成组链接法  正确。UNIX系统采用的是空闲块成组链接法。</w:t>
      </w:r>
    </w:p>
    <w:p w14:paraId="6310DF1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正确答案是：空闲块成组链接法</w:t>
      </w:r>
    </w:p>
    <w:p w14:paraId="17DD865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"http://sichuan.ouchn.cn/mod/quiz/comment.php?attempt=15226516&amp;slot=3" </w:instrText>
      </w:r>
      <w:r>
        <w:rPr>
          <w:rFonts w:ascii="宋体" w:hAnsi="宋体" w:eastAsia="宋体" w:cs="宋体"/>
          <w:kern w:val="0"/>
          <w:sz w:val="24"/>
          <w:szCs w:val="24"/>
        </w:rPr>
        <w:fldChar w:fldCharType="separate"/>
      </w:r>
    </w:p>
    <w:p w14:paraId="761EA30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00818A6">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题目3</w:t>
      </w:r>
    </w:p>
    <w:p w14:paraId="04EA28C9">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99" name="图片 19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B81F4E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37" o:spt="201" alt="" type="#_x0000_t201" style="height:18pt;width:72pt;" o:ole="t" filled="f" o:preferrelative="t" stroked="f" coordsize="21600,21600">
            <v:path/>
            <v:fill on="f" focussize="0,0"/>
            <v:stroke on="f"/>
            <v:imagedata r:id="rId909" o:title=""/>
            <o:lock v:ext="edit" aspectratio="t"/>
            <w10:wrap type="none"/>
            <w10:anchorlock/>
          </v:shape>
          <w:control r:id="rId908" w:name="Control 713" w:shapeid="_x0000_i1737"/>
        </w:object>
      </w:r>
    </w:p>
    <w:p w14:paraId="4A10151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链接文件解决了连续文件存在的问题，它（    ）。</w:t>
      </w:r>
    </w:p>
    <w:p w14:paraId="6139C05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EBC98D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38" o:spt="201" alt="" type="#_x0000_t201" style="height:15.75pt;width:20.25pt;" o:ole="t" filled="f" o:preferrelative="t" stroked="f" coordsize="21600,21600">
            <v:path/>
            <v:fill on="f" focussize="0,0"/>
            <v:stroke on="f"/>
            <v:imagedata r:id="rId10" o:title=""/>
            <o:lock v:ext="edit" aspectratio="t"/>
            <w10:wrap type="none"/>
            <w10:anchorlock/>
          </v:shape>
          <w:control r:id="rId910" w:name="Control 714" w:shapeid="_x0000_i1738"/>
        </w:object>
      </w:r>
      <w:r>
        <w:rPr>
          <w:rFonts w:hint="eastAsia" w:ascii="宋体" w:hAnsi="宋体" w:eastAsia="宋体" w:cs="宋体"/>
          <w:kern w:val="0"/>
          <w:sz w:val="24"/>
          <w:szCs w:val="24"/>
        </w:rPr>
        <w:t xml:space="preserve">A. 使用指针存入主存，速度快 </w:t>
      </w:r>
    </w:p>
    <w:p w14:paraId="0322038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39" o:spt="201" alt="" type="#_x0000_t201" style="height:15.75pt;width:20.25pt;" o:ole="t" filled="f" o:preferrelative="t" stroked="f" coordsize="21600,21600">
            <v:path/>
            <v:fill on="f" focussize="0,0"/>
            <v:stroke on="f"/>
            <v:imagedata r:id="rId10" o:title=""/>
            <o:lock v:ext="edit" aspectratio="t"/>
            <w10:wrap type="none"/>
            <w10:anchorlock/>
          </v:shape>
          <w:control r:id="rId911" w:name="Control 715" w:shapeid="_x0000_i1739"/>
        </w:object>
      </w:r>
      <w:r>
        <w:rPr>
          <w:rFonts w:hint="eastAsia" w:ascii="宋体" w:hAnsi="宋体" w:eastAsia="宋体" w:cs="宋体"/>
          <w:kern w:val="0"/>
          <w:sz w:val="24"/>
          <w:szCs w:val="24"/>
        </w:rPr>
        <w:t xml:space="preserve">B. 适合于随机存取方式 </w:t>
      </w:r>
    </w:p>
    <w:p w14:paraId="03C1507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40" o:spt="201" alt="" type="#_x0000_t201" style="height:15.75pt;width:20.25pt;" o:ole="t" filled="f" o:preferrelative="t" stroked="f" coordsize="21600,21600">
            <v:path/>
            <v:fill on="f" focussize="0,0"/>
            <v:stroke on="f"/>
            <v:imagedata r:id="rId10" o:title=""/>
            <o:lock v:ext="edit" aspectratio="t"/>
            <w10:wrap type="none"/>
            <w10:anchorlock/>
          </v:shape>
          <w:control r:id="rId912" w:name="Control 716" w:shapeid="_x0000_i1740"/>
        </w:object>
      </w:r>
      <w:r>
        <w:rPr>
          <w:rFonts w:hint="eastAsia" w:ascii="宋体" w:hAnsi="宋体" w:eastAsia="宋体" w:cs="宋体"/>
          <w:kern w:val="0"/>
          <w:sz w:val="24"/>
          <w:szCs w:val="24"/>
        </w:rPr>
        <w:t xml:space="preserve">C. 不适用于顺序存取 </w:t>
      </w:r>
    </w:p>
    <w:p w14:paraId="61FFF6E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41" o:spt="201" alt="" type="#_x0000_t201" style="height:15.75pt;width:20.25pt;" o:ole="t" filled="f" o:preferrelative="t" stroked="f" coordsize="21600,21600">
            <v:path/>
            <v:fill on="f" focussize="0,0"/>
            <v:stroke on="f"/>
            <v:imagedata r:id="rId10" o:title=""/>
            <o:lock v:ext="edit" aspectratio="t"/>
            <w10:wrap type="none"/>
            <w10:anchorlock/>
          </v:shape>
          <w:control r:id="rId913" w:name="Control 717" w:shapeid="_x0000_i1741"/>
        </w:object>
      </w:r>
      <w:r>
        <w:rPr>
          <w:rFonts w:hint="eastAsia" w:ascii="宋体" w:hAnsi="宋体" w:eastAsia="宋体" w:cs="宋体"/>
          <w:kern w:val="0"/>
          <w:sz w:val="24"/>
          <w:szCs w:val="24"/>
        </w:rPr>
        <w:t xml:space="preserve">D. 提高了存储空间的利用率 </w:t>
      </w:r>
    </w:p>
    <w:p w14:paraId="4B1BBAA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【解析】提高了存储空间的利用率  正确。连续文件会产生外部碎片，而链接文件则不会，提高了存储空间的利用率。</w:t>
      </w:r>
    </w:p>
    <w:p w14:paraId="67417A9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正确答案是：提高了存储空间的利用率</w:t>
      </w:r>
    </w:p>
    <w:p w14:paraId="72B033FB">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"http://sichuan.ouchn.cn/mod/quiz/comment.php?attempt=15226516&amp;slot=4" </w:instrText>
      </w:r>
      <w:r>
        <w:rPr>
          <w:rFonts w:ascii="宋体" w:hAnsi="宋体" w:eastAsia="宋体" w:cs="宋体"/>
          <w:kern w:val="0"/>
          <w:sz w:val="24"/>
          <w:szCs w:val="24"/>
        </w:rPr>
        <w:fldChar w:fldCharType="separate"/>
      </w:r>
    </w:p>
    <w:p w14:paraId="30F597C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FF1B5F5">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题目4</w:t>
      </w:r>
    </w:p>
    <w:p w14:paraId="7507CDF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98" name="图片 19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0DDC07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42" o:spt="201" alt="" type="#_x0000_t201" style="height:18pt;width:72pt;" o:ole="t" filled="f" o:preferrelative="t" stroked="f" coordsize="21600,21600">
            <v:path/>
            <v:fill on="f" focussize="0,0"/>
            <v:stroke on="f"/>
            <v:imagedata r:id="rId915" o:title=""/>
            <o:lock v:ext="edit" aspectratio="t"/>
            <w10:wrap type="none"/>
            <w10:anchorlock/>
          </v:shape>
          <w:control r:id="rId914" w:name="Control 718" w:shapeid="_x0000_i1742"/>
        </w:object>
      </w:r>
    </w:p>
    <w:p w14:paraId="684BA0B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文件系统采用二级文件目录可以（    ）。</w:t>
      </w:r>
    </w:p>
    <w:p w14:paraId="0263984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2607F1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43" o:spt="201" alt="" type="#_x0000_t201" style="height:15.75pt;width:20.25pt;" o:ole="t" filled="f" o:preferrelative="t" stroked="f" coordsize="21600,21600">
            <v:path/>
            <v:fill on="f" focussize="0,0"/>
            <v:stroke on="f"/>
            <v:imagedata r:id="rId10" o:title=""/>
            <o:lock v:ext="edit" aspectratio="t"/>
            <w10:wrap type="none"/>
            <w10:anchorlock/>
          </v:shape>
          <w:control r:id="rId916" w:name="Control 719" w:shapeid="_x0000_i1743"/>
        </w:object>
      </w:r>
      <w:r>
        <w:rPr>
          <w:rFonts w:hint="eastAsia" w:ascii="宋体" w:hAnsi="宋体" w:eastAsia="宋体" w:cs="宋体"/>
          <w:kern w:val="0"/>
          <w:sz w:val="24"/>
          <w:szCs w:val="24"/>
        </w:rPr>
        <w:t xml:space="preserve">A. 节省内存空间 </w:t>
      </w:r>
    </w:p>
    <w:p w14:paraId="7478568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44" o:spt="201" alt="" type="#_x0000_t201" style="height:15.75pt;width:20.25pt;" o:ole="t" filled="f" o:preferrelative="t" stroked="f" coordsize="21600,21600">
            <v:path/>
            <v:fill on="f" focussize="0,0"/>
            <v:stroke on="f"/>
            <v:imagedata r:id="rId10" o:title=""/>
            <o:lock v:ext="edit" aspectratio="t"/>
            <w10:wrap type="none"/>
            <w10:anchorlock/>
          </v:shape>
          <w:control r:id="rId917" w:name="Control 720" w:shapeid="_x0000_i1744"/>
        </w:object>
      </w:r>
      <w:r>
        <w:rPr>
          <w:rFonts w:hint="eastAsia" w:ascii="宋体" w:hAnsi="宋体" w:eastAsia="宋体" w:cs="宋体"/>
          <w:kern w:val="0"/>
          <w:sz w:val="24"/>
          <w:szCs w:val="24"/>
        </w:rPr>
        <w:t xml:space="preserve">B. 解决同一用户间的文件命名冲突 </w:t>
      </w:r>
    </w:p>
    <w:p w14:paraId="662C57F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45" o:spt="201" alt="" type="#_x0000_t201" style="height:15.75pt;width:20.25pt;" o:ole="t" filled="f" o:preferrelative="t" stroked="f" coordsize="21600,21600">
            <v:path/>
            <v:fill on="f" focussize="0,0"/>
            <v:stroke on="f"/>
            <v:imagedata r:id="rId10" o:title=""/>
            <o:lock v:ext="edit" aspectratio="t"/>
            <w10:wrap type="none"/>
            <w10:anchorlock/>
          </v:shape>
          <w:control r:id="rId918" w:name="Control 721" w:shapeid="_x0000_i1745"/>
        </w:object>
      </w:r>
      <w:r>
        <w:rPr>
          <w:rFonts w:hint="eastAsia" w:ascii="宋体" w:hAnsi="宋体" w:eastAsia="宋体" w:cs="宋体"/>
          <w:kern w:val="0"/>
          <w:sz w:val="24"/>
          <w:szCs w:val="24"/>
        </w:rPr>
        <w:t xml:space="preserve">C. 解决不同用户间的文件命名冲突 </w:t>
      </w:r>
    </w:p>
    <w:p w14:paraId="017AE78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46" o:spt="201" alt="" type="#_x0000_t201" style="height:15.75pt;width:20.25pt;" o:ole="t" filled="f" o:preferrelative="t" stroked="f" coordsize="21600,21600">
            <v:path/>
            <v:fill on="f" focussize="0,0"/>
            <v:stroke on="f"/>
            <v:imagedata r:id="rId10" o:title=""/>
            <o:lock v:ext="edit" aspectratio="t"/>
            <w10:wrap type="none"/>
            <w10:anchorlock/>
          </v:shape>
          <w:control r:id="rId919" w:name="Control 722" w:shapeid="_x0000_i1746"/>
        </w:object>
      </w:r>
      <w:r>
        <w:rPr>
          <w:rFonts w:hint="eastAsia" w:ascii="宋体" w:hAnsi="宋体" w:eastAsia="宋体" w:cs="宋体"/>
          <w:kern w:val="0"/>
          <w:sz w:val="24"/>
          <w:szCs w:val="24"/>
        </w:rPr>
        <w:t xml:space="preserve">D. 缩短访问存储器的时间 </w:t>
      </w:r>
    </w:p>
    <w:p w14:paraId="2C7699C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【解析】解决不同用户间的文件命名冲突  正确。自二级文件目录开始，就解决不同用户间的文件命名冲突，但是同一用户间的文件命名仍不许重名。</w:t>
      </w:r>
    </w:p>
    <w:p w14:paraId="0B5E519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正确答案是：解决不同用户间的文件命名冲突</w:t>
      </w:r>
    </w:p>
    <w:p w14:paraId="56810A30">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"http://sichuan.ouchn.cn/mod/quiz/comment.php?attempt=15226516&amp;slot=5" </w:instrText>
      </w:r>
      <w:r>
        <w:rPr>
          <w:rFonts w:ascii="宋体" w:hAnsi="宋体" w:eastAsia="宋体" w:cs="宋体"/>
          <w:kern w:val="0"/>
          <w:sz w:val="24"/>
          <w:szCs w:val="24"/>
        </w:rPr>
        <w:fldChar w:fldCharType="separate"/>
      </w:r>
    </w:p>
    <w:p w14:paraId="2F07557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921FC9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题目5</w:t>
      </w:r>
    </w:p>
    <w:p w14:paraId="41F647AD">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97" name="图片 19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15FA46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47" o:spt="201" alt="" type="#_x0000_t201" style="height:18pt;width:72pt;" o:ole="t" filled="f" o:preferrelative="t" stroked="f" coordsize="21600,21600">
            <v:path/>
            <v:fill on="f" focussize="0,0"/>
            <v:stroke on="f"/>
            <v:imagedata r:id="rId921" o:title=""/>
            <o:lock v:ext="edit" aspectratio="t"/>
            <w10:wrap type="none"/>
            <w10:anchorlock/>
          </v:shape>
          <w:control r:id="rId920" w:name="Control 723" w:shapeid="_x0000_i1747"/>
        </w:object>
      </w:r>
    </w:p>
    <w:p w14:paraId="7100F99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文件的存储空间管理实质上是组织和管理（    ）。</w:t>
      </w:r>
    </w:p>
    <w:p w14:paraId="13A57AE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4A4C9C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48" o:spt="201" alt="" type="#_x0000_t201" style="height:15.75pt;width:20.25pt;" o:ole="t" filled="f" o:preferrelative="t" stroked="f" coordsize="21600,21600">
            <v:path/>
            <v:fill on="f" focussize="0,0"/>
            <v:stroke on="f"/>
            <v:imagedata r:id="rId10" o:title=""/>
            <o:lock v:ext="edit" aspectratio="t"/>
            <w10:wrap type="none"/>
            <w10:anchorlock/>
          </v:shape>
          <w:control r:id="rId922" w:name="Control 724" w:shapeid="_x0000_i1748"/>
        </w:object>
      </w:r>
      <w:r>
        <w:rPr>
          <w:rFonts w:hint="eastAsia" w:ascii="宋体" w:hAnsi="宋体" w:eastAsia="宋体" w:cs="宋体"/>
          <w:kern w:val="0"/>
          <w:sz w:val="24"/>
          <w:szCs w:val="24"/>
        </w:rPr>
        <w:t xml:space="preserve">A. 文件目录 </w:t>
      </w:r>
    </w:p>
    <w:p w14:paraId="5DD8EB1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49" o:spt="201" alt="" type="#_x0000_t201" style="height:15.75pt;width:20.25pt;" o:ole="t" filled="f" o:preferrelative="t" stroked="f" coordsize="21600,21600">
            <v:path/>
            <v:fill on="f" focussize="0,0"/>
            <v:stroke on="f"/>
            <v:imagedata r:id="rId10" o:title=""/>
            <o:lock v:ext="edit" aspectratio="t"/>
            <w10:wrap type="none"/>
            <w10:anchorlock/>
          </v:shape>
          <w:control r:id="rId923" w:name="Control 725" w:shapeid="_x0000_i1749"/>
        </w:object>
      </w:r>
      <w:r>
        <w:rPr>
          <w:rFonts w:hint="eastAsia" w:ascii="宋体" w:hAnsi="宋体" w:eastAsia="宋体" w:cs="宋体"/>
          <w:kern w:val="0"/>
          <w:sz w:val="24"/>
          <w:szCs w:val="24"/>
        </w:rPr>
        <w:t xml:space="preserve">B. 辅存空闲块 </w:t>
      </w:r>
    </w:p>
    <w:p w14:paraId="76179F2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50" o:spt="201" alt="" type="#_x0000_t201" style="height:15.75pt;width:20.25pt;" o:ole="t" filled="f" o:preferrelative="t" stroked="f" coordsize="21600,21600">
            <v:path/>
            <v:fill on="f" focussize="0,0"/>
            <v:stroke on="f"/>
            <v:imagedata r:id="rId10" o:title=""/>
            <o:lock v:ext="edit" aspectratio="t"/>
            <w10:wrap type="none"/>
            <w10:anchorlock/>
          </v:shape>
          <w:control r:id="rId924" w:name="Control 726" w:shapeid="_x0000_i1750"/>
        </w:object>
      </w:r>
      <w:r>
        <w:rPr>
          <w:rFonts w:hint="eastAsia" w:ascii="宋体" w:hAnsi="宋体" w:eastAsia="宋体" w:cs="宋体"/>
          <w:kern w:val="0"/>
          <w:sz w:val="24"/>
          <w:szCs w:val="24"/>
        </w:rPr>
        <w:t xml:space="preserve">C. 辅存已占用区域 </w:t>
      </w:r>
    </w:p>
    <w:p w14:paraId="3BC4B7E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51" o:spt="201" alt="" type="#_x0000_t201" style="height:15.75pt;width:20.25pt;" o:ole="t" filled="f" o:preferrelative="t" stroked="f" coordsize="21600,21600">
            <v:path/>
            <v:fill on="f" focussize="0,0"/>
            <v:stroke on="f"/>
            <v:imagedata r:id="rId10" o:title=""/>
            <o:lock v:ext="edit" aspectratio="t"/>
            <w10:wrap type="none"/>
            <w10:anchorlock/>
          </v:shape>
          <w:control r:id="rId925" w:name="Control 727" w:shapeid="_x0000_i1751"/>
        </w:object>
      </w:r>
      <w:r>
        <w:rPr>
          <w:rFonts w:hint="eastAsia" w:ascii="宋体" w:hAnsi="宋体" w:eastAsia="宋体" w:cs="宋体"/>
          <w:kern w:val="0"/>
          <w:sz w:val="24"/>
          <w:szCs w:val="24"/>
        </w:rPr>
        <w:t xml:space="preserve">D. 进程控制块 </w:t>
      </w:r>
    </w:p>
    <w:p w14:paraId="5B06587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【解析】辅存空闲块  正确。因为文件都存放在辅存上，所以文件存储空间管理实际上是管理辅存空间。主存空间的管理由存储管理负责。</w:t>
      </w:r>
    </w:p>
    <w:p w14:paraId="2A6A45D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正确答案是：辅存空闲块</w:t>
      </w:r>
    </w:p>
    <w:p w14:paraId="106DD9C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"http://sichuan.ouchn.cn/mod/quiz/comment.php?attempt=15226516&amp;slot=6" </w:instrText>
      </w:r>
      <w:r>
        <w:rPr>
          <w:rFonts w:ascii="宋体" w:hAnsi="宋体" w:eastAsia="宋体" w:cs="宋体"/>
          <w:kern w:val="0"/>
          <w:sz w:val="24"/>
          <w:szCs w:val="24"/>
        </w:rPr>
        <w:fldChar w:fldCharType="separate"/>
      </w:r>
    </w:p>
    <w:p w14:paraId="3017278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798DBC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题目6</w:t>
      </w:r>
    </w:p>
    <w:p w14:paraId="733AC0A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96" name="图片 19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B8C74B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52" o:spt="201" alt="" type="#_x0000_t201" style="height:18pt;width:72pt;" o:ole="t" filled="f" o:preferrelative="t" stroked="f" coordsize="21600,21600">
            <v:path/>
            <v:fill on="f" focussize="0,0"/>
            <v:stroke on="f"/>
            <v:imagedata r:id="rId927" o:title=""/>
            <o:lock v:ext="edit" aspectratio="t"/>
            <w10:wrap type="none"/>
            <w10:anchorlock/>
          </v:shape>
          <w:control r:id="rId926" w:name="Control 728" w:shapeid="_x0000_i1752"/>
        </w:object>
      </w:r>
    </w:p>
    <w:p w14:paraId="7AC5EDB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如果文件系统中有两个文件重名，不应采用（    ）结构。</w:t>
      </w:r>
    </w:p>
    <w:p w14:paraId="656620A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FF53DD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53" o:spt="201" alt="" type="#_x0000_t201" style="height:15.75pt;width:20.25pt;" o:ole="t" filled="f" o:preferrelative="t" stroked="f" coordsize="21600,21600">
            <v:path/>
            <v:fill on="f" focussize="0,0"/>
            <v:stroke on="f"/>
            <v:imagedata r:id="rId10" o:title=""/>
            <o:lock v:ext="edit" aspectratio="t"/>
            <w10:wrap type="none"/>
            <w10:anchorlock/>
          </v:shape>
          <w:control r:id="rId928" w:name="Control 729" w:shapeid="_x0000_i1753"/>
        </w:object>
      </w:r>
      <w:r>
        <w:rPr>
          <w:rFonts w:hint="eastAsia" w:ascii="宋体" w:hAnsi="宋体" w:eastAsia="宋体" w:cs="宋体"/>
          <w:kern w:val="0"/>
          <w:sz w:val="24"/>
          <w:szCs w:val="24"/>
        </w:rPr>
        <w:t xml:space="preserve">A. 单级目录 </w:t>
      </w:r>
    </w:p>
    <w:p w14:paraId="0532D98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54" o:spt="201" alt="" type="#_x0000_t201" style="height:15.75pt;width:20.25pt;" o:ole="t" filled="f" o:preferrelative="t" stroked="f" coordsize="21600,21600">
            <v:path/>
            <v:fill on="f" focussize="0,0"/>
            <v:stroke on="f"/>
            <v:imagedata r:id="rId10" o:title=""/>
            <o:lock v:ext="edit" aspectratio="t"/>
            <w10:wrap type="none"/>
            <w10:anchorlock/>
          </v:shape>
          <w:control r:id="rId929" w:name="Control 730" w:shapeid="_x0000_i1754"/>
        </w:object>
      </w:r>
      <w:r>
        <w:rPr>
          <w:rFonts w:hint="eastAsia" w:ascii="宋体" w:hAnsi="宋体" w:eastAsia="宋体" w:cs="宋体"/>
          <w:kern w:val="0"/>
          <w:sz w:val="24"/>
          <w:szCs w:val="24"/>
        </w:rPr>
        <w:t xml:space="preserve">B. 二级目录 </w:t>
      </w:r>
    </w:p>
    <w:p w14:paraId="1B4ABD2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55" o:spt="201" alt="" type="#_x0000_t201" style="height:15.75pt;width:20.25pt;" o:ole="t" filled="f" o:preferrelative="t" stroked="f" coordsize="21600,21600">
            <v:path/>
            <v:fill on="f" focussize="0,0"/>
            <v:stroke on="f"/>
            <v:imagedata r:id="rId10" o:title=""/>
            <o:lock v:ext="edit" aspectratio="t"/>
            <w10:wrap type="none"/>
            <w10:anchorlock/>
          </v:shape>
          <w:control r:id="rId930" w:name="Control 731" w:shapeid="_x0000_i1755"/>
        </w:object>
      </w:r>
      <w:r>
        <w:rPr>
          <w:rFonts w:hint="eastAsia" w:ascii="宋体" w:hAnsi="宋体" w:eastAsia="宋体" w:cs="宋体"/>
          <w:kern w:val="0"/>
          <w:sz w:val="24"/>
          <w:szCs w:val="24"/>
        </w:rPr>
        <w:t xml:space="preserve">C. 非循环图目录 </w:t>
      </w:r>
    </w:p>
    <w:p w14:paraId="1E88D24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56" o:spt="201" alt="" type="#_x0000_t201" style="height:15.75pt;width:20.25pt;" o:ole="t" filled="f" o:preferrelative="t" stroked="f" coordsize="21600,21600">
            <v:path/>
            <v:fill on="f" focussize="0,0"/>
            <v:stroke on="f"/>
            <v:imagedata r:id="rId10" o:title=""/>
            <o:lock v:ext="edit" aspectratio="t"/>
            <w10:wrap type="none"/>
            <w10:anchorlock/>
          </v:shape>
          <w:control r:id="rId931" w:name="Control 732" w:shapeid="_x0000_i1756"/>
        </w:object>
      </w:r>
      <w:r>
        <w:rPr>
          <w:rFonts w:hint="eastAsia" w:ascii="宋体" w:hAnsi="宋体" w:eastAsia="宋体" w:cs="宋体"/>
          <w:kern w:val="0"/>
          <w:sz w:val="24"/>
          <w:szCs w:val="24"/>
        </w:rPr>
        <w:t xml:space="preserve">D. 树形目录 </w:t>
      </w:r>
    </w:p>
    <w:p w14:paraId="4A11EFC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【解析】单级目录  正确。单级目录不允许多个用户间文件重名，其他目录结构则允许。</w:t>
      </w:r>
    </w:p>
    <w:p w14:paraId="79E849C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正确答案是：单级目录</w:t>
      </w:r>
    </w:p>
    <w:p w14:paraId="70A7890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"http://sichuan.ouchn.cn/mod/quiz/comment.php?attempt=15226516&amp;slot=7" </w:instrText>
      </w:r>
      <w:r>
        <w:rPr>
          <w:rFonts w:ascii="宋体" w:hAnsi="宋体" w:eastAsia="宋体" w:cs="宋体"/>
          <w:kern w:val="0"/>
          <w:sz w:val="24"/>
          <w:szCs w:val="24"/>
        </w:rPr>
        <w:fldChar w:fldCharType="separate"/>
      </w:r>
    </w:p>
    <w:p w14:paraId="49DDCF98">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2C0F718">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题目7</w:t>
      </w:r>
    </w:p>
    <w:p w14:paraId="5E4444AC">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95" name="图片 19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7B9404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57" o:spt="201" alt="" type="#_x0000_t201" style="height:18pt;width:72pt;" o:ole="t" filled="f" o:preferrelative="t" stroked="f" coordsize="21600,21600">
            <v:path/>
            <v:fill on="f" focussize="0,0"/>
            <v:stroke on="f"/>
            <v:imagedata r:id="rId933" o:title=""/>
            <o:lock v:ext="edit" aspectratio="t"/>
            <w10:wrap type="none"/>
            <w10:anchorlock/>
          </v:shape>
          <w:control r:id="rId932" w:name="Control 733" w:shapeid="_x0000_i1757"/>
        </w:object>
      </w:r>
    </w:p>
    <w:p w14:paraId="5597247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按文件用途来分，编译程序是（    ）。</w:t>
      </w:r>
    </w:p>
    <w:p w14:paraId="4A73803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0BA3A6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58" o:spt="201" alt="" type="#_x0000_t201" style="height:15.75pt;width:20.25pt;" o:ole="t" filled="f" o:preferrelative="t" stroked="f" coordsize="21600,21600">
            <v:path/>
            <v:fill on="f" focussize="0,0"/>
            <v:stroke on="f"/>
            <v:imagedata r:id="rId10" o:title=""/>
            <o:lock v:ext="edit" aspectratio="t"/>
            <w10:wrap type="none"/>
            <w10:anchorlock/>
          </v:shape>
          <w:control r:id="rId934" w:name="Control 734" w:shapeid="_x0000_i1758"/>
        </w:object>
      </w:r>
      <w:r>
        <w:rPr>
          <w:rFonts w:hint="eastAsia" w:ascii="宋体" w:hAnsi="宋体" w:eastAsia="宋体" w:cs="宋体"/>
          <w:kern w:val="0"/>
          <w:sz w:val="24"/>
          <w:szCs w:val="24"/>
        </w:rPr>
        <w:t xml:space="preserve">A. 用户文件 </w:t>
      </w:r>
    </w:p>
    <w:p w14:paraId="3A2EED8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59" o:spt="201" alt="" type="#_x0000_t201" style="height:15.75pt;width:20.25pt;" o:ole="t" filled="f" o:preferrelative="t" stroked="f" coordsize="21600,21600">
            <v:path/>
            <v:fill on="f" focussize="0,0"/>
            <v:stroke on="f"/>
            <v:imagedata r:id="rId10" o:title=""/>
            <o:lock v:ext="edit" aspectratio="t"/>
            <w10:wrap type="none"/>
            <w10:anchorlock/>
          </v:shape>
          <w:control r:id="rId935" w:name="Control 735" w:shapeid="_x0000_i1759"/>
        </w:object>
      </w:r>
      <w:r>
        <w:rPr>
          <w:rFonts w:hint="eastAsia" w:ascii="宋体" w:hAnsi="宋体" w:eastAsia="宋体" w:cs="宋体"/>
          <w:kern w:val="0"/>
          <w:sz w:val="24"/>
          <w:szCs w:val="24"/>
        </w:rPr>
        <w:t xml:space="preserve">B. 库文件 </w:t>
      </w:r>
    </w:p>
    <w:p w14:paraId="10C04FD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60" o:spt="201" alt="" type="#_x0000_t201" style="height:15.75pt;width:20.25pt;" o:ole="t" filled="f" o:preferrelative="t" stroked="f" coordsize="21600,21600">
            <v:path/>
            <v:fill on="f" focussize="0,0"/>
            <v:stroke on="f"/>
            <v:imagedata r:id="rId10" o:title=""/>
            <o:lock v:ext="edit" aspectratio="t"/>
            <w10:wrap type="none"/>
            <w10:anchorlock/>
          </v:shape>
          <w:control r:id="rId936" w:name="Control 736" w:shapeid="_x0000_i1760"/>
        </w:object>
      </w:r>
      <w:r>
        <w:rPr>
          <w:rFonts w:hint="eastAsia" w:ascii="宋体" w:hAnsi="宋体" w:eastAsia="宋体" w:cs="宋体"/>
          <w:kern w:val="0"/>
          <w:sz w:val="24"/>
          <w:szCs w:val="24"/>
        </w:rPr>
        <w:t xml:space="preserve">C. 系统文件 </w:t>
      </w:r>
    </w:p>
    <w:p w14:paraId="4FB13A0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61" o:spt="201" alt="" type="#_x0000_t201" style="height:15.75pt;width:20.25pt;" o:ole="t" filled="f" o:preferrelative="t" stroked="f" coordsize="21600,21600">
            <v:path/>
            <v:fill on="f" focussize="0,0"/>
            <v:stroke on="f"/>
            <v:imagedata r:id="rId10" o:title=""/>
            <o:lock v:ext="edit" aspectratio="t"/>
            <w10:wrap type="none"/>
            <w10:anchorlock/>
          </v:shape>
          <w:control r:id="rId937" w:name="Control 737" w:shapeid="_x0000_i1761"/>
        </w:object>
      </w:r>
      <w:r>
        <w:rPr>
          <w:rFonts w:hint="eastAsia" w:ascii="宋体" w:hAnsi="宋体" w:eastAsia="宋体" w:cs="宋体"/>
          <w:kern w:val="0"/>
          <w:sz w:val="24"/>
          <w:szCs w:val="24"/>
        </w:rPr>
        <w:t xml:space="preserve">D. 档案文件 </w:t>
      </w:r>
    </w:p>
    <w:p w14:paraId="70AF555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【解析】系统文件  正确。按文件用途来分，文件分为系统文件、库文件和用户文件。编译程序属于系统文件。</w:t>
      </w:r>
    </w:p>
    <w:p w14:paraId="3753584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正确答案是：系统文件</w:t>
      </w:r>
    </w:p>
    <w:p w14:paraId="3E1884E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"http://sichuan.ouchn.cn/mod/quiz/comment.php?attempt=15226516&amp;slot=8" </w:instrText>
      </w:r>
      <w:r>
        <w:rPr>
          <w:rFonts w:ascii="宋体" w:hAnsi="宋体" w:eastAsia="宋体" w:cs="宋体"/>
          <w:kern w:val="0"/>
          <w:sz w:val="24"/>
          <w:szCs w:val="24"/>
        </w:rPr>
        <w:fldChar w:fldCharType="separate"/>
      </w:r>
    </w:p>
    <w:p w14:paraId="335B02C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54B039D">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题目8</w:t>
      </w:r>
    </w:p>
    <w:p w14:paraId="72D8DAAC">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94" name="图片 19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FDABB8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62" o:spt="201" alt="" type="#_x0000_t201" style="height:18pt;width:72pt;" o:ole="t" filled="f" o:preferrelative="t" stroked="f" coordsize="21600,21600">
            <v:path/>
            <v:fill on="f" focussize="0,0"/>
            <v:stroke on="f"/>
            <v:imagedata r:id="rId939" o:title=""/>
            <o:lock v:ext="edit" aspectratio="t"/>
            <w10:wrap type="none"/>
            <w10:anchorlock/>
          </v:shape>
          <w:control r:id="rId938" w:name="Control 738" w:shapeid="_x0000_i1762"/>
        </w:object>
      </w:r>
    </w:p>
    <w:p w14:paraId="1168F49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下列属于文件保密机制的是（    ）。</w:t>
      </w:r>
    </w:p>
    <w:p w14:paraId="4986F24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C76783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63" o:spt="201" alt="" type="#_x0000_t201" style="height:15.75pt;width:20.25pt;" o:ole="t" filled="f" o:preferrelative="t" stroked="f" coordsize="21600,21600">
            <v:path/>
            <v:fill on="f" focussize="0,0"/>
            <v:stroke on="f"/>
            <v:imagedata r:id="rId10" o:title=""/>
            <o:lock v:ext="edit" aspectratio="t"/>
            <w10:wrap type="none"/>
            <w10:anchorlock/>
          </v:shape>
          <w:control r:id="rId940" w:name="Control 739" w:shapeid="_x0000_i1763"/>
        </w:object>
      </w:r>
      <w:r>
        <w:rPr>
          <w:rFonts w:hint="eastAsia" w:ascii="宋体" w:hAnsi="宋体" w:eastAsia="宋体" w:cs="宋体"/>
          <w:kern w:val="0"/>
          <w:sz w:val="24"/>
          <w:szCs w:val="24"/>
        </w:rPr>
        <w:t xml:space="preserve">A. 定期备份 </w:t>
      </w:r>
    </w:p>
    <w:p w14:paraId="17BAEAA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64" o:spt="201" alt="" type="#_x0000_t201" style="height:15.75pt;width:20.25pt;" o:ole="t" filled="f" o:preferrelative="t" stroked="f" coordsize="21600,21600">
            <v:path/>
            <v:fill on="f" focussize="0,0"/>
            <v:stroke on="f"/>
            <v:imagedata r:id="rId10" o:title=""/>
            <o:lock v:ext="edit" aspectratio="t"/>
            <w10:wrap type="none"/>
            <w10:anchorlock/>
          </v:shape>
          <w:control r:id="rId941" w:name="Control 740" w:shapeid="_x0000_i1764"/>
        </w:object>
      </w:r>
      <w:r>
        <w:rPr>
          <w:rFonts w:hint="eastAsia" w:ascii="宋体" w:hAnsi="宋体" w:eastAsia="宋体" w:cs="宋体"/>
          <w:kern w:val="0"/>
          <w:sz w:val="24"/>
          <w:szCs w:val="24"/>
        </w:rPr>
        <w:t xml:space="preserve">B. 建立副本 </w:t>
      </w:r>
    </w:p>
    <w:p w14:paraId="742ADA5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65" o:spt="201" alt="" type="#_x0000_t201" style="height:15.75pt;width:20.25pt;" o:ole="t" filled="f" o:preferrelative="t" stroked="f" coordsize="21600,21600">
            <v:path/>
            <v:fill on="f" focussize="0,0"/>
            <v:stroke on="f"/>
            <v:imagedata r:id="rId10" o:title=""/>
            <o:lock v:ext="edit" aspectratio="t"/>
            <w10:wrap type="none"/>
            <w10:anchorlock/>
          </v:shape>
          <w:control r:id="rId942" w:name="Control 741" w:shapeid="_x0000_i1765"/>
        </w:object>
      </w:r>
      <w:r>
        <w:rPr>
          <w:rFonts w:hint="eastAsia" w:ascii="宋体" w:hAnsi="宋体" w:eastAsia="宋体" w:cs="宋体"/>
          <w:kern w:val="0"/>
          <w:sz w:val="24"/>
          <w:szCs w:val="24"/>
        </w:rPr>
        <w:t xml:space="preserve">C. 设置口令 </w:t>
      </w:r>
    </w:p>
    <w:p w14:paraId="4BE3ED3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66" o:spt="201" alt="" type="#_x0000_t201" style="height:15.75pt;width:20.25pt;" o:ole="t" filled="f" o:preferrelative="t" stroked="f" coordsize="21600,21600">
            <v:path/>
            <v:fill on="f" focussize="0,0"/>
            <v:stroke on="f"/>
            <v:imagedata r:id="rId10" o:title=""/>
            <o:lock v:ext="edit" aspectratio="t"/>
            <w10:wrap type="none"/>
            <w10:anchorlock/>
          </v:shape>
          <w:control r:id="rId943" w:name="Control 742" w:shapeid="_x0000_i1766"/>
        </w:object>
      </w:r>
      <w:r>
        <w:rPr>
          <w:rFonts w:hint="eastAsia" w:ascii="宋体" w:hAnsi="宋体" w:eastAsia="宋体" w:cs="宋体"/>
          <w:kern w:val="0"/>
          <w:sz w:val="24"/>
          <w:szCs w:val="24"/>
        </w:rPr>
        <w:t xml:space="preserve">D. 文件的链接 </w:t>
      </w:r>
    </w:p>
    <w:p w14:paraId="0013DDA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【解析】设置口令  正确。文件保密是由对文件的共享要求引起的，指未经文件主授权的用户不得访问该文件。四个选项中C属于保密机制。</w:t>
      </w:r>
    </w:p>
    <w:p w14:paraId="549E38C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正确答案是：设置口令</w:t>
      </w:r>
    </w:p>
    <w:p w14:paraId="34BF6F60">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"http://sichuan.ouchn.cn/mod/quiz/comment.php?attempt=15226516&amp;slot=9" </w:instrText>
      </w:r>
      <w:r>
        <w:rPr>
          <w:rFonts w:ascii="宋体" w:hAnsi="宋体" w:eastAsia="宋体" w:cs="宋体"/>
          <w:kern w:val="0"/>
          <w:sz w:val="24"/>
          <w:szCs w:val="24"/>
        </w:rPr>
        <w:fldChar w:fldCharType="separate"/>
      </w:r>
    </w:p>
    <w:p w14:paraId="2EBE9283">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5CBCE2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题目9</w:t>
      </w:r>
    </w:p>
    <w:p w14:paraId="5563D861">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93" name="图片 19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865986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67" o:spt="201" alt="" type="#_x0000_t201" style="height:18pt;width:72pt;" o:ole="t" filled="f" o:preferrelative="t" stroked="f" coordsize="21600,21600">
            <v:path/>
            <v:fill on="f" focussize="0,0"/>
            <v:stroke on="f"/>
            <v:imagedata r:id="rId945" o:title=""/>
            <o:lock v:ext="edit" aspectratio="t"/>
            <w10:wrap type="none"/>
            <w10:anchorlock/>
          </v:shape>
          <w:control r:id="rId944" w:name="Control 743" w:shapeid="_x0000_i1767"/>
        </w:object>
      </w:r>
    </w:p>
    <w:p w14:paraId="4E77414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文件的逻辑组织是（    ）的文件组织形式。</w:t>
      </w:r>
    </w:p>
    <w:p w14:paraId="615AB19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74567A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68" o:spt="201" alt="" type="#_x0000_t201" style="height:15.75pt;width:20.25pt;" o:ole="t" filled="f" o:preferrelative="t" stroked="f" coordsize="21600,21600">
            <v:path/>
            <v:fill on="f" focussize="0,0"/>
            <v:stroke on="f"/>
            <v:imagedata r:id="rId10" o:title=""/>
            <o:lock v:ext="edit" aspectratio="t"/>
            <w10:wrap type="none"/>
            <w10:anchorlock/>
          </v:shape>
          <w:control r:id="rId946" w:name="Control 744" w:shapeid="_x0000_i1768"/>
        </w:object>
      </w:r>
      <w:r>
        <w:rPr>
          <w:rFonts w:hint="eastAsia" w:ascii="宋体" w:hAnsi="宋体" w:eastAsia="宋体" w:cs="宋体"/>
          <w:kern w:val="0"/>
          <w:sz w:val="24"/>
          <w:szCs w:val="24"/>
        </w:rPr>
        <w:t xml:space="preserve">A. 从用户观点看 </w:t>
      </w:r>
    </w:p>
    <w:p w14:paraId="250A849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69" o:spt="201" alt="" type="#_x0000_t201" style="height:15.75pt;width:20.25pt;" o:ole="t" filled="f" o:preferrelative="t" stroked="f" coordsize="21600,21600">
            <v:path/>
            <v:fill on="f" focussize="0,0"/>
            <v:stroke on="f"/>
            <v:imagedata r:id="rId10" o:title=""/>
            <o:lock v:ext="edit" aspectratio="t"/>
            <w10:wrap type="none"/>
            <w10:anchorlock/>
          </v:shape>
          <w:control r:id="rId947" w:name="Control 745" w:shapeid="_x0000_i1769"/>
        </w:object>
      </w:r>
      <w:r>
        <w:rPr>
          <w:rFonts w:hint="eastAsia" w:ascii="宋体" w:hAnsi="宋体" w:eastAsia="宋体" w:cs="宋体"/>
          <w:kern w:val="0"/>
          <w:sz w:val="24"/>
          <w:szCs w:val="24"/>
        </w:rPr>
        <w:t xml:space="preserve">B. 在外部设备上  </w:t>
      </w:r>
    </w:p>
    <w:p w14:paraId="773D353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70" o:spt="201" alt="" type="#_x0000_t201" style="height:15.75pt;width:20.25pt;" o:ole="t" filled="f" o:preferrelative="t" stroked="f" coordsize="21600,21600">
            <v:path/>
            <v:fill on="f" focussize="0,0"/>
            <v:stroke on="f"/>
            <v:imagedata r:id="rId10" o:title=""/>
            <o:lock v:ext="edit" aspectratio="t"/>
            <w10:wrap type="none"/>
            <w10:anchorlock/>
          </v:shape>
          <w:control r:id="rId948" w:name="Control 746" w:shapeid="_x0000_i1770"/>
        </w:object>
      </w:r>
      <w:r>
        <w:rPr>
          <w:rFonts w:hint="eastAsia" w:ascii="宋体" w:hAnsi="宋体" w:eastAsia="宋体" w:cs="宋体"/>
          <w:kern w:val="0"/>
          <w:sz w:val="24"/>
          <w:szCs w:val="24"/>
        </w:rPr>
        <w:t xml:space="preserve">C. 目录 </w:t>
      </w:r>
    </w:p>
    <w:p w14:paraId="6315447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71" o:spt="201" alt="" type="#_x0000_t201" style="height:15.75pt;width:20.25pt;" o:ole="t" filled="f" o:preferrelative="t" stroked="f" coordsize="21600,21600">
            <v:path/>
            <v:fill on="f" focussize="0,0"/>
            <v:stroke on="f"/>
            <v:imagedata r:id="rId10" o:title=""/>
            <o:lock v:ext="edit" aspectratio="t"/>
            <w10:wrap type="none"/>
            <w10:anchorlock/>
          </v:shape>
          <w:control r:id="rId949" w:name="Control 747" w:shapeid="_x0000_i1771"/>
        </w:object>
      </w:r>
      <w:r>
        <w:rPr>
          <w:rFonts w:hint="eastAsia" w:ascii="宋体" w:hAnsi="宋体" w:eastAsia="宋体" w:cs="宋体"/>
          <w:kern w:val="0"/>
          <w:sz w:val="24"/>
          <w:szCs w:val="24"/>
        </w:rPr>
        <w:t xml:space="preserve">D. 虚拟存储 </w:t>
      </w:r>
    </w:p>
    <w:p w14:paraId="7B0F494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【解析】从用户观点看  正确。从用户观点出发所见到的文件组织形式称为文件的逻辑组织。</w:t>
      </w:r>
    </w:p>
    <w:p w14:paraId="0293E29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正确答案是：从用户观点看</w:t>
      </w:r>
    </w:p>
    <w:p w14:paraId="5D7790E8">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"http://sichuan.ouchn.cn/mod/quiz/comment.php?attempt=15226516&amp;slot=10" </w:instrText>
      </w:r>
      <w:r>
        <w:rPr>
          <w:rFonts w:ascii="宋体" w:hAnsi="宋体" w:eastAsia="宋体" w:cs="宋体"/>
          <w:kern w:val="0"/>
          <w:sz w:val="24"/>
          <w:szCs w:val="24"/>
        </w:rPr>
        <w:fldChar w:fldCharType="separate"/>
      </w:r>
    </w:p>
    <w:p w14:paraId="5D5A2A78">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DACE13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题目10</w:t>
      </w:r>
    </w:p>
    <w:p w14:paraId="64A4363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92" name="图片 19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062EF9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72" o:spt="201" alt="" type="#_x0000_t201" style="height:18pt;width:72pt;" o:ole="t" filled="f" o:preferrelative="t" stroked="f" coordsize="21600,21600">
            <v:path/>
            <v:fill on="f" focussize="0,0"/>
            <v:stroke on="f"/>
            <v:imagedata r:id="rId951" o:title=""/>
            <o:lock v:ext="edit" aspectratio="t"/>
            <w10:wrap type="none"/>
            <w10:anchorlock/>
          </v:shape>
          <w:control r:id="rId950" w:name="Control 748" w:shapeid="_x0000_i1772"/>
        </w:object>
      </w:r>
    </w:p>
    <w:p w14:paraId="479D6B7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设备的打开、关闭、读、写等操作是由（）完成的。</w:t>
      </w:r>
    </w:p>
    <w:p w14:paraId="482B01A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B7FFC4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73" o:spt="201" alt="" type="#_x0000_t201" style="height:15.75pt;width:20.25pt;" o:ole="t" filled="f" o:preferrelative="t" stroked="f" coordsize="21600,21600">
            <v:path/>
            <v:fill on="f" focussize="0,0"/>
            <v:stroke on="f"/>
            <v:imagedata r:id="rId10" o:title=""/>
            <o:lock v:ext="edit" aspectratio="t"/>
            <w10:wrap type="none"/>
            <w10:anchorlock/>
          </v:shape>
          <w:control r:id="rId952" w:name="Control 749" w:shapeid="_x0000_i1773"/>
        </w:object>
      </w:r>
      <w:r>
        <w:rPr>
          <w:rFonts w:hint="eastAsia" w:ascii="宋体" w:hAnsi="宋体" w:eastAsia="宋体" w:cs="宋体"/>
          <w:kern w:val="0"/>
          <w:sz w:val="24"/>
          <w:szCs w:val="24"/>
        </w:rPr>
        <w:t xml:space="preserve">A. 用户程序 </w:t>
      </w:r>
    </w:p>
    <w:p w14:paraId="66D7779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74" o:spt="201" alt="" type="#_x0000_t201" style="height:15.75pt;width:20.25pt;" o:ole="t" filled="f" o:preferrelative="t" stroked="f" coordsize="21600,21600">
            <v:path/>
            <v:fill on="f" focussize="0,0"/>
            <v:stroke on="f"/>
            <v:imagedata r:id="rId10" o:title=""/>
            <o:lock v:ext="edit" aspectratio="t"/>
            <w10:wrap type="none"/>
            <w10:anchorlock/>
          </v:shape>
          <w:control r:id="rId953" w:name="Control 750" w:shapeid="_x0000_i1774"/>
        </w:object>
      </w:r>
      <w:r>
        <w:rPr>
          <w:rFonts w:hint="eastAsia" w:ascii="宋体" w:hAnsi="宋体" w:eastAsia="宋体" w:cs="宋体"/>
          <w:kern w:val="0"/>
          <w:sz w:val="24"/>
          <w:szCs w:val="24"/>
        </w:rPr>
        <w:t xml:space="preserve">B. 设备驱动程序 </w:t>
      </w:r>
    </w:p>
    <w:p w14:paraId="57D25BD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75" o:spt="201" alt="" type="#_x0000_t201" style="height:15.75pt;width:20.25pt;" o:ole="t" filled="f" o:preferrelative="t" stroked="f" coordsize="21600,21600">
            <v:path/>
            <v:fill on="f" focussize="0,0"/>
            <v:stroke on="f"/>
            <v:imagedata r:id="rId10" o:title=""/>
            <o:lock v:ext="edit" aspectratio="t"/>
            <w10:wrap type="none"/>
            <w10:anchorlock/>
          </v:shape>
          <w:control r:id="rId954" w:name="Control 751" w:shapeid="_x0000_i1775"/>
        </w:object>
      </w:r>
      <w:r>
        <w:rPr>
          <w:rFonts w:hint="eastAsia" w:ascii="宋体" w:hAnsi="宋体" w:eastAsia="宋体" w:cs="宋体"/>
          <w:kern w:val="0"/>
          <w:sz w:val="24"/>
          <w:szCs w:val="24"/>
        </w:rPr>
        <w:t xml:space="preserve">C. 编译程序 </w:t>
      </w:r>
    </w:p>
    <w:p w14:paraId="677234B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76" o:spt="201" alt="" type="#_x0000_t201" style="height:15.75pt;width:20.25pt;" o:ole="t" filled="f" o:preferrelative="t" stroked="f" coordsize="21600,21600">
            <v:path/>
            <v:fill on="f" focussize="0,0"/>
            <v:stroke on="f"/>
            <v:imagedata r:id="rId10" o:title=""/>
            <o:lock v:ext="edit" aspectratio="t"/>
            <w10:wrap type="none"/>
            <w10:anchorlock/>
          </v:shape>
          <w:control r:id="rId955" w:name="Control 752" w:shapeid="_x0000_i1776"/>
        </w:object>
      </w:r>
      <w:r>
        <w:rPr>
          <w:rFonts w:hint="eastAsia" w:ascii="宋体" w:hAnsi="宋体" w:eastAsia="宋体" w:cs="宋体"/>
          <w:kern w:val="0"/>
          <w:sz w:val="24"/>
          <w:szCs w:val="24"/>
        </w:rPr>
        <w:t xml:space="preserve">D. 设备分配程序 </w:t>
      </w:r>
    </w:p>
    <w:p w14:paraId="77B0E22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【解析】设备驱动程序  正确。对设备的操作由设备驱动程序完成。</w:t>
      </w:r>
    </w:p>
    <w:p w14:paraId="1099C4E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正确答案是：设备驱动程序</w:t>
      </w:r>
    </w:p>
    <w:p w14:paraId="6A3EB81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"http://sichuan.ouchn.cn/mod/quiz/comment.php?attempt=15226516&amp;slot=11" </w:instrText>
      </w:r>
      <w:r>
        <w:rPr>
          <w:rFonts w:ascii="宋体" w:hAnsi="宋体" w:eastAsia="宋体" w:cs="宋体"/>
          <w:kern w:val="0"/>
          <w:sz w:val="24"/>
          <w:szCs w:val="24"/>
        </w:rPr>
        <w:fldChar w:fldCharType="separate"/>
      </w:r>
    </w:p>
    <w:p w14:paraId="1BCCA3C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3F4176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题目11</w:t>
      </w:r>
    </w:p>
    <w:p w14:paraId="6A40E618">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91" name="图片 19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9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58F9D7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77" o:spt="201" alt="" type="#_x0000_t201" style="height:18pt;width:72pt;" o:ole="t" filled="f" o:preferrelative="t" stroked="f" coordsize="21600,21600">
            <v:path/>
            <v:fill on="f" focussize="0,0"/>
            <v:stroke on="f"/>
            <v:imagedata r:id="rId957" o:title=""/>
            <o:lock v:ext="edit" aspectratio="t"/>
            <w10:wrap type="none"/>
            <w10:anchorlock/>
          </v:shape>
          <w:control r:id="rId956" w:name="Control 753" w:shapeid="_x0000_i1777"/>
        </w:object>
      </w:r>
    </w:p>
    <w:p w14:paraId="6572FB4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一个含有6个盘片的双面硬盘，盘片每面有100条磁道，则该硬盘的柱面数为（）。</w:t>
      </w:r>
    </w:p>
    <w:p w14:paraId="5858AE4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B39670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78" o:spt="201" alt="" type="#_x0000_t201" style="height:15.75pt;width:20.25pt;" o:ole="t" filled="f" o:preferrelative="t" stroked="f" coordsize="21600,21600">
            <v:path/>
            <v:fill on="f" focussize="0,0"/>
            <v:stroke on="f"/>
            <v:imagedata r:id="rId10" o:title=""/>
            <o:lock v:ext="edit" aspectratio="t"/>
            <w10:wrap type="none"/>
            <w10:anchorlock/>
          </v:shape>
          <w:control r:id="rId958" w:name="Control 754" w:shapeid="_x0000_i1778"/>
        </w:object>
      </w:r>
      <w:r>
        <w:rPr>
          <w:rFonts w:hint="eastAsia" w:ascii="宋体" w:hAnsi="宋体" w:eastAsia="宋体" w:cs="宋体"/>
          <w:kern w:val="0"/>
          <w:sz w:val="24"/>
          <w:szCs w:val="24"/>
        </w:rPr>
        <w:t xml:space="preserve">A. 1200 </w:t>
      </w:r>
    </w:p>
    <w:p w14:paraId="6CC6FE2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79" o:spt="201" alt="" type="#_x0000_t201" style="height:15.75pt;width:20.25pt;" o:ole="t" filled="f" o:preferrelative="t" stroked="f" coordsize="21600,21600">
            <v:path/>
            <v:fill on="f" focussize="0,0"/>
            <v:stroke on="f"/>
            <v:imagedata r:id="rId10" o:title=""/>
            <o:lock v:ext="edit" aspectratio="t"/>
            <w10:wrap type="none"/>
            <w10:anchorlock/>
          </v:shape>
          <w:control r:id="rId959" w:name="Control 755" w:shapeid="_x0000_i1779"/>
        </w:object>
      </w:r>
      <w:r>
        <w:rPr>
          <w:rFonts w:hint="eastAsia" w:ascii="宋体" w:hAnsi="宋体" w:eastAsia="宋体" w:cs="宋体"/>
          <w:kern w:val="0"/>
          <w:sz w:val="24"/>
          <w:szCs w:val="24"/>
        </w:rPr>
        <w:t xml:space="preserve">B. 250 </w:t>
      </w:r>
    </w:p>
    <w:p w14:paraId="3FE8D22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80" o:spt="201" alt="" type="#_x0000_t201" style="height:15.75pt;width:20.25pt;" o:ole="t" filled="f" o:preferrelative="t" stroked="f" coordsize="21600,21600">
            <v:path/>
            <v:fill on="f" focussize="0,0"/>
            <v:stroke on="f"/>
            <v:imagedata r:id="rId10" o:title=""/>
            <o:lock v:ext="edit" aspectratio="t"/>
            <w10:wrap type="none"/>
            <w10:anchorlock/>
          </v:shape>
          <w:control r:id="rId960" w:name="Control 756" w:shapeid="_x0000_i1780"/>
        </w:object>
      </w:r>
      <w:r>
        <w:rPr>
          <w:rFonts w:hint="eastAsia" w:ascii="宋体" w:hAnsi="宋体" w:eastAsia="宋体" w:cs="宋体"/>
          <w:kern w:val="0"/>
          <w:sz w:val="24"/>
          <w:szCs w:val="24"/>
        </w:rPr>
        <w:t xml:space="preserve">C. 12 </w:t>
      </w:r>
    </w:p>
    <w:p w14:paraId="4C62AC4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81" o:spt="201" alt="" type="#_x0000_t201" style="height:15.75pt;width:20.25pt;" o:ole="t" filled="f" o:preferrelative="t" stroked="f" coordsize="21600,21600">
            <v:path/>
            <v:fill on="f" focussize="0,0"/>
            <v:stroke on="f"/>
            <v:imagedata r:id="rId10" o:title=""/>
            <o:lock v:ext="edit" aspectratio="t"/>
            <w10:wrap type="none"/>
            <w10:anchorlock/>
          </v:shape>
          <w:control r:id="rId961" w:name="Control 757" w:shapeid="_x0000_i1781"/>
        </w:object>
      </w:r>
      <w:r>
        <w:rPr>
          <w:rFonts w:hint="eastAsia" w:ascii="宋体" w:hAnsi="宋体" w:eastAsia="宋体" w:cs="宋体"/>
          <w:kern w:val="0"/>
          <w:sz w:val="24"/>
          <w:szCs w:val="24"/>
        </w:rPr>
        <w:t xml:space="preserve">D. 100 </w:t>
      </w:r>
    </w:p>
    <w:p w14:paraId="50971E2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【解析】100  正确。磁盘上多个盘片的同一磁道称为柱面。柱面的多少与盘片数量无关，与盘片上的磁道数量有关，100条磁道的磁盘组就有100个柱面。</w:t>
      </w:r>
    </w:p>
    <w:p w14:paraId="3F2FF8C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正确答案是：100</w:t>
      </w:r>
    </w:p>
    <w:p w14:paraId="6C1EB7ED">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"http://sichuan.ouchn.cn/mod/quiz/comment.php?attempt=15226516&amp;slot=12" </w:instrText>
      </w:r>
      <w:r>
        <w:rPr>
          <w:rFonts w:ascii="宋体" w:hAnsi="宋体" w:eastAsia="宋体" w:cs="宋体"/>
          <w:kern w:val="0"/>
          <w:sz w:val="24"/>
          <w:szCs w:val="24"/>
        </w:rPr>
        <w:fldChar w:fldCharType="separate"/>
      </w:r>
    </w:p>
    <w:p w14:paraId="69B4E5C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6397A26">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题目12</w:t>
      </w:r>
    </w:p>
    <w:p w14:paraId="79C585CD">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90" name="图片 19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9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66982B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82" o:spt="201" alt="" type="#_x0000_t201" style="height:18pt;width:72pt;" o:ole="t" filled="f" o:preferrelative="t" stroked="f" coordsize="21600,21600">
            <v:path/>
            <v:fill on="f" focussize="0,0"/>
            <v:stroke on="f"/>
            <v:imagedata r:id="rId963" o:title=""/>
            <o:lock v:ext="edit" aspectratio="t"/>
            <w10:wrap type="none"/>
            <w10:anchorlock/>
          </v:shape>
          <w:control r:id="rId962" w:name="Control 758" w:shapeid="_x0000_i1782"/>
        </w:object>
      </w:r>
    </w:p>
    <w:p w14:paraId="7AAFBD6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SPOOLing技术可以实现设备的（    ）分配。</w:t>
      </w:r>
    </w:p>
    <w:p w14:paraId="663CA47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BCEA32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83" o:spt="201" alt="" type="#_x0000_t201" style="height:15.75pt;width:20.25pt;" o:ole="t" filled="f" o:preferrelative="t" stroked="f" coordsize="21600,21600">
            <v:path/>
            <v:fill on="f" focussize="0,0"/>
            <v:stroke on="f"/>
            <v:imagedata r:id="rId10" o:title=""/>
            <o:lock v:ext="edit" aspectratio="t"/>
            <w10:wrap type="none"/>
            <w10:anchorlock/>
          </v:shape>
          <w:control r:id="rId964" w:name="Control 759" w:shapeid="_x0000_i1783"/>
        </w:object>
      </w:r>
      <w:r>
        <w:rPr>
          <w:rFonts w:hint="eastAsia" w:ascii="宋体" w:hAnsi="宋体" w:eastAsia="宋体" w:cs="宋体"/>
          <w:kern w:val="0"/>
          <w:sz w:val="24"/>
          <w:szCs w:val="24"/>
        </w:rPr>
        <w:t xml:space="preserve">A. 独占 </w:t>
      </w:r>
    </w:p>
    <w:p w14:paraId="2FC7C85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84" o:spt="201" alt="" type="#_x0000_t201" style="height:15.75pt;width:20.25pt;" o:ole="t" filled="f" o:preferrelative="t" stroked="f" coordsize="21600,21600">
            <v:path/>
            <v:fill on="f" focussize="0,0"/>
            <v:stroke on="f"/>
            <v:imagedata r:id="rId10" o:title=""/>
            <o:lock v:ext="edit" aspectratio="t"/>
            <w10:wrap type="none"/>
            <w10:anchorlock/>
          </v:shape>
          <w:control r:id="rId965" w:name="Control 760" w:shapeid="_x0000_i1784"/>
        </w:object>
      </w:r>
      <w:r>
        <w:rPr>
          <w:rFonts w:hint="eastAsia" w:ascii="宋体" w:hAnsi="宋体" w:eastAsia="宋体" w:cs="宋体"/>
          <w:kern w:val="0"/>
          <w:sz w:val="24"/>
          <w:szCs w:val="24"/>
        </w:rPr>
        <w:t xml:space="preserve">B. 虚拟 </w:t>
      </w:r>
    </w:p>
    <w:p w14:paraId="5EB3F5F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85" o:spt="201" alt="" type="#_x0000_t201" style="height:15.75pt;width:20.25pt;" o:ole="t" filled="f" o:preferrelative="t" stroked="f" coordsize="21600,21600">
            <v:path/>
            <v:fill on="f" focussize="0,0"/>
            <v:stroke on="f"/>
            <v:imagedata r:id="rId10" o:title=""/>
            <o:lock v:ext="edit" aspectratio="t"/>
            <w10:wrap type="none"/>
            <w10:anchorlock/>
          </v:shape>
          <w:control r:id="rId966" w:name="Control 761" w:shapeid="_x0000_i1785"/>
        </w:object>
      </w:r>
      <w:r>
        <w:rPr>
          <w:rFonts w:hint="eastAsia" w:ascii="宋体" w:hAnsi="宋体" w:eastAsia="宋体" w:cs="宋体"/>
          <w:kern w:val="0"/>
          <w:sz w:val="24"/>
          <w:szCs w:val="24"/>
        </w:rPr>
        <w:t xml:space="preserve">C. 共享 </w:t>
      </w:r>
    </w:p>
    <w:p w14:paraId="0E66851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86" o:spt="201" alt="" type="#_x0000_t201" style="height:15.75pt;width:20.25pt;" o:ole="t" filled="f" o:preferrelative="t" stroked="f" coordsize="21600,21600">
            <v:path/>
            <v:fill on="f" focussize="0,0"/>
            <v:stroke on="f"/>
            <v:imagedata r:id="rId10" o:title=""/>
            <o:lock v:ext="edit" aspectratio="t"/>
            <w10:wrap type="none"/>
            <w10:anchorlock/>
          </v:shape>
          <w:control r:id="rId967" w:name="Control 762" w:shapeid="_x0000_i1786"/>
        </w:object>
      </w:r>
      <w:r>
        <w:rPr>
          <w:rFonts w:hint="eastAsia" w:ascii="宋体" w:hAnsi="宋体" w:eastAsia="宋体" w:cs="宋体"/>
          <w:kern w:val="0"/>
          <w:sz w:val="24"/>
          <w:szCs w:val="24"/>
        </w:rPr>
        <w:t xml:space="preserve">D. 物理 </w:t>
      </w:r>
    </w:p>
    <w:p w14:paraId="1F4E181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【解析】虚拟  正确。SPOOLing技术是实现设备虚拟分配的典型案例。</w:t>
      </w:r>
    </w:p>
    <w:p w14:paraId="19064F1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正确答案是：虚拟</w:t>
      </w:r>
    </w:p>
    <w:p w14:paraId="0588D78C">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"http://sichuan.ouchn.cn/mod/quiz/comment.php?attempt=15226516&amp;slot=13" </w:instrText>
      </w:r>
      <w:r>
        <w:rPr>
          <w:rFonts w:ascii="宋体" w:hAnsi="宋体" w:eastAsia="宋体" w:cs="宋体"/>
          <w:kern w:val="0"/>
          <w:sz w:val="24"/>
          <w:szCs w:val="24"/>
        </w:rPr>
        <w:fldChar w:fldCharType="separate"/>
      </w:r>
    </w:p>
    <w:p w14:paraId="7CCF05AC">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228674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题目13</w:t>
      </w:r>
    </w:p>
    <w:p w14:paraId="2DADBCC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89" name="图片 18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5CD1FF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87" o:spt="201" alt="" type="#_x0000_t201" style="height:18pt;width:72pt;" o:ole="t" filled="f" o:preferrelative="t" stroked="f" coordsize="21600,21600">
            <v:path/>
            <v:fill on="f" focussize="0,0"/>
            <v:stroke on="f"/>
            <v:imagedata r:id="rId969" o:title=""/>
            <o:lock v:ext="edit" aspectratio="t"/>
            <w10:wrap type="none"/>
            <w10:anchorlock/>
          </v:shape>
          <w:control r:id="rId968" w:name="Control 763" w:shapeid="_x0000_i1787"/>
        </w:object>
      </w:r>
    </w:p>
    <w:p w14:paraId="2AD9582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下列关于Linux系统设备管理的描述中，不正确的是（）。</w:t>
      </w:r>
    </w:p>
    <w:p w14:paraId="1910867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E3191A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88" o:spt="201" alt="" type="#_x0000_t201" style="height:15.75pt;width:20.25pt;" o:ole="t" filled="f" o:preferrelative="t" stroked="f" coordsize="21600,21600">
            <v:path/>
            <v:fill on="f" focussize="0,0"/>
            <v:stroke on="f"/>
            <v:imagedata r:id="rId10" o:title=""/>
            <o:lock v:ext="edit" aspectratio="t"/>
            <w10:wrap type="none"/>
            <w10:anchorlock/>
          </v:shape>
          <w:control r:id="rId970" w:name="Control 764" w:shapeid="_x0000_i1788"/>
        </w:object>
      </w:r>
      <w:r>
        <w:rPr>
          <w:rFonts w:hint="eastAsia" w:ascii="宋体" w:hAnsi="宋体" w:eastAsia="宋体" w:cs="宋体"/>
          <w:kern w:val="0"/>
          <w:sz w:val="24"/>
          <w:szCs w:val="24"/>
        </w:rPr>
        <w:t xml:space="preserve">A. 设备名由主、次设备号构成 </w:t>
      </w:r>
    </w:p>
    <w:p w14:paraId="3771EFC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89" o:spt="201" alt="" type="#_x0000_t201" style="height:15.75pt;width:20.25pt;" o:ole="t" filled="f" o:preferrelative="t" stroked="f" coordsize="21600,21600">
            <v:path/>
            <v:fill on="f" focussize="0,0"/>
            <v:stroke on="f"/>
            <v:imagedata r:id="rId10" o:title=""/>
            <o:lock v:ext="edit" aspectratio="t"/>
            <w10:wrap type="none"/>
            <w10:anchorlock/>
          </v:shape>
          <w:control r:id="rId971" w:name="Control 765" w:shapeid="_x0000_i1789"/>
        </w:object>
      </w:r>
      <w:r>
        <w:rPr>
          <w:rFonts w:hint="eastAsia" w:ascii="宋体" w:hAnsi="宋体" w:eastAsia="宋体" w:cs="宋体"/>
          <w:kern w:val="0"/>
          <w:sz w:val="24"/>
          <w:szCs w:val="24"/>
        </w:rPr>
        <w:t xml:space="preserve">B. 设备驱动程序可动态装卸 </w:t>
      </w:r>
    </w:p>
    <w:p w14:paraId="131257D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90" o:spt="201" alt="" type="#_x0000_t201" style="height:15.75pt;width:20.25pt;" o:ole="t" filled="f" o:preferrelative="t" stroked="f" coordsize="21600,21600">
            <v:path/>
            <v:fill on="f" focussize="0,0"/>
            <v:stroke on="f"/>
            <v:imagedata r:id="rId10" o:title=""/>
            <o:lock v:ext="edit" aspectratio="t"/>
            <w10:wrap type="none"/>
            <w10:anchorlock/>
          </v:shape>
          <w:control r:id="rId972" w:name="Control 766" w:shapeid="_x0000_i1790"/>
        </w:object>
      </w:r>
      <w:r>
        <w:rPr>
          <w:rFonts w:hint="eastAsia" w:ascii="宋体" w:hAnsi="宋体" w:eastAsia="宋体" w:cs="宋体"/>
          <w:kern w:val="0"/>
          <w:sz w:val="24"/>
          <w:szCs w:val="24"/>
        </w:rPr>
        <w:t xml:space="preserve">C. 把设备作为特殊文件处理 </w:t>
      </w:r>
    </w:p>
    <w:p w14:paraId="3E02066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91" o:spt="201" alt="" type="#_x0000_t201" style="height:15.75pt;width:20.25pt;" o:ole="t" filled="f" o:preferrelative="t" stroked="f" coordsize="21600,21600">
            <v:path/>
            <v:fill on="f" focussize="0,0"/>
            <v:stroke on="f"/>
            <v:imagedata r:id="rId10" o:title=""/>
            <o:lock v:ext="edit" aspectratio="t"/>
            <w10:wrap type="none"/>
            <w10:anchorlock/>
          </v:shape>
          <w:control r:id="rId973" w:name="Control 767" w:shapeid="_x0000_i1791"/>
        </w:object>
      </w:r>
      <w:r>
        <w:rPr>
          <w:rFonts w:hint="eastAsia" w:ascii="宋体" w:hAnsi="宋体" w:eastAsia="宋体" w:cs="宋体"/>
          <w:kern w:val="0"/>
          <w:sz w:val="24"/>
          <w:szCs w:val="24"/>
        </w:rPr>
        <w:t xml:space="preserve">D. 将存储设备称为字符设备 </w:t>
      </w:r>
    </w:p>
    <w:p w14:paraId="7CF6142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【解析】将存储设备称为字符设备  正确。关于Linux系统设备管理的描述中，只有将存储设备称为字符设备  不正确，存储设备为块设备，不是字符设备。</w:t>
      </w:r>
    </w:p>
    <w:p w14:paraId="07258A3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正确答案是：将存储设备称为字符设备</w:t>
      </w:r>
    </w:p>
    <w:p w14:paraId="5BFB2014">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"http://sichuan.ouchn.cn/mod/quiz/comment.php?attempt=15226516&amp;slot=14" </w:instrText>
      </w:r>
      <w:r>
        <w:rPr>
          <w:rFonts w:ascii="宋体" w:hAnsi="宋体" w:eastAsia="宋体" w:cs="宋体"/>
          <w:kern w:val="0"/>
          <w:sz w:val="24"/>
          <w:szCs w:val="24"/>
        </w:rPr>
        <w:fldChar w:fldCharType="separate"/>
      </w:r>
    </w:p>
    <w:p w14:paraId="4776295A">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3D2F142">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题目14</w:t>
      </w:r>
    </w:p>
    <w:p w14:paraId="67C1700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88" name="图片 18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8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6F2A88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92" o:spt="201" alt="" type="#_x0000_t201" style="height:18pt;width:72pt;" o:ole="t" filled="f" o:preferrelative="t" stroked="f" coordsize="21600,21600">
            <v:path/>
            <v:fill on="f" focussize="0,0"/>
            <v:stroke on="f"/>
            <v:imagedata r:id="rId975" o:title=""/>
            <o:lock v:ext="edit" aspectratio="t"/>
            <w10:wrap type="none"/>
            <w10:anchorlock/>
          </v:shape>
          <w:control r:id="rId974" w:name="Control 768" w:shapeid="_x0000_i1792"/>
        </w:object>
      </w:r>
    </w:p>
    <w:p w14:paraId="5C15F14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通道是一种（）。</w:t>
      </w:r>
    </w:p>
    <w:p w14:paraId="0B22869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22FFB2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93" o:spt="201" alt="" type="#_x0000_t201" style="height:15.75pt;width:20.25pt;" o:ole="t" filled="f" o:preferrelative="t" stroked="f" coordsize="21600,21600">
            <v:path/>
            <v:fill on="f" focussize="0,0"/>
            <v:stroke on="f"/>
            <v:imagedata r:id="rId10" o:title=""/>
            <o:lock v:ext="edit" aspectratio="t"/>
            <w10:wrap type="none"/>
            <w10:anchorlock/>
          </v:shape>
          <w:control r:id="rId976" w:name="Control 769" w:shapeid="_x0000_i1793"/>
        </w:object>
      </w:r>
      <w:r>
        <w:rPr>
          <w:rFonts w:hint="eastAsia" w:ascii="宋体" w:hAnsi="宋体" w:eastAsia="宋体" w:cs="宋体"/>
          <w:kern w:val="0"/>
          <w:sz w:val="24"/>
          <w:szCs w:val="24"/>
        </w:rPr>
        <w:t xml:space="preserve">A. 数据通道 </w:t>
      </w:r>
    </w:p>
    <w:p w14:paraId="2381F9B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94" o:spt="201" alt="" type="#_x0000_t201" style="height:15.75pt;width:20.25pt;" o:ole="t" filled="f" o:preferrelative="t" stroked="f" coordsize="21600,21600">
            <v:path/>
            <v:fill on="f" focussize="0,0"/>
            <v:stroke on="f"/>
            <v:imagedata r:id="rId10" o:title=""/>
            <o:lock v:ext="edit" aspectratio="t"/>
            <w10:wrap type="none"/>
            <w10:anchorlock/>
          </v:shape>
          <w:control r:id="rId977" w:name="Control 770" w:shapeid="_x0000_i1794"/>
        </w:object>
      </w:r>
      <w:r>
        <w:rPr>
          <w:rFonts w:hint="eastAsia" w:ascii="宋体" w:hAnsi="宋体" w:eastAsia="宋体" w:cs="宋体"/>
          <w:kern w:val="0"/>
          <w:sz w:val="24"/>
          <w:szCs w:val="24"/>
        </w:rPr>
        <w:t xml:space="preserve">B. I/O专用处理机 </w:t>
      </w:r>
    </w:p>
    <w:p w14:paraId="45903F5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95" o:spt="201" alt="" type="#_x0000_t201" style="height:15.75pt;width:20.25pt;" o:ole="t" filled="f" o:preferrelative="t" stroked="f" coordsize="21600,21600">
            <v:path/>
            <v:fill on="f" focussize="0,0"/>
            <v:stroke on="f"/>
            <v:imagedata r:id="rId10" o:title=""/>
            <o:lock v:ext="edit" aspectratio="t"/>
            <w10:wrap type="none"/>
            <w10:anchorlock/>
          </v:shape>
          <w:control r:id="rId978" w:name="Control 771" w:shapeid="_x0000_i1795"/>
        </w:object>
      </w:r>
      <w:r>
        <w:rPr>
          <w:rFonts w:hint="eastAsia" w:ascii="宋体" w:hAnsi="宋体" w:eastAsia="宋体" w:cs="宋体"/>
          <w:kern w:val="0"/>
          <w:sz w:val="24"/>
          <w:szCs w:val="24"/>
        </w:rPr>
        <w:t xml:space="preserve">C. 软件工具 </w:t>
      </w:r>
    </w:p>
    <w:p w14:paraId="57B79DC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96" o:spt="201" alt="" type="#_x0000_t201" style="height:15.75pt;width:20.25pt;" o:ole="t" filled="f" o:preferrelative="t" stroked="f" coordsize="21600,21600">
            <v:path/>
            <v:fill on="f" focussize="0,0"/>
            <v:stroke on="f"/>
            <v:imagedata r:id="rId10" o:title=""/>
            <o:lock v:ext="edit" aspectratio="t"/>
            <w10:wrap type="none"/>
            <w10:anchorlock/>
          </v:shape>
          <w:control r:id="rId979" w:name="Control 772" w:shapeid="_x0000_i1796"/>
        </w:object>
      </w:r>
      <w:r>
        <w:rPr>
          <w:rFonts w:hint="eastAsia" w:ascii="宋体" w:hAnsi="宋体" w:eastAsia="宋体" w:cs="宋体"/>
          <w:kern w:val="0"/>
          <w:sz w:val="24"/>
          <w:szCs w:val="24"/>
        </w:rPr>
        <w:t xml:space="preserve">D. I/O端口 </w:t>
      </w:r>
    </w:p>
    <w:p w14:paraId="4F2B103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【解析】I/O专用处理机  正确。操作系统中的通道不是指常规意义上的通路，而是专门负责I/O操作的一台小型处理机。</w:t>
      </w:r>
    </w:p>
    <w:p w14:paraId="181ACDC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正确答案是：I/O专用处理机</w:t>
      </w:r>
    </w:p>
    <w:p w14:paraId="4687378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"http://sichuan.ouchn.cn/mod/quiz/comment.php?attempt=15226516&amp;slot=15" </w:instrText>
      </w:r>
      <w:r>
        <w:rPr>
          <w:rFonts w:ascii="宋体" w:hAnsi="宋体" w:eastAsia="宋体" w:cs="宋体"/>
          <w:kern w:val="0"/>
          <w:sz w:val="24"/>
          <w:szCs w:val="24"/>
        </w:rPr>
        <w:fldChar w:fldCharType="separate"/>
      </w:r>
    </w:p>
    <w:p w14:paraId="73DC08E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4D1B71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题目15</w:t>
      </w:r>
    </w:p>
    <w:p w14:paraId="30E1A04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87" name="图片 18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8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EE5DB6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97" o:spt="201" alt="" type="#_x0000_t201" style="height:18pt;width:72pt;" o:ole="t" filled="f" o:preferrelative="t" stroked="f" coordsize="21600,21600">
            <v:path/>
            <v:fill on="f" focussize="0,0"/>
            <v:stroke on="f"/>
            <v:imagedata r:id="rId981" o:title=""/>
            <o:lock v:ext="edit" aspectratio="t"/>
            <w10:wrap type="none"/>
            <w10:anchorlock/>
          </v:shape>
          <w:control r:id="rId980" w:name="Control 773" w:shapeid="_x0000_i1797"/>
        </w:object>
      </w:r>
    </w:p>
    <w:p w14:paraId="4D75315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设磁盘的转速为3000转/分，盘面划分为10个扇区，则读取一个扇区的时间是（）。</w:t>
      </w:r>
    </w:p>
    <w:p w14:paraId="60B7EA5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580A7D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98" o:spt="201" alt="" type="#_x0000_t201" style="height:15.75pt;width:20.25pt;" o:ole="t" filled="f" o:preferrelative="t" stroked="f" coordsize="21600,21600">
            <v:path/>
            <v:fill on="f" focussize="0,0"/>
            <v:stroke on="f"/>
            <v:imagedata r:id="rId10" o:title=""/>
            <o:lock v:ext="edit" aspectratio="t"/>
            <w10:wrap type="none"/>
            <w10:anchorlock/>
          </v:shape>
          <w:control r:id="rId982" w:name="Control 774" w:shapeid="_x0000_i1798"/>
        </w:object>
      </w:r>
      <w:r>
        <w:rPr>
          <w:rFonts w:hint="eastAsia" w:ascii="宋体" w:hAnsi="宋体" w:eastAsia="宋体" w:cs="宋体"/>
          <w:kern w:val="0"/>
          <w:sz w:val="24"/>
          <w:szCs w:val="24"/>
        </w:rPr>
        <w:t xml:space="preserve">A. 20ms </w:t>
      </w:r>
    </w:p>
    <w:p w14:paraId="02AE949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99" o:spt="201" alt="" type="#_x0000_t201" style="height:15.75pt;width:20.25pt;" o:ole="t" filled="f" o:preferrelative="t" stroked="f" coordsize="21600,21600">
            <v:path/>
            <v:fill on="f" focussize="0,0"/>
            <v:stroke on="f"/>
            <v:imagedata r:id="rId10" o:title=""/>
            <o:lock v:ext="edit" aspectratio="t"/>
            <w10:wrap type="none"/>
            <w10:anchorlock/>
          </v:shape>
          <w:control r:id="rId983" w:name="Control 775" w:shapeid="_x0000_i1799"/>
        </w:object>
      </w:r>
      <w:r>
        <w:rPr>
          <w:rFonts w:hint="eastAsia" w:ascii="宋体" w:hAnsi="宋体" w:eastAsia="宋体" w:cs="宋体"/>
          <w:kern w:val="0"/>
          <w:sz w:val="24"/>
          <w:szCs w:val="24"/>
        </w:rPr>
        <w:t xml:space="preserve">B. 2ms </w:t>
      </w:r>
    </w:p>
    <w:p w14:paraId="4C48676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00" o:spt="201" alt="" type="#_x0000_t201" style="height:15.75pt;width:20.25pt;" o:ole="t" filled="f" o:preferrelative="t" stroked="f" coordsize="21600,21600">
            <v:path/>
            <v:fill on="f" focussize="0,0"/>
            <v:stroke on="f"/>
            <v:imagedata r:id="rId10" o:title=""/>
            <o:lock v:ext="edit" aspectratio="t"/>
            <w10:wrap type="none"/>
            <w10:anchorlock/>
          </v:shape>
          <w:control r:id="rId984" w:name="Control 776" w:shapeid="_x0000_i1800"/>
        </w:object>
      </w:r>
      <w:r>
        <w:rPr>
          <w:rFonts w:hint="eastAsia" w:ascii="宋体" w:hAnsi="宋体" w:eastAsia="宋体" w:cs="宋体"/>
          <w:kern w:val="0"/>
          <w:sz w:val="24"/>
          <w:szCs w:val="24"/>
        </w:rPr>
        <w:t xml:space="preserve">C. 3ms </w:t>
      </w:r>
    </w:p>
    <w:p w14:paraId="09677FC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01" o:spt="201" alt="" type="#_x0000_t201" style="height:15.75pt;width:20.25pt;" o:ole="t" filled="f" o:preferrelative="t" stroked="f" coordsize="21600,21600">
            <v:path/>
            <v:fill on="f" focussize="0,0"/>
            <v:stroke on="f"/>
            <v:imagedata r:id="rId10" o:title=""/>
            <o:lock v:ext="edit" aspectratio="t"/>
            <w10:wrap type="none"/>
            <w10:anchorlock/>
          </v:shape>
          <w:control r:id="rId985" w:name="Control 777" w:shapeid="_x0000_i1801"/>
        </w:object>
      </w:r>
      <w:r>
        <w:rPr>
          <w:rFonts w:hint="eastAsia" w:ascii="宋体" w:hAnsi="宋体" w:eastAsia="宋体" w:cs="宋体"/>
          <w:kern w:val="0"/>
          <w:sz w:val="24"/>
          <w:szCs w:val="24"/>
        </w:rPr>
        <w:t xml:space="preserve">D. 1ms </w:t>
      </w:r>
    </w:p>
    <w:p w14:paraId="40ED505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提示：1分（m）等于60秒（s），1秒等于1000毫秒（ms）。</w:t>
      </w:r>
    </w:p>
    <w:p w14:paraId="1FC3944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【解析】2ms  正确。计算公式是（60*1000）/3000/10=2ms。</w:t>
      </w:r>
    </w:p>
    <w:p w14:paraId="79EB59F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正确答案是：2ms</w:t>
      </w:r>
    </w:p>
    <w:p w14:paraId="5F5F1807">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"http://sichuan.ouchn.cn/mod/quiz/comment.php?attempt=15226516&amp;slot=16" </w:instrText>
      </w:r>
      <w:r>
        <w:rPr>
          <w:rFonts w:ascii="宋体" w:hAnsi="宋体" w:eastAsia="宋体" w:cs="宋体"/>
          <w:kern w:val="0"/>
          <w:sz w:val="24"/>
          <w:szCs w:val="24"/>
        </w:rPr>
        <w:fldChar w:fldCharType="separate"/>
      </w:r>
    </w:p>
    <w:p w14:paraId="616D24D3">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C767DA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题目16</w:t>
      </w:r>
    </w:p>
    <w:p w14:paraId="286B27D9">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86" name="图片 18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8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E6B6E4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02" o:spt="201" alt="" type="#_x0000_t201" style="height:18pt;width:72pt;" o:ole="t" filled="f" o:preferrelative="t" stroked="f" coordsize="21600,21600">
            <v:path/>
            <v:fill on="f" focussize="0,0"/>
            <v:stroke on="f"/>
            <v:imagedata r:id="rId987" o:title=""/>
            <o:lock v:ext="edit" aspectratio="t"/>
            <w10:wrap type="none"/>
            <w10:anchorlock/>
          </v:shape>
          <w:control r:id="rId986" w:name="Control 778" w:shapeid="_x0000_i1802"/>
        </w:object>
      </w:r>
    </w:p>
    <w:p w14:paraId="0DD85C8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下列缓冲技术中，对于一个具有信息的输入和输出速率相差不大的I/O系统比较有效的是（）。</w:t>
      </w:r>
    </w:p>
    <w:p w14:paraId="1C6EB06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F54933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03" o:spt="201" alt="" type="#_x0000_t201" style="height:15.75pt;width:20.25pt;" o:ole="t" filled="f" o:preferrelative="t" stroked="f" coordsize="21600,21600">
            <v:path/>
            <v:fill on="f" focussize="0,0"/>
            <v:stroke on="f"/>
            <v:imagedata r:id="rId10" o:title=""/>
            <o:lock v:ext="edit" aspectratio="t"/>
            <w10:wrap type="none"/>
            <w10:anchorlock/>
          </v:shape>
          <w:control r:id="rId988" w:name="Control 779" w:shapeid="_x0000_i1803"/>
        </w:object>
      </w:r>
      <w:r>
        <w:rPr>
          <w:rFonts w:hint="eastAsia" w:ascii="宋体" w:hAnsi="宋体" w:eastAsia="宋体" w:cs="宋体"/>
          <w:kern w:val="0"/>
          <w:sz w:val="24"/>
          <w:szCs w:val="24"/>
        </w:rPr>
        <w:t xml:space="preserve">A. 单缓冲技术 </w:t>
      </w:r>
    </w:p>
    <w:p w14:paraId="624A5C7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04" o:spt="201" alt="" type="#_x0000_t201" style="height:15.75pt;width:20.25pt;" o:ole="t" filled="f" o:preferrelative="t" stroked="f" coordsize="21600,21600">
            <v:path/>
            <v:fill on="f" focussize="0,0"/>
            <v:stroke on="f"/>
            <v:imagedata r:id="rId10" o:title=""/>
            <o:lock v:ext="edit" aspectratio="t"/>
            <w10:wrap type="none"/>
            <w10:anchorlock/>
          </v:shape>
          <w:control r:id="rId989" w:name="Control 780" w:shapeid="_x0000_i1804"/>
        </w:object>
      </w:r>
      <w:r>
        <w:rPr>
          <w:rFonts w:hint="eastAsia" w:ascii="宋体" w:hAnsi="宋体" w:eastAsia="宋体" w:cs="宋体"/>
          <w:kern w:val="0"/>
          <w:sz w:val="24"/>
          <w:szCs w:val="24"/>
        </w:rPr>
        <w:t xml:space="preserve">B. 双缓冲技术 </w:t>
      </w:r>
    </w:p>
    <w:p w14:paraId="5456A12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05" o:spt="201" alt="" type="#_x0000_t201" style="height:15.75pt;width:20.25pt;" o:ole="t" filled="f" o:preferrelative="t" stroked="f" coordsize="21600,21600">
            <v:path/>
            <v:fill on="f" focussize="0,0"/>
            <v:stroke on="f"/>
            <v:imagedata r:id="rId10" o:title=""/>
            <o:lock v:ext="edit" aspectratio="t"/>
            <w10:wrap type="none"/>
            <w10:anchorlock/>
          </v:shape>
          <w:control r:id="rId990" w:name="Control 781" w:shapeid="_x0000_i1805"/>
        </w:object>
      </w:r>
      <w:r>
        <w:rPr>
          <w:rFonts w:hint="eastAsia" w:ascii="宋体" w:hAnsi="宋体" w:eastAsia="宋体" w:cs="宋体"/>
          <w:kern w:val="0"/>
          <w:sz w:val="24"/>
          <w:szCs w:val="24"/>
        </w:rPr>
        <w:t xml:space="preserve">C. 多缓冲技术 </w:t>
      </w:r>
    </w:p>
    <w:p w14:paraId="524696A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06" o:spt="201" alt="" type="#_x0000_t201" style="height:15.75pt;width:20.25pt;" o:ole="t" filled="f" o:preferrelative="t" stroked="f" coordsize="21600,21600">
            <v:path/>
            <v:fill on="f" focussize="0,0"/>
            <v:stroke on="f"/>
            <v:imagedata r:id="rId10" o:title=""/>
            <o:lock v:ext="edit" aspectratio="t"/>
            <w10:wrap type="none"/>
            <w10:anchorlock/>
          </v:shape>
          <w:control r:id="rId991" w:name="Control 782" w:shapeid="_x0000_i1806"/>
        </w:object>
      </w:r>
      <w:r>
        <w:rPr>
          <w:rFonts w:hint="eastAsia" w:ascii="宋体" w:hAnsi="宋体" w:eastAsia="宋体" w:cs="宋体"/>
          <w:kern w:val="0"/>
          <w:sz w:val="24"/>
          <w:szCs w:val="24"/>
        </w:rPr>
        <w:t xml:space="preserve">D. 环形缓冲技术 </w:t>
      </w:r>
    </w:p>
    <w:p w14:paraId="6F2F73B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【解析】双缓冲技术  正确。双缓冲技术设置两个缓冲区，实现二者并行操作。适用于信息的输入和输出速率相差不大的情况。</w:t>
      </w:r>
    </w:p>
    <w:p w14:paraId="2CBA945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正确答案是：双缓冲技术</w:t>
      </w:r>
    </w:p>
    <w:p w14:paraId="640983C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"http://sichuan.ouchn.cn/mod/quiz/comment.php?attempt=15226516&amp;slot=17" </w:instrText>
      </w:r>
      <w:r>
        <w:rPr>
          <w:rFonts w:ascii="宋体" w:hAnsi="宋体" w:eastAsia="宋体" w:cs="宋体"/>
          <w:kern w:val="0"/>
          <w:sz w:val="24"/>
          <w:szCs w:val="24"/>
        </w:rPr>
        <w:fldChar w:fldCharType="separate"/>
      </w:r>
    </w:p>
    <w:p w14:paraId="587603C8">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5C98B16">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题目17</w:t>
      </w:r>
    </w:p>
    <w:p w14:paraId="52378E8C">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85" name="图片 18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912889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07" o:spt="201" alt="" type="#_x0000_t201" style="height:18pt;width:72pt;" o:ole="t" filled="f" o:preferrelative="t" stroked="f" coordsize="21600,21600">
            <v:path/>
            <v:fill on="f" focussize="0,0"/>
            <v:stroke on="f"/>
            <v:imagedata r:id="rId993" o:title=""/>
            <o:lock v:ext="edit" aspectratio="t"/>
            <w10:wrap type="none"/>
            <w10:anchorlock/>
          </v:shape>
          <w:control r:id="rId992" w:name="Control 783" w:shapeid="_x0000_i1807"/>
        </w:object>
      </w:r>
    </w:p>
    <w:p w14:paraId="12E8A17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通过硬件和软件的功能扩充，把原来独占的设备改造成为能为若干用户共享的设备，这种设备称为（ ）设备。</w:t>
      </w:r>
    </w:p>
    <w:p w14:paraId="5E2E8A6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C4D3D6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08" o:spt="201" alt="" type="#_x0000_t201" style="height:15.75pt;width:20.25pt;" o:ole="t" filled="f" o:preferrelative="t" stroked="f" coordsize="21600,21600">
            <v:path/>
            <v:fill on="f" focussize="0,0"/>
            <v:stroke on="f"/>
            <v:imagedata r:id="rId10" o:title=""/>
            <o:lock v:ext="edit" aspectratio="t"/>
            <w10:wrap type="none"/>
            <w10:anchorlock/>
          </v:shape>
          <w:control r:id="rId994" w:name="Control 784" w:shapeid="_x0000_i1808"/>
        </w:object>
      </w:r>
      <w:r>
        <w:rPr>
          <w:rFonts w:hint="eastAsia" w:ascii="宋体" w:hAnsi="宋体" w:eastAsia="宋体" w:cs="宋体"/>
          <w:kern w:val="0"/>
          <w:sz w:val="24"/>
          <w:szCs w:val="24"/>
        </w:rPr>
        <w:t xml:space="preserve">A. 共享 </w:t>
      </w:r>
    </w:p>
    <w:p w14:paraId="1753FFC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09" o:spt="201" alt="" type="#_x0000_t201" style="height:15.75pt;width:20.25pt;" o:ole="t" filled="f" o:preferrelative="t" stroked="f" coordsize="21600,21600">
            <v:path/>
            <v:fill on="f" focussize="0,0"/>
            <v:stroke on="f"/>
            <v:imagedata r:id="rId10" o:title=""/>
            <o:lock v:ext="edit" aspectratio="t"/>
            <w10:wrap type="none"/>
            <w10:anchorlock/>
          </v:shape>
          <w:control r:id="rId995" w:name="Control 785" w:shapeid="_x0000_i1809"/>
        </w:object>
      </w:r>
      <w:r>
        <w:rPr>
          <w:rFonts w:hint="eastAsia" w:ascii="宋体" w:hAnsi="宋体" w:eastAsia="宋体" w:cs="宋体"/>
          <w:kern w:val="0"/>
          <w:sz w:val="24"/>
          <w:szCs w:val="24"/>
        </w:rPr>
        <w:t xml:space="preserve">B. 块 </w:t>
      </w:r>
    </w:p>
    <w:p w14:paraId="7F4A062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10" o:spt="201" alt="" type="#_x0000_t201" style="height:15.75pt;width:20.25pt;" o:ole="t" filled="f" o:preferrelative="t" stroked="f" coordsize="21600,21600">
            <v:path/>
            <v:fill on="f" focussize="0,0"/>
            <v:stroke on="f"/>
            <v:imagedata r:id="rId10" o:title=""/>
            <o:lock v:ext="edit" aspectratio="t"/>
            <w10:wrap type="none"/>
            <w10:anchorlock/>
          </v:shape>
          <w:control r:id="rId996" w:name="Control 786" w:shapeid="_x0000_i1810"/>
        </w:object>
      </w:r>
      <w:r>
        <w:rPr>
          <w:rFonts w:hint="eastAsia" w:ascii="宋体" w:hAnsi="宋体" w:eastAsia="宋体" w:cs="宋体"/>
          <w:kern w:val="0"/>
          <w:sz w:val="24"/>
          <w:szCs w:val="24"/>
        </w:rPr>
        <w:t xml:space="preserve">C. 存储 </w:t>
      </w:r>
    </w:p>
    <w:p w14:paraId="7437349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11" o:spt="201" alt="" type="#_x0000_t201" style="height:15.75pt;width:20.25pt;" o:ole="t" filled="f" o:preferrelative="t" stroked="f" coordsize="21600,21600">
            <v:path/>
            <v:fill on="f" focussize="0,0"/>
            <v:stroke on="f"/>
            <v:imagedata r:id="rId10" o:title=""/>
            <o:lock v:ext="edit" aspectratio="t"/>
            <w10:wrap type="none"/>
            <w10:anchorlock/>
          </v:shape>
          <w:control r:id="rId997" w:name="Control 787" w:shapeid="_x0000_i1811"/>
        </w:object>
      </w:r>
      <w:r>
        <w:rPr>
          <w:rFonts w:hint="eastAsia" w:ascii="宋体" w:hAnsi="宋体" w:eastAsia="宋体" w:cs="宋体"/>
          <w:kern w:val="0"/>
          <w:sz w:val="24"/>
          <w:szCs w:val="24"/>
        </w:rPr>
        <w:t xml:space="preserve">D. 虚拟 </w:t>
      </w:r>
    </w:p>
    <w:p w14:paraId="30600B6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【解析】虚拟 正确。这是虚拟设备的定义，即通过虚拟技术把独占设备改造为共享设备。</w:t>
      </w:r>
    </w:p>
    <w:p w14:paraId="1122EA3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正确答案是：虚拟</w:t>
      </w:r>
    </w:p>
    <w:p w14:paraId="6641F4E0">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"http://sichuan.ouchn.cn/mod/quiz/comment.php?attempt=15226516&amp;slot=18" </w:instrText>
      </w:r>
      <w:r>
        <w:rPr>
          <w:rFonts w:ascii="宋体" w:hAnsi="宋体" w:eastAsia="宋体" w:cs="宋体"/>
          <w:kern w:val="0"/>
          <w:sz w:val="24"/>
          <w:szCs w:val="24"/>
        </w:rPr>
        <w:fldChar w:fldCharType="separate"/>
      </w:r>
    </w:p>
    <w:p w14:paraId="7AB8A498">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3453C6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题目18</w:t>
      </w:r>
    </w:p>
    <w:p w14:paraId="35F9943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84" name="图片 18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8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151102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12" o:spt="201" alt="" type="#_x0000_t201" style="height:18pt;width:72pt;" o:ole="t" filled="f" o:preferrelative="t" stroked="f" coordsize="21600,21600">
            <v:path/>
            <v:fill on="f" focussize="0,0"/>
            <v:stroke on="f"/>
            <v:imagedata r:id="rId999" o:title=""/>
            <o:lock v:ext="edit" aspectratio="t"/>
            <w10:wrap type="none"/>
            <w10:anchorlock/>
          </v:shape>
          <w:control r:id="rId998" w:name="Control 788" w:shapeid="_x0000_i1812"/>
        </w:object>
      </w:r>
    </w:p>
    <w:p w14:paraId="0806DF5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下列关于设备驱动程序的描述，错误的是（    ）。</w:t>
      </w:r>
    </w:p>
    <w:p w14:paraId="69C9FAE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465AD5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13" o:spt="201" alt="" type="#_x0000_t201" style="height:15.75pt;width:20.25pt;" o:ole="t" filled="f" o:preferrelative="t" stroked="f" coordsize="21600,21600">
            <v:path/>
            <v:fill on="f" focussize="0,0"/>
            <v:stroke on="f"/>
            <v:imagedata r:id="rId10" o:title=""/>
            <o:lock v:ext="edit" aspectratio="t"/>
            <w10:wrap type="none"/>
            <w10:anchorlock/>
          </v:shape>
          <w:control r:id="rId1000" w:name="Control 789" w:shapeid="_x0000_i1813"/>
        </w:object>
      </w:r>
      <w:r>
        <w:rPr>
          <w:rFonts w:hint="eastAsia" w:ascii="宋体" w:hAnsi="宋体" w:eastAsia="宋体" w:cs="宋体"/>
          <w:kern w:val="0"/>
          <w:sz w:val="24"/>
          <w:szCs w:val="24"/>
        </w:rPr>
        <w:t xml:space="preserve">A. 设备驱动程序可实现请求I/O进程与设备控制器之间的通信 </w:t>
      </w:r>
    </w:p>
    <w:p w14:paraId="674FD81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14" o:spt="201" alt="" type="#_x0000_t201" style="height:15.75pt;width:20.25pt;" o:ole="t" filled="f" o:preferrelative="t" stroked="f" coordsize="21600,21600">
            <v:path/>
            <v:fill on="f" focussize="0,0"/>
            <v:stroke on="f"/>
            <v:imagedata r:id="rId10" o:title=""/>
            <o:lock v:ext="edit" aspectratio="t"/>
            <w10:wrap type="none"/>
            <w10:anchorlock/>
          </v:shape>
          <w:control r:id="rId1001" w:name="Control 790" w:shapeid="_x0000_i1814"/>
        </w:object>
      </w:r>
      <w:r>
        <w:rPr>
          <w:rFonts w:hint="eastAsia" w:ascii="宋体" w:hAnsi="宋体" w:eastAsia="宋体" w:cs="宋体"/>
          <w:kern w:val="0"/>
          <w:sz w:val="24"/>
          <w:szCs w:val="24"/>
        </w:rPr>
        <w:t xml:space="preserve">B. 设备驱动程序可使用系统调用 </w:t>
      </w:r>
    </w:p>
    <w:p w14:paraId="6948E72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15" o:spt="201" alt="" type="#_x0000_t201" style="height:15.75pt;width:20.25pt;" o:ole="t" filled="f" o:preferrelative="t" stroked="f" coordsize="21600,21600">
            <v:path/>
            <v:fill on="f" focussize="0,0"/>
            <v:stroke on="f"/>
            <v:imagedata r:id="rId10" o:title=""/>
            <o:lock v:ext="edit" aspectratio="t"/>
            <w10:wrap type="none"/>
            <w10:anchorlock/>
          </v:shape>
          <w:control r:id="rId1002" w:name="Control 791" w:shapeid="_x0000_i1815"/>
        </w:object>
      </w:r>
      <w:r>
        <w:rPr>
          <w:rFonts w:hint="eastAsia" w:ascii="宋体" w:hAnsi="宋体" w:eastAsia="宋体" w:cs="宋体"/>
          <w:kern w:val="0"/>
          <w:sz w:val="24"/>
          <w:szCs w:val="24"/>
        </w:rPr>
        <w:t xml:space="preserve">C. 设备驱动程序往往由生产设备的厂家提供 </w:t>
      </w:r>
    </w:p>
    <w:p w14:paraId="68689E9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16" o:spt="201" alt="" type="#_x0000_t201" style="height:15.75pt;width:20.25pt;" o:ole="t" filled="f" o:preferrelative="t" stroked="f" coordsize="21600,21600">
            <v:path/>
            <v:fill on="f" focussize="0,0"/>
            <v:stroke on="f"/>
            <v:imagedata r:id="rId10" o:title=""/>
            <o:lock v:ext="edit" aspectratio="t"/>
            <w10:wrap type="none"/>
            <w10:anchorlock/>
          </v:shape>
          <w:control r:id="rId1003" w:name="Control 792" w:shapeid="_x0000_i1816"/>
        </w:object>
      </w:r>
      <w:r>
        <w:rPr>
          <w:rFonts w:hint="eastAsia" w:ascii="宋体" w:hAnsi="宋体" w:eastAsia="宋体" w:cs="宋体"/>
          <w:kern w:val="0"/>
          <w:sz w:val="24"/>
          <w:szCs w:val="24"/>
        </w:rPr>
        <w:t xml:space="preserve">D. 设备驱动程序应可以动态装卸 </w:t>
      </w:r>
    </w:p>
    <w:p w14:paraId="3C8706F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【解析】设备驱动程序可使用系统调用  正确。操作系统不允许设备驱动程序使用系统调用，因此选设备驱动程序可使用系统调用。</w:t>
      </w:r>
    </w:p>
    <w:p w14:paraId="278BB4A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正确答案是：设备驱动程序可使用系统调用</w:t>
      </w:r>
    </w:p>
    <w:p w14:paraId="566533C6">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"http://sichuan.ouchn.cn/mod/quiz/comment.php?attempt=15226516&amp;slot=19" </w:instrText>
      </w:r>
      <w:r>
        <w:rPr>
          <w:rFonts w:ascii="宋体" w:hAnsi="宋体" w:eastAsia="宋体" w:cs="宋体"/>
          <w:kern w:val="0"/>
          <w:sz w:val="24"/>
          <w:szCs w:val="24"/>
        </w:rPr>
        <w:fldChar w:fldCharType="separate"/>
      </w:r>
    </w:p>
    <w:p w14:paraId="273909C3">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FBDF218">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题目19</w:t>
      </w:r>
    </w:p>
    <w:p w14:paraId="651FA25F">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83" name="图片 18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86E09B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17" o:spt="201" alt="" type="#_x0000_t201" style="height:18pt;width:72pt;" o:ole="t" filled="f" o:preferrelative="t" stroked="f" coordsize="21600,21600">
            <v:path/>
            <v:fill on="f" focussize="0,0"/>
            <v:stroke on="f"/>
            <v:imagedata r:id="rId1005" o:title=""/>
            <o:lock v:ext="edit" aspectratio="t"/>
            <w10:wrap type="none"/>
            <w10:anchorlock/>
          </v:shape>
          <w:control r:id="rId1004" w:name="Control 793" w:shapeid="_x0000_i1817"/>
        </w:object>
      </w:r>
    </w:p>
    <w:p w14:paraId="4F7269D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控制和管理资源建立在单一系统策略基础上，将计算功能分散化，充分发挥网络互联的各自治处理机性能的多机系统是（）。</w:t>
      </w:r>
    </w:p>
    <w:p w14:paraId="2EFF38A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920D4B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18" o:spt="201" alt="" type="#_x0000_t201" style="height:15.75pt;width:20.25pt;" o:ole="t" filled="f" o:preferrelative="t" stroked="f" coordsize="21600,21600">
            <v:path/>
            <v:fill on="f" focussize="0,0"/>
            <v:stroke on="f"/>
            <v:imagedata r:id="rId10" o:title=""/>
            <o:lock v:ext="edit" aspectratio="t"/>
            <w10:wrap type="none"/>
            <w10:anchorlock/>
          </v:shape>
          <w:control r:id="rId1006" w:name="Control 794" w:shapeid="_x0000_i1818"/>
        </w:object>
      </w:r>
      <w:r>
        <w:rPr>
          <w:rFonts w:hint="eastAsia" w:ascii="宋体" w:hAnsi="宋体" w:eastAsia="宋体" w:cs="宋体"/>
          <w:kern w:val="0"/>
          <w:sz w:val="24"/>
          <w:szCs w:val="24"/>
        </w:rPr>
        <w:t xml:space="preserve">A. 多处理器系统 </w:t>
      </w:r>
    </w:p>
    <w:p w14:paraId="7F0EC60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19" o:spt="201" alt="" type="#_x0000_t201" style="height:15.75pt;width:20.25pt;" o:ole="t" filled="f" o:preferrelative="t" stroked="f" coordsize="21600,21600">
            <v:path/>
            <v:fill on="f" focussize="0,0"/>
            <v:stroke on="f"/>
            <v:imagedata r:id="rId10" o:title=""/>
            <o:lock v:ext="edit" aspectratio="t"/>
            <w10:wrap type="none"/>
            <w10:anchorlock/>
          </v:shape>
          <w:control r:id="rId1007" w:name="Control 795" w:shapeid="_x0000_i1819"/>
        </w:object>
      </w:r>
      <w:r>
        <w:rPr>
          <w:rFonts w:hint="eastAsia" w:ascii="宋体" w:hAnsi="宋体" w:eastAsia="宋体" w:cs="宋体"/>
          <w:kern w:val="0"/>
          <w:sz w:val="24"/>
          <w:szCs w:val="24"/>
        </w:rPr>
        <w:t xml:space="preserve">B. 多计算机系统 </w:t>
      </w:r>
    </w:p>
    <w:p w14:paraId="2475818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20" o:spt="201" alt="" type="#_x0000_t201" style="height:15.75pt;width:20.25pt;" o:ole="t" filled="f" o:preferrelative="t" stroked="f" coordsize="21600,21600">
            <v:path/>
            <v:fill on="f" focussize="0,0"/>
            <v:stroke on="f"/>
            <v:imagedata r:id="rId10" o:title=""/>
            <o:lock v:ext="edit" aspectratio="t"/>
            <w10:wrap type="none"/>
            <w10:anchorlock/>
          </v:shape>
          <w:control r:id="rId1008" w:name="Control 796" w:shapeid="_x0000_i1820"/>
        </w:object>
      </w:r>
      <w:r>
        <w:rPr>
          <w:rFonts w:hint="eastAsia" w:ascii="宋体" w:hAnsi="宋体" w:eastAsia="宋体" w:cs="宋体"/>
          <w:kern w:val="0"/>
          <w:sz w:val="24"/>
          <w:szCs w:val="24"/>
        </w:rPr>
        <w:t xml:space="preserve">C. 分布式系统 </w:t>
      </w:r>
    </w:p>
    <w:p w14:paraId="2876996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21" o:spt="201" alt="" type="#_x0000_t201" style="height:15.75pt;width:20.25pt;" o:ole="t" filled="f" o:preferrelative="t" stroked="f" coordsize="21600,21600">
            <v:path/>
            <v:fill on="f" focussize="0,0"/>
            <v:stroke on="f"/>
            <v:imagedata r:id="rId10" o:title=""/>
            <o:lock v:ext="edit" aspectratio="t"/>
            <w10:wrap type="none"/>
            <w10:anchorlock/>
          </v:shape>
          <w:control r:id="rId1009" w:name="Control 797" w:shapeid="_x0000_i1821"/>
        </w:object>
      </w:r>
      <w:r>
        <w:rPr>
          <w:rFonts w:hint="eastAsia" w:ascii="宋体" w:hAnsi="宋体" w:eastAsia="宋体" w:cs="宋体"/>
          <w:kern w:val="0"/>
          <w:sz w:val="24"/>
          <w:szCs w:val="24"/>
        </w:rPr>
        <w:t xml:space="preserve">D. 网络系统 </w:t>
      </w:r>
    </w:p>
    <w:p w14:paraId="432543B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【解析】分布式系统  正确。“网络互联”排除，“各自治处理机”排除，“控制和管理资源建立在单一系统策略基础上”排除，因此 分布式系统 是答案。</w:t>
      </w:r>
    </w:p>
    <w:p w14:paraId="0A386F0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正确答案是：分布式系统</w:t>
      </w:r>
    </w:p>
    <w:p w14:paraId="742DE1F7">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"http://sichuan.ouchn.cn/mod/quiz/comment.php?attempt=15226516&amp;slot=20" </w:instrText>
      </w:r>
      <w:r>
        <w:rPr>
          <w:rFonts w:ascii="宋体" w:hAnsi="宋体" w:eastAsia="宋体" w:cs="宋体"/>
          <w:kern w:val="0"/>
          <w:sz w:val="24"/>
          <w:szCs w:val="24"/>
        </w:rPr>
        <w:fldChar w:fldCharType="separate"/>
      </w:r>
    </w:p>
    <w:p w14:paraId="7656F1B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8C35AE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82" name="图片 18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7D6DF56">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6DD844A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22" o:spt="201" alt="" type="#_x0000_t201" style="height:18pt;width:72pt;" o:ole="t" filled="f" o:preferrelative="t" stroked="f" coordsize="21600,21600">
            <v:path/>
            <v:fill on="f" focussize="0,0"/>
            <v:stroke on="f"/>
            <v:imagedata r:id="rId1011" o:title=""/>
            <o:lock v:ext="edit" aspectratio="t"/>
            <w10:wrap type="none"/>
            <w10:anchorlock/>
          </v:shape>
          <w:control r:id="rId1010" w:name="Control 798" w:shapeid="_x0000_i1822"/>
        </w:object>
      </w:r>
    </w:p>
    <w:p w14:paraId="0202902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b/>
          <w:bCs/>
          <w:kern w:val="0"/>
          <w:sz w:val="24"/>
          <w:szCs w:val="24"/>
        </w:rPr>
        <w:t>二、判断题（每题2分，共计7题）</w:t>
      </w:r>
    </w:p>
    <w:p w14:paraId="11E48FBB">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题目20</w:t>
      </w:r>
    </w:p>
    <w:p w14:paraId="5651357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6A23A17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81" name="图片 18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8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FE55FC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23" o:spt="201" alt="" type="#_x0000_t201" style="height:18pt;width:72pt;" o:ole="t" filled="f" o:preferrelative="t" stroked="f" coordsize="21600,21600">
            <v:path/>
            <v:fill on="f" focussize="0,0"/>
            <v:stroke on="f"/>
            <v:imagedata r:id="rId1013" o:title=""/>
            <o:lock v:ext="edit" aspectratio="t"/>
            <w10:wrap type="none"/>
            <w10:anchorlock/>
          </v:shape>
          <w:control r:id="rId1012" w:name="Control 799" w:shapeid="_x0000_i1823"/>
        </w:object>
      </w:r>
    </w:p>
    <w:p w14:paraId="4E683CD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Linux系统的一个重要特征就是支持多种不同的文件系统。（   ）</w:t>
      </w:r>
    </w:p>
    <w:p w14:paraId="107AF54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CB4BAB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24" o:spt="201" alt="" type="#_x0000_t201" style="height:15.75pt;width:20.25pt;" o:ole="t" filled="f" o:preferrelative="t" stroked="f" coordsize="21600,21600">
            <v:path/>
            <v:fill on="f" focussize="0,0"/>
            <v:stroke on="f"/>
            <v:imagedata r:id="rId10" o:title=""/>
            <o:lock v:ext="edit" aspectratio="t"/>
            <w10:wrap type="none"/>
            <w10:anchorlock/>
          </v:shape>
          <w:control r:id="rId1014" w:name="Control 800" w:shapeid="_x0000_i1824"/>
        </w:object>
      </w:r>
      <w:r>
        <w:rPr>
          <w:rFonts w:hint="eastAsia" w:ascii="宋体" w:hAnsi="宋体" w:eastAsia="宋体" w:cs="宋体"/>
          <w:kern w:val="0"/>
          <w:sz w:val="24"/>
          <w:szCs w:val="24"/>
        </w:rPr>
        <w:t xml:space="preserve">对 </w:t>
      </w:r>
    </w:p>
    <w:p w14:paraId="1138E10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25" o:spt="201" alt="" type="#_x0000_t201" style="height:15.75pt;width:20.25pt;" o:ole="t" filled="f" o:preferrelative="t" stroked="f" coordsize="21600,21600">
            <v:path/>
            <v:fill on="f" focussize="0,0"/>
            <v:stroke on="f"/>
            <v:imagedata r:id="rId10" o:title=""/>
            <o:lock v:ext="edit" aspectratio="t"/>
            <w10:wrap type="none"/>
            <w10:anchorlock/>
          </v:shape>
          <w:control r:id="rId1015" w:name="Control 801" w:shapeid="_x0000_i1825"/>
        </w:object>
      </w:r>
      <w:r>
        <w:rPr>
          <w:rFonts w:hint="eastAsia" w:ascii="宋体" w:hAnsi="宋体" w:eastAsia="宋体" w:cs="宋体"/>
          <w:kern w:val="0"/>
          <w:sz w:val="24"/>
          <w:szCs w:val="24"/>
        </w:rPr>
        <w:t xml:space="preserve">错 </w:t>
      </w:r>
    </w:p>
    <w:p w14:paraId="41452AF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【解析】这句话是正确的。因为Linux提供了虚拟文件系统，可以支持多种文件系统。</w:t>
      </w:r>
    </w:p>
    <w:p w14:paraId="1D6CE0C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2D3B5164">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"http://sichuan.ouchn.cn/mod/quiz/comment.php?attempt=15226516&amp;slot=22" </w:instrText>
      </w:r>
      <w:r>
        <w:rPr>
          <w:rFonts w:ascii="宋体" w:hAnsi="宋体" w:eastAsia="宋体" w:cs="宋体"/>
          <w:kern w:val="0"/>
          <w:sz w:val="24"/>
          <w:szCs w:val="24"/>
        </w:rPr>
        <w:fldChar w:fldCharType="separate"/>
      </w:r>
    </w:p>
    <w:p w14:paraId="4F11B62D">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6FB4406">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题目21</w:t>
      </w:r>
    </w:p>
    <w:p w14:paraId="2F582A9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20B4931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80" name="图片 18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9458AA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26" o:spt="201" alt="" type="#_x0000_t201" style="height:18pt;width:72pt;" o:ole="t" filled="f" o:preferrelative="t" stroked="f" coordsize="21600,21600">
            <v:path/>
            <v:fill on="f" focussize="0,0"/>
            <v:stroke on="f"/>
            <v:imagedata r:id="rId1017" o:title=""/>
            <o:lock v:ext="edit" aspectratio="t"/>
            <w10:wrap type="none"/>
            <w10:anchorlock/>
          </v:shape>
          <w:control r:id="rId1016" w:name="Control 802" w:shapeid="_x0000_i1826"/>
        </w:object>
      </w:r>
    </w:p>
    <w:p w14:paraId="7019E4F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Linux文件分为普通文件、目录文件和用户文件三大类。（    ）</w:t>
      </w:r>
    </w:p>
    <w:p w14:paraId="2E40844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AA21D0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27" o:spt="201" alt="" type="#_x0000_t201" style="height:15.75pt;width:20.25pt;" o:ole="t" filled="f" o:preferrelative="t" stroked="f" coordsize="21600,21600">
            <v:path/>
            <v:fill on="f" focussize="0,0"/>
            <v:stroke on="f"/>
            <v:imagedata r:id="rId10" o:title=""/>
            <o:lock v:ext="edit" aspectratio="t"/>
            <w10:wrap type="none"/>
            <w10:anchorlock/>
          </v:shape>
          <w:control r:id="rId1018" w:name="Control 803" w:shapeid="_x0000_i1827"/>
        </w:object>
      </w:r>
      <w:r>
        <w:rPr>
          <w:rFonts w:hint="eastAsia" w:ascii="宋体" w:hAnsi="宋体" w:eastAsia="宋体" w:cs="宋体"/>
          <w:kern w:val="0"/>
          <w:sz w:val="24"/>
          <w:szCs w:val="24"/>
        </w:rPr>
        <w:t xml:space="preserve">对 </w:t>
      </w:r>
    </w:p>
    <w:p w14:paraId="7E76B0B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28" o:spt="201" alt="" type="#_x0000_t201" style="height:15.75pt;width:20.25pt;" o:ole="t" filled="f" o:preferrelative="t" stroked="f" coordsize="21600,21600">
            <v:path/>
            <v:fill on="f" focussize="0,0"/>
            <v:stroke on="f"/>
            <v:imagedata r:id="rId10" o:title=""/>
            <o:lock v:ext="edit" aspectratio="t"/>
            <w10:wrap type="none"/>
            <w10:anchorlock/>
          </v:shape>
          <w:control r:id="rId1019" w:name="Control 804" w:shapeid="_x0000_i1828"/>
        </w:object>
      </w:r>
      <w:r>
        <w:rPr>
          <w:rFonts w:hint="eastAsia" w:ascii="宋体" w:hAnsi="宋体" w:eastAsia="宋体" w:cs="宋体"/>
          <w:kern w:val="0"/>
          <w:sz w:val="24"/>
          <w:szCs w:val="24"/>
        </w:rPr>
        <w:t xml:space="preserve">错 </w:t>
      </w:r>
    </w:p>
    <w:p w14:paraId="69E40F7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【解析】这句话不正确。Linux文件普通文件、目录文件和特殊文件。</w:t>
      </w:r>
    </w:p>
    <w:p w14:paraId="5DFDCD7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3D9814C0">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"http://sichuan.ouchn.cn/mod/quiz/comment.php?attempt=15226516&amp;slot=23" </w:instrText>
      </w:r>
      <w:r>
        <w:rPr>
          <w:rFonts w:ascii="宋体" w:hAnsi="宋体" w:eastAsia="宋体" w:cs="宋体"/>
          <w:kern w:val="0"/>
          <w:sz w:val="24"/>
          <w:szCs w:val="24"/>
        </w:rPr>
        <w:fldChar w:fldCharType="separate"/>
      </w:r>
    </w:p>
    <w:p w14:paraId="51EA247D">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23543DF">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题目22</w:t>
      </w:r>
    </w:p>
    <w:p w14:paraId="6860EFE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3280EDE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79" name="图片 17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7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67AA88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29" o:spt="201" alt="" type="#_x0000_t201" style="height:18pt;width:72pt;" o:ole="t" filled="f" o:preferrelative="t" stroked="f" coordsize="21600,21600">
            <v:path/>
            <v:fill on="f" focussize="0,0"/>
            <v:stroke on="f"/>
            <v:imagedata r:id="rId1021" o:title=""/>
            <o:lock v:ext="edit" aspectratio="t"/>
            <w10:wrap type="none"/>
            <w10:anchorlock/>
          </v:shape>
          <w:control r:id="rId1020" w:name="Control 805" w:shapeid="_x0000_i1829"/>
        </w:object>
      </w:r>
    </w:p>
    <w:p w14:paraId="0EFBA75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在文件系统中，允许当某个用户打开一个共享文件后，其他用户也可以访问之。（   ）</w:t>
      </w:r>
    </w:p>
    <w:p w14:paraId="2DF60E5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09F06A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30" o:spt="201" alt="" type="#_x0000_t201" style="height:15.75pt;width:20.25pt;" o:ole="t" filled="f" o:preferrelative="t" stroked="f" coordsize="21600,21600">
            <v:path/>
            <v:fill on="f" focussize="0,0"/>
            <v:stroke on="f"/>
            <v:imagedata r:id="rId10" o:title=""/>
            <o:lock v:ext="edit" aspectratio="t"/>
            <w10:wrap type="none"/>
            <w10:anchorlock/>
          </v:shape>
          <w:control r:id="rId1022" w:name="Control 806" w:shapeid="_x0000_i1830"/>
        </w:object>
      </w:r>
      <w:r>
        <w:rPr>
          <w:rFonts w:hint="eastAsia" w:ascii="宋体" w:hAnsi="宋体" w:eastAsia="宋体" w:cs="宋体"/>
          <w:kern w:val="0"/>
          <w:sz w:val="24"/>
          <w:szCs w:val="24"/>
        </w:rPr>
        <w:t xml:space="preserve">对 </w:t>
      </w:r>
    </w:p>
    <w:p w14:paraId="200360D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31" o:spt="201" alt="" type="#_x0000_t201" style="height:15.75pt;width:20.25pt;" o:ole="t" filled="f" o:preferrelative="t" stroked="f" coordsize="21600,21600">
            <v:path/>
            <v:fill on="f" focussize="0,0"/>
            <v:stroke on="f"/>
            <v:imagedata r:id="rId10" o:title=""/>
            <o:lock v:ext="edit" aspectratio="t"/>
            <w10:wrap type="none"/>
            <w10:anchorlock/>
          </v:shape>
          <w:control r:id="rId1023" w:name="Control 807" w:shapeid="_x0000_i1831"/>
        </w:object>
      </w:r>
      <w:r>
        <w:rPr>
          <w:rFonts w:hint="eastAsia" w:ascii="宋体" w:hAnsi="宋体" w:eastAsia="宋体" w:cs="宋体"/>
          <w:kern w:val="0"/>
          <w:sz w:val="24"/>
          <w:szCs w:val="24"/>
        </w:rPr>
        <w:t xml:space="preserve">错 </w:t>
      </w:r>
    </w:p>
    <w:p w14:paraId="18357F0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【解析】这句话不正确。为防止用户共享文件时破坏文件，往往采用规定存取权限方式访问文件，其他用户能否访问要看其权限设置。</w:t>
      </w:r>
    </w:p>
    <w:p w14:paraId="7E61198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752E2A9A">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"http://sichuan.ouchn.cn/mod/quiz/comment.php?attempt=15226516&amp;slot=24" </w:instrText>
      </w:r>
      <w:r>
        <w:rPr>
          <w:rFonts w:ascii="宋体" w:hAnsi="宋体" w:eastAsia="宋体" w:cs="宋体"/>
          <w:kern w:val="0"/>
          <w:sz w:val="24"/>
          <w:szCs w:val="24"/>
        </w:rPr>
        <w:fldChar w:fldCharType="separate"/>
      </w:r>
    </w:p>
    <w:p w14:paraId="44B6562C">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A8766C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题目23</w:t>
      </w:r>
    </w:p>
    <w:p w14:paraId="478B92B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23574C1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78" name="图片 17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733950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32" o:spt="201" alt="" type="#_x0000_t201" style="height:18pt;width:72pt;" o:ole="t" filled="f" o:preferrelative="t" stroked="f" coordsize="21600,21600">
            <v:path/>
            <v:fill on="f" focussize="0,0"/>
            <v:stroke on="f"/>
            <v:imagedata r:id="rId1025" o:title=""/>
            <o:lock v:ext="edit" aspectratio="t"/>
            <w10:wrap type="none"/>
            <w10:anchorlock/>
          </v:shape>
          <w:control r:id="rId1024" w:name="Control 808" w:shapeid="_x0000_i1832"/>
        </w:object>
      </w:r>
    </w:p>
    <w:p w14:paraId="1A73F26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计算机系统为每一台设备确定的一个用以标识它的编号，被称为设备的绝对号。</w:t>
      </w:r>
    </w:p>
    <w:p w14:paraId="6D298FB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612B45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33" o:spt="201" alt="" type="#_x0000_t201" style="height:15.75pt;width:20.25pt;" o:ole="t" filled="f" o:preferrelative="t" stroked="f" coordsize="21600,21600">
            <v:path/>
            <v:fill on="f" focussize="0,0"/>
            <v:stroke on="f"/>
            <v:imagedata r:id="rId10" o:title=""/>
            <o:lock v:ext="edit" aspectratio="t"/>
            <w10:wrap type="none"/>
            <w10:anchorlock/>
          </v:shape>
          <w:control r:id="rId1026" w:name="Control 809" w:shapeid="_x0000_i1833"/>
        </w:object>
      </w:r>
      <w:r>
        <w:rPr>
          <w:rFonts w:hint="eastAsia" w:ascii="宋体" w:hAnsi="宋体" w:eastAsia="宋体" w:cs="宋体"/>
          <w:kern w:val="0"/>
          <w:sz w:val="24"/>
          <w:szCs w:val="24"/>
        </w:rPr>
        <w:t xml:space="preserve">对 </w:t>
      </w:r>
    </w:p>
    <w:p w14:paraId="5D473D5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34" o:spt="201" alt="" type="#_x0000_t201" style="height:15.75pt;width:20.25pt;" o:ole="t" filled="f" o:preferrelative="t" stroked="f" coordsize="21600,21600">
            <v:path/>
            <v:fill on="f" focussize="0,0"/>
            <v:stroke on="f"/>
            <v:imagedata r:id="rId10" o:title=""/>
            <o:lock v:ext="edit" aspectratio="t"/>
            <w10:wrap type="none"/>
            <w10:anchorlock/>
          </v:shape>
          <w:control r:id="rId1027" w:name="Control 810" w:shapeid="_x0000_i1834"/>
        </w:object>
      </w:r>
      <w:r>
        <w:rPr>
          <w:rFonts w:hint="eastAsia" w:ascii="宋体" w:hAnsi="宋体" w:eastAsia="宋体" w:cs="宋体"/>
          <w:kern w:val="0"/>
          <w:sz w:val="24"/>
          <w:szCs w:val="24"/>
        </w:rPr>
        <w:t xml:space="preserve">错 </w:t>
      </w:r>
    </w:p>
    <w:p w14:paraId="760A934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【解析】这句话是正确的。设备的绝对号是操作系统为每台设备分配的唯一号码。</w:t>
      </w:r>
    </w:p>
    <w:p w14:paraId="7351250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53D360B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"http://sichuan.ouchn.cn/mod/quiz/comment.php?attempt=15226516&amp;slot=25" </w:instrText>
      </w:r>
      <w:r>
        <w:rPr>
          <w:rFonts w:ascii="宋体" w:hAnsi="宋体" w:eastAsia="宋体" w:cs="宋体"/>
          <w:kern w:val="0"/>
          <w:sz w:val="24"/>
          <w:szCs w:val="24"/>
        </w:rPr>
        <w:fldChar w:fldCharType="separate"/>
      </w:r>
    </w:p>
    <w:p w14:paraId="4C2F3C4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38B818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题目24</w:t>
      </w:r>
    </w:p>
    <w:p w14:paraId="3A0BD7B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72F9C35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77" name="图片 17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08722E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35" o:spt="201" alt="" type="#_x0000_t201" style="height:18pt;width:72pt;" o:ole="t" filled="f" o:preferrelative="t" stroked="f" coordsize="21600,21600">
            <v:path/>
            <v:fill on="f" focussize="0,0"/>
            <v:stroke on="f"/>
            <v:imagedata r:id="rId1029" o:title=""/>
            <o:lock v:ext="edit" aspectratio="t"/>
            <w10:wrap type="none"/>
            <w10:anchorlock/>
          </v:shape>
          <w:control r:id="rId1028" w:name="Control 811" w:shapeid="_x0000_i1835"/>
        </w:object>
      </w:r>
    </w:p>
    <w:p w14:paraId="31C1BAB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用户程序应与实际使用的物理设备无关，这种特性称作设备独立性。</w:t>
      </w:r>
    </w:p>
    <w:p w14:paraId="736CB23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1FE486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36" o:spt="201" alt="" type="#_x0000_t201" style="height:15.75pt;width:20.25pt;" o:ole="t" filled="f" o:preferrelative="t" stroked="f" coordsize="21600,21600">
            <v:path/>
            <v:fill on="f" focussize="0,0"/>
            <v:stroke on="f"/>
            <v:imagedata r:id="rId10" o:title=""/>
            <o:lock v:ext="edit" aspectratio="t"/>
            <w10:wrap type="none"/>
            <w10:anchorlock/>
          </v:shape>
          <w:control r:id="rId1030" w:name="Control 812" w:shapeid="_x0000_i1836"/>
        </w:object>
      </w:r>
      <w:r>
        <w:rPr>
          <w:rFonts w:hint="eastAsia" w:ascii="宋体" w:hAnsi="宋体" w:eastAsia="宋体" w:cs="宋体"/>
          <w:kern w:val="0"/>
          <w:sz w:val="24"/>
          <w:szCs w:val="24"/>
        </w:rPr>
        <w:t xml:space="preserve">对 </w:t>
      </w:r>
    </w:p>
    <w:p w14:paraId="7F09D2A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37" o:spt="201" alt="" type="#_x0000_t201" style="height:15.75pt;width:20.25pt;" o:ole="t" filled="f" o:preferrelative="t" stroked="f" coordsize="21600,21600">
            <v:path/>
            <v:fill on="f" focussize="0,0"/>
            <v:stroke on="f"/>
            <v:imagedata r:id="rId10" o:title=""/>
            <o:lock v:ext="edit" aspectratio="t"/>
            <w10:wrap type="none"/>
            <w10:anchorlock/>
          </v:shape>
          <w:control r:id="rId1031" w:name="Control 813" w:shapeid="_x0000_i1837"/>
        </w:object>
      </w:r>
      <w:r>
        <w:rPr>
          <w:rFonts w:hint="eastAsia" w:ascii="宋体" w:hAnsi="宋体" w:eastAsia="宋体" w:cs="宋体"/>
          <w:kern w:val="0"/>
          <w:sz w:val="24"/>
          <w:szCs w:val="24"/>
        </w:rPr>
        <w:t xml:space="preserve">错 </w:t>
      </w:r>
    </w:p>
    <w:p w14:paraId="7550AD9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【解析】这句话是正确的，正是设备独立性的定义。</w:t>
      </w:r>
    </w:p>
    <w:p w14:paraId="4C2C578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16685278">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"http://sichuan.ouchn.cn/mod/quiz/comment.php?attempt=15226516&amp;slot=26" </w:instrText>
      </w:r>
      <w:r>
        <w:rPr>
          <w:rFonts w:ascii="宋体" w:hAnsi="宋体" w:eastAsia="宋体" w:cs="宋体"/>
          <w:kern w:val="0"/>
          <w:sz w:val="24"/>
          <w:szCs w:val="24"/>
        </w:rPr>
        <w:fldChar w:fldCharType="separate"/>
      </w:r>
    </w:p>
    <w:p w14:paraId="2B22646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586FDC9">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题目25</w:t>
      </w:r>
    </w:p>
    <w:p w14:paraId="4193292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41349947">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76" name="图片 17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A36782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38" o:spt="201" alt="" type="#_x0000_t201" style="height:18pt;width:72pt;" o:ole="t" filled="f" o:preferrelative="t" stroked="f" coordsize="21600,21600">
            <v:path/>
            <v:fill on="f" focussize="0,0"/>
            <v:stroke on="f"/>
            <v:imagedata r:id="rId1033" o:title=""/>
            <o:lock v:ext="edit" aspectratio="t"/>
            <w10:wrap type="none"/>
            <w10:anchorlock/>
          </v:shape>
          <w:control r:id="rId1032" w:name="Control 814" w:shapeid="_x0000_i1838"/>
        </w:object>
      </w:r>
    </w:p>
    <w:p w14:paraId="7E197DC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采用SPOOLing技术情况下，可用1台计算机代替脱机技术需要的3台计算机。</w:t>
      </w:r>
    </w:p>
    <w:p w14:paraId="500DDE8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0227F1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39" o:spt="201" alt="" type="#_x0000_t201" style="height:15.75pt;width:20.25pt;" o:ole="t" filled="f" o:preferrelative="t" stroked="f" coordsize="21600,21600">
            <v:path/>
            <v:fill on="f" focussize="0,0"/>
            <v:stroke on="f"/>
            <v:imagedata r:id="rId10" o:title=""/>
            <o:lock v:ext="edit" aspectratio="t"/>
            <w10:wrap type="none"/>
            <w10:anchorlock/>
          </v:shape>
          <w:control r:id="rId1034" w:name="Control 815" w:shapeid="_x0000_i1839"/>
        </w:object>
      </w:r>
      <w:r>
        <w:rPr>
          <w:rFonts w:hint="eastAsia" w:ascii="宋体" w:hAnsi="宋体" w:eastAsia="宋体" w:cs="宋体"/>
          <w:kern w:val="0"/>
          <w:sz w:val="24"/>
          <w:szCs w:val="24"/>
        </w:rPr>
        <w:t xml:space="preserve">对 </w:t>
      </w:r>
    </w:p>
    <w:p w14:paraId="5D7D062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40" o:spt="201" alt="" type="#_x0000_t201" style="height:15.75pt;width:20.25pt;" o:ole="t" filled="f" o:preferrelative="t" stroked="f" coordsize="21600,21600">
            <v:path/>
            <v:fill on="f" focussize="0,0"/>
            <v:stroke on="f"/>
            <v:imagedata r:id="rId10" o:title=""/>
            <o:lock v:ext="edit" aspectratio="t"/>
            <w10:wrap type="none"/>
            <w10:anchorlock/>
          </v:shape>
          <w:control r:id="rId1035" w:name="Control 816" w:shapeid="_x0000_i1840"/>
        </w:object>
      </w:r>
      <w:r>
        <w:rPr>
          <w:rFonts w:hint="eastAsia" w:ascii="宋体" w:hAnsi="宋体" w:eastAsia="宋体" w:cs="宋体"/>
          <w:kern w:val="0"/>
          <w:sz w:val="24"/>
          <w:szCs w:val="24"/>
        </w:rPr>
        <w:t xml:space="preserve">错 </w:t>
      </w:r>
    </w:p>
    <w:p w14:paraId="7DA31EB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【解析】这句话是正确的。传统的脱机方式下需要3台计算机（1台主机和2台外围机），假脱机技术则只用1台计算机，利用I/O通道和常驻内存的进程模拟外围机来完成。</w:t>
      </w:r>
    </w:p>
    <w:p w14:paraId="1A0A283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60A5C714">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"http://sichuan.ouchn.cn/mod/quiz/comment.php?attempt=15226516&amp;slot=27" </w:instrText>
      </w:r>
      <w:r>
        <w:rPr>
          <w:rFonts w:ascii="宋体" w:hAnsi="宋体" w:eastAsia="宋体" w:cs="宋体"/>
          <w:kern w:val="0"/>
          <w:sz w:val="24"/>
          <w:szCs w:val="24"/>
        </w:rPr>
        <w:fldChar w:fldCharType="separate"/>
      </w:r>
    </w:p>
    <w:p w14:paraId="6C972B2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1142268">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题目26</w:t>
      </w:r>
    </w:p>
    <w:p w14:paraId="63D2AA7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3331B8B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75" name="图片 17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15C80E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41" o:spt="201" alt="" type="#_x0000_t201" style="height:18pt;width:72pt;" o:ole="t" filled="f" o:preferrelative="t" stroked="f" coordsize="21600,21600">
            <v:path/>
            <v:fill on="f" focussize="0,0"/>
            <v:stroke on="f"/>
            <v:imagedata r:id="rId1037" o:title=""/>
            <o:lock v:ext="edit" aspectratio="t"/>
            <w10:wrap type="none"/>
            <w10:anchorlock/>
          </v:shape>
          <w:control r:id="rId1036" w:name="Control 817" w:shapeid="_x0000_i1841"/>
        </w:object>
      </w:r>
    </w:p>
    <w:p w14:paraId="5CADC9F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利用共享分配技术可以提高设备的利用率，使得打印机之类的独占设备成为可共享的、快速I/O设备。</w:t>
      </w:r>
    </w:p>
    <w:p w14:paraId="46B04D6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CC7AA4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42" o:spt="201" alt="" type="#_x0000_t201" style="height:15.75pt;width:20.25pt;" o:ole="t" filled="f" o:preferrelative="t" stroked="f" coordsize="21600,21600">
            <v:path/>
            <v:fill on="f" focussize="0,0"/>
            <v:stroke on="f"/>
            <v:imagedata r:id="rId10" o:title=""/>
            <o:lock v:ext="edit" aspectratio="t"/>
            <w10:wrap type="none"/>
            <w10:anchorlock/>
          </v:shape>
          <w:control r:id="rId1038" w:name="Control 818" w:shapeid="_x0000_i1842"/>
        </w:object>
      </w:r>
      <w:r>
        <w:rPr>
          <w:rFonts w:hint="eastAsia" w:ascii="宋体" w:hAnsi="宋体" w:eastAsia="宋体" w:cs="宋体"/>
          <w:kern w:val="0"/>
          <w:sz w:val="24"/>
          <w:szCs w:val="24"/>
        </w:rPr>
        <w:t xml:space="preserve">对 </w:t>
      </w:r>
    </w:p>
    <w:p w14:paraId="5F44991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43" o:spt="201" alt="" type="#_x0000_t201" style="height:15.75pt;width:20.25pt;" o:ole="t" filled="f" o:preferrelative="t" stroked="f" coordsize="21600,21600">
            <v:path/>
            <v:fill on="f" focussize="0,0"/>
            <v:stroke on="f"/>
            <v:imagedata r:id="rId10" o:title=""/>
            <o:lock v:ext="edit" aspectratio="t"/>
            <w10:wrap type="none"/>
            <w10:anchorlock/>
          </v:shape>
          <w:control r:id="rId1039" w:name="Control 819" w:shapeid="_x0000_i1843"/>
        </w:object>
      </w:r>
      <w:r>
        <w:rPr>
          <w:rFonts w:hint="eastAsia" w:ascii="宋体" w:hAnsi="宋体" w:eastAsia="宋体" w:cs="宋体"/>
          <w:kern w:val="0"/>
          <w:sz w:val="24"/>
          <w:szCs w:val="24"/>
        </w:rPr>
        <w:t xml:space="preserve">错 </w:t>
      </w:r>
    </w:p>
    <w:p w14:paraId="27B3E36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【解析】这句话不正确。把这句话前面的“共享分配技术”改为“虚拟分配技术”则这句话就是正确的了。</w:t>
      </w:r>
    </w:p>
    <w:p w14:paraId="14FBC2C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28A351FA">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"http://sichuan.ouchn.cn/mod/quiz/comment.php?attempt=15226516&amp;slot=28" </w:instrText>
      </w:r>
      <w:r>
        <w:rPr>
          <w:rFonts w:ascii="宋体" w:hAnsi="宋体" w:eastAsia="宋体" w:cs="宋体"/>
          <w:kern w:val="0"/>
          <w:sz w:val="24"/>
          <w:szCs w:val="24"/>
        </w:rPr>
        <w:fldChar w:fldCharType="separate"/>
      </w:r>
    </w:p>
    <w:p w14:paraId="5B368B66">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78EE45C">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74" name="图片 17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BD7BD83">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496CA1C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44" o:spt="201" alt="" type="#_x0000_t201" style="height:18pt;width:72pt;" o:ole="t" filled="f" o:preferrelative="t" stroked="f" coordsize="21600,21600">
            <v:path/>
            <v:fill on="f" focussize="0,0"/>
            <v:stroke on="f"/>
            <v:imagedata r:id="rId1041" o:title=""/>
            <o:lock v:ext="edit" aspectratio="t"/>
            <w10:wrap type="none"/>
            <w10:anchorlock/>
          </v:shape>
          <w:control r:id="rId1040" w:name="Control 820" w:shapeid="_x0000_i1844"/>
        </w:object>
      </w:r>
    </w:p>
    <w:p w14:paraId="11BB90C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三、应用题，每小题10分</w:t>
      </w:r>
    </w:p>
    <w:p w14:paraId="16F340A2">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题目27</w:t>
      </w:r>
    </w:p>
    <w:p w14:paraId="5D4AC681">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73" name="图片 17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8F77EA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45" o:spt="201" alt="" type="#_x0000_t201" style="height:18pt;width:72pt;" o:ole="t" filled="f" o:preferrelative="t" stroked="f" coordsize="21600,21600">
            <v:path/>
            <v:fill on="f" focussize="0,0"/>
            <v:stroke on="f"/>
            <v:imagedata r:id="rId1043" o:title=""/>
            <o:lock v:ext="edit" aspectratio="t"/>
            <w10:wrap type="none"/>
            <w10:anchorlock/>
          </v:shape>
          <w:control r:id="rId1042" w:name="Control 821" w:shapeid="_x0000_i1845"/>
        </w:object>
      </w:r>
    </w:p>
    <w:p w14:paraId="7D4BAF6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（10分）假设一个磁盘有200个磁道，编号从0～199。当前磁头正在143道上服务，并且刚刚完成了125道的请求。如果寻道请求队列的顺序是：</w:t>
      </w:r>
    </w:p>
    <w:p w14:paraId="555FB4C5">
      <w:pPr>
        <w:widowControl/>
        <w:spacing w:before="100" w:beforeAutospacing="1" w:after="100" w:afterAutospacing="1"/>
        <w:jc w:val="center"/>
        <w:rPr>
          <w:rFonts w:hint="eastAsia" w:ascii="宋体" w:hAnsi="宋体" w:eastAsia="宋体" w:cs="宋体"/>
          <w:kern w:val="0"/>
          <w:sz w:val="24"/>
          <w:szCs w:val="24"/>
        </w:rPr>
      </w:pPr>
      <w:r>
        <w:rPr>
          <w:rFonts w:hint="eastAsia" w:ascii="宋体" w:hAnsi="宋体" w:eastAsia="宋体" w:cs="宋体"/>
          <w:kern w:val="0"/>
          <w:sz w:val="24"/>
          <w:szCs w:val="24"/>
        </w:rPr>
        <w:t>86, 147, 91, 177, 94, 150, 102, 175, 130</w:t>
      </w:r>
    </w:p>
    <w:p w14:paraId="320F292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问：为完成上述请求，采用先来先服务磁盘调度算法（FCFS）时磁头移动的总量是（    ）。</w:t>
      </w:r>
    </w:p>
    <w:p w14:paraId="6A40326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34BD46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46" o:spt="201" alt="" type="#_x0000_t201" style="height:15.75pt;width:20.25pt;" o:ole="t" filled="f" o:preferrelative="t" stroked="f" coordsize="21600,21600">
            <v:path/>
            <v:fill on="f" focussize="0,0"/>
            <v:stroke on="f"/>
            <v:imagedata r:id="rId10" o:title=""/>
            <o:lock v:ext="edit" aspectratio="t"/>
            <w10:wrap type="none"/>
            <w10:anchorlock/>
          </v:shape>
          <w:control r:id="rId1044" w:name="Control 822" w:shapeid="_x0000_i1846"/>
        </w:object>
      </w:r>
      <w:r>
        <w:rPr>
          <w:rFonts w:hint="eastAsia" w:ascii="宋体" w:hAnsi="宋体" w:eastAsia="宋体" w:cs="宋体"/>
          <w:kern w:val="0"/>
          <w:sz w:val="24"/>
          <w:szCs w:val="24"/>
        </w:rPr>
        <w:t xml:space="preserve">A. 565 </w:t>
      </w:r>
    </w:p>
    <w:p w14:paraId="42C91EA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47" o:spt="201" alt="" type="#_x0000_t201" style="height:15.75pt;width:20.25pt;" o:ole="t" filled="f" o:preferrelative="t" stroked="f" coordsize="21600,21600">
            <v:path/>
            <v:fill on="f" focussize="0,0"/>
            <v:stroke on="f"/>
            <v:imagedata r:id="rId10" o:title=""/>
            <o:lock v:ext="edit" aspectratio="t"/>
            <w10:wrap type="none"/>
            <w10:anchorlock/>
          </v:shape>
          <w:control r:id="rId1045" w:name="Control 823" w:shapeid="_x0000_i1847"/>
        </w:object>
      </w:r>
      <w:r>
        <w:rPr>
          <w:rFonts w:hint="eastAsia" w:ascii="宋体" w:hAnsi="宋体" w:eastAsia="宋体" w:cs="宋体"/>
          <w:kern w:val="0"/>
          <w:sz w:val="24"/>
          <w:szCs w:val="24"/>
        </w:rPr>
        <w:t xml:space="preserve">B. 576 </w:t>
      </w:r>
    </w:p>
    <w:p w14:paraId="2A735D5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48" o:spt="201" alt="" type="#_x0000_t201" style="height:15.75pt;width:20.25pt;" o:ole="t" filled="f" o:preferrelative="t" stroked="f" coordsize="21600,21600">
            <v:path/>
            <v:fill on="f" focussize="0,0"/>
            <v:stroke on="f"/>
            <v:imagedata r:id="rId10" o:title=""/>
            <o:lock v:ext="edit" aspectratio="t"/>
            <w10:wrap type="none"/>
            <w10:anchorlock/>
          </v:shape>
          <w:control r:id="rId1046" w:name="Control 824" w:shapeid="_x0000_i1848"/>
        </w:object>
      </w:r>
      <w:r>
        <w:rPr>
          <w:rFonts w:hint="eastAsia" w:ascii="宋体" w:hAnsi="宋体" w:eastAsia="宋体" w:cs="宋体"/>
          <w:kern w:val="0"/>
          <w:sz w:val="24"/>
          <w:szCs w:val="24"/>
        </w:rPr>
        <w:t xml:space="preserve">C. 125 </w:t>
      </w:r>
    </w:p>
    <w:p w14:paraId="62DEDBE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49" o:spt="201" alt="" type="#_x0000_t201" style="height:15.75pt;width:20.25pt;" o:ole="t" filled="f" o:preferrelative="t" stroked="f" coordsize="21600,21600">
            <v:path/>
            <v:fill on="f" focussize="0,0"/>
            <v:stroke on="f"/>
            <v:imagedata r:id="rId10" o:title=""/>
            <o:lock v:ext="edit" aspectratio="t"/>
            <w10:wrap type="none"/>
            <w10:anchorlock/>
          </v:shape>
          <w:control r:id="rId1047" w:name="Control 825" w:shapeid="_x0000_i1849"/>
        </w:object>
      </w:r>
      <w:r>
        <w:rPr>
          <w:rFonts w:hint="eastAsia" w:ascii="宋体" w:hAnsi="宋体" w:eastAsia="宋体" w:cs="宋体"/>
          <w:kern w:val="0"/>
          <w:sz w:val="24"/>
          <w:szCs w:val="24"/>
        </w:rPr>
        <w:t xml:space="preserve">D. 162 </w:t>
      </w:r>
    </w:p>
    <w:p w14:paraId="647F0F5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你的回答不正确</w:t>
      </w:r>
    </w:p>
    <w:p w14:paraId="14ADCDB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正确答案是：565</w:t>
      </w:r>
    </w:p>
    <w:p w14:paraId="2C0D7BFA">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b/>
          <w:bCs/>
          <w:kern w:val="0"/>
          <w:sz w:val="24"/>
          <w:szCs w:val="24"/>
        </w:rPr>
        <w:t>一、单选题（每题4分，共计19题）</w:t>
      </w:r>
    </w:p>
    <w:p w14:paraId="3812014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w:t>
      </w:r>
    </w:p>
    <w:p w14:paraId="29C4F839">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30" name="图片 23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3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947120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50" o:spt="201" alt="" type="#_x0000_t201" style="height:18pt;width:72pt;" o:ole="t" filled="f" o:preferrelative="t" stroked="f" coordsize="21600,21600">
            <v:path/>
            <v:fill on="f" focussize="0,0"/>
            <v:stroke on="f"/>
            <v:imagedata r:id="rId1049" o:title=""/>
            <o:lock v:ext="edit" aspectratio="t"/>
            <w10:wrap type="none"/>
            <w10:anchorlock/>
          </v:shape>
          <w:control r:id="rId1048" w:name="Control 826" w:shapeid="_x0000_i1850"/>
        </w:object>
      </w:r>
    </w:p>
    <w:p w14:paraId="14B0CB9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在UNIX/Linux系统中，用户程序经过编译之后得到的可执行文件属于（    ）。</w:t>
      </w:r>
    </w:p>
    <w:p w14:paraId="7838A9E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8190B6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51" o:spt="201" alt="" type="#_x0000_t201" style="height:15.75pt;width:20.25pt;" o:ole="t" filled="f" o:preferrelative="t" stroked="f" coordsize="21600,21600">
            <v:path/>
            <v:fill on="f" focussize="0,0"/>
            <v:stroke on="f"/>
            <v:imagedata r:id="rId10" o:title=""/>
            <o:lock v:ext="edit" aspectratio="t"/>
            <w10:wrap type="none"/>
            <w10:anchorlock/>
          </v:shape>
          <w:control r:id="rId1050" w:name="Control 827" w:shapeid="_x0000_i1851"/>
        </w:object>
      </w:r>
      <w:r>
        <w:rPr>
          <w:rFonts w:hint="eastAsia" w:ascii="宋体" w:hAnsi="宋体" w:eastAsia="宋体" w:cs="宋体"/>
          <w:kern w:val="0"/>
          <w:sz w:val="24"/>
          <w:szCs w:val="24"/>
        </w:rPr>
        <w:t xml:space="preserve">A. ASCII文件 </w:t>
      </w:r>
    </w:p>
    <w:p w14:paraId="1E7267D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52" o:spt="201" alt="" type="#_x0000_t201" style="height:15.75pt;width:20.25pt;" o:ole="t" filled="f" o:preferrelative="t" stroked="f" coordsize="21600,21600">
            <v:path/>
            <v:fill on="f" focussize="0,0"/>
            <v:stroke on="f"/>
            <v:imagedata r:id="rId10" o:title=""/>
            <o:lock v:ext="edit" aspectratio="t"/>
            <w10:wrap type="none"/>
            <w10:anchorlock/>
          </v:shape>
          <w:control r:id="rId1051" w:name="Control 828" w:shapeid="_x0000_i1852"/>
        </w:object>
      </w:r>
      <w:r>
        <w:rPr>
          <w:rFonts w:hint="eastAsia" w:ascii="宋体" w:hAnsi="宋体" w:eastAsia="宋体" w:cs="宋体"/>
          <w:kern w:val="0"/>
          <w:sz w:val="24"/>
          <w:szCs w:val="24"/>
        </w:rPr>
        <w:t xml:space="preserve">B. 普通文件 </w:t>
      </w:r>
    </w:p>
    <w:p w14:paraId="4E5C5AF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53" o:spt="201" alt="" type="#_x0000_t201" style="height:15.75pt;width:20.25pt;" o:ole="t" filled="f" o:preferrelative="t" stroked="f" coordsize="21600,21600">
            <v:path/>
            <v:fill on="f" focussize="0,0"/>
            <v:stroke on="f"/>
            <v:imagedata r:id="rId10" o:title=""/>
            <o:lock v:ext="edit" aspectratio="t"/>
            <w10:wrap type="none"/>
            <w10:anchorlock/>
          </v:shape>
          <w:control r:id="rId1052" w:name="Control 829" w:shapeid="_x0000_i1853"/>
        </w:object>
      </w:r>
      <w:r>
        <w:rPr>
          <w:rFonts w:hint="eastAsia" w:ascii="宋体" w:hAnsi="宋体" w:eastAsia="宋体" w:cs="宋体"/>
          <w:kern w:val="0"/>
          <w:sz w:val="24"/>
          <w:szCs w:val="24"/>
        </w:rPr>
        <w:t xml:space="preserve">C. 特殊文件 </w:t>
      </w:r>
    </w:p>
    <w:p w14:paraId="4EB668F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54" o:spt="201" alt="" type="#_x0000_t201" style="height:15.75pt;width:20.25pt;" o:ole="t" filled="f" o:preferrelative="t" stroked="f" coordsize="21600,21600">
            <v:path/>
            <v:fill on="f" focussize="0,0"/>
            <v:stroke on="f"/>
            <v:imagedata r:id="rId10" o:title=""/>
            <o:lock v:ext="edit" aspectratio="t"/>
            <w10:wrap type="none"/>
            <w10:anchorlock/>
          </v:shape>
          <w:control r:id="rId1053" w:name="Control 830" w:shapeid="_x0000_i1854"/>
        </w:object>
      </w:r>
      <w:r>
        <w:rPr>
          <w:rFonts w:hint="eastAsia" w:ascii="宋体" w:hAnsi="宋体" w:eastAsia="宋体" w:cs="宋体"/>
          <w:kern w:val="0"/>
          <w:sz w:val="24"/>
          <w:szCs w:val="24"/>
        </w:rPr>
        <w:t xml:space="preserve">D. 目录文件 </w:t>
      </w:r>
    </w:p>
    <w:p w14:paraId="56FCA60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【解析】普通文件  正确。在UNIX/Linux系统中，文件分为普通文件、目录文件和特殊文件。用户程序经过编译之后得到的可执行文件属于普通文件。</w:t>
      </w:r>
    </w:p>
    <w:p w14:paraId="2915F5C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正确答案是：普通文件</w:t>
      </w:r>
    </w:p>
    <w:p w14:paraId="765039B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"http://sichuan.ouchn.cn/mod/quiz/comment.php?attempt=15226542&amp;slot=2" </w:instrText>
      </w:r>
      <w:r>
        <w:rPr>
          <w:rFonts w:ascii="宋体" w:hAnsi="宋体" w:eastAsia="宋体" w:cs="宋体"/>
          <w:kern w:val="0"/>
          <w:sz w:val="24"/>
          <w:szCs w:val="24"/>
        </w:rPr>
        <w:fldChar w:fldCharType="separate"/>
      </w:r>
    </w:p>
    <w:p w14:paraId="4ADAD178">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C83B08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w:t>
      </w:r>
    </w:p>
    <w:p w14:paraId="431E2DE8">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29" name="图片 22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76E919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55" o:spt="201" alt="" type="#_x0000_t201" style="height:18pt;width:72pt;" o:ole="t" filled="f" o:preferrelative="t" stroked="f" coordsize="21600,21600">
            <v:path/>
            <v:fill on="f" focussize="0,0"/>
            <v:stroke on="f"/>
            <v:imagedata r:id="rId1055" o:title=""/>
            <o:lock v:ext="edit" aspectratio="t"/>
            <w10:wrap type="none"/>
            <w10:anchorlock/>
          </v:shape>
          <w:control r:id="rId1054" w:name="Control 831" w:shapeid="_x0000_i1855"/>
        </w:object>
      </w:r>
    </w:p>
    <w:p w14:paraId="1661324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在下述文件系统目录结构中，能够用多条路径访问同一文件（或目录）的目录结构是（    ）。</w:t>
      </w:r>
    </w:p>
    <w:p w14:paraId="5E03CFA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D98F72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56" o:spt="201" alt="" type="#_x0000_t201" style="height:15.75pt;width:20.25pt;" o:ole="t" filled="f" o:preferrelative="t" stroked="f" coordsize="21600,21600">
            <v:path/>
            <v:fill on="f" focussize="0,0"/>
            <v:stroke on="f"/>
            <v:imagedata r:id="rId10" o:title=""/>
            <o:lock v:ext="edit" aspectratio="t"/>
            <w10:wrap type="none"/>
            <w10:anchorlock/>
          </v:shape>
          <w:control r:id="rId1056" w:name="Control 832" w:shapeid="_x0000_i1856"/>
        </w:object>
      </w:r>
      <w:r>
        <w:rPr>
          <w:rFonts w:hint="eastAsia" w:ascii="宋体" w:hAnsi="宋体" w:eastAsia="宋体" w:cs="宋体"/>
          <w:kern w:val="0"/>
          <w:sz w:val="24"/>
          <w:szCs w:val="24"/>
        </w:rPr>
        <w:t xml:space="preserve">A. 单级目录 </w:t>
      </w:r>
    </w:p>
    <w:p w14:paraId="6080228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57" o:spt="201" alt="" type="#_x0000_t201" style="height:15.75pt;width:20.25pt;" o:ole="t" filled="f" o:preferrelative="t" stroked="f" coordsize="21600,21600">
            <v:path/>
            <v:fill on="f" focussize="0,0"/>
            <v:stroke on="f"/>
            <v:imagedata r:id="rId10" o:title=""/>
            <o:lock v:ext="edit" aspectratio="t"/>
            <w10:wrap type="none"/>
            <w10:anchorlock/>
          </v:shape>
          <w:control r:id="rId1057" w:name="Control 833" w:shapeid="_x0000_i1857"/>
        </w:object>
      </w:r>
      <w:r>
        <w:rPr>
          <w:rFonts w:hint="eastAsia" w:ascii="宋体" w:hAnsi="宋体" w:eastAsia="宋体" w:cs="宋体"/>
          <w:kern w:val="0"/>
          <w:sz w:val="24"/>
          <w:szCs w:val="24"/>
        </w:rPr>
        <w:t xml:space="preserve">B. 二级目录 </w:t>
      </w:r>
    </w:p>
    <w:p w14:paraId="7D434FE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58" o:spt="201" alt="" type="#_x0000_t201" style="height:15.75pt;width:20.25pt;" o:ole="t" filled="f" o:preferrelative="t" stroked="f" coordsize="21600,21600">
            <v:path/>
            <v:fill on="f" focussize="0,0"/>
            <v:stroke on="f"/>
            <v:imagedata r:id="rId10" o:title=""/>
            <o:lock v:ext="edit" aspectratio="t"/>
            <w10:wrap type="none"/>
            <w10:anchorlock/>
          </v:shape>
          <w:control r:id="rId1058" w:name="Control 834" w:shapeid="_x0000_i1858"/>
        </w:object>
      </w:r>
      <w:r>
        <w:rPr>
          <w:rFonts w:hint="eastAsia" w:ascii="宋体" w:hAnsi="宋体" w:eastAsia="宋体" w:cs="宋体"/>
          <w:kern w:val="0"/>
          <w:sz w:val="24"/>
          <w:szCs w:val="24"/>
        </w:rPr>
        <w:t xml:space="preserve">C. 纯树形目录 </w:t>
      </w:r>
    </w:p>
    <w:p w14:paraId="3D529D3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59" o:spt="201" alt="" type="#_x0000_t201" style="height:15.75pt;width:20.25pt;" o:ole="t" filled="f" o:preferrelative="t" stroked="f" coordsize="21600,21600">
            <v:path/>
            <v:fill on="f" focussize="0,0"/>
            <v:stroke on="f"/>
            <v:imagedata r:id="rId10" o:title=""/>
            <o:lock v:ext="edit" aspectratio="t"/>
            <w10:wrap type="none"/>
            <w10:anchorlock/>
          </v:shape>
          <w:control r:id="rId1059" w:name="Control 835" w:shapeid="_x0000_i1859"/>
        </w:object>
      </w:r>
      <w:r>
        <w:rPr>
          <w:rFonts w:hint="eastAsia" w:ascii="宋体" w:hAnsi="宋体" w:eastAsia="宋体" w:cs="宋体"/>
          <w:kern w:val="0"/>
          <w:sz w:val="24"/>
          <w:szCs w:val="24"/>
        </w:rPr>
        <w:t xml:space="preserve">D. 非循环图目录 </w:t>
      </w:r>
    </w:p>
    <w:p w14:paraId="40E8F8A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【解析】非循环图目录  正确。有链接方式的目录结构当属非循环图目录，这种目录结构便于共享。</w:t>
      </w:r>
    </w:p>
    <w:p w14:paraId="08139FE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正确答案是：非循环图目录</w:t>
      </w:r>
    </w:p>
    <w:p w14:paraId="5339849D">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"http://sichuan.ouchn.cn/mod/quiz/comment.php?attempt=15226542&amp;slot=3" </w:instrText>
      </w:r>
      <w:r>
        <w:rPr>
          <w:rFonts w:ascii="宋体" w:hAnsi="宋体" w:eastAsia="宋体" w:cs="宋体"/>
          <w:kern w:val="0"/>
          <w:sz w:val="24"/>
          <w:szCs w:val="24"/>
        </w:rPr>
        <w:fldChar w:fldCharType="separate"/>
      </w:r>
    </w:p>
    <w:p w14:paraId="3C0AC3D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64E4AEC">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题目3</w:t>
      </w:r>
    </w:p>
    <w:p w14:paraId="4A41C4B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28" name="图片 22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46F6E9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60" o:spt="201" alt="" type="#_x0000_t201" style="height:18pt;width:72pt;" o:ole="t" filled="f" o:preferrelative="t" stroked="f" coordsize="21600,21600">
            <v:path/>
            <v:fill on="f" focussize="0,0"/>
            <v:stroke on="f"/>
            <v:imagedata r:id="rId1061" o:title=""/>
            <o:lock v:ext="edit" aspectratio="t"/>
            <w10:wrap type="none"/>
            <w10:anchorlock/>
          </v:shape>
          <w:control r:id="rId1060" w:name="Control 836" w:shapeid="_x0000_i1860"/>
        </w:object>
      </w:r>
    </w:p>
    <w:p w14:paraId="17902D9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特殊文件是与（    ）有关的文件。</w:t>
      </w:r>
    </w:p>
    <w:p w14:paraId="0010E71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7ADF97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61" o:spt="201" alt="" type="#_x0000_t201" style="height:15.75pt;width:20.25pt;" o:ole="t" filled="f" o:preferrelative="t" stroked="f" coordsize="21600,21600">
            <v:path/>
            <v:fill on="f" focussize="0,0"/>
            <v:stroke on="f"/>
            <v:imagedata r:id="rId10" o:title=""/>
            <o:lock v:ext="edit" aspectratio="t"/>
            <w10:wrap type="none"/>
            <w10:anchorlock/>
          </v:shape>
          <w:control r:id="rId1062" w:name="Control 837" w:shapeid="_x0000_i1861"/>
        </w:object>
      </w:r>
      <w:r>
        <w:rPr>
          <w:rFonts w:hint="eastAsia" w:ascii="宋体" w:hAnsi="宋体" w:eastAsia="宋体" w:cs="宋体"/>
          <w:kern w:val="0"/>
          <w:sz w:val="24"/>
          <w:szCs w:val="24"/>
        </w:rPr>
        <w:t xml:space="preserve">A. 文本 </w:t>
      </w:r>
    </w:p>
    <w:p w14:paraId="04BC75D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62" o:spt="201" alt="" type="#_x0000_t201" style="height:15.75pt;width:20.25pt;" o:ole="t" filled="f" o:preferrelative="t" stroked="f" coordsize="21600,21600">
            <v:path/>
            <v:fill on="f" focussize="0,0"/>
            <v:stroke on="f"/>
            <v:imagedata r:id="rId10" o:title=""/>
            <o:lock v:ext="edit" aspectratio="t"/>
            <w10:wrap type="none"/>
            <w10:anchorlock/>
          </v:shape>
          <w:control r:id="rId1063" w:name="Control 838" w:shapeid="_x0000_i1862"/>
        </w:object>
      </w:r>
      <w:r>
        <w:rPr>
          <w:rFonts w:hint="eastAsia" w:ascii="宋体" w:hAnsi="宋体" w:eastAsia="宋体" w:cs="宋体"/>
          <w:kern w:val="0"/>
          <w:sz w:val="24"/>
          <w:szCs w:val="24"/>
        </w:rPr>
        <w:t xml:space="preserve">B. 硬件设备 </w:t>
      </w:r>
    </w:p>
    <w:p w14:paraId="5AC08BE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63" o:spt="201" alt="" type="#_x0000_t201" style="height:15.75pt;width:20.25pt;" o:ole="t" filled="f" o:preferrelative="t" stroked="f" coordsize="21600,21600">
            <v:path/>
            <v:fill on="f" focussize="0,0"/>
            <v:stroke on="f"/>
            <v:imagedata r:id="rId10" o:title=""/>
            <o:lock v:ext="edit" aspectratio="t"/>
            <w10:wrap type="none"/>
            <w10:anchorlock/>
          </v:shape>
          <w:control r:id="rId1064" w:name="Control 839" w:shapeid="_x0000_i1863"/>
        </w:object>
      </w:r>
      <w:r>
        <w:rPr>
          <w:rFonts w:hint="eastAsia" w:ascii="宋体" w:hAnsi="宋体" w:eastAsia="宋体" w:cs="宋体"/>
          <w:kern w:val="0"/>
          <w:sz w:val="24"/>
          <w:szCs w:val="24"/>
        </w:rPr>
        <w:t xml:space="preserve">C. 二进制数据 </w:t>
      </w:r>
    </w:p>
    <w:p w14:paraId="2294782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64" o:spt="201" alt="" type="#_x0000_t201" style="height:15.75pt;width:20.25pt;" o:ole="t" filled="f" o:preferrelative="t" stroked="f" coordsize="21600,21600">
            <v:path/>
            <v:fill on="f" focussize="0,0"/>
            <v:stroke on="f"/>
            <v:imagedata r:id="rId10" o:title=""/>
            <o:lock v:ext="edit" aspectratio="t"/>
            <w10:wrap type="none"/>
            <w10:anchorlock/>
          </v:shape>
          <w:control r:id="rId1065" w:name="Control 840" w:shapeid="_x0000_i1864"/>
        </w:object>
      </w:r>
      <w:r>
        <w:rPr>
          <w:rFonts w:hint="eastAsia" w:ascii="宋体" w:hAnsi="宋体" w:eastAsia="宋体" w:cs="宋体"/>
          <w:kern w:val="0"/>
          <w:sz w:val="24"/>
          <w:szCs w:val="24"/>
        </w:rPr>
        <w:t xml:space="preserve">D. 图像 </w:t>
      </w:r>
    </w:p>
    <w:p w14:paraId="7519B04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【解析】硬件设备  正确。为便于统一管理，UNIX系统把所有I/O设备也作为文件对待，称为特殊文件。</w:t>
      </w:r>
    </w:p>
    <w:p w14:paraId="6F92FBD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正确答案是：硬件设备</w:t>
      </w:r>
    </w:p>
    <w:p w14:paraId="38332640">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"http://sichuan.ouchn.cn/mod/quiz/comment.php?attempt=15226542&amp;slot=4" </w:instrText>
      </w:r>
      <w:r>
        <w:rPr>
          <w:rFonts w:ascii="宋体" w:hAnsi="宋体" w:eastAsia="宋体" w:cs="宋体"/>
          <w:kern w:val="0"/>
          <w:sz w:val="24"/>
          <w:szCs w:val="24"/>
        </w:rPr>
        <w:fldChar w:fldCharType="separate"/>
      </w:r>
    </w:p>
    <w:p w14:paraId="4B401C7D">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D4B457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题目4</w:t>
      </w:r>
    </w:p>
    <w:p w14:paraId="6332BAD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27" name="图片 22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2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E88E89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65" o:spt="201" alt="" type="#_x0000_t201" style="height:18pt;width:72pt;" o:ole="t" filled="f" o:preferrelative="t" stroked="f" coordsize="21600,21600">
            <v:path/>
            <v:fill on="f" focussize="0,0"/>
            <v:stroke on="f"/>
            <v:imagedata r:id="rId1067" o:title=""/>
            <o:lock v:ext="edit" aspectratio="t"/>
            <w10:wrap type="none"/>
            <w10:anchorlock/>
          </v:shape>
          <w:control r:id="rId1066" w:name="Control 841" w:shapeid="_x0000_i1865"/>
        </w:object>
      </w:r>
    </w:p>
    <w:p w14:paraId="29B54A1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按文件用途来分，编译程序是（    ）。</w:t>
      </w:r>
    </w:p>
    <w:p w14:paraId="0FE6217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BB36FB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66" o:spt="201" alt="" type="#_x0000_t201" style="height:15.75pt;width:20.25pt;" o:ole="t" filled="f" o:preferrelative="t" stroked="f" coordsize="21600,21600">
            <v:path/>
            <v:fill on="f" focussize="0,0"/>
            <v:stroke on="f"/>
            <v:imagedata r:id="rId10" o:title=""/>
            <o:lock v:ext="edit" aspectratio="t"/>
            <w10:wrap type="none"/>
            <w10:anchorlock/>
          </v:shape>
          <w:control r:id="rId1068" w:name="Control 842" w:shapeid="_x0000_i1866"/>
        </w:object>
      </w:r>
      <w:r>
        <w:rPr>
          <w:rFonts w:hint="eastAsia" w:ascii="宋体" w:hAnsi="宋体" w:eastAsia="宋体" w:cs="宋体"/>
          <w:kern w:val="0"/>
          <w:sz w:val="24"/>
          <w:szCs w:val="24"/>
        </w:rPr>
        <w:t xml:space="preserve">A. 用户文件 </w:t>
      </w:r>
    </w:p>
    <w:p w14:paraId="2D3DE2B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67" o:spt="201" alt="" type="#_x0000_t201" style="height:15.75pt;width:20.25pt;" o:ole="t" filled="f" o:preferrelative="t" stroked="f" coordsize="21600,21600">
            <v:path/>
            <v:fill on="f" focussize="0,0"/>
            <v:stroke on="f"/>
            <v:imagedata r:id="rId10" o:title=""/>
            <o:lock v:ext="edit" aspectratio="t"/>
            <w10:wrap type="none"/>
            <w10:anchorlock/>
          </v:shape>
          <w:control r:id="rId1069" w:name="Control 843" w:shapeid="_x0000_i1867"/>
        </w:object>
      </w:r>
      <w:r>
        <w:rPr>
          <w:rFonts w:hint="eastAsia" w:ascii="宋体" w:hAnsi="宋体" w:eastAsia="宋体" w:cs="宋体"/>
          <w:kern w:val="0"/>
          <w:sz w:val="24"/>
          <w:szCs w:val="24"/>
        </w:rPr>
        <w:t xml:space="preserve">B. 系统文件 </w:t>
      </w:r>
    </w:p>
    <w:p w14:paraId="48E5F08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68" o:spt="201" alt="" type="#_x0000_t201" style="height:15.75pt;width:20.25pt;" o:ole="t" filled="f" o:preferrelative="t" stroked="f" coordsize="21600,21600">
            <v:path/>
            <v:fill on="f" focussize="0,0"/>
            <v:stroke on="f"/>
            <v:imagedata r:id="rId10" o:title=""/>
            <o:lock v:ext="edit" aspectratio="t"/>
            <w10:wrap type="none"/>
            <w10:anchorlock/>
          </v:shape>
          <w:control r:id="rId1070" w:name="Control 844" w:shapeid="_x0000_i1868"/>
        </w:object>
      </w:r>
      <w:r>
        <w:rPr>
          <w:rFonts w:hint="eastAsia" w:ascii="宋体" w:hAnsi="宋体" w:eastAsia="宋体" w:cs="宋体"/>
          <w:kern w:val="0"/>
          <w:sz w:val="24"/>
          <w:szCs w:val="24"/>
        </w:rPr>
        <w:t xml:space="preserve">C. 档案文件 </w:t>
      </w:r>
    </w:p>
    <w:p w14:paraId="57D418B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69" o:spt="201" alt="" type="#_x0000_t201" style="height:15.75pt;width:20.25pt;" o:ole="t" filled="f" o:preferrelative="t" stroked="f" coordsize="21600,21600">
            <v:path/>
            <v:fill on="f" focussize="0,0"/>
            <v:stroke on="f"/>
            <v:imagedata r:id="rId10" o:title=""/>
            <o:lock v:ext="edit" aspectratio="t"/>
            <w10:wrap type="none"/>
            <w10:anchorlock/>
          </v:shape>
          <w:control r:id="rId1071" w:name="Control 845" w:shapeid="_x0000_i1869"/>
        </w:object>
      </w:r>
      <w:r>
        <w:rPr>
          <w:rFonts w:hint="eastAsia" w:ascii="宋体" w:hAnsi="宋体" w:eastAsia="宋体" w:cs="宋体"/>
          <w:kern w:val="0"/>
          <w:sz w:val="24"/>
          <w:szCs w:val="24"/>
        </w:rPr>
        <w:t xml:space="preserve">D. 库文件 </w:t>
      </w:r>
    </w:p>
    <w:p w14:paraId="06602BD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【解析】系统文件  正确。按文件用途来分，文件分为系统文件、库文件和用户文件。编译程序属于系统文件。</w:t>
      </w:r>
    </w:p>
    <w:p w14:paraId="00E26C2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正确答案是：系统文件</w:t>
      </w:r>
    </w:p>
    <w:p w14:paraId="51289D1E">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"http://sichuan.ouchn.cn/mod/quiz/comment.php?attempt=15226542&amp;slot=5" </w:instrText>
      </w:r>
      <w:r>
        <w:rPr>
          <w:rFonts w:ascii="宋体" w:hAnsi="宋体" w:eastAsia="宋体" w:cs="宋体"/>
          <w:kern w:val="0"/>
          <w:sz w:val="24"/>
          <w:szCs w:val="24"/>
        </w:rPr>
        <w:fldChar w:fldCharType="separate"/>
      </w:r>
    </w:p>
    <w:p w14:paraId="42A2CD7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19B9CBC">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题目5</w:t>
      </w:r>
    </w:p>
    <w:p w14:paraId="39CE23B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26" name="图片 22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2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D83E6E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70" o:spt="201" alt="" type="#_x0000_t201" style="height:18pt;width:72pt;" o:ole="t" filled="f" o:preferrelative="t" stroked="f" coordsize="21600,21600">
            <v:path/>
            <v:fill on="f" focussize="0,0"/>
            <v:stroke on="f"/>
            <v:imagedata r:id="rId1073" o:title=""/>
            <o:lock v:ext="edit" aspectratio="t"/>
            <w10:wrap type="none"/>
            <w10:anchorlock/>
          </v:shape>
          <w:control r:id="rId1072" w:name="Control 846" w:shapeid="_x0000_i1870"/>
        </w:object>
      </w:r>
    </w:p>
    <w:p w14:paraId="7F99E6F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用ls命令以长格式列目录信息时，若某一文件的特征在文件列表中按如下顺序显示在屏幕上：drwxrw-r--    2 user    gk      3564     Oct 28 10:30  /user/asD.h  则同组用户的访问权限是（    ）。</w:t>
      </w:r>
    </w:p>
    <w:p w14:paraId="1070A5B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710F21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71" o:spt="201" alt="" type="#_x0000_t201" style="height:15.75pt;width:20.25pt;" o:ole="t" filled="f" o:preferrelative="t" stroked="f" coordsize="21600,21600">
            <v:path/>
            <v:fill on="f" focussize="0,0"/>
            <v:stroke on="f"/>
            <v:imagedata r:id="rId10" o:title=""/>
            <o:lock v:ext="edit" aspectratio="t"/>
            <w10:wrap type="none"/>
            <w10:anchorlock/>
          </v:shape>
          <w:control r:id="rId1074" w:name="Control 847" w:shapeid="_x0000_i1871"/>
        </w:object>
      </w:r>
      <w:r>
        <w:rPr>
          <w:rFonts w:hint="eastAsia" w:ascii="宋体" w:hAnsi="宋体" w:eastAsia="宋体" w:cs="宋体"/>
          <w:kern w:val="0"/>
          <w:sz w:val="24"/>
          <w:szCs w:val="24"/>
        </w:rPr>
        <w:t xml:space="preserve">A. 读和执行 </w:t>
      </w:r>
    </w:p>
    <w:p w14:paraId="1F791C7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72" o:spt="201" alt="" type="#_x0000_t201" style="height:15.75pt;width:20.25pt;" o:ole="t" filled="f" o:preferrelative="t" stroked="f" coordsize="21600,21600">
            <v:path/>
            <v:fill on="f" focussize="0,0"/>
            <v:stroke on="f"/>
            <v:imagedata r:id="rId10" o:title=""/>
            <o:lock v:ext="edit" aspectratio="t"/>
            <w10:wrap type="none"/>
            <w10:anchorlock/>
          </v:shape>
          <w:control r:id="rId1075" w:name="Control 848" w:shapeid="_x0000_i1872"/>
        </w:object>
      </w:r>
      <w:r>
        <w:rPr>
          <w:rFonts w:hint="eastAsia" w:ascii="宋体" w:hAnsi="宋体" w:eastAsia="宋体" w:cs="宋体"/>
          <w:kern w:val="0"/>
          <w:sz w:val="24"/>
          <w:szCs w:val="24"/>
        </w:rPr>
        <w:t xml:space="preserve">B. 读、写、执行 </w:t>
      </w:r>
    </w:p>
    <w:p w14:paraId="45BBDE4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73" o:spt="201" alt="" type="#_x0000_t201" style="height:15.75pt;width:20.25pt;" o:ole="t" filled="f" o:preferrelative="t" stroked="f" coordsize="21600,21600">
            <v:path/>
            <v:fill on="f" focussize="0,0"/>
            <v:stroke on="f"/>
            <v:imagedata r:id="rId10" o:title=""/>
            <o:lock v:ext="edit" aspectratio="t"/>
            <w10:wrap type="none"/>
            <w10:anchorlock/>
          </v:shape>
          <w:control r:id="rId1076" w:name="Control 849" w:shapeid="_x0000_i1873"/>
        </w:object>
      </w:r>
      <w:r>
        <w:rPr>
          <w:rFonts w:hint="eastAsia" w:ascii="宋体" w:hAnsi="宋体" w:eastAsia="宋体" w:cs="宋体"/>
          <w:kern w:val="0"/>
          <w:sz w:val="24"/>
          <w:szCs w:val="24"/>
        </w:rPr>
        <w:t xml:space="preserve">C. 写和执行 </w:t>
      </w:r>
    </w:p>
    <w:p w14:paraId="7498769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74" o:spt="201" alt="" type="#_x0000_t201" style="height:15.75pt;width:20.25pt;" o:ole="t" filled="f" o:preferrelative="t" stroked="f" coordsize="21600,21600">
            <v:path/>
            <v:fill on="f" focussize="0,0"/>
            <v:stroke on="f"/>
            <v:imagedata r:id="rId10" o:title=""/>
            <o:lock v:ext="edit" aspectratio="t"/>
            <w10:wrap type="none"/>
            <w10:anchorlock/>
          </v:shape>
          <w:control r:id="rId1077" w:name="Control 850" w:shapeid="_x0000_i1874"/>
        </w:object>
      </w:r>
      <w:r>
        <w:rPr>
          <w:rFonts w:hint="eastAsia" w:ascii="宋体" w:hAnsi="宋体" w:eastAsia="宋体" w:cs="宋体"/>
          <w:kern w:val="0"/>
          <w:sz w:val="24"/>
          <w:szCs w:val="24"/>
        </w:rPr>
        <w:t xml:space="preserve">D. 读和写 </w:t>
      </w:r>
    </w:p>
    <w:p w14:paraId="237D013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【解析】读和写  正确。drwx</w:t>
      </w:r>
      <w:r>
        <w:rPr>
          <w:rFonts w:hint="eastAsia" w:ascii="宋体" w:hAnsi="宋体" w:eastAsia="宋体" w:cs="宋体"/>
          <w:b/>
          <w:bCs/>
          <w:kern w:val="0"/>
          <w:sz w:val="24"/>
          <w:szCs w:val="24"/>
        </w:rPr>
        <w:t>rw-</w:t>
      </w:r>
      <w:r>
        <w:rPr>
          <w:rFonts w:hint="eastAsia" w:ascii="宋体" w:hAnsi="宋体" w:eastAsia="宋体" w:cs="宋体"/>
          <w:kern w:val="0"/>
          <w:sz w:val="24"/>
          <w:szCs w:val="24"/>
        </w:rPr>
        <w:t>r—表示访问权限，其中红色部分表示同组用户的权限，r表示可读，w表示可写，-表示没有执行权限。</w:t>
      </w:r>
    </w:p>
    <w:p w14:paraId="0066FF6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正确答案是：读和写</w:t>
      </w:r>
    </w:p>
    <w:p w14:paraId="0032B90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"http://sichuan.ouchn.cn/mod/quiz/comment.php?attempt=15226542&amp;slot=6" </w:instrText>
      </w:r>
      <w:r>
        <w:rPr>
          <w:rFonts w:ascii="宋体" w:hAnsi="宋体" w:eastAsia="宋体" w:cs="宋体"/>
          <w:kern w:val="0"/>
          <w:sz w:val="24"/>
          <w:szCs w:val="24"/>
        </w:rPr>
        <w:fldChar w:fldCharType="separate"/>
      </w:r>
    </w:p>
    <w:p w14:paraId="3A875AD6">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99B13CC">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题目6</w:t>
      </w:r>
    </w:p>
    <w:p w14:paraId="4565ED5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25" name="图片 22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FE6288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75" o:spt="201" alt="" type="#_x0000_t201" style="height:18pt;width:72pt;" o:ole="t" filled="f" o:preferrelative="t" stroked="f" coordsize="21600,21600">
            <v:path/>
            <v:fill on="f" focussize="0,0"/>
            <v:stroke on="f"/>
            <v:imagedata r:id="rId1079" o:title=""/>
            <o:lock v:ext="edit" aspectratio="t"/>
            <w10:wrap type="none"/>
            <w10:anchorlock/>
          </v:shape>
          <w:control r:id="rId1078" w:name="Control 851" w:shapeid="_x0000_i1875"/>
        </w:object>
      </w:r>
    </w:p>
    <w:p w14:paraId="452A180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在UNIX系统中，磁盘存储空间空闲块的链接方式是（    ）。</w:t>
      </w:r>
    </w:p>
    <w:p w14:paraId="437196C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211356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76" o:spt="201" alt="" type="#_x0000_t201" style="height:15.75pt;width:20.25pt;" o:ole="t" filled="f" o:preferrelative="t" stroked="f" coordsize="21600,21600">
            <v:path/>
            <v:fill on="f" focussize="0,0"/>
            <v:stroke on="f"/>
            <v:imagedata r:id="rId10" o:title=""/>
            <o:lock v:ext="edit" aspectratio="t"/>
            <w10:wrap type="none"/>
            <w10:anchorlock/>
          </v:shape>
          <w:control r:id="rId1080" w:name="Control 852" w:shapeid="_x0000_i1876"/>
        </w:object>
      </w:r>
      <w:r>
        <w:rPr>
          <w:rFonts w:hint="eastAsia" w:ascii="宋体" w:hAnsi="宋体" w:eastAsia="宋体" w:cs="宋体"/>
          <w:kern w:val="0"/>
          <w:sz w:val="24"/>
          <w:szCs w:val="24"/>
        </w:rPr>
        <w:t xml:space="preserve">A. 空闲盘块表法 </w:t>
      </w:r>
    </w:p>
    <w:p w14:paraId="01D6CB7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77" o:spt="201" alt="" type="#_x0000_t201" style="height:15.75pt;width:20.25pt;" o:ole="t" filled="f" o:preferrelative="t" stroked="f" coordsize="21600,21600">
            <v:path/>
            <v:fill on="f" focussize="0,0"/>
            <v:stroke on="f"/>
            <v:imagedata r:id="rId10" o:title=""/>
            <o:lock v:ext="edit" aspectratio="t"/>
            <w10:wrap type="none"/>
            <w10:anchorlock/>
          </v:shape>
          <w:control r:id="rId1081" w:name="Control 853" w:shapeid="_x0000_i1877"/>
        </w:object>
      </w:r>
      <w:r>
        <w:rPr>
          <w:rFonts w:hint="eastAsia" w:ascii="宋体" w:hAnsi="宋体" w:eastAsia="宋体" w:cs="宋体"/>
          <w:kern w:val="0"/>
          <w:sz w:val="24"/>
          <w:szCs w:val="24"/>
        </w:rPr>
        <w:t xml:space="preserve">B. 空闲块链接法 </w:t>
      </w:r>
    </w:p>
    <w:p w14:paraId="5D41B9C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78" o:spt="201" alt="" type="#_x0000_t201" style="height:15.75pt;width:20.25pt;" o:ole="t" filled="f" o:preferrelative="t" stroked="f" coordsize="21600,21600">
            <v:path/>
            <v:fill on="f" focussize="0,0"/>
            <v:stroke on="f"/>
            <v:imagedata r:id="rId10" o:title=""/>
            <o:lock v:ext="edit" aspectratio="t"/>
            <w10:wrap type="none"/>
            <w10:anchorlock/>
          </v:shape>
          <w:control r:id="rId1082" w:name="Control 854" w:shapeid="_x0000_i1878"/>
        </w:object>
      </w:r>
      <w:r>
        <w:rPr>
          <w:rFonts w:hint="eastAsia" w:ascii="宋体" w:hAnsi="宋体" w:eastAsia="宋体" w:cs="宋体"/>
          <w:kern w:val="0"/>
          <w:sz w:val="24"/>
          <w:szCs w:val="24"/>
        </w:rPr>
        <w:t xml:space="preserve">C. 位示图法 </w:t>
      </w:r>
    </w:p>
    <w:p w14:paraId="1C0C190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79" o:spt="201" alt="" type="#_x0000_t201" style="height:15.75pt;width:20.25pt;" o:ole="t" filled="f" o:preferrelative="t" stroked="f" coordsize="21600,21600">
            <v:path/>
            <v:fill on="f" focussize="0,0"/>
            <v:stroke on="f"/>
            <v:imagedata r:id="rId10" o:title=""/>
            <o:lock v:ext="edit" aspectratio="t"/>
            <w10:wrap type="none"/>
            <w10:anchorlock/>
          </v:shape>
          <w:control r:id="rId1083" w:name="Control 855" w:shapeid="_x0000_i1879"/>
        </w:object>
      </w:r>
      <w:r>
        <w:rPr>
          <w:rFonts w:hint="eastAsia" w:ascii="宋体" w:hAnsi="宋体" w:eastAsia="宋体" w:cs="宋体"/>
          <w:kern w:val="0"/>
          <w:sz w:val="24"/>
          <w:szCs w:val="24"/>
        </w:rPr>
        <w:t xml:space="preserve">D. 空闲块成组链接法 </w:t>
      </w:r>
    </w:p>
    <w:p w14:paraId="6E102E5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【解析】空闲块成组链接法  正确。UNIX系统采用的是空闲块成组链接法。</w:t>
      </w:r>
    </w:p>
    <w:p w14:paraId="2739060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正确答案是：空闲块成组链接法</w:t>
      </w:r>
    </w:p>
    <w:p w14:paraId="38DA554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"http://sichuan.ouchn.cn/mod/quiz/comment.php?attempt=15226542&amp;slot=7" </w:instrText>
      </w:r>
      <w:r>
        <w:rPr>
          <w:rFonts w:ascii="宋体" w:hAnsi="宋体" w:eastAsia="宋体" w:cs="宋体"/>
          <w:kern w:val="0"/>
          <w:sz w:val="24"/>
          <w:szCs w:val="24"/>
        </w:rPr>
        <w:fldChar w:fldCharType="separate"/>
      </w:r>
    </w:p>
    <w:p w14:paraId="7245AEF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502F99E">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题目7</w:t>
      </w:r>
    </w:p>
    <w:p w14:paraId="13A3384F">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24" name="图片 22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2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5FBB1B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80" o:spt="201" alt="" type="#_x0000_t201" style="height:18pt;width:72pt;" o:ole="t" filled="f" o:preferrelative="t" stroked="f" coordsize="21600,21600">
            <v:path/>
            <v:fill on="f" focussize="0,0"/>
            <v:stroke on="f"/>
            <v:imagedata r:id="rId1085" o:title=""/>
            <o:lock v:ext="edit" aspectratio="t"/>
            <w10:wrap type="none"/>
            <w10:anchorlock/>
          </v:shape>
          <w:control r:id="rId1084" w:name="Control 856" w:shapeid="_x0000_i1880"/>
        </w:object>
      </w:r>
    </w:p>
    <w:p w14:paraId="56F655C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在以下的文件物理存储组织形式中，常用于存放大型系统文件的是（    ）。</w:t>
      </w:r>
    </w:p>
    <w:p w14:paraId="4668058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90AC46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81" o:spt="201" alt="" type="#_x0000_t201" style="height:15.75pt;width:20.25pt;" o:ole="t" filled="f" o:preferrelative="t" stroked="f" coordsize="21600,21600">
            <v:path/>
            <v:fill on="f" focussize="0,0"/>
            <v:stroke on="f"/>
            <v:imagedata r:id="rId10" o:title=""/>
            <o:lock v:ext="edit" aspectratio="t"/>
            <w10:wrap type="none"/>
            <w10:anchorlock/>
          </v:shape>
          <w:control r:id="rId1086" w:name="Control 857" w:shapeid="_x0000_i1881"/>
        </w:object>
      </w:r>
      <w:r>
        <w:rPr>
          <w:rFonts w:hint="eastAsia" w:ascii="宋体" w:hAnsi="宋体" w:eastAsia="宋体" w:cs="宋体"/>
          <w:kern w:val="0"/>
          <w:sz w:val="24"/>
          <w:szCs w:val="24"/>
        </w:rPr>
        <w:t xml:space="preserve">A. 多重索引文件 </w:t>
      </w:r>
    </w:p>
    <w:p w14:paraId="2328A8A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82" o:spt="201" alt="" type="#_x0000_t201" style="height:15.75pt;width:20.25pt;" o:ole="t" filled="f" o:preferrelative="t" stroked="f" coordsize="21600,21600">
            <v:path/>
            <v:fill on="f" focussize="0,0"/>
            <v:stroke on="f"/>
            <v:imagedata r:id="rId10" o:title=""/>
            <o:lock v:ext="edit" aspectratio="t"/>
            <w10:wrap type="none"/>
            <w10:anchorlock/>
          </v:shape>
          <w:control r:id="rId1087" w:name="Control 858" w:shapeid="_x0000_i1882"/>
        </w:object>
      </w:r>
      <w:r>
        <w:rPr>
          <w:rFonts w:hint="eastAsia" w:ascii="宋体" w:hAnsi="宋体" w:eastAsia="宋体" w:cs="宋体"/>
          <w:kern w:val="0"/>
          <w:sz w:val="24"/>
          <w:szCs w:val="24"/>
        </w:rPr>
        <w:t xml:space="preserve">B. 索引文件 </w:t>
      </w:r>
    </w:p>
    <w:p w14:paraId="662D2B0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83" o:spt="201" alt="" type="#_x0000_t201" style="height:15.75pt;width:20.25pt;" o:ole="t" filled="f" o:preferrelative="t" stroked="f" coordsize="21600,21600">
            <v:path/>
            <v:fill on="f" focussize="0,0"/>
            <v:stroke on="f"/>
            <v:imagedata r:id="rId10" o:title=""/>
            <o:lock v:ext="edit" aspectratio="t"/>
            <w10:wrap type="none"/>
            <w10:anchorlock/>
          </v:shape>
          <w:control r:id="rId1088" w:name="Control 859" w:shapeid="_x0000_i1883"/>
        </w:object>
      </w:r>
      <w:r>
        <w:rPr>
          <w:rFonts w:hint="eastAsia" w:ascii="宋体" w:hAnsi="宋体" w:eastAsia="宋体" w:cs="宋体"/>
          <w:kern w:val="0"/>
          <w:sz w:val="24"/>
          <w:szCs w:val="24"/>
        </w:rPr>
        <w:t xml:space="preserve">C. 连续文件 </w:t>
      </w:r>
    </w:p>
    <w:p w14:paraId="187219D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84" o:spt="201" alt="" type="#_x0000_t201" style="height:15.75pt;width:20.25pt;" o:ole="t" filled="f" o:preferrelative="t" stroked="f" coordsize="21600,21600">
            <v:path/>
            <v:fill on="f" focussize="0,0"/>
            <v:stroke on="f"/>
            <v:imagedata r:id="rId10" o:title=""/>
            <o:lock v:ext="edit" aspectratio="t"/>
            <w10:wrap type="none"/>
            <w10:anchorlock/>
          </v:shape>
          <w:control r:id="rId1089" w:name="Control 860" w:shapeid="_x0000_i1884"/>
        </w:object>
      </w:r>
      <w:r>
        <w:rPr>
          <w:rFonts w:hint="eastAsia" w:ascii="宋体" w:hAnsi="宋体" w:eastAsia="宋体" w:cs="宋体"/>
          <w:kern w:val="0"/>
          <w:sz w:val="24"/>
          <w:szCs w:val="24"/>
        </w:rPr>
        <w:t xml:space="preserve">D. 链接文件 </w:t>
      </w:r>
    </w:p>
    <w:p w14:paraId="26E7E2A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【解析】连续文件  正确。连续文件顺序存取速度较快，因此常用于存放大型系统文件。</w:t>
      </w:r>
    </w:p>
    <w:p w14:paraId="17F3331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正确答案是：连续文件</w:t>
      </w:r>
    </w:p>
    <w:p w14:paraId="654D39EB">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"http://sichuan.ouchn.cn/mod/quiz/comment.php?attempt=15226542&amp;slot=8" </w:instrText>
      </w:r>
      <w:r>
        <w:rPr>
          <w:rFonts w:ascii="宋体" w:hAnsi="宋体" w:eastAsia="宋体" w:cs="宋体"/>
          <w:kern w:val="0"/>
          <w:sz w:val="24"/>
          <w:szCs w:val="24"/>
        </w:rPr>
        <w:fldChar w:fldCharType="separate"/>
      </w:r>
    </w:p>
    <w:p w14:paraId="5887B03E">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C49B2E1">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题目8</w:t>
      </w:r>
    </w:p>
    <w:p w14:paraId="5F14543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23" name="图片 22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2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B6136A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85" o:spt="201" alt="" type="#_x0000_t201" style="height:18pt;width:72pt;" o:ole="t" filled="f" o:preferrelative="t" stroked="f" coordsize="21600,21600">
            <v:path/>
            <v:fill on="f" focussize="0,0"/>
            <v:stroke on="f"/>
            <v:imagedata r:id="rId1091" o:title=""/>
            <o:lock v:ext="edit" aspectratio="t"/>
            <w10:wrap type="none"/>
            <w10:anchorlock/>
          </v:shape>
          <w:control r:id="rId1090" w:name="Control 861" w:shapeid="_x0000_i1885"/>
        </w:object>
      </w:r>
    </w:p>
    <w:p w14:paraId="0A70B12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链接文件解决了连续文件存在的问题，它（    ）。</w:t>
      </w:r>
    </w:p>
    <w:p w14:paraId="51ADAE7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FAC8D2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86" o:spt="201" alt="" type="#_x0000_t201" style="height:15.75pt;width:20.25pt;" o:ole="t" filled="f" o:preferrelative="t" stroked="f" coordsize="21600,21600">
            <v:path/>
            <v:fill on="f" focussize="0,0"/>
            <v:stroke on="f"/>
            <v:imagedata r:id="rId10" o:title=""/>
            <o:lock v:ext="edit" aspectratio="t"/>
            <w10:wrap type="none"/>
            <w10:anchorlock/>
          </v:shape>
          <w:control r:id="rId1092" w:name="Control 862" w:shapeid="_x0000_i1886"/>
        </w:object>
      </w:r>
      <w:r>
        <w:rPr>
          <w:rFonts w:hint="eastAsia" w:ascii="宋体" w:hAnsi="宋体" w:eastAsia="宋体" w:cs="宋体"/>
          <w:kern w:val="0"/>
          <w:sz w:val="24"/>
          <w:szCs w:val="24"/>
        </w:rPr>
        <w:t xml:space="preserve">A. 提高了存储空间的利用率 </w:t>
      </w:r>
    </w:p>
    <w:p w14:paraId="67A4EC7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87" o:spt="201" alt="" type="#_x0000_t201" style="height:15.75pt;width:20.25pt;" o:ole="t" filled="f" o:preferrelative="t" stroked="f" coordsize="21600,21600">
            <v:path/>
            <v:fill on="f" focussize="0,0"/>
            <v:stroke on="f"/>
            <v:imagedata r:id="rId10" o:title=""/>
            <o:lock v:ext="edit" aspectratio="t"/>
            <w10:wrap type="none"/>
            <w10:anchorlock/>
          </v:shape>
          <w:control r:id="rId1093" w:name="Control 863" w:shapeid="_x0000_i1887"/>
        </w:object>
      </w:r>
      <w:r>
        <w:rPr>
          <w:rFonts w:hint="eastAsia" w:ascii="宋体" w:hAnsi="宋体" w:eastAsia="宋体" w:cs="宋体"/>
          <w:kern w:val="0"/>
          <w:sz w:val="24"/>
          <w:szCs w:val="24"/>
        </w:rPr>
        <w:t xml:space="preserve">B. 不适用于顺序存取 </w:t>
      </w:r>
    </w:p>
    <w:p w14:paraId="14EDE9E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88" o:spt="201" alt="" type="#_x0000_t201" style="height:15.75pt;width:20.25pt;" o:ole="t" filled="f" o:preferrelative="t" stroked="f" coordsize="21600,21600">
            <v:path/>
            <v:fill on="f" focussize="0,0"/>
            <v:stroke on="f"/>
            <v:imagedata r:id="rId10" o:title=""/>
            <o:lock v:ext="edit" aspectratio="t"/>
            <w10:wrap type="none"/>
            <w10:anchorlock/>
          </v:shape>
          <w:control r:id="rId1094" w:name="Control 864" w:shapeid="_x0000_i1888"/>
        </w:object>
      </w:r>
      <w:r>
        <w:rPr>
          <w:rFonts w:hint="eastAsia" w:ascii="宋体" w:hAnsi="宋体" w:eastAsia="宋体" w:cs="宋体"/>
          <w:kern w:val="0"/>
          <w:sz w:val="24"/>
          <w:szCs w:val="24"/>
        </w:rPr>
        <w:t xml:space="preserve">C. 适合于随机存取方式 </w:t>
      </w:r>
    </w:p>
    <w:p w14:paraId="78E6878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89" o:spt="201" alt="" type="#_x0000_t201" style="height:15.75pt;width:20.25pt;" o:ole="t" filled="f" o:preferrelative="t" stroked="f" coordsize="21600,21600">
            <v:path/>
            <v:fill on="f" focussize="0,0"/>
            <v:stroke on="f"/>
            <v:imagedata r:id="rId10" o:title=""/>
            <o:lock v:ext="edit" aspectratio="t"/>
            <w10:wrap type="none"/>
            <w10:anchorlock/>
          </v:shape>
          <w:control r:id="rId1095" w:name="Control 865" w:shapeid="_x0000_i1889"/>
        </w:object>
      </w:r>
      <w:r>
        <w:rPr>
          <w:rFonts w:hint="eastAsia" w:ascii="宋体" w:hAnsi="宋体" w:eastAsia="宋体" w:cs="宋体"/>
          <w:kern w:val="0"/>
          <w:sz w:val="24"/>
          <w:szCs w:val="24"/>
        </w:rPr>
        <w:t xml:space="preserve">D. 使用指针存入主存，速度快 </w:t>
      </w:r>
    </w:p>
    <w:p w14:paraId="6BF3114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【解析】提高了存储空间的利用率  正确。连续文件会产生外部碎片，而链接文件则不会，提高了存储空间的利用率。</w:t>
      </w:r>
    </w:p>
    <w:p w14:paraId="533A126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正确答案是：提高了存储空间的利用率</w:t>
      </w:r>
    </w:p>
    <w:p w14:paraId="2268503E">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"http://sichuan.ouchn.cn/mod/quiz/comment.php?attempt=15226542&amp;slot=9" </w:instrText>
      </w:r>
      <w:r>
        <w:rPr>
          <w:rFonts w:ascii="宋体" w:hAnsi="宋体" w:eastAsia="宋体" w:cs="宋体"/>
          <w:kern w:val="0"/>
          <w:sz w:val="24"/>
          <w:szCs w:val="24"/>
        </w:rPr>
        <w:fldChar w:fldCharType="separate"/>
      </w:r>
    </w:p>
    <w:p w14:paraId="53C7C6D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8C0664F">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题目9</w:t>
      </w:r>
    </w:p>
    <w:p w14:paraId="4223F28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22" name="图片 22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2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F408C1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90" o:spt="201" alt="" type="#_x0000_t201" style="height:18pt;width:72pt;" o:ole="t" filled="f" o:preferrelative="t" stroked="f" coordsize="21600,21600">
            <v:path/>
            <v:fill on="f" focussize="0,0"/>
            <v:stroke on="f"/>
            <v:imagedata r:id="rId1097" o:title=""/>
            <o:lock v:ext="edit" aspectratio="t"/>
            <w10:wrap type="none"/>
            <w10:anchorlock/>
          </v:shape>
          <w:control r:id="rId1096" w:name="Control 866" w:shapeid="_x0000_i1890"/>
        </w:object>
      </w:r>
    </w:p>
    <w:p w14:paraId="1B5B3A7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文件的逻辑组织是（    ）的文件组织形式。</w:t>
      </w:r>
    </w:p>
    <w:p w14:paraId="13CF884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AD7EE6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91" o:spt="201" alt="" type="#_x0000_t201" style="height:15.75pt;width:20.25pt;" o:ole="t" filled="f" o:preferrelative="t" stroked="f" coordsize="21600,21600">
            <v:path/>
            <v:fill on="f" focussize="0,0"/>
            <v:stroke on="f"/>
            <v:imagedata r:id="rId10" o:title=""/>
            <o:lock v:ext="edit" aspectratio="t"/>
            <w10:wrap type="none"/>
            <w10:anchorlock/>
          </v:shape>
          <w:control r:id="rId1098" w:name="Control 867" w:shapeid="_x0000_i1891"/>
        </w:object>
      </w:r>
      <w:r>
        <w:rPr>
          <w:rFonts w:hint="eastAsia" w:ascii="宋体" w:hAnsi="宋体" w:eastAsia="宋体" w:cs="宋体"/>
          <w:kern w:val="0"/>
          <w:sz w:val="24"/>
          <w:szCs w:val="24"/>
        </w:rPr>
        <w:t xml:space="preserve">A. 从用户观点看 </w:t>
      </w:r>
    </w:p>
    <w:p w14:paraId="48F503F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92" o:spt="201" alt="" type="#_x0000_t201" style="height:15.75pt;width:20.25pt;" o:ole="t" filled="f" o:preferrelative="t" stroked="f" coordsize="21600,21600">
            <v:path/>
            <v:fill on="f" focussize="0,0"/>
            <v:stroke on="f"/>
            <v:imagedata r:id="rId10" o:title=""/>
            <o:lock v:ext="edit" aspectratio="t"/>
            <w10:wrap type="none"/>
            <w10:anchorlock/>
          </v:shape>
          <w:control r:id="rId1099" w:name="Control 868" w:shapeid="_x0000_i1892"/>
        </w:object>
      </w:r>
      <w:r>
        <w:rPr>
          <w:rFonts w:hint="eastAsia" w:ascii="宋体" w:hAnsi="宋体" w:eastAsia="宋体" w:cs="宋体"/>
          <w:kern w:val="0"/>
          <w:sz w:val="24"/>
          <w:szCs w:val="24"/>
        </w:rPr>
        <w:t xml:space="preserve">B. 目录 </w:t>
      </w:r>
    </w:p>
    <w:p w14:paraId="1B3034B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93" o:spt="201" alt="" type="#_x0000_t201" style="height:15.75pt;width:20.25pt;" o:ole="t" filled="f" o:preferrelative="t" stroked="f" coordsize="21600,21600">
            <v:path/>
            <v:fill on="f" focussize="0,0"/>
            <v:stroke on="f"/>
            <v:imagedata r:id="rId10" o:title=""/>
            <o:lock v:ext="edit" aspectratio="t"/>
            <w10:wrap type="none"/>
            <w10:anchorlock/>
          </v:shape>
          <w:control r:id="rId1100" w:name="Control 869" w:shapeid="_x0000_i1893"/>
        </w:object>
      </w:r>
      <w:r>
        <w:rPr>
          <w:rFonts w:hint="eastAsia" w:ascii="宋体" w:hAnsi="宋体" w:eastAsia="宋体" w:cs="宋体"/>
          <w:kern w:val="0"/>
          <w:sz w:val="24"/>
          <w:szCs w:val="24"/>
        </w:rPr>
        <w:t xml:space="preserve">C. 在外部设备上  </w:t>
      </w:r>
    </w:p>
    <w:p w14:paraId="668B013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94" o:spt="201" alt="" type="#_x0000_t201" style="height:15.75pt;width:20.25pt;" o:ole="t" filled="f" o:preferrelative="t" stroked="f" coordsize="21600,21600">
            <v:path/>
            <v:fill on="f" focussize="0,0"/>
            <v:stroke on="f"/>
            <v:imagedata r:id="rId10" o:title=""/>
            <o:lock v:ext="edit" aspectratio="t"/>
            <w10:wrap type="none"/>
            <w10:anchorlock/>
          </v:shape>
          <w:control r:id="rId1101" w:name="Control 870" w:shapeid="_x0000_i1894"/>
        </w:object>
      </w:r>
      <w:r>
        <w:rPr>
          <w:rFonts w:hint="eastAsia" w:ascii="宋体" w:hAnsi="宋体" w:eastAsia="宋体" w:cs="宋体"/>
          <w:kern w:val="0"/>
          <w:sz w:val="24"/>
          <w:szCs w:val="24"/>
        </w:rPr>
        <w:t xml:space="preserve">D. 虚拟存储 </w:t>
      </w:r>
    </w:p>
    <w:p w14:paraId="5671388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【解析】从用户观点看  正确。从用户观点出发所见到的文件组织形式称为文件的逻辑组织。</w:t>
      </w:r>
    </w:p>
    <w:p w14:paraId="6099CE0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正确答案是：从用户观点看</w:t>
      </w:r>
    </w:p>
    <w:p w14:paraId="6332CDF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"http://sichuan.ouchn.cn/mod/quiz/comment.php?attempt=15226542&amp;slot=10" </w:instrText>
      </w:r>
      <w:r>
        <w:rPr>
          <w:rFonts w:ascii="宋体" w:hAnsi="宋体" w:eastAsia="宋体" w:cs="宋体"/>
          <w:kern w:val="0"/>
          <w:sz w:val="24"/>
          <w:szCs w:val="24"/>
        </w:rPr>
        <w:fldChar w:fldCharType="separate"/>
      </w:r>
    </w:p>
    <w:p w14:paraId="7DA2D94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7C5CAF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题目10</w:t>
      </w:r>
    </w:p>
    <w:p w14:paraId="31FC268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21" name="图片 22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22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0905C8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95" o:spt="201" alt="" type="#_x0000_t201" style="height:18pt;width:72pt;" o:ole="t" filled="f" o:preferrelative="t" stroked="f" coordsize="21600,21600">
            <v:path/>
            <v:fill on="f" focussize="0,0"/>
            <v:stroke on="f"/>
            <v:imagedata r:id="rId1103" o:title=""/>
            <o:lock v:ext="edit" aspectratio="t"/>
            <w10:wrap type="none"/>
            <w10:anchorlock/>
          </v:shape>
          <w:control r:id="rId1102" w:name="Control 871" w:shapeid="_x0000_i1895"/>
        </w:object>
      </w:r>
    </w:p>
    <w:p w14:paraId="2C84190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CPU处理数据的速度远远高于打印机的打印速度，为了解决这一矛盾，可采用（ ）。</w:t>
      </w:r>
    </w:p>
    <w:p w14:paraId="1DC0112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7CEDC8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96" o:spt="201" alt="" type="#_x0000_t201" style="height:15.75pt;width:20.25pt;" o:ole="t" filled="f" o:preferrelative="t" stroked="f" coordsize="21600,21600">
            <v:path/>
            <v:fill on="f" focussize="0,0"/>
            <v:stroke on="f"/>
            <v:imagedata r:id="rId10" o:title=""/>
            <o:lock v:ext="edit" aspectratio="t"/>
            <w10:wrap type="none"/>
            <w10:anchorlock/>
          </v:shape>
          <w:control r:id="rId1104" w:name="Control 872" w:shapeid="_x0000_i1896"/>
        </w:object>
      </w:r>
      <w:r>
        <w:rPr>
          <w:rFonts w:hint="eastAsia" w:ascii="宋体" w:hAnsi="宋体" w:eastAsia="宋体" w:cs="宋体"/>
          <w:kern w:val="0"/>
          <w:sz w:val="24"/>
          <w:szCs w:val="24"/>
        </w:rPr>
        <w:t xml:space="preserve">A. 虚存技术 </w:t>
      </w:r>
    </w:p>
    <w:p w14:paraId="676D189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97" o:spt="201" alt="" type="#_x0000_t201" style="height:15.75pt;width:20.25pt;" o:ole="t" filled="f" o:preferrelative="t" stroked="f" coordsize="21600,21600">
            <v:path/>
            <v:fill on="f" focussize="0,0"/>
            <v:stroke on="f"/>
            <v:imagedata r:id="rId10" o:title=""/>
            <o:lock v:ext="edit" aspectratio="t"/>
            <w10:wrap type="none"/>
            <w10:anchorlock/>
          </v:shape>
          <w:control r:id="rId1105" w:name="Control 873" w:shapeid="_x0000_i1897"/>
        </w:object>
      </w:r>
      <w:r>
        <w:rPr>
          <w:rFonts w:hint="eastAsia" w:ascii="宋体" w:hAnsi="宋体" w:eastAsia="宋体" w:cs="宋体"/>
          <w:kern w:val="0"/>
          <w:sz w:val="24"/>
          <w:szCs w:val="24"/>
        </w:rPr>
        <w:t xml:space="preserve">B. 并行技术 </w:t>
      </w:r>
    </w:p>
    <w:p w14:paraId="5B0B47D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98" o:spt="201" alt="" type="#_x0000_t201" style="height:15.75pt;width:20.25pt;" o:ole="t" filled="f" o:preferrelative="t" stroked="f" coordsize="21600,21600">
            <v:path/>
            <v:fill on="f" focussize="0,0"/>
            <v:stroke on="f"/>
            <v:imagedata r:id="rId10" o:title=""/>
            <o:lock v:ext="edit" aspectratio="t"/>
            <w10:wrap type="none"/>
            <w10:anchorlock/>
          </v:shape>
          <w:control r:id="rId1106" w:name="Control 874" w:shapeid="_x0000_i1898"/>
        </w:object>
      </w:r>
      <w:r>
        <w:rPr>
          <w:rFonts w:hint="eastAsia" w:ascii="宋体" w:hAnsi="宋体" w:eastAsia="宋体" w:cs="宋体"/>
          <w:kern w:val="0"/>
          <w:sz w:val="24"/>
          <w:szCs w:val="24"/>
        </w:rPr>
        <w:t xml:space="preserve">C. 通道技术 </w:t>
      </w:r>
    </w:p>
    <w:p w14:paraId="28B720C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99" o:spt="201" alt="" type="#_x0000_t201" style="height:15.75pt;width:20.25pt;" o:ole="t" filled="f" o:preferrelative="t" stroked="f" coordsize="21600,21600">
            <v:path/>
            <v:fill on="f" focussize="0,0"/>
            <v:stroke on="f"/>
            <v:imagedata r:id="rId10" o:title=""/>
            <o:lock v:ext="edit" aspectratio="t"/>
            <w10:wrap type="none"/>
            <w10:anchorlock/>
          </v:shape>
          <w:control r:id="rId1107" w:name="Control 875" w:shapeid="_x0000_i1899"/>
        </w:object>
      </w:r>
      <w:r>
        <w:rPr>
          <w:rFonts w:hint="eastAsia" w:ascii="宋体" w:hAnsi="宋体" w:eastAsia="宋体" w:cs="宋体"/>
          <w:kern w:val="0"/>
          <w:sz w:val="24"/>
          <w:szCs w:val="24"/>
        </w:rPr>
        <w:t xml:space="preserve">D. 缓冲技术 </w:t>
      </w:r>
    </w:p>
    <w:p w14:paraId="7FB4E35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【解析】缓冲技术  正确。只有缓冲技术可以解决CPU与打印机速度不匹配问题。</w:t>
      </w:r>
    </w:p>
    <w:p w14:paraId="6454BBE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正确答案是：缓冲技术</w:t>
      </w:r>
    </w:p>
    <w:p w14:paraId="253418A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"http://sichuan.ouchn.cn/mod/quiz/comment.php?attempt=15226542&amp;slot=11" </w:instrText>
      </w:r>
      <w:r>
        <w:rPr>
          <w:rFonts w:ascii="宋体" w:hAnsi="宋体" w:eastAsia="宋体" w:cs="宋体"/>
          <w:kern w:val="0"/>
          <w:sz w:val="24"/>
          <w:szCs w:val="24"/>
        </w:rPr>
        <w:fldChar w:fldCharType="separate"/>
      </w:r>
    </w:p>
    <w:p w14:paraId="00D507BE">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492AA6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题目11</w:t>
      </w:r>
    </w:p>
    <w:p w14:paraId="6EC4BA7F">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20" name="图片 22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22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AEAF29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00" o:spt="201" alt="" type="#_x0000_t201" style="height:18pt;width:72pt;" o:ole="t" filled="f" o:preferrelative="t" stroked="f" coordsize="21600,21600">
            <v:path/>
            <v:fill on="f" focussize="0,0"/>
            <v:stroke on="f"/>
            <v:imagedata r:id="rId1109" o:title=""/>
            <o:lock v:ext="edit" aspectratio="t"/>
            <w10:wrap type="none"/>
            <w10:anchorlock/>
          </v:shape>
          <w:control r:id="rId1108" w:name="Control 876" w:shapeid="_x0000_i1900"/>
        </w:object>
      </w:r>
    </w:p>
    <w:p w14:paraId="0A5CF39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用户编制的程序与实际使用的物理设备无关是由（）功能实现的。</w:t>
      </w:r>
    </w:p>
    <w:p w14:paraId="1395A00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606881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01" o:spt="201" alt="" type="#_x0000_t201" style="height:15.75pt;width:20.25pt;" o:ole="t" filled="f" o:preferrelative="t" stroked="f" coordsize="21600,21600">
            <v:path/>
            <v:fill on="f" focussize="0,0"/>
            <v:stroke on="f"/>
            <v:imagedata r:id="rId10" o:title=""/>
            <o:lock v:ext="edit" aspectratio="t"/>
            <w10:wrap type="none"/>
            <w10:anchorlock/>
          </v:shape>
          <w:control r:id="rId1110" w:name="Control 877" w:shapeid="_x0000_i1901"/>
        </w:object>
      </w:r>
      <w:r>
        <w:rPr>
          <w:rFonts w:hint="eastAsia" w:ascii="宋体" w:hAnsi="宋体" w:eastAsia="宋体" w:cs="宋体"/>
          <w:kern w:val="0"/>
          <w:sz w:val="24"/>
          <w:szCs w:val="24"/>
        </w:rPr>
        <w:t xml:space="preserve">A. 设备驱动 </w:t>
      </w:r>
    </w:p>
    <w:p w14:paraId="380DD03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02" o:spt="201" alt="" type="#_x0000_t201" style="height:15.75pt;width:20.25pt;" o:ole="t" filled="f" o:preferrelative="t" stroked="f" coordsize="21600,21600">
            <v:path/>
            <v:fill on="f" focussize="0,0"/>
            <v:stroke on="f"/>
            <v:imagedata r:id="rId10" o:title=""/>
            <o:lock v:ext="edit" aspectratio="t"/>
            <w10:wrap type="none"/>
            <w10:anchorlock/>
          </v:shape>
          <w:control r:id="rId1111" w:name="Control 878" w:shapeid="_x0000_i1902"/>
        </w:object>
      </w:r>
      <w:r>
        <w:rPr>
          <w:rFonts w:hint="eastAsia" w:ascii="宋体" w:hAnsi="宋体" w:eastAsia="宋体" w:cs="宋体"/>
          <w:kern w:val="0"/>
          <w:sz w:val="24"/>
          <w:szCs w:val="24"/>
        </w:rPr>
        <w:t xml:space="preserve">B. 设备独立性 </w:t>
      </w:r>
    </w:p>
    <w:p w14:paraId="27F5315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03" o:spt="201" alt="" type="#_x0000_t201" style="height:15.75pt;width:20.25pt;" o:ole="t" filled="f" o:preferrelative="t" stroked="f" coordsize="21600,21600">
            <v:path/>
            <v:fill on="f" focussize="0,0"/>
            <v:stroke on="f"/>
            <v:imagedata r:id="rId10" o:title=""/>
            <o:lock v:ext="edit" aspectratio="t"/>
            <w10:wrap type="none"/>
            <w10:anchorlock/>
          </v:shape>
          <w:control r:id="rId1112" w:name="Control 879" w:shapeid="_x0000_i1903"/>
        </w:object>
      </w:r>
      <w:r>
        <w:rPr>
          <w:rFonts w:hint="eastAsia" w:ascii="宋体" w:hAnsi="宋体" w:eastAsia="宋体" w:cs="宋体"/>
          <w:kern w:val="0"/>
          <w:sz w:val="24"/>
          <w:szCs w:val="24"/>
        </w:rPr>
        <w:t xml:space="preserve">C. 虚拟设备 </w:t>
      </w:r>
    </w:p>
    <w:p w14:paraId="060DA76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04" o:spt="201" alt="" type="#_x0000_t201" style="height:15.75pt;width:20.25pt;" o:ole="t" filled="f" o:preferrelative="t" stroked="f" coordsize="21600,21600">
            <v:path/>
            <v:fill on="f" focussize="0,0"/>
            <v:stroke on="f"/>
            <v:imagedata r:id="rId10" o:title=""/>
            <o:lock v:ext="edit" aspectratio="t"/>
            <w10:wrap type="none"/>
            <w10:anchorlock/>
          </v:shape>
          <w:control r:id="rId1113" w:name="Control 880" w:shapeid="_x0000_i1904"/>
        </w:object>
      </w:r>
      <w:r>
        <w:rPr>
          <w:rFonts w:hint="eastAsia" w:ascii="宋体" w:hAnsi="宋体" w:eastAsia="宋体" w:cs="宋体"/>
          <w:kern w:val="0"/>
          <w:sz w:val="24"/>
          <w:szCs w:val="24"/>
        </w:rPr>
        <w:t xml:space="preserve">D. 设备分配 </w:t>
      </w:r>
    </w:p>
    <w:p w14:paraId="6FD65C9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【解析】设备独立性  正确。与设备无关也称作设备独立性，即用户程序应与实际使用的物理设备无关，由操作系统来解决设备使用问题。</w:t>
      </w:r>
    </w:p>
    <w:p w14:paraId="324AEAB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正确答案是：设备独立性</w:t>
      </w:r>
    </w:p>
    <w:p w14:paraId="36543994">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"http://sichuan.ouchn.cn/mod/quiz/comment.php?attempt=15226542&amp;slot=12" </w:instrText>
      </w:r>
      <w:r>
        <w:rPr>
          <w:rFonts w:ascii="宋体" w:hAnsi="宋体" w:eastAsia="宋体" w:cs="宋体"/>
          <w:kern w:val="0"/>
          <w:sz w:val="24"/>
          <w:szCs w:val="24"/>
        </w:rPr>
        <w:fldChar w:fldCharType="separate"/>
      </w:r>
    </w:p>
    <w:p w14:paraId="13262710">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274896F">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题目12</w:t>
      </w:r>
    </w:p>
    <w:p w14:paraId="7103C4C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19" name="图片 21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21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832609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05" o:spt="201" alt="" type="#_x0000_t201" style="height:18pt;width:72pt;" o:ole="t" filled="f" o:preferrelative="t" stroked="f" coordsize="21600,21600">
            <v:path/>
            <v:fill on="f" focussize="0,0"/>
            <v:stroke on="f"/>
            <v:imagedata r:id="rId1115" o:title=""/>
            <o:lock v:ext="edit" aspectratio="t"/>
            <w10:wrap type="none"/>
            <w10:anchorlock/>
          </v:shape>
          <w:control r:id="rId1114" w:name="Control 881" w:shapeid="_x0000_i1905"/>
        </w:object>
      </w:r>
    </w:p>
    <w:p w14:paraId="5636C63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在操作系统中，用户在使用I/O设备时，通常采用（）。</w:t>
      </w:r>
    </w:p>
    <w:p w14:paraId="2A79350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B254A8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06" o:spt="201" alt="" type="#_x0000_t201" style="height:15.75pt;width:20.25pt;" o:ole="t" filled="f" o:preferrelative="t" stroked="f" coordsize="21600,21600">
            <v:path/>
            <v:fill on="f" focussize="0,0"/>
            <v:stroke on="f"/>
            <v:imagedata r:id="rId10" o:title=""/>
            <o:lock v:ext="edit" aspectratio="t"/>
            <w10:wrap type="none"/>
            <w10:anchorlock/>
          </v:shape>
          <w:control r:id="rId1116" w:name="Control 882" w:shapeid="_x0000_i1906"/>
        </w:object>
      </w:r>
      <w:r>
        <w:rPr>
          <w:rFonts w:hint="eastAsia" w:ascii="宋体" w:hAnsi="宋体" w:eastAsia="宋体" w:cs="宋体"/>
          <w:kern w:val="0"/>
          <w:sz w:val="24"/>
          <w:szCs w:val="24"/>
        </w:rPr>
        <w:t xml:space="preserve">A. 设备的相对号 </w:t>
      </w:r>
    </w:p>
    <w:p w14:paraId="62A263B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07" o:spt="201" alt="" type="#_x0000_t201" style="height:15.75pt;width:20.25pt;" o:ole="t" filled="f" o:preferrelative="t" stroked="f" coordsize="21600,21600">
            <v:path/>
            <v:fill on="f" focussize="0,0"/>
            <v:stroke on="f"/>
            <v:imagedata r:id="rId10" o:title=""/>
            <o:lock v:ext="edit" aspectratio="t"/>
            <w10:wrap type="none"/>
            <w10:anchorlock/>
          </v:shape>
          <w:control r:id="rId1117" w:name="Control 883" w:shapeid="_x0000_i1907"/>
        </w:object>
      </w:r>
      <w:r>
        <w:rPr>
          <w:rFonts w:hint="eastAsia" w:ascii="宋体" w:hAnsi="宋体" w:eastAsia="宋体" w:cs="宋体"/>
          <w:kern w:val="0"/>
          <w:sz w:val="24"/>
          <w:szCs w:val="24"/>
        </w:rPr>
        <w:t xml:space="preserve">B. 设备名 </w:t>
      </w:r>
    </w:p>
    <w:p w14:paraId="593A8E4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08" o:spt="201" alt="" type="#_x0000_t201" style="height:15.75pt;width:20.25pt;" o:ole="t" filled="f" o:preferrelative="t" stroked="f" coordsize="21600,21600">
            <v:path/>
            <v:fill on="f" focussize="0,0"/>
            <v:stroke on="f"/>
            <v:imagedata r:id="rId10" o:title=""/>
            <o:lock v:ext="edit" aspectratio="t"/>
            <w10:wrap type="none"/>
            <w10:anchorlock/>
          </v:shape>
          <w:control r:id="rId1118" w:name="Control 884" w:shapeid="_x0000_i1908"/>
        </w:object>
      </w:r>
      <w:r>
        <w:rPr>
          <w:rFonts w:hint="eastAsia" w:ascii="宋体" w:hAnsi="宋体" w:eastAsia="宋体" w:cs="宋体"/>
          <w:kern w:val="0"/>
          <w:sz w:val="24"/>
          <w:szCs w:val="24"/>
        </w:rPr>
        <w:t xml:space="preserve">C. 虚拟设备号 </w:t>
      </w:r>
    </w:p>
    <w:p w14:paraId="1DBBB52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09" o:spt="201" alt="" type="#_x0000_t201" style="height:15.75pt;width:20.25pt;" o:ole="t" filled="f" o:preferrelative="t" stroked="f" coordsize="21600,21600">
            <v:path/>
            <v:fill on="f" focussize="0,0"/>
            <v:stroke on="f"/>
            <v:imagedata r:id="rId10" o:title=""/>
            <o:lock v:ext="edit" aspectratio="t"/>
            <w10:wrap type="none"/>
            <w10:anchorlock/>
          </v:shape>
          <w:control r:id="rId1119" w:name="Control 885" w:shapeid="_x0000_i1909"/>
        </w:object>
      </w:r>
      <w:r>
        <w:rPr>
          <w:rFonts w:hint="eastAsia" w:ascii="宋体" w:hAnsi="宋体" w:eastAsia="宋体" w:cs="宋体"/>
          <w:kern w:val="0"/>
          <w:sz w:val="24"/>
          <w:szCs w:val="24"/>
        </w:rPr>
        <w:t xml:space="preserve">D. 设备的绝对号 </w:t>
      </w:r>
    </w:p>
    <w:p w14:paraId="5B32935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【解析】设备的相对号  正确。用户使用的是设备的相对号，再由操作系统转换为设备的绝对号。</w:t>
      </w:r>
    </w:p>
    <w:p w14:paraId="3815C14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正确答案是：设备的相对号</w:t>
      </w:r>
    </w:p>
    <w:p w14:paraId="7189D5E7">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"http://sichuan.ouchn.cn/mod/quiz/comment.php?attempt=15226542&amp;slot=13" </w:instrText>
      </w:r>
      <w:r>
        <w:rPr>
          <w:rFonts w:ascii="宋体" w:hAnsi="宋体" w:eastAsia="宋体" w:cs="宋体"/>
          <w:kern w:val="0"/>
          <w:sz w:val="24"/>
          <w:szCs w:val="24"/>
        </w:rPr>
        <w:fldChar w:fldCharType="separate"/>
      </w:r>
    </w:p>
    <w:p w14:paraId="5C4A41C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39E4698">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题目13</w:t>
      </w:r>
    </w:p>
    <w:p w14:paraId="67871A9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18" name="图片 21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21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FA6EE1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10" o:spt="201" alt="" type="#_x0000_t201" style="height:18pt;width:72pt;" o:ole="t" filled="f" o:preferrelative="t" stroked="f" coordsize="21600,21600">
            <v:path/>
            <v:fill on="f" focussize="0,0"/>
            <v:stroke on="f"/>
            <v:imagedata r:id="rId1121" o:title=""/>
            <o:lock v:ext="edit" aspectratio="t"/>
            <w10:wrap type="none"/>
            <w10:anchorlock/>
          </v:shape>
          <w:control r:id="rId1120" w:name="Control 886" w:shapeid="_x0000_i1910"/>
        </w:object>
      </w:r>
    </w:p>
    <w:p w14:paraId="6BEB7F0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SPOOLing技术可以实现设备的（    ）分配。</w:t>
      </w:r>
    </w:p>
    <w:p w14:paraId="6132B3A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23000D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11" o:spt="201" alt="" type="#_x0000_t201" style="height:15.75pt;width:20.25pt;" o:ole="t" filled="f" o:preferrelative="t" stroked="f" coordsize="21600,21600">
            <v:path/>
            <v:fill on="f" focussize="0,0"/>
            <v:stroke on="f"/>
            <v:imagedata r:id="rId10" o:title=""/>
            <o:lock v:ext="edit" aspectratio="t"/>
            <w10:wrap type="none"/>
            <w10:anchorlock/>
          </v:shape>
          <w:control r:id="rId1122" w:name="Control 887" w:shapeid="_x0000_i1911"/>
        </w:object>
      </w:r>
      <w:r>
        <w:rPr>
          <w:rFonts w:hint="eastAsia" w:ascii="宋体" w:hAnsi="宋体" w:eastAsia="宋体" w:cs="宋体"/>
          <w:kern w:val="0"/>
          <w:sz w:val="24"/>
          <w:szCs w:val="24"/>
        </w:rPr>
        <w:t xml:space="preserve">A. 虚拟 </w:t>
      </w:r>
    </w:p>
    <w:p w14:paraId="536C9EE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12" o:spt="201" alt="" type="#_x0000_t201" style="height:15.75pt;width:20.25pt;" o:ole="t" filled="f" o:preferrelative="t" stroked="f" coordsize="21600,21600">
            <v:path/>
            <v:fill on="f" focussize="0,0"/>
            <v:stroke on="f"/>
            <v:imagedata r:id="rId10" o:title=""/>
            <o:lock v:ext="edit" aspectratio="t"/>
            <w10:wrap type="none"/>
            <w10:anchorlock/>
          </v:shape>
          <w:control r:id="rId1123" w:name="Control 888" w:shapeid="_x0000_i1912"/>
        </w:object>
      </w:r>
      <w:r>
        <w:rPr>
          <w:rFonts w:hint="eastAsia" w:ascii="宋体" w:hAnsi="宋体" w:eastAsia="宋体" w:cs="宋体"/>
          <w:kern w:val="0"/>
          <w:sz w:val="24"/>
          <w:szCs w:val="24"/>
        </w:rPr>
        <w:t xml:space="preserve">B. 物理 </w:t>
      </w:r>
    </w:p>
    <w:p w14:paraId="7763410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13" o:spt="201" alt="" type="#_x0000_t201" style="height:15.75pt;width:20.25pt;" o:ole="t" filled="f" o:preferrelative="t" stroked="f" coordsize="21600,21600">
            <v:path/>
            <v:fill on="f" focussize="0,0"/>
            <v:stroke on="f"/>
            <v:imagedata r:id="rId10" o:title=""/>
            <o:lock v:ext="edit" aspectratio="t"/>
            <w10:wrap type="none"/>
            <w10:anchorlock/>
          </v:shape>
          <w:control r:id="rId1124" w:name="Control 889" w:shapeid="_x0000_i1913"/>
        </w:object>
      </w:r>
      <w:r>
        <w:rPr>
          <w:rFonts w:hint="eastAsia" w:ascii="宋体" w:hAnsi="宋体" w:eastAsia="宋体" w:cs="宋体"/>
          <w:kern w:val="0"/>
          <w:sz w:val="24"/>
          <w:szCs w:val="24"/>
        </w:rPr>
        <w:t xml:space="preserve">C. 独占 </w:t>
      </w:r>
    </w:p>
    <w:p w14:paraId="557185D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14" o:spt="201" alt="" type="#_x0000_t201" style="height:15.75pt;width:20.25pt;" o:ole="t" filled="f" o:preferrelative="t" stroked="f" coordsize="21600,21600">
            <v:path/>
            <v:fill on="f" focussize="0,0"/>
            <v:stroke on="f"/>
            <v:imagedata r:id="rId10" o:title=""/>
            <o:lock v:ext="edit" aspectratio="t"/>
            <w10:wrap type="none"/>
            <w10:anchorlock/>
          </v:shape>
          <w:control r:id="rId1125" w:name="Control 890" w:shapeid="_x0000_i1914"/>
        </w:object>
      </w:r>
      <w:r>
        <w:rPr>
          <w:rFonts w:hint="eastAsia" w:ascii="宋体" w:hAnsi="宋体" w:eastAsia="宋体" w:cs="宋体"/>
          <w:kern w:val="0"/>
          <w:sz w:val="24"/>
          <w:szCs w:val="24"/>
        </w:rPr>
        <w:t xml:space="preserve">D. 共享 </w:t>
      </w:r>
    </w:p>
    <w:p w14:paraId="3635627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【解析】虚拟  正确。SPOOLing技术是实现设备虚拟分配的典型案例。</w:t>
      </w:r>
    </w:p>
    <w:p w14:paraId="789EC43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正确答案是：虚拟</w:t>
      </w:r>
    </w:p>
    <w:p w14:paraId="77D922CB">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"http://sichuan.ouchn.cn/mod/quiz/comment.php?attempt=15226542&amp;slot=14" </w:instrText>
      </w:r>
      <w:r>
        <w:rPr>
          <w:rFonts w:ascii="宋体" w:hAnsi="宋体" w:eastAsia="宋体" w:cs="宋体"/>
          <w:kern w:val="0"/>
          <w:sz w:val="24"/>
          <w:szCs w:val="24"/>
        </w:rPr>
        <w:fldChar w:fldCharType="separate"/>
      </w:r>
    </w:p>
    <w:p w14:paraId="226173D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28F7CC8">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题目14</w:t>
      </w:r>
    </w:p>
    <w:p w14:paraId="69B54FC7">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17" name="图片 21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21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5094FA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15" o:spt="201" alt="" type="#_x0000_t201" style="height:18pt;width:72pt;" o:ole="t" filled="f" o:preferrelative="t" stroked="f" coordsize="21600,21600">
            <v:path/>
            <v:fill on="f" focussize="0,0"/>
            <v:stroke on="f"/>
            <v:imagedata r:id="rId1127" o:title=""/>
            <o:lock v:ext="edit" aspectratio="t"/>
            <w10:wrap type="none"/>
            <w10:anchorlock/>
          </v:shape>
          <w:control r:id="rId1126" w:name="Control 891" w:shapeid="_x0000_i1915"/>
        </w:object>
      </w:r>
    </w:p>
    <w:p w14:paraId="133EE45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下列关于磁盘的描述中，正确的是（）。</w:t>
      </w:r>
    </w:p>
    <w:p w14:paraId="23CE24C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055453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16" o:spt="201" alt="" type="#_x0000_t201" style="height:15.75pt;width:20.25pt;" o:ole="t" filled="f" o:preferrelative="t" stroked="f" coordsize="21600,21600">
            <v:path/>
            <v:fill on="f" focussize="0,0"/>
            <v:stroke on="f"/>
            <v:imagedata r:id="rId10" o:title=""/>
            <o:lock v:ext="edit" aspectratio="t"/>
            <w10:wrap type="none"/>
            <w10:anchorlock/>
          </v:shape>
          <w:control r:id="rId1128" w:name="Control 892" w:shapeid="_x0000_i1916"/>
        </w:object>
      </w:r>
      <w:r>
        <w:rPr>
          <w:rFonts w:hint="eastAsia" w:ascii="宋体" w:hAnsi="宋体" w:eastAsia="宋体" w:cs="宋体"/>
          <w:kern w:val="0"/>
          <w:sz w:val="24"/>
          <w:szCs w:val="24"/>
        </w:rPr>
        <w:t xml:space="preserve">A. 磁盘属于字符设备 </w:t>
      </w:r>
    </w:p>
    <w:p w14:paraId="03696AF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17" o:spt="201" alt="" type="#_x0000_t201" style="height:15.75pt;width:20.25pt;" o:ole="t" filled="f" o:preferrelative="t" stroked="f" coordsize="21600,21600">
            <v:path/>
            <v:fill on="f" focussize="0,0"/>
            <v:stroke on="f"/>
            <v:imagedata r:id="rId10" o:title=""/>
            <o:lock v:ext="edit" aspectratio="t"/>
            <w10:wrap type="none"/>
            <w10:anchorlock/>
          </v:shape>
          <w:control r:id="rId1129" w:name="Control 893" w:shapeid="_x0000_i1917"/>
        </w:object>
      </w:r>
      <w:r>
        <w:rPr>
          <w:rFonts w:hint="eastAsia" w:ascii="宋体" w:hAnsi="宋体" w:eastAsia="宋体" w:cs="宋体"/>
          <w:kern w:val="0"/>
          <w:sz w:val="24"/>
          <w:szCs w:val="24"/>
        </w:rPr>
        <w:t xml:space="preserve">B. 减少磁盘的寻道时间可以显著改善系统性能 </w:t>
      </w:r>
    </w:p>
    <w:p w14:paraId="4D0BC7D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18" o:spt="201" alt="" type="#_x0000_t201" style="height:15.75pt;width:20.25pt;" o:ole="t" filled="f" o:preferrelative="t" stroked="f" coordsize="21600,21600">
            <v:path/>
            <v:fill on="f" focussize="0,0"/>
            <v:stroke on="f"/>
            <v:imagedata r:id="rId10" o:title=""/>
            <o:lock v:ext="edit" aspectratio="t"/>
            <w10:wrap type="none"/>
            <w10:anchorlock/>
          </v:shape>
          <w:control r:id="rId1130" w:name="Control 894" w:shapeid="_x0000_i1918"/>
        </w:object>
      </w:r>
      <w:r>
        <w:rPr>
          <w:rFonts w:hint="eastAsia" w:ascii="宋体" w:hAnsi="宋体" w:eastAsia="宋体" w:cs="宋体"/>
          <w:kern w:val="0"/>
          <w:sz w:val="24"/>
          <w:szCs w:val="24"/>
        </w:rPr>
        <w:t xml:space="preserve">C. 磁盘的动作不局限于机械运动，可以无限快 </w:t>
      </w:r>
    </w:p>
    <w:p w14:paraId="7A21089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19" o:spt="201" alt="" type="#_x0000_t201" style="height:15.75pt;width:20.25pt;" o:ole="t" filled="f" o:preferrelative="t" stroked="f" coordsize="21600,21600">
            <v:path/>
            <v:fill on="f" focussize="0,0"/>
            <v:stroke on="f"/>
            <v:imagedata r:id="rId10" o:title=""/>
            <o:lock v:ext="edit" aspectratio="t"/>
            <w10:wrap type="none"/>
            <w10:anchorlock/>
          </v:shape>
          <w:control r:id="rId1131" w:name="Control 895" w:shapeid="_x0000_i1919"/>
        </w:object>
      </w:r>
      <w:r>
        <w:rPr>
          <w:rFonts w:hint="eastAsia" w:ascii="宋体" w:hAnsi="宋体" w:eastAsia="宋体" w:cs="宋体"/>
          <w:kern w:val="0"/>
          <w:sz w:val="24"/>
          <w:szCs w:val="24"/>
        </w:rPr>
        <w:t xml:space="preserve">D. 当关掉电源后，磁盘存储的内容丢失 </w:t>
      </w:r>
    </w:p>
    <w:p w14:paraId="1940694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【解析】减少磁盘的寻道时间可以显著改善系统性能  正确。磁盘在关掉电源后，存储的内容不会丢失；磁盘的动作是机械运动，不可能无限快；磁盘属于块设备，不是字符设备；因此只有A是正确的。</w:t>
      </w:r>
    </w:p>
    <w:p w14:paraId="53DEEE3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正确答案是：减少磁盘的寻道时间可以显著改善系统性能</w:t>
      </w:r>
    </w:p>
    <w:p w14:paraId="38895740">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"http://sichuan.ouchn.cn/mod/quiz/comment.php?attempt=15226542&amp;slot=15" </w:instrText>
      </w:r>
      <w:r>
        <w:rPr>
          <w:rFonts w:ascii="宋体" w:hAnsi="宋体" w:eastAsia="宋体" w:cs="宋体"/>
          <w:kern w:val="0"/>
          <w:sz w:val="24"/>
          <w:szCs w:val="24"/>
        </w:rPr>
        <w:fldChar w:fldCharType="separate"/>
      </w:r>
    </w:p>
    <w:p w14:paraId="5CE07A30">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2733C0F">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题目15</w:t>
      </w:r>
    </w:p>
    <w:p w14:paraId="2CBA7037">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16" name="图片 21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1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5D1773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20" o:spt="201" alt="" type="#_x0000_t201" style="height:18pt;width:72pt;" o:ole="t" filled="f" o:preferrelative="t" stroked="f" coordsize="21600,21600">
            <v:path/>
            <v:fill on="f" focussize="0,0"/>
            <v:stroke on="f"/>
            <v:imagedata r:id="rId1133" o:title=""/>
            <o:lock v:ext="edit" aspectratio="t"/>
            <w10:wrap type="none"/>
            <w10:anchorlock/>
          </v:shape>
          <w:control r:id="rId1132" w:name="Control 896" w:shapeid="_x0000_i1920"/>
        </w:object>
      </w:r>
    </w:p>
    <w:p w14:paraId="2CBCEC5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通道是一种（）。</w:t>
      </w:r>
    </w:p>
    <w:p w14:paraId="46615E6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78A258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21" o:spt="201" alt="" type="#_x0000_t201" style="height:15.75pt;width:20.25pt;" o:ole="t" filled="f" o:preferrelative="t" stroked="f" coordsize="21600,21600">
            <v:path/>
            <v:fill on="f" focussize="0,0"/>
            <v:stroke on="f"/>
            <v:imagedata r:id="rId10" o:title=""/>
            <o:lock v:ext="edit" aspectratio="t"/>
            <w10:wrap type="none"/>
            <w10:anchorlock/>
          </v:shape>
          <w:control r:id="rId1134" w:name="Control 897" w:shapeid="_x0000_i1921"/>
        </w:object>
      </w:r>
      <w:r>
        <w:rPr>
          <w:rFonts w:hint="eastAsia" w:ascii="宋体" w:hAnsi="宋体" w:eastAsia="宋体" w:cs="宋体"/>
          <w:kern w:val="0"/>
          <w:sz w:val="24"/>
          <w:szCs w:val="24"/>
        </w:rPr>
        <w:t xml:space="preserve">A. I/O专用处理机 </w:t>
      </w:r>
    </w:p>
    <w:p w14:paraId="431E39E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22" o:spt="201" alt="" type="#_x0000_t201" style="height:15.75pt;width:20.25pt;" o:ole="t" filled="f" o:preferrelative="t" stroked="f" coordsize="21600,21600">
            <v:path/>
            <v:fill on="f" focussize="0,0"/>
            <v:stroke on="f"/>
            <v:imagedata r:id="rId10" o:title=""/>
            <o:lock v:ext="edit" aspectratio="t"/>
            <w10:wrap type="none"/>
            <w10:anchorlock/>
          </v:shape>
          <w:control r:id="rId1135" w:name="Control 898" w:shapeid="_x0000_i1922"/>
        </w:object>
      </w:r>
      <w:r>
        <w:rPr>
          <w:rFonts w:hint="eastAsia" w:ascii="宋体" w:hAnsi="宋体" w:eastAsia="宋体" w:cs="宋体"/>
          <w:kern w:val="0"/>
          <w:sz w:val="24"/>
          <w:szCs w:val="24"/>
        </w:rPr>
        <w:t xml:space="preserve">B. I/O端口 </w:t>
      </w:r>
    </w:p>
    <w:p w14:paraId="40B8500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23" o:spt="201" alt="" type="#_x0000_t201" style="height:15.75pt;width:20.25pt;" o:ole="t" filled="f" o:preferrelative="t" stroked="f" coordsize="21600,21600">
            <v:path/>
            <v:fill on="f" focussize="0,0"/>
            <v:stroke on="f"/>
            <v:imagedata r:id="rId10" o:title=""/>
            <o:lock v:ext="edit" aspectratio="t"/>
            <w10:wrap type="none"/>
            <w10:anchorlock/>
          </v:shape>
          <w:control r:id="rId1136" w:name="Control 899" w:shapeid="_x0000_i1923"/>
        </w:object>
      </w:r>
      <w:r>
        <w:rPr>
          <w:rFonts w:hint="eastAsia" w:ascii="宋体" w:hAnsi="宋体" w:eastAsia="宋体" w:cs="宋体"/>
          <w:kern w:val="0"/>
          <w:sz w:val="24"/>
          <w:szCs w:val="24"/>
        </w:rPr>
        <w:t xml:space="preserve">C. 数据通道 </w:t>
      </w:r>
    </w:p>
    <w:p w14:paraId="1EC4EAD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24" o:spt="201" alt="" type="#_x0000_t201" style="height:15.75pt;width:20.25pt;" o:ole="t" filled="f" o:preferrelative="t" stroked="f" coordsize="21600,21600">
            <v:path/>
            <v:fill on="f" focussize="0,0"/>
            <v:stroke on="f"/>
            <v:imagedata r:id="rId10" o:title=""/>
            <o:lock v:ext="edit" aspectratio="t"/>
            <w10:wrap type="none"/>
            <w10:anchorlock/>
          </v:shape>
          <w:control r:id="rId1137" w:name="Control 900" w:shapeid="_x0000_i1924"/>
        </w:object>
      </w:r>
      <w:r>
        <w:rPr>
          <w:rFonts w:hint="eastAsia" w:ascii="宋体" w:hAnsi="宋体" w:eastAsia="宋体" w:cs="宋体"/>
          <w:kern w:val="0"/>
          <w:sz w:val="24"/>
          <w:szCs w:val="24"/>
        </w:rPr>
        <w:t xml:space="preserve">D. 软件工具 </w:t>
      </w:r>
    </w:p>
    <w:p w14:paraId="3BAD672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【解析】I/O专用处理机  正确。操作系统中的通道不是指常规意义上的通路，而是专门负责I/O操作的一台小型处理机。</w:t>
      </w:r>
    </w:p>
    <w:p w14:paraId="061287D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正确答案是：I/O专用处理机</w:t>
      </w:r>
    </w:p>
    <w:p w14:paraId="62B98A4E">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"http://sichuan.ouchn.cn/mod/quiz/comment.php?attempt=15226542&amp;slot=16" </w:instrText>
      </w:r>
      <w:r>
        <w:rPr>
          <w:rFonts w:ascii="宋体" w:hAnsi="宋体" w:eastAsia="宋体" w:cs="宋体"/>
          <w:kern w:val="0"/>
          <w:sz w:val="24"/>
          <w:szCs w:val="24"/>
        </w:rPr>
        <w:fldChar w:fldCharType="separate"/>
      </w:r>
    </w:p>
    <w:p w14:paraId="416A51A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2E0D046">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题目16</w:t>
      </w:r>
    </w:p>
    <w:p w14:paraId="1EC26317">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15" name="图片 21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43262D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25" o:spt="201" alt="" type="#_x0000_t201" style="height:18pt;width:72pt;" o:ole="t" filled="f" o:preferrelative="t" stroked="f" coordsize="21600,21600">
            <v:path/>
            <v:fill on="f" focussize="0,0"/>
            <v:stroke on="f"/>
            <v:imagedata r:id="rId1139" o:title=""/>
            <o:lock v:ext="edit" aspectratio="t"/>
            <w10:wrap type="none"/>
            <w10:anchorlock/>
          </v:shape>
          <w:control r:id="rId1138" w:name="Control 901" w:shapeid="_x0000_i1925"/>
        </w:object>
      </w:r>
    </w:p>
    <w:p w14:paraId="1E04FE2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采用SPOOLing技术的目的是（）。</w:t>
      </w:r>
    </w:p>
    <w:p w14:paraId="1812DF2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F42723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26" o:spt="201" alt="" type="#_x0000_t201" style="height:15.75pt;width:20.25pt;" o:ole="t" filled="f" o:preferrelative="t" stroked="f" coordsize="21600,21600">
            <v:path/>
            <v:fill on="f" focussize="0,0"/>
            <v:stroke on="f"/>
            <v:imagedata r:id="rId10" o:title=""/>
            <o:lock v:ext="edit" aspectratio="t"/>
            <w10:wrap type="none"/>
            <w10:anchorlock/>
          </v:shape>
          <w:control r:id="rId1140" w:name="Control 902" w:shapeid="_x0000_i1926"/>
        </w:object>
      </w:r>
      <w:r>
        <w:rPr>
          <w:rFonts w:hint="eastAsia" w:ascii="宋体" w:hAnsi="宋体" w:eastAsia="宋体" w:cs="宋体"/>
          <w:kern w:val="0"/>
          <w:sz w:val="24"/>
          <w:szCs w:val="24"/>
        </w:rPr>
        <w:t xml:space="preserve">A. 提高程序的运行速度 </w:t>
      </w:r>
    </w:p>
    <w:p w14:paraId="323753C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27" o:spt="201" alt="" type="#_x0000_t201" style="height:15.75pt;width:20.25pt;" o:ole="t" filled="f" o:preferrelative="t" stroked="f" coordsize="21600,21600">
            <v:path/>
            <v:fill on="f" focussize="0,0"/>
            <v:stroke on="f"/>
            <v:imagedata r:id="rId10" o:title=""/>
            <o:lock v:ext="edit" aspectratio="t"/>
            <w10:wrap type="none"/>
            <w10:anchorlock/>
          </v:shape>
          <w:control r:id="rId1141" w:name="Control 903" w:shapeid="_x0000_i1927"/>
        </w:object>
      </w:r>
      <w:r>
        <w:rPr>
          <w:rFonts w:hint="eastAsia" w:ascii="宋体" w:hAnsi="宋体" w:eastAsia="宋体" w:cs="宋体"/>
          <w:kern w:val="0"/>
          <w:sz w:val="24"/>
          <w:szCs w:val="24"/>
        </w:rPr>
        <w:t xml:space="preserve">B. 提高主机效率 </w:t>
      </w:r>
    </w:p>
    <w:p w14:paraId="531F883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28" o:spt="201" alt="" type="#_x0000_t201" style="height:15.75pt;width:20.25pt;" o:ole="t" filled="f" o:preferrelative="t" stroked="f" coordsize="21600,21600">
            <v:path/>
            <v:fill on="f" focussize="0,0"/>
            <v:stroke on="f"/>
            <v:imagedata r:id="rId10" o:title=""/>
            <o:lock v:ext="edit" aspectratio="t"/>
            <w10:wrap type="none"/>
            <w10:anchorlock/>
          </v:shape>
          <w:control r:id="rId1142" w:name="Control 904" w:shapeid="_x0000_i1928"/>
        </w:object>
      </w:r>
      <w:r>
        <w:rPr>
          <w:rFonts w:hint="eastAsia" w:ascii="宋体" w:hAnsi="宋体" w:eastAsia="宋体" w:cs="宋体"/>
          <w:kern w:val="0"/>
          <w:sz w:val="24"/>
          <w:szCs w:val="24"/>
        </w:rPr>
        <w:t xml:space="preserve">C. 提高独占设备的利用率 </w:t>
      </w:r>
    </w:p>
    <w:p w14:paraId="137F584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29" o:spt="201" alt="" type="#_x0000_t201" style="height:15.75pt;width:20.25pt;" o:ole="t" filled="f" o:preferrelative="t" stroked="f" coordsize="21600,21600">
            <v:path/>
            <v:fill on="f" focussize="0,0"/>
            <v:stroke on="f"/>
            <v:imagedata r:id="rId10" o:title=""/>
            <o:lock v:ext="edit" aspectratio="t"/>
            <w10:wrap type="none"/>
            <w10:anchorlock/>
          </v:shape>
          <w:control r:id="rId1143" w:name="Control 905" w:shapeid="_x0000_i1929"/>
        </w:object>
      </w:r>
      <w:r>
        <w:rPr>
          <w:rFonts w:hint="eastAsia" w:ascii="宋体" w:hAnsi="宋体" w:eastAsia="宋体" w:cs="宋体"/>
          <w:kern w:val="0"/>
          <w:sz w:val="24"/>
          <w:szCs w:val="24"/>
        </w:rPr>
        <w:t xml:space="preserve">D. 减轻用户编程负担 </w:t>
      </w:r>
    </w:p>
    <w:p w14:paraId="62CAE50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【解析】提高独占设备的利用率  正确。SPOOLing技术把打印机等独占设备改造为可共享的设备，进而提高了独占设备的利用率。</w:t>
      </w:r>
    </w:p>
    <w:p w14:paraId="4E0A271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正确答案是：提高独占设备的利用率</w:t>
      </w:r>
    </w:p>
    <w:p w14:paraId="2B8C453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"http://sichuan.ouchn.cn/mod/quiz/comment.php?attempt=15226542&amp;slot=17" </w:instrText>
      </w:r>
      <w:r>
        <w:rPr>
          <w:rFonts w:ascii="宋体" w:hAnsi="宋体" w:eastAsia="宋体" w:cs="宋体"/>
          <w:kern w:val="0"/>
          <w:sz w:val="24"/>
          <w:szCs w:val="24"/>
        </w:rPr>
        <w:fldChar w:fldCharType="separate"/>
      </w:r>
    </w:p>
    <w:p w14:paraId="5DD87E0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55A2A3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题目17</w:t>
      </w:r>
    </w:p>
    <w:p w14:paraId="6F70F91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14" name="图片 21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679E6A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30" o:spt="201" alt="" type="#_x0000_t201" style="height:18pt;width:72pt;" o:ole="t" filled="f" o:preferrelative="t" stroked="f" coordsize="21600,21600">
            <v:path/>
            <v:fill on="f" focussize="0,0"/>
            <v:stroke on="f"/>
            <v:imagedata r:id="rId1145" o:title=""/>
            <o:lock v:ext="edit" aspectratio="t"/>
            <w10:wrap type="none"/>
            <w10:anchorlock/>
          </v:shape>
          <w:control r:id="rId1144" w:name="Control 906" w:shapeid="_x0000_i1930"/>
        </w:object>
      </w:r>
    </w:p>
    <w:p w14:paraId="6AD0BA0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设磁盘的转速为3000转/分，盘面划分为10个扇区，则读取一个扇区的时间是（）。</w:t>
      </w:r>
    </w:p>
    <w:p w14:paraId="6172CD1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02A24C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31" o:spt="201" alt="" type="#_x0000_t201" style="height:15.75pt;width:20.25pt;" o:ole="t" filled="f" o:preferrelative="t" stroked="f" coordsize="21600,21600">
            <v:path/>
            <v:fill on="f" focussize="0,0"/>
            <v:stroke on="f"/>
            <v:imagedata r:id="rId10" o:title=""/>
            <o:lock v:ext="edit" aspectratio="t"/>
            <w10:wrap type="none"/>
            <w10:anchorlock/>
          </v:shape>
          <w:control r:id="rId1146" w:name="Control 907" w:shapeid="_x0000_i1931"/>
        </w:object>
      </w:r>
      <w:r>
        <w:rPr>
          <w:rFonts w:hint="eastAsia" w:ascii="宋体" w:hAnsi="宋体" w:eastAsia="宋体" w:cs="宋体"/>
          <w:kern w:val="0"/>
          <w:sz w:val="24"/>
          <w:szCs w:val="24"/>
        </w:rPr>
        <w:t xml:space="preserve">A. 1ms </w:t>
      </w:r>
    </w:p>
    <w:p w14:paraId="7BCED88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32" o:spt="201" alt="" type="#_x0000_t201" style="height:15.75pt;width:20.25pt;" o:ole="t" filled="f" o:preferrelative="t" stroked="f" coordsize="21600,21600">
            <v:path/>
            <v:fill on="f" focussize="0,0"/>
            <v:stroke on="f"/>
            <v:imagedata r:id="rId10" o:title=""/>
            <o:lock v:ext="edit" aspectratio="t"/>
            <w10:wrap type="none"/>
            <w10:anchorlock/>
          </v:shape>
          <w:control r:id="rId1147" w:name="Control 908" w:shapeid="_x0000_i1932"/>
        </w:object>
      </w:r>
      <w:r>
        <w:rPr>
          <w:rFonts w:hint="eastAsia" w:ascii="宋体" w:hAnsi="宋体" w:eastAsia="宋体" w:cs="宋体"/>
          <w:kern w:val="0"/>
          <w:sz w:val="24"/>
          <w:szCs w:val="24"/>
        </w:rPr>
        <w:t xml:space="preserve">B. 2ms </w:t>
      </w:r>
    </w:p>
    <w:p w14:paraId="245A693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33" o:spt="201" alt="" type="#_x0000_t201" style="height:15.75pt;width:20.25pt;" o:ole="t" filled="f" o:preferrelative="t" stroked="f" coordsize="21600,21600">
            <v:path/>
            <v:fill on="f" focussize="0,0"/>
            <v:stroke on="f"/>
            <v:imagedata r:id="rId10" o:title=""/>
            <o:lock v:ext="edit" aspectratio="t"/>
            <w10:wrap type="none"/>
            <w10:anchorlock/>
          </v:shape>
          <w:control r:id="rId1148" w:name="Control 909" w:shapeid="_x0000_i1933"/>
        </w:object>
      </w:r>
      <w:r>
        <w:rPr>
          <w:rFonts w:hint="eastAsia" w:ascii="宋体" w:hAnsi="宋体" w:eastAsia="宋体" w:cs="宋体"/>
          <w:kern w:val="0"/>
          <w:sz w:val="24"/>
          <w:szCs w:val="24"/>
        </w:rPr>
        <w:t xml:space="preserve">C. 3ms </w:t>
      </w:r>
    </w:p>
    <w:p w14:paraId="4DA5899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34" o:spt="201" alt="" type="#_x0000_t201" style="height:15.75pt;width:20.25pt;" o:ole="t" filled="f" o:preferrelative="t" stroked="f" coordsize="21600,21600">
            <v:path/>
            <v:fill on="f" focussize="0,0"/>
            <v:stroke on="f"/>
            <v:imagedata r:id="rId10" o:title=""/>
            <o:lock v:ext="edit" aspectratio="t"/>
            <w10:wrap type="none"/>
            <w10:anchorlock/>
          </v:shape>
          <w:control r:id="rId1149" w:name="Control 910" w:shapeid="_x0000_i1934"/>
        </w:object>
      </w:r>
      <w:r>
        <w:rPr>
          <w:rFonts w:hint="eastAsia" w:ascii="宋体" w:hAnsi="宋体" w:eastAsia="宋体" w:cs="宋体"/>
          <w:kern w:val="0"/>
          <w:sz w:val="24"/>
          <w:szCs w:val="24"/>
        </w:rPr>
        <w:t xml:space="preserve">D. 20ms </w:t>
      </w:r>
    </w:p>
    <w:p w14:paraId="6BCB7CA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提示：1分（m）等于60秒（s），1秒等于1000毫秒（ms）。</w:t>
      </w:r>
    </w:p>
    <w:p w14:paraId="3B7868B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【解析】2ms  正确。计算公式是（60*1000）/3000/10=2ms。</w:t>
      </w:r>
    </w:p>
    <w:p w14:paraId="6671322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正确答案是：2ms</w:t>
      </w:r>
    </w:p>
    <w:p w14:paraId="7DFB4FEB">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"http://sichuan.ouchn.cn/mod/quiz/comment.php?attempt=15226542&amp;slot=18" </w:instrText>
      </w:r>
      <w:r>
        <w:rPr>
          <w:rFonts w:ascii="宋体" w:hAnsi="宋体" w:eastAsia="宋体" w:cs="宋体"/>
          <w:kern w:val="0"/>
          <w:sz w:val="24"/>
          <w:szCs w:val="24"/>
        </w:rPr>
        <w:fldChar w:fldCharType="separate"/>
      </w:r>
    </w:p>
    <w:p w14:paraId="6E8AF60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5447E08">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题目18</w:t>
      </w:r>
    </w:p>
    <w:p w14:paraId="364EDE3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13" name="图片 21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EE1001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35" o:spt="201" alt="" type="#_x0000_t201" style="height:18pt;width:72pt;" o:ole="t" filled="f" o:preferrelative="t" stroked="f" coordsize="21600,21600">
            <v:path/>
            <v:fill on="f" focussize="0,0"/>
            <v:stroke on="f"/>
            <v:imagedata r:id="rId1151" o:title=""/>
            <o:lock v:ext="edit" aspectratio="t"/>
            <w10:wrap type="none"/>
            <w10:anchorlock/>
          </v:shape>
          <w:control r:id="rId1150" w:name="Control 911" w:shapeid="_x0000_i1935"/>
        </w:object>
      </w:r>
    </w:p>
    <w:p w14:paraId="3CEC52B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CPU启动通道后，设备的控制工作由（）。</w:t>
      </w:r>
    </w:p>
    <w:p w14:paraId="4B9D36D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4476F5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36" o:spt="201" alt="" type="#_x0000_t201" style="height:15.75pt;width:20.25pt;" o:ole="t" filled="f" o:preferrelative="t" stroked="f" coordsize="21600,21600">
            <v:path/>
            <v:fill on="f" focussize="0,0"/>
            <v:stroke on="f"/>
            <v:imagedata r:id="rId10" o:title=""/>
            <o:lock v:ext="edit" aspectratio="t"/>
            <w10:wrap type="none"/>
            <w10:anchorlock/>
          </v:shape>
          <w:control r:id="rId1152" w:name="Control 912" w:shapeid="_x0000_i1936"/>
        </w:object>
      </w:r>
      <w:r>
        <w:rPr>
          <w:rFonts w:hint="eastAsia" w:ascii="宋体" w:hAnsi="宋体" w:eastAsia="宋体" w:cs="宋体"/>
          <w:kern w:val="0"/>
          <w:sz w:val="24"/>
          <w:szCs w:val="24"/>
        </w:rPr>
        <w:t xml:space="preserve">A. 通道执行用户程序来控制 </w:t>
      </w:r>
    </w:p>
    <w:p w14:paraId="3355BA5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37" o:spt="201" alt="" type="#_x0000_t201" style="height:15.75pt;width:20.25pt;" o:ole="t" filled="f" o:preferrelative="t" stroked="f" coordsize="21600,21600">
            <v:path/>
            <v:fill on="f" focussize="0,0"/>
            <v:stroke on="f"/>
            <v:imagedata r:id="rId10" o:title=""/>
            <o:lock v:ext="edit" aspectratio="t"/>
            <w10:wrap type="none"/>
            <w10:anchorlock/>
          </v:shape>
          <w:control r:id="rId1153" w:name="Control 913" w:shapeid="_x0000_i1937"/>
        </w:object>
      </w:r>
      <w:r>
        <w:rPr>
          <w:rFonts w:hint="eastAsia" w:ascii="宋体" w:hAnsi="宋体" w:eastAsia="宋体" w:cs="宋体"/>
          <w:kern w:val="0"/>
          <w:sz w:val="24"/>
          <w:szCs w:val="24"/>
        </w:rPr>
        <w:t xml:space="preserve">B. CPU执行通道程序来控制 </w:t>
      </w:r>
    </w:p>
    <w:p w14:paraId="026E3B0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38" o:spt="201" alt="" type="#_x0000_t201" style="height:15.75pt;width:20.25pt;" o:ole="t" filled="f" o:preferrelative="t" stroked="f" coordsize="21600,21600">
            <v:path/>
            <v:fill on="f" focussize="0,0"/>
            <v:stroke on="f"/>
            <v:imagedata r:id="rId10" o:title=""/>
            <o:lock v:ext="edit" aspectratio="t"/>
            <w10:wrap type="none"/>
            <w10:anchorlock/>
          </v:shape>
          <w:control r:id="rId1154" w:name="Control 914" w:shapeid="_x0000_i1938"/>
        </w:object>
      </w:r>
      <w:r>
        <w:rPr>
          <w:rFonts w:hint="eastAsia" w:ascii="宋体" w:hAnsi="宋体" w:eastAsia="宋体" w:cs="宋体"/>
          <w:kern w:val="0"/>
          <w:sz w:val="24"/>
          <w:szCs w:val="24"/>
        </w:rPr>
        <w:t xml:space="preserve">C. CPU执行程序来控制 </w:t>
      </w:r>
    </w:p>
    <w:p w14:paraId="001F32F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39" o:spt="201" alt="" type="#_x0000_t201" style="height:15.75pt;width:20.25pt;" o:ole="t" filled="f" o:preferrelative="t" stroked="f" coordsize="21600,21600">
            <v:path/>
            <v:fill on="f" focussize="0,0"/>
            <v:stroke on="f"/>
            <v:imagedata r:id="rId10" o:title=""/>
            <o:lock v:ext="edit" aspectratio="t"/>
            <w10:wrap type="none"/>
            <w10:anchorlock/>
          </v:shape>
          <w:control r:id="rId1155" w:name="Control 915" w:shapeid="_x0000_i1939"/>
        </w:object>
      </w:r>
      <w:r>
        <w:rPr>
          <w:rFonts w:hint="eastAsia" w:ascii="宋体" w:hAnsi="宋体" w:eastAsia="宋体" w:cs="宋体"/>
          <w:kern w:val="0"/>
          <w:sz w:val="24"/>
          <w:szCs w:val="24"/>
        </w:rPr>
        <w:t xml:space="preserve">D. 通道独立执行预先编好的通道程序来控制 </w:t>
      </w:r>
    </w:p>
    <w:p w14:paraId="1F7EF53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【解析】通道独立执行预先编好的通道程序来控制  正确。通道接受CPU委托，独立地执行通道程序完成I/O操作。</w:t>
      </w:r>
    </w:p>
    <w:p w14:paraId="5AE3907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正确答案是：通道独立执行预先编好的通道程序来控制</w:t>
      </w:r>
    </w:p>
    <w:p w14:paraId="41BA6F78">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"http://sichuan.ouchn.cn/mod/quiz/comment.php?attempt=15226542&amp;slot=19" </w:instrText>
      </w:r>
      <w:r>
        <w:rPr>
          <w:rFonts w:ascii="宋体" w:hAnsi="宋体" w:eastAsia="宋体" w:cs="宋体"/>
          <w:kern w:val="0"/>
          <w:sz w:val="24"/>
          <w:szCs w:val="24"/>
        </w:rPr>
        <w:fldChar w:fldCharType="separate"/>
      </w:r>
    </w:p>
    <w:p w14:paraId="064BFA1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FEB0A1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题目19</w:t>
      </w:r>
    </w:p>
    <w:p w14:paraId="3915E24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12" name="图片 21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9DFCB8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40" o:spt="201" alt="" type="#_x0000_t201" style="height:18pt;width:72pt;" o:ole="t" filled="f" o:preferrelative="t" stroked="f" coordsize="21600,21600">
            <v:path/>
            <v:fill on="f" focussize="0,0"/>
            <v:stroke on="f"/>
            <v:imagedata r:id="rId1157" o:title=""/>
            <o:lock v:ext="edit" aspectratio="t"/>
            <w10:wrap type="none"/>
            <w10:anchorlock/>
          </v:shape>
          <w:control r:id="rId1156" w:name="Control 916" w:shapeid="_x0000_i1940"/>
        </w:object>
      </w:r>
    </w:p>
    <w:p w14:paraId="3A98EB8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嵌入式操作系统的最大特点是（）。</w:t>
      </w:r>
    </w:p>
    <w:p w14:paraId="1D0D91F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E09050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41" o:spt="201" alt="" type="#_x0000_t201" style="height:15.75pt;width:20.25pt;" o:ole="t" filled="f" o:preferrelative="t" stroked="f" coordsize="21600,21600">
            <v:path/>
            <v:fill on="f" focussize="0,0"/>
            <v:stroke on="f"/>
            <v:imagedata r:id="rId10" o:title=""/>
            <o:lock v:ext="edit" aspectratio="t"/>
            <w10:wrap type="none"/>
            <w10:anchorlock/>
          </v:shape>
          <w:control r:id="rId1158" w:name="Control 917" w:shapeid="_x0000_i1941"/>
        </w:object>
      </w:r>
      <w:r>
        <w:rPr>
          <w:rFonts w:hint="eastAsia" w:ascii="宋体" w:hAnsi="宋体" w:eastAsia="宋体" w:cs="宋体"/>
          <w:kern w:val="0"/>
          <w:sz w:val="24"/>
          <w:szCs w:val="24"/>
        </w:rPr>
        <w:t xml:space="preserve">A. 可定制性 </w:t>
      </w:r>
    </w:p>
    <w:p w14:paraId="0670DFE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42" o:spt="201" alt="" type="#_x0000_t201" style="height:15.75pt;width:20.25pt;" o:ole="t" filled="f" o:preferrelative="t" stroked="f" coordsize="21600,21600">
            <v:path/>
            <v:fill on="f" focussize="0,0"/>
            <v:stroke on="f"/>
            <v:imagedata r:id="rId10" o:title=""/>
            <o:lock v:ext="edit" aspectratio="t"/>
            <w10:wrap type="none"/>
            <w10:anchorlock/>
          </v:shape>
          <w:control r:id="rId1159" w:name="Control 918" w:shapeid="_x0000_i1942"/>
        </w:object>
      </w:r>
      <w:r>
        <w:rPr>
          <w:rFonts w:hint="eastAsia" w:ascii="宋体" w:hAnsi="宋体" w:eastAsia="宋体" w:cs="宋体"/>
          <w:kern w:val="0"/>
          <w:sz w:val="24"/>
          <w:szCs w:val="24"/>
        </w:rPr>
        <w:t xml:space="preserve">B. 分布性 </w:t>
      </w:r>
    </w:p>
    <w:p w14:paraId="4BF6079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43" o:spt="201" alt="" type="#_x0000_t201" style="height:15.75pt;width:20.25pt;" o:ole="t" filled="f" o:preferrelative="t" stroked="f" coordsize="21600,21600">
            <v:path/>
            <v:fill on="f" focussize="0,0"/>
            <v:stroke on="f"/>
            <v:imagedata r:id="rId10" o:title=""/>
            <o:lock v:ext="edit" aspectratio="t"/>
            <w10:wrap type="none"/>
            <w10:anchorlock/>
          </v:shape>
          <w:control r:id="rId1160" w:name="Control 919" w:shapeid="_x0000_i1943"/>
        </w:object>
      </w:r>
      <w:r>
        <w:rPr>
          <w:rFonts w:hint="eastAsia" w:ascii="宋体" w:hAnsi="宋体" w:eastAsia="宋体" w:cs="宋体"/>
          <w:kern w:val="0"/>
          <w:sz w:val="24"/>
          <w:szCs w:val="24"/>
        </w:rPr>
        <w:t xml:space="preserve">C. 非实时性 </w:t>
      </w:r>
    </w:p>
    <w:p w14:paraId="64F6140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44" o:spt="201" alt="" type="#_x0000_t201" style="height:15.75pt;width:20.25pt;" o:ole="t" filled="f" o:preferrelative="t" stroked="f" coordsize="21600,21600">
            <v:path/>
            <v:fill on="f" focussize="0,0"/>
            <v:stroke on="f"/>
            <v:imagedata r:id="rId10" o:title=""/>
            <o:lock v:ext="edit" aspectratio="t"/>
            <w10:wrap type="none"/>
            <w10:anchorlock/>
          </v:shape>
          <w:control r:id="rId1161" w:name="Control 920" w:shapeid="_x0000_i1944"/>
        </w:object>
      </w:r>
      <w:r>
        <w:rPr>
          <w:rFonts w:hint="eastAsia" w:ascii="宋体" w:hAnsi="宋体" w:eastAsia="宋体" w:cs="宋体"/>
          <w:kern w:val="0"/>
          <w:sz w:val="24"/>
          <w:szCs w:val="24"/>
        </w:rPr>
        <w:t xml:space="preserve">D. 实时性 </w:t>
      </w:r>
    </w:p>
    <w:p w14:paraId="5F68446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【解析】可定制性  正确。嵌入式操作系统的最大特点就是可定制性。</w:t>
      </w:r>
    </w:p>
    <w:p w14:paraId="28E4EB1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正确答案是：可定制性</w:t>
      </w:r>
    </w:p>
    <w:p w14:paraId="3C55C55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"http://sichuan.ouchn.cn/mod/quiz/comment.php?attempt=15226542&amp;slot=20" </w:instrText>
      </w:r>
      <w:r>
        <w:rPr>
          <w:rFonts w:ascii="宋体" w:hAnsi="宋体" w:eastAsia="宋体" w:cs="宋体"/>
          <w:kern w:val="0"/>
          <w:sz w:val="24"/>
          <w:szCs w:val="24"/>
        </w:rPr>
        <w:fldChar w:fldCharType="separate"/>
      </w:r>
    </w:p>
    <w:p w14:paraId="4F72ABEA">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81E3E2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11" name="图片 21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681DB99">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20A4CEB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45" o:spt="201" alt="" type="#_x0000_t201" style="height:18pt;width:72pt;" o:ole="t" filled="f" o:preferrelative="t" stroked="f" coordsize="21600,21600">
            <v:path/>
            <v:fill on="f" focussize="0,0"/>
            <v:stroke on="f"/>
            <v:imagedata r:id="rId1163" o:title=""/>
            <o:lock v:ext="edit" aspectratio="t"/>
            <w10:wrap type="none"/>
            <w10:anchorlock/>
          </v:shape>
          <w:control r:id="rId1162" w:name="Control 921" w:shapeid="_x0000_i1945"/>
        </w:object>
      </w:r>
    </w:p>
    <w:p w14:paraId="0F2CCD3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b/>
          <w:bCs/>
          <w:kern w:val="0"/>
          <w:sz w:val="24"/>
          <w:szCs w:val="24"/>
        </w:rPr>
        <w:t>二、判断题（每题2分，共计7题）</w:t>
      </w:r>
    </w:p>
    <w:p w14:paraId="5FAAF41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题目20</w:t>
      </w:r>
    </w:p>
    <w:p w14:paraId="35A87FF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2679235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10" name="图片 21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DA5299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46" o:spt="201" alt="" type="#_x0000_t201" style="height:18pt;width:72pt;" o:ole="t" filled="f" o:preferrelative="t" stroked="f" coordsize="21600,21600">
            <v:path/>
            <v:fill on="f" focussize="0,0"/>
            <v:stroke on="f"/>
            <v:imagedata r:id="rId1165" o:title=""/>
            <o:lock v:ext="edit" aspectratio="t"/>
            <w10:wrap type="none"/>
            <w10:anchorlock/>
          </v:shape>
          <w:control r:id="rId1164" w:name="Control 922" w:shapeid="_x0000_i1946"/>
        </w:object>
      </w:r>
    </w:p>
    <w:p w14:paraId="72C78E3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Linux的I节点是文件内容的一部分。（    ）</w:t>
      </w:r>
    </w:p>
    <w:p w14:paraId="36312D4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66E1BE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47" o:spt="201" alt="" type="#_x0000_t201" style="height:15.75pt;width:20.25pt;" o:ole="t" filled="f" o:preferrelative="t" stroked="f" coordsize="21600,21600">
            <v:path/>
            <v:fill on="f" focussize="0,0"/>
            <v:stroke on="f"/>
            <v:imagedata r:id="rId10" o:title=""/>
            <o:lock v:ext="edit" aspectratio="t"/>
            <w10:wrap type="none"/>
            <w10:anchorlock/>
          </v:shape>
          <w:control r:id="rId1166" w:name="Control 923" w:shapeid="_x0000_i1947"/>
        </w:object>
      </w:r>
      <w:r>
        <w:rPr>
          <w:rFonts w:hint="eastAsia" w:ascii="宋体" w:hAnsi="宋体" w:eastAsia="宋体" w:cs="宋体"/>
          <w:kern w:val="0"/>
          <w:sz w:val="24"/>
          <w:szCs w:val="24"/>
        </w:rPr>
        <w:t xml:space="preserve">对 </w:t>
      </w:r>
    </w:p>
    <w:p w14:paraId="4188F42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48" o:spt="201" alt="" type="#_x0000_t201" style="height:15.75pt;width:20.25pt;" o:ole="t" filled="f" o:preferrelative="t" stroked="f" coordsize="21600,21600">
            <v:path/>
            <v:fill on="f" focussize="0,0"/>
            <v:stroke on="f"/>
            <v:imagedata r:id="rId10" o:title=""/>
            <o:lock v:ext="edit" aspectratio="t"/>
            <w10:wrap type="none"/>
            <w10:anchorlock/>
          </v:shape>
          <w:control r:id="rId1167" w:name="Control 924" w:shapeid="_x0000_i1948"/>
        </w:object>
      </w:r>
      <w:r>
        <w:rPr>
          <w:rFonts w:hint="eastAsia" w:ascii="宋体" w:hAnsi="宋体" w:eastAsia="宋体" w:cs="宋体"/>
          <w:kern w:val="0"/>
          <w:sz w:val="24"/>
          <w:szCs w:val="24"/>
        </w:rPr>
        <w:t xml:space="preserve">错 </w:t>
      </w:r>
    </w:p>
    <w:p w14:paraId="0CD6FE6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【解析】这句话不正确。Linux的I节点相当于文件控制块，不是文件内容。</w:t>
      </w:r>
    </w:p>
    <w:p w14:paraId="5C2D7AB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6FDEC8D0">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"http://sichuan.ouchn.cn/mod/quiz/comment.php?attempt=15226542&amp;slot=22" </w:instrText>
      </w:r>
      <w:r>
        <w:rPr>
          <w:rFonts w:ascii="宋体" w:hAnsi="宋体" w:eastAsia="宋体" w:cs="宋体"/>
          <w:kern w:val="0"/>
          <w:sz w:val="24"/>
          <w:szCs w:val="24"/>
        </w:rPr>
        <w:fldChar w:fldCharType="separate"/>
      </w:r>
    </w:p>
    <w:p w14:paraId="0CA261C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4D8365D">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题目21</w:t>
      </w:r>
    </w:p>
    <w:p w14:paraId="72B899F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7115C571">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09" name="图片 20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B078BC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49" o:spt="201" alt="" type="#_x0000_t201" style="height:18pt;width:72pt;" o:ole="t" filled="f" o:preferrelative="t" stroked="f" coordsize="21600,21600">
            <v:path/>
            <v:fill on="f" focussize="0,0"/>
            <v:stroke on="f"/>
            <v:imagedata r:id="rId1169" o:title=""/>
            <o:lock v:ext="edit" aspectratio="t"/>
            <w10:wrap type="none"/>
            <w10:anchorlock/>
          </v:shape>
          <w:control r:id="rId1168" w:name="Control 925" w:shapeid="_x0000_i1949"/>
        </w:object>
      </w:r>
    </w:p>
    <w:p w14:paraId="69C46C6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操作系统在组织物理文件时根据存储介质的特性和用户选择的存取方法来决定存储结构。（  ）</w:t>
      </w:r>
    </w:p>
    <w:p w14:paraId="05787D1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043C33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50" o:spt="201" alt="" type="#_x0000_t201" style="height:15.75pt;width:20.25pt;" o:ole="t" filled="f" o:preferrelative="t" stroked="f" coordsize="21600,21600">
            <v:path/>
            <v:fill on="f" focussize="0,0"/>
            <v:stroke on="f"/>
            <v:imagedata r:id="rId10" o:title=""/>
            <o:lock v:ext="edit" aspectratio="t"/>
            <w10:wrap type="none"/>
            <w10:anchorlock/>
          </v:shape>
          <w:control r:id="rId1170" w:name="Control 926" w:shapeid="_x0000_i1950"/>
        </w:object>
      </w:r>
      <w:r>
        <w:rPr>
          <w:rFonts w:hint="eastAsia" w:ascii="宋体" w:hAnsi="宋体" w:eastAsia="宋体" w:cs="宋体"/>
          <w:kern w:val="0"/>
          <w:sz w:val="24"/>
          <w:szCs w:val="24"/>
        </w:rPr>
        <w:t xml:space="preserve">对 </w:t>
      </w:r>
    </w:p>
    <w:p w14:paraId="1D3D731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51" o:spt="201" alt="" type="#_x0000_t201" style="height:15.75pt;width:20.25pt;" o:ole="t" filled="f" o:preferrelative="t" stroked="f" coordsize="21600,21600">
            <v:path/>
            <v:fill on="f" focussize="0,0"/>
            <v:stroke on="f"/>
            <v:imagedata r:id="rId10" o:title=""/>
            <o:lock v:ext="edit" aspectratio="t"/>
            <w10:wrap type="none"/>
            <w10:anchorlock/>
          </v:shape>
          <w:control r:id="rId1171" w:name="Control 927" w:shapeid="_x0000_i1951"/>
        </w:object>
      </w:r>
      <w:r>
        <w:rPr>
          <w:rFonts w:hint="eastAsia" w:ascii="宋体" w:hAnsi="宋体" w:eastAsia="宋体" w:cs="宋体"/>
          <w:kern w:val="0"/>
          <w:sz w:val="24"/>
          <w:szCs w:val="24"/>
        </w:rPr>
        <w:t xml:space="preserve">错 </w:t>
      </w:r>
    </w:p>
    <w:p w14:paraId="0AA5518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【解析】这句话是正确的。文件的物理组织与文件的存储方法和存储设备的物理特性有关。</w:t>
      </w:r>
    </w:p>
    <w:p w14:paraId="5BC4196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789E48AD">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"http://sichuan.ouchn.cn/mod/quiz/comment.php?attempt=15226542&amp;slot=23" </w:instrText>
      </w:r>
      <w:r>
        <w:rPr>
          <w:rFonts w:ascii="宋体" w:hAnsi="宋体" w:eastAsia="宋体" w:cs="宋体"/>
          <w:kern w:val="0"/>
          <w:sz w:val="24"/>
          <w:szCs w:val="24"/>
        </w:rPr>
        <w:fldChar w:fldCharType="separate"/>
      </w:r>
    </w:p>
    <w:p w14:paraId="0012DD0E">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A251E7D">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题目22</w:t>
      </w:r>
    </w:p>
    <w:p w14:paraId="6B0A07D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1C6E405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08" name="图片 20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8A2AFD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52" o:spt="201" alt="" type="#_x0000_t201" style="height:18pt;width:72pt;" o:ole="t" filled="f" o:preferrelative="t" stroked="f" coordsize="21600,21600">
            <v:path/>
            <v:fill on="f" focussize="0,0"/>
            <v:stroke on="f"/>
            <v:imagedata r:id="rId1173" o:title=""/>
            <o:lock v:ext="edit" aspectratio="t"/>
            <w10:wrap type="none"/>
            <w10:anchorlock/>
          </v:shape>
          <w:control r:id="rId1172" w:name="Control 928" w:shapeid="_x0000_i1952"/>
        </w:object>
      </w:r>
    </w:p>
    <w:p w14:paraId="4CBDE45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Linux系统的一个重要特征就是支持多种不同的文件系统。（   ）</w:t>
      </w:r>
    </w:p>
    <w:p w14:paraId="70140AF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087FBE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53" o:spt="201" alt="" type="#_x0000_t201" style="height:15.75pt;width:20.25pt;" o:ole="t" filled="f" o:preferrelative="t" stroked="f" coordsize="21600,21600">
            <v:path/>
            <v:fill on="f" focussize="0,0"/>
            <v:stroke on="f"/>
            <v:imagedata r:id="rId10" o:title=""/>
            <o:lock v:ext="edit" aspectratio="t"/>
            <w10:wrap type="none"/>
            <w10:anchorlock/>
          </v:shape>
          <w:control r:id="rId1174" w:name="Control 929" w:shapeid="_x0000_i1953"/>
        </w:object>
      </w:r>
      <w:r>
        <w:rPr>
          <w:rFonts w:hint="eastAsia" w:ascii="宋体" w:hAnsi="宋体" w:eastAsia="宋体" w:cs="宋体"/>
          <w:kern w:val="0"/>
          <w:sz w:val="24"/>
          <w:szCs w:val="24"/>
        </w:rPr>
        <w:t xml:space="preserve">对 </w:t>
      </w:r>
    </w:p>
    <w:p w14:paraId="39915D3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54" o:spt="201" alt="" type="#_x0000_t201" style="height:15.75pt;width:20.25pt;" o:ole="t" filled="f" o:preferrelative="t" stroked="f" coordsize="21600,21600">
            <v:path/>
            <v:fill on="f" focussize="0,0"/>
            <v:stroke on="f"/>
            <v:imagedata r:id="rId10" o:title=""/>
            <o:lock v:ext="edit" aspectratio="t"/>
            <w10:wrap type="none"/>
            <w10:anchorlock/>
          </v:shape>
          <w:control r:id="rId1175" w:name="Control 930" w:shapeid="_x0000_i1954"/>
        </w:object>
      </w:r>
      <w:r>
        <w:rPr>
          <w:rFonts w:hint="eastAsia" w:ascii="宋体" w:hAnsi="宋体" w:eastAsia="宋体" w:cs="宋体"/>
          <w:kern w:val="0"/>
          <w:sz w:val="24"/>
          <w:szCs w:val="24"/>
        </w:rPr>
        <w:t xml:space="preserve">错 </w:t>
      </w:r>
    </w:p>
    <w:p w14:paraId="3B37AA3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【解析】这句话是正确的。因为Linux提供了虚拟文件系统，可以支持多种文件系统。</w:t>
      </w:r>
    </w:p>
    <w:p w14:paraId="5A7FB4B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7FCE8B5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"http://sichuan.ouchn.cn/mod/quiz/comment.php?attempt=15226542&amp;slot=24" </w:instrText>
      </w:r>
      <w:r>
        <w:rPr>
          <w:rFonts w:ascii="宋体" w:hAnsi="宋体" w:eastAsia="宋体" w:cs="宋体"/>
          <w:kern w:val="0"/>
          <w:sz w:val="24"/>
          <w:szCs w:val="24"/>
        </w:rPr>
        <w:fldChar w:fldCharType="separate"/>
      </w:r>
    </w:p>
    <w:p w14:paraId="646449FC">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9EADD0F">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题目23</w:t>
      </w:r>
    </w:p>
    <w:p w14:paraId="64CF20B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4A67158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07" name="图片 20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115CB0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55" o:spt="201" alt="" type="#_x0000_t201" style="height:18pt;width:72pt;" o:ole="t" filled="f" o:preferrelative="t" stroked="f" coordsize="21600,21600">
            <v:path/>
            <v:fill on="f" focussize="0,0"/>
            <v:stroke on="f"/>
            <v:imagedata r:id="rId1177" o:title=""/>
            <o:lock v:ext="edit" aspectratio="t"/>
            <w10:wrap type="none"/>
            <w10:anchorlock/>
          </v:shape>
          <w:control r:id="rId1176" w:name="Control 931" w:shapeid="_x0000_i1955"/>
        </w:object>
      </w:r>
    </w:p>
    <w:p w14:paraId="2DEAEA0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共享分配技术适用于高速、大容量的直接存取存储设备，如磁盘等。</w:t>
      </w:r>
    </w:p>
    <w:p w14:paraId="5ACF63D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B37AD1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56" o:spt="201" alt="" type="#_x0000_t201" style="height:15.75pt;width:20.25pt;" o:ole="t" filled="f" o:preferrelative="t" stroked="f" coordsize="21600,21600">
            <v:path/>
            <v:fill on="f" focussize="0,0"/>
            <v:stroke on="f"/>
            <v:imagedata r:id="rId10" o:title=""/>
            <o:lock v:ext="edit" aspectratio="t"/>
            <w10:wrap type="none"/>
            <w10:anchorlock/>
          </v:shape>
          <w:control r:id="rId1178" w:name="Control 932" w:shapeid="_x0000_i1956"/>
        </w:object>
      </w:r>
      <w:r>
        <w:rPr>
          <w:rFonts w:hint="eastAsia" w:ascii="宋体" w:hAnsi="宋体" w:eastAsia="宋体" w:cs="宋体"/>
          <w:kern w:val="0"/>
          <w:sz w:val="24"/>
          <w:szCs w:val="24"/>
        </w:rPr>
        <w:t xml:space="preserve">对 </w:t>
      </w:r>
    </w:p>
    <w:p w14:paraId="5B18446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57" o:spt="201" alt="" type="#_x0000_t201" style="height:15.75pt;width:20.25pt;" o:ole="t" filled="f" o:preferrelative="t" stroked="f" coordsize="21600,21600">
            <v:path/>
            <v:fill on="f" focussize="0,0"/>
            <v:stroke on="f"/>
            <v:imagedata r:id="rId10" o:title=""/>
            <o:lock v:ext="edit" aspectratio="t"/>
            <w10:wrap type="none"/>
            <w10:anchorlock/>
          </v:shape>
          <w:control r:id="rId1179" w:name="Control 933" w:shapeid="_x0000_i1957"/>
        </w:object>
      </w:r>
      <w:r>
        <w:rPr>
          <w:rFonts w:hint="eastAsia" w:ascii="宋体" w:hAnsi="宋体" w:eastAsia="宋体" w:cs="宋体"/>
          <w:kern w:val="0"/>
          <w:sz w:val="24"/>
          <w:szCs w:val="24"/>
        </w:rPr>
        <w:t xml:space="preserve">错 </w:t>
      </w:r>
    </w:p>
    <w:p w14:paraId="5EFE83F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【解析】这句话是正确的。共享分配技术适用于共享设备，这类设备都是高速、大容量的直接存取存储设备，典型的共享设备就是磁盘。</w:t>
      </w:r>
    </w:p>
    <w:p w14:paraId="711AF75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68F7F139">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"http://sichuan.ouchn.cn/mod/quiz/comment.php?attempt=15226542&amp;slot=25" </w:instrText>
      </w:r>
      <w:r>
        <w:rPr>
          <w:rFonts w:ascii="宋体" w:hAnsi="宋体" w:eastAsia="宋体" w:cs="宋体"/>
          <w:kern w:val="0"/>
          <w:sz w:val="24"/>
          <w:szCs w:val="24"/>
        </w:rPr>
        <w:fldChar w:fldCharType="separate"/>
      </w:r>
    </w:p>
    <w:p w14:paraId="27E9C66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028575C">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题目24</w:t>
      </w:r>
    </w:p>
    <w:p w14:paraId="17B623B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379D808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06" name="图片 20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0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7AF21B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58" o:spt="201" alt="" type="#_x0000_t201" style="height:18pt;width:72pt;" o:ole="t" filled="f" o:preferrelative="t" stroked="f" coordsize="21600,21600">
            <v:path/>
            <v:fill on="f" focussize="0,0"/>
            <v:stroke on="f"/>
            <v:imagedata r:id="rId1181" o:title=""/>
            <o:lock v:ext="edit" aspectratio="t"/>
            <w10:wrap type="none"/>
            <w10:anchorlock/>
          </v:shape>
          <w:control r:id="rId1180" w:name="Control 934" w:shapeid="_x0000_i1958"/>
        </w:object>
      </w:r>
    </w:p>
    <w:p w14:paraId="2DF4410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现代计算机系统中，外围设备的启动工作都是由系统和用户共同来做的。</w:t>
      </w:r>
    </w:p>
    <w:p w14:paraId="0E7A385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9D577B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59" o:spt="201" alt="" type="#_x0000_t201" style="height:15.75pt;width:20.25pt;" o:ole="t" filled="f" o:preferrelative="t" stroked="f" coordsize="21600,21600">
            <v:path/>
            <v:fill on="f" focussize="0,0"/>
            <v:stroke on="f"/>
            <v:imagedata r:id="rId10" o:title=""/>
            <o:lock v:ext="edit" aspectratio="t"/>
            <w10:wrap type="none"/>
            <w10:anchorlock/>
          </v:shape>
          <w:control r:id="rId1182" w:name="Control 935" w:shapeid="_x0000_i1959"/>
        </w:object>
      </w:r>
      <w:r>
        <w:rPr>
          <w:rFonts w:hint="eastAsia" w:ascii="宋体" w:hAnsi="宋体" w:eastAsia="宋体" w:cs="宋体"/>
          <w:kern w:val="0"/>
          <w:sz w:val="24"/>
          <w:szCs w:val="24"/>
        </w:rPr>
        <w:t xml:space="preserve">对 </w:t>
      </w:r>
    </w:p>
    <w:p w14:paraId="54337F2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60" o:spt="201" alt="" type="#_x0000_t201" style="height:15.75pt;width:20.25pt;" o:ole="t" filled="f" o:preferrelative="t" stroked="f" coordsize="21600,21600">
            <v:path/>
            <v:fill on="f" focussize="0,0"/>
            <v:stroke on="f"/>
            <v:imagedata r:id="rId10" o:title=""/>
            <o:lock v:ext="edit" aspectratio="t"/>
            <w10:wrap type="none"/>
            <w10:anchorlock/>
          </v:shape>
          <w:control r:id="rId1183" w:name="Control 936" w:shapeid="_x0000_i1960"/>
        </w:object>
      </w:r>
      <w:r>
        <w:rPr>
          <w:rFonts w:hint="eastAsia" w:ascii="宋体" w:hAnsi="宋体" w:eastAsia="宋体" w:cs="宋体"/>
          <w:kern w:val="0"/>
          <w:sz w:val="24"/>
          <w:szCs w:val="24"/>
        </w:rPr>
        <w:t xml:space="preserve">错 </w:t>
      </w:r>
    </w:p>
    <w:p w14:paraId="053B215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【解析】这句话不正确。现代计算机系统中，外围设备的启动工作由系统自行完成，无需用户干预。</w:t>
      </w:r>
    </w:p>
    <w:p w14:paraId="2D69512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5C978C0E">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"http://sichuan.ouchn.cn/mod/quiz/comment.php?attempt=15226542&amp;slot=26" </w:instrText>
      </w:r>
      <w:r>
        <w:rPr>
          <w:rFonts w:ascii="宋体" w:hAnsi="宋体" w:eastAsia="宋体" w:cs="宋体"/>
          <w:kern w:val="0"/>
          <w:sz w:val="24"/>
          <w:szCs w:val="24"/>
        </w:rPr>
        <w:fldChar w:fldCharType="separate"/>
      </w:r>
    </w:p>
    <w:p w14:paraId="5D6581C0">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36152C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题目25</w:t>
      </w:r>
    </w:p>
    <w:p w14:paraId="5E345B7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1F3FBDB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05" name="图片 20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977EA6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61" o:spt="201" alt="" type="#_x0000_t201" style="height:18pt;width:72pt;" o:ole="t" filled="f" o:preferrelative="t" stroked="f" coordsize="21600,21600">
            <v:path/>
            <v:fill on="f" focussize="0,0"/>
            <v:stroke on="f"/>
            <v:imagedata r:id="rId1185" o:title=""/>
            <o:lock v:ext="edit" aspectratio="t"/>
            <w10:wrap type="none"/>
            <w10:anchorlock/>
          </v:shape>
          <w:control r:id="rId1184" w:name="Control 937" w:shapeid="_x0000_i1961"/>
        </w:object>
      </w:r>
    </w:p>
    <w:p w14:paraId="559D280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SPOOLing系统能实现设备管理的虚拟技术，即：将共享设备改造为独占设备。它由专门负责I/O的常驻内存的进程以及输入、输出井组成。</w:t>
      </w:r>
    </w:p>
    <w:p w14:paraId="6A7663F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0449ED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62" o:spt="201" alt="" type="#_x0000_t201" style="height:15.75pt;width:20.25pt;" o:ole="t" filled="f" o:preferrelative="t" stroked="f" coordsize="21600,21600">
            <v:path/>
            <v:fill on="f" focussize="0,0"/>
            <v:stroke on="f"/>
            <v:imagedata r:id="rId10" o:title=""/>
            <o:lock v:ext="edit" aspectratio="t"/>
            <w10:wrap type="none"/>
            <w10:anchorlock/>
          </v:shape>
          <w:control r:id="rId1186" w:name="Control 938" w:shapeid="_x0000_i1962"/>
        </w:object>
      </w:r>
      <w:r>
        <w:rPr>
          <w:rFonts w:hint="eastAsia" w:ascii="宋体" w:hAnsi="宋体" w:eastAsia="宋体" w:cs="宋体"/>
          <w:kern w:val="0"/>
          <w:sz w:val="24"/>
          <w:szCs w:val="24"/>
        </w:rPr>
        <w:t xml:space="preserve">对 </w:t>
      </w:r>
    </w:p>
    <w:p w14:paraId="417FD46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63" o:spt="201" alt="" type="#_x0000_t201" style="height:15.75pt;width:20.25pt;" o:ole="t" filled="f" o:preferrelative="t" stroked="f" coordsize="21600,21600">
            <v:path/>
            <v:fill on="f" focussize="0,0"/>
            <v:stroke on="f"/>
            <v:imagedata r:id="rId10" o:title=""/>
            <o:lock v:ext="edit" aspectratio="t"/>
            <w10:wrap type="none"/>
            <w10:anchorlock/>
          </v:shape>
          <w:control r:id="rId1187" w:name="Control 939" w:shapeid="_x0000_i1963"/>
        </w:object>
      </w:r>
      <w:r>
        <w:rPr>
          <w:rFonts w:hint="eastAsia" w:ascii="宋体" w:hAnsi="宋体" w:eastAsia="宋体" w:cs="宋体"/>
          <w:kern w:val="0"/>
          <w:sz w:val="24"/>
          <w:szCs w:val="24"/>
        </w:rPr>
        <w:t xml:space="preserve">错 </w:t>
      </w:r>
    </w:p>
    <w:p w14:paraId="63DB3FB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【解析】这句话不正确。这句话的两头都是正确的，错在中间“将共享设备改造为独占设备”这部分，正好说反了，应是“将独占设备改造为共享设备”。</w:t>
      </w:r>
    </w:p>
    <w:p w14:paraId="3C01532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3B7B561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"http://sichuan.ouchn.cn/mod/quiz/comment.php?attempt=15226542&amp;slot=27" </w:instrText>
      </w:r>
      <w:r>
        <w:rPr>
          <w:rFonts w:ascii="宋体" w:hAnsi="宋体" w:eastAsia="宋体" w:cs="宋体"/>
          <w:kern w:val="0"/>
          <w:sz w:val="24"/>
          <w:szCs w:val="24"/>
        </w:rPr>
        <w:fldChar w:fldCharType="separate"/>
      </w:r>
    </w:p>
    <w:p w14:paraId="2422582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5B421E2">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题目26</w:t>
      </w:r>
    </w:p>
    <w:p w14:paraId="6D3293F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0F0E7AA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04" name="图片 20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22B972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64" o:spt="201" alt="" type="#_x0000_t201" style="height:18pt;width:72pt;" o:ole="t" filled="f" o:preferrelative="t" stroked="f" coordsize="21600,21600">
            <v:path/>
            <v:fill on="f" focussize="0,0"/>
            <v:stroke on="f"/>
            <v:imagedata r:id="rId1189" o:title=""/>
            <o:lock v:ext="edit" aspectratio="t"/>
            <w10:wrap type="none"/>
            <w10:anchorlock/>
          </v:shape>
          <w:control r:id="rId1188" w:name="Control 940" w:shapeid="_x0000_i1964"/>
        </w:object>
      </w:r>
    </w:p>
    <w:p w14:paraId="76F6EA8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采用SPOOLing技术情况下，可用1台计算机代替脱机技术需要的3台计算机。</w:t>
      </w:r>
    </w:p>
    <w:p w14:paraId="3A91515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F98996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65" o:spt="201" alt="" type="#_x0000_t201" style="height:15.75pt;width:20.25pt;" o:ole="t" filled="f" o:preferrelative="t" stroked="f" coordsize="21600,21600">
            <v:path/>
            <v:fill on="f" focussize="0,0"/>
            <v:stroke on="f"/>
            <v:imagedata r:id="rId10" o:title=""/>
            <o:lock v:ext="edit" aspectratio="t"/>
            <w10:wrap type="none"/>
            <w10:anchorlock/>
          </v:shape>
          <w:control r:id="rId1190" w:name="Control 941" w:shapeid="_x0000_i1965"/>
        </w:object>
      </w:r>
      <w:r>
        <w:rPr>
          <w:rFonts w:hint="eastAsia" w:ascii="宋体" w:hAnsi="宋体" w:eastAsia="宋体" w:cs="宋体"/>
          <w:kern w:val="0"/>
          <w:sz w:val="24"/>
          <w:szCs w:val="24"/>
        </w:rPr>
        <w:t xml:space="preserve">对 </w:t>
      </w:r>
    </w:p>
    <w:p w14:paraId="0E9A826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66" o:spt="201" alt="" type="#_x0000_t201" style="height:15.75pt;width:20.25pt;" o:ole="t" filled="f" o:preferrelative="t" stroked="f" coordsize="21600,21600">
            <v:path/>
            <v:fill on="f" focussize="0,0"/>
            <v:stroke on="f"/>
            <v:imagedata r:id="rId10" o:title=""/>
            <o:lock v:ext="edit" aspectratio="t"/>
            <w10:wrap type="none"/>
            <w10:anchorlock/>
          </v:shape>
          <w:control r:id="rId1191" w:name="Control 942" w:shapeid="_x0000_i1966"/>
        </w:object>
      </w:r>
      <w:r>
        <w:rPr>
          <w:rFonts w:hint="eastAsia" w:ascii="宋体" w:hAnsi="宋体" w:eastAsia="宋体" w:cs="宋体"/>
          <w:kern w:val="0"/>
          <w:sz w:val="24"/>
          <w:szCs w:val="24"/>
        </w:rPr>
        <w:t xml:space="preserve">错 </w:t>
      </w:r>
    </w:p>
    <w:p w14:paraId="0EA624E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【解析】这句话是正确的。传统的脱机方式下需要3台计算机（1台主机和2台外围机），假脱机技术则只用1台计算机，利用I/O通道和常驻内存的进程模拟外围机来完成。</w:t>
      </w:r>
    </w:p>
    <w:p w14:paraId="6FFACA1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063F14F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"http://sichuan.ouchn.cn/mod/quiz/comment.php?attempt=15226542&amp;slot=28" </w:instrText>
      </w:r>
      <w:r>
        <w:rPr>
          <w:rFonts w:ascii="宋体" w:hAnsi="宋体" w:eastAsia="宋体" w:cs="宋体"/>
          <w:kern w:val="0"/>
          <w:sz w:val="24"/>
          <w:szCs w:val="24"/>
        </w:rPr>
        <w:fldChar w:fldCharType="separate"/>
      </w:r>
    </w:p>
    <w:p w14:paraId="13F1C42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1F40FE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03" name="图片 20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793A76A">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625048C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67" o:spt="201" alt="" type="#_x0000_t201" style="height:18pt;width:72pt;" o:ole="t" filled="f" o:preferrelative="t" stroked="f" coordsize="21600,21600">
            <v:path/>
            <v:fill on="f" focussize="0,0"/>
            <v:stroke on="f"/>
            <v:imagedata r:id="rId1193" o:title=""/>
            <o:lock v:ext="edit" aspectratio="t"/>
            <w10:wrap type="none"/>
            <w10:anchorlock/>
          </v:shape>
          <w:control r:id="rId1192" w:name="Control 943" w:shapeid="_x0000_i1967"/>
        </w:object>
      </w:r>
    </w:p>
    <w:p w14:paraId="4EF209D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三、应用题，每小题10分</w:t>
      </w:r>
    </w:p>
    <w:p w14:paraId="5A88B452">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题目27</w:t>
      </w:r>
    </w:p>
    <w:p w14:paraId="72551E28">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02" name="图片 20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403744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68" o:spt="201" alt="" type="#_x0000_t201" style="height:18pt;width:72pt;" o:ole="t" filled="f" o:preferrelative="t" stroked="f" coordsize="21600,21600">
            <v:path/>
            <v:fill on="f" focussize="0,0"/>
            <v:stroke on="f"/>
            <v:imagedata r:id="rId1195" o:title=""/>
            <o:lock v:ext="edit" aspectratio="t"/>
            <w10:wrap type="none"/>
            <w10:anchorlock/>
          </v:shape>
          <w:control r:id="rId1194" w:name="Control 944" w:shapeid="_x0000_i1968"/>
        </w:object>
      </w:r>
    </w:p>
    <w:p w14:paraId="5EA6FCD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（10分）假设一个磁盘有200个磁道，编号从0～199。当前磁头正在143道上服务，并且刚刚完成了125道的请求。如果寻道请求队列的顺序是：</w:t>
      </w:r>
    </w:p>
    <w:p w14:paraId="49110113">
      <w:pPr>
        <w:widowControl/>
        <w:spacing w:before="100" w:beforeAutospacing="1" w:after="100" w:afterAutospacing="1"/>
        <w:jc w:val="center"/>
        <w:rPr>
          <w:rFonts w:hint="eastAsia" w:ascii="宋体" w:hAnsi="宋体" w:eastAsia="宋体" w:cs="宋体"/>
          <w:kern w:val="0"/>
          <w:sz w:val="24"/>
          <w:szCs w:val="24"/>
        </w:rPr>
      </w:pPr>
      <w:r>
        <w:rPr>
          <w:rFonts w:hint="eastAsia" w:ascii="宋体" w:hAnsi="宋体" w:eastAsia="宋体" w:cs="宋体"/>
          <w:kern w:val="0"/>
          <w:sz w:val="24"/>
          <w:szCs w:val="24"/>
        </w:rPr>
        <w:t>86, 147, 91, 177, 94, 150, 102, 175, 130</w:t>
      </w:r>
    </w:p>
    <w:p w14:paraId="617806B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问：为完成上述请求，采用电梯磁盘调度算法时自磁头移动的总量是（    ）。</w:t>
      </w:r>
    </w:p>
    <w:p w14:paraId="25C7356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4D60D9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69" o:spt="201" alt="" type="#_x0000_t201" style="height:15.75pt;width:20.25pt;" o:ole="t" filled="f" o:preferrelative="t" stroked="f" coordsize="21600,21600">
            <v:path/>
            <v:fill on="f" focussize="0,0"/>
            <v:stroke on="f"/>
            <v:imagedata r:id="rId10" o:title=""/>
            <o:lock v:ext="edit" aspectratio="t"/>
            <w10:wrap type="none"/>
            <w10:anchorlock/>
          </v:shape>
          <w:control r:id="rId1196" w:name="Control 945" w:shapeid="_x0000_i1969"/>
        </w:object>
      </w:r>
      <w:r>
        <w:rPr>
          <w:rFonts w:hint="eastAsia" w:ascii="宋体" w:hAnsi="宋体" w:eastAsia="宋体" w:cs="宋体"/>
          <w:kern w:val="0"/>
          <w:sz w:val="24"/>
          <w:szCs w:val="24"/>
        </w:rPr>
        <w:t xml:space="preserve">a. 565 </w:t>
      </w:r>
    </w:p>
    <w:p w14:paraId="18A8989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70" o:spt="201" alt="" type="#_x0000_t201" style="height:15.75pt;width:20.25pt;" o:ole="t" filled="f" o:preferrelative="t" stroked="f" coordsize="21600,21600">
            <v:path/>
            <v:fill on="f" focussize="0,0"/>
            <v:stroke on="f"/>
            <v:imagedata r:id="rId10" o:title=""/>
            <o:lock v:ext="edit" aspectratio="t"/>
            <w10:wrap type="none"/>
            <w10:anchorlock/>
          </v:shape>
          <w:control r:id="rId1197" w:name="Control 946" w:shapeid="_x0000_i1970"/>
        </w:object>
      </w:r>
      <w:r>
        <w:rPr>
          <w:rFonts w:hint="eastAsia" w:ascii="宋体" w:hAnsi="宋体" w:eastAsia="宋体" w:cs="宋体"/>
          <w:kern w:val="0"/>
          <w:sz w:val="24"/>
          <w:szCs w:val="24"/>
        </w:rPr>
        <w:t xml:space="preserve">b. 576 </w:t>
      </w:r>
    </w:p>
    <w:p w14:paraId="66195EB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71" o:spt="201" alt="" type="#_x0000_t201" style="height:15.75pt;width:20.25pt;" o:ole="t" filled="f" o:preferrelative="t" stroked="f" coordsize="21600,21600">
            <v:path/>
            <v:fill on="f" focussize="0,0"/>
            <v:stroke on="f"/>
            <v:imagedata r:id="rId10" o:title=""/>
            <o:lock v:ext="edit" aspectratio="t"/>
            <w10:wrap type="none"/>
            <w10:anchorlock/>
          </v:shape>
          <w:control r:id="rId1198" w:name="Control 947" w:shapeid="_x0000_i1971"/>
        </w:object>
      </w:r>
      <w:r>
        <w:rPr>
          <w:rFonts w:hint="eastAsia" w:ascii="宋体" w:hAnsi="宋体" w:eastAsia="宋体" w:cs="宋体"/>
          <w:kern w:val="0"/>
          <w:sz w:val="24"/>
          <w:szCs w:val="24"/>
        </w:rPr>
        <w:t xml:space="preserve">c. 162 </w:t>
      </w:r>
    </w:p>
    <w:p w14:paraId="3719C1C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72" o:spt="201" alt="" type="#_x0000_t201" style="height:15.75pt;width:20.25pt;" o:ole="t" filled="f" o:preferrelative="t" stroked="f" coordsize="21600,21600">
            <v:path/>
            <v:fill on="f" focussize="0,0"/>
            <v:stroke on="f"/>
            <v:imagedata r:id="rId10" o:title=""/>
            <o:lock v:ext="edit" aspectratio="t"/>
            <w10:wrap type="none"/>
            <w10:anchorlock/>
          </v:shape>
          <w:control r:id="rId1199" w:name="Control 948" w:shapeid="_x0000_i1972"/>
        </w:object>
      </w:r>
      <w:r>
        <w:rPr>
          <w:rFonts w:hint="eastAsia" w:ascii="宋体" w:hAnsi="宋体" w:eastAsia="宋体" w:cs="宋体"/>
          <w:kern w:val="0"/>
          <w:sz w:val="24"/>
          <w:szCs w:val="24"/>
        </w:rPr>
        <w:t xml:space="preserve">d. 125 </w:t>
      </w:r>
    </w:p>
    <w:p w14:paraId="667F461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你的回答不正确</w:t>
      </w:r>
    </w:p>
    <w:p w14:paraId="578ABFA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正确答案是：125</w:t>
      </w:r>
    </w:p>
    <w:p w14:paraId="2246A4C3">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b/>
          <w:bCs/>
          <w:kern w:val="0"/>
          <w:sz w:val="24"/>
          <w:szCs w:val="24"/>
        </w:rPr>
        <w:t>一、单选题（每题4分，共计19题）</w:t>
      </w:r>
    </w:p>
    <w:p w14:paraId="639520F6">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w:t>
      </w:r>
    </w:p>
    <w:p w14:paraId="3DAEFB39">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59" name="图片 25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5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9B4612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73" o:spt="201" alt="" type="#_x0000_t201" style="height:18pt;width:72pt;" o:ole="t" filled="f" o:preferrelative="t" stroked="f" coordsize="21600,21600">
            <v:path/>
            <v:fill on="f" focussize="0,0"/>
            <v:stroke on="f"/>
            <v:imagedata r:id="rId1201" o:title=""/>
            <o:lock v:ext="edit" aspectratio="t"/>
            <w10:wrap type="none"/>
            <w10:anchorlock/>
          </v:shape>
          <w:control r:id="rId1200" w:name="Control 949" w:shapeid="_x0000_i1973"/>
        </w:object>
      </w:r>
    </w:p>
    <w:p w14:paraId="6DC091E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当前目录是/usr/meng，其下属文件prog/file.c的绝对路径名是（    ）。</w:t>
      </w:r>
    </w:p>
    <w:p w14:paraId="2E59ED2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A7136D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74" o:spt="201" alt="" type="#_x0000_t201" style="height:15.75pt;width:20.25pt;" o:ole="t" filled="f" o:preferrelative="t" stroked="f" coordsize="21600,21600">
            <v:path/>
            <v:fill on="f" focussize="0,0"/>
            <v:stroke on="f"/>
            <v:imagedata r:id="rId10" o:title=""/>
            <o:lock v:ext="edit" aspectratio="t"/>
            <w10:wrap type="none"/>
            <w10:anchorlock/>
          </v:shape>
          <w:control r:id="rId1202" w:name="Control 950" w:shapeid="_x0000_i1974"/>
        </w:object>
      </w:r>
      <w:r>
        <w:rPr>
          <w:rFonts w:hint="eastAsia" w:ascii="宋体" w:hAnsi="宋体" w:eastAsia="宋体" w:cs="宋体"/>
          <w:kern w:val="0"/>
          <w:sz w:val="24"/>
          <w:szCs w:val="24"/>
        </w:rPr>
        <w:t xml:space="preserve">A. /prog/file.c  </w:t>
      </w:r>
    </w:p>
    <w:p w14:paraId="06E7613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75" o:spt="201" alt="" type="#_x0000_t201" style="height:15.75pt;width:20.25pt;" o:ole="t" filled="f" o:preferrelative="t" stroked="f" coordsize="21600,21600">
            <v:path/>
            <v:fill on="f" focussize="0,0"/>
            <v:stroke on="f"/>
            <v:imagedata r:id="rId10" o:title=""/>
            <o:lock v:ext="edit" aspectratio="t"/>
            <w10:wrap type="none"/>
            <w10:anchorlock/>
          </v:shape>
          <w:control r:id="rId1203" w:name="Control 951" w:shapeid="_x0000_i1975"/>
        </w:object>
      </w:r>
      <w:r>
        <w:rPr>
          <w:rFonts w:hint="eastAsia" w:ascii="宋体" w:hAnsi="宋体" w:eastAsia="宋体" w:cs="宋体"/>
          <w:kern w:val="0"/>
          <w:sz w:val="24"/>
          <w:szCs w:val="24"/>
        </w:rPr>
        <w:t xml:space="preserve">B. /usr/meng/prog/file.c </w:t>
      </w:r>
    </w:p>
    <w:p w14:paraId="6FDED24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76" o:spt="201" alt="" type="#_x0000_t201" style="height:15.75pt;width:20.25pt;" o:ole="t" filled="f" o:preferrelative="t" stroked="f" coordsize="21600,21600">
            <v:path/>
            <v:fill on="f" focussize="0,0"/>
            <v:stroke on="f"/>
            <v:imagedata r:id="rId10" o:title=""/>
            <o:lock v:ext="edit" aspectratio="t"/>
            <w10:wrap type="none"/>
            <w10:anchorlock/>
          </v:shape>
          <w:control r:id="rId1204" w:name="Control 952" w:shapeid="_x0000_i1976"/>
        </w:object>
      </w:r>
      <w:r>
        <w:rPr>
          <w:rFonts w:hint="eastAsia" w:ascii="宋体" w:hAnsi="宋体" w:eastAsia="宋体" w:cs="宋体"/>
          <w:kern w:val="0"/>
          <w:sz w:val="24"/>
          <w:szCs w:val="24"/>
        </w:rPr>
        <w:t xml:space="preserve">C. /usr/file.c </w:t>
      </w:r>
    </w:p>
    <w:p w14:paraId="3C92B39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77" o:spt="201" alt="" type="#_x0000_t201" style="height:15.75pt;width:20.25pt;" o:ole="t" filled="f" o:preferrelative="t" stroked="f" coordsize="21600,21600">
            <v:path/>
            <v:fill on="f" focussize="0,0"/>
            <v:stroke on="f"/>
            <v:imagedata r:id="rId10" o:title=""/>
            <o:lock v:ext="edit" aspectratio="t"/>
            <w10:wrap type="none"/>
            <w10:anchorlock/>
          </v:shape>
          <w:control r:id="rId1205" w:name="Control 953" w:shapeid="_x0000_i1977"/>
        </w:object>
      </w:r>
      <w:r>
        <w:rPr>
          <w:rFonts w:hint="eastAsia" w:ascii="宋体" w:hAnsi="宋体" w:eastAsia="宋体" w:cs="宋体"/>
          <w:kern w:val="0"/>
          <w:sz w:val="24"/>
          <w:szCs w:val="24"/>
        </w:rPr>
        <w:t xml:space="preserve">D. /usr/meng/file.c </w:t>
      </w:r>
    </w:p>
    <w:p w14:paraId="5D33620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 /usr/meng/prog/file.c  正确。绝对路径名是从根目录（/）开始，沿着目录层次结构向下、直到指定文件的所有目录名连接而成的字符串。</w:t>
      </w:r>
    </w:p>
    <w:p w14:paraId="41660CD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正确答案是：/usr/meng/prog/file.c</w:t>
      </w:r>
    </w:p>
    <w:p w14:paraId="447E073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"http://sichuan.ouchn.cn/mod/quiz/comment.php?attempt=15226525&amp;slot=2" </w:instrText>
      </w:r>
      <w:r>
        <w:rPr>
          <w:rFonts w:ascii="宋体" w:hAnsi="宋体" w:eastAsia="宋体" w:cs="宋体"/>
          <w:kern w:val="0"/>
          <w:sz w:val="24"/>
          <w:szCs w:val="24"/>
        </w:rPr>
        <w:fldChar w:fldCharType="separate"/>
      </w:r>
    </w:p>
    <w:p w14:paraId="323207A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56036F2">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w:t>
      </w:r>
    </w:p>
    <w:p w14:paraId="0181320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58" name="图片 25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5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E1CCFE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78" o:spt="201" alt="" type="#_x0000_t201" style="height:18pt;width:72pt;" o:ole="t" filled="f" o:preferrelative="t" stroked="f" coordsize="21600,21600">
            <v:path/>
            <v:fill on="f" focussize="0,0"/>
            <v:stroke on="f"/>
            <v:imagedata r:id="rId1207" o:title=""/>
            <o:lock v:ext="edit" aspectratio="t"/>
            <w10:wrap type="none"/>
            <w10:anchorlock/>
          </v:shape>
          <w:control r:id="rId1206" w:name="Control 954" w:shapeid="_x0000_i1978"/>
        </w:object>
      </w:r>
    </w:p>
    <w:p w14:paraId="6197DDC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用ls命令以长格式列目录信息时，若某一文件的特征在文件列表中按如下顺序显示在屏幕上：drwxrw-r--    2 user    gk      3564     Oct 28 10:30  /user/asD.h  则同组用户的访问权限是（    ）。</w:t>
      </w:r>
    </w:p>
    <w:p w14:paraId="5A6D398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C7D43F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79" o:spt="201" alt="" type="#_x0000_t201" style="height:15.75pt;width:20.25pt;" o:ole="t" filled="f" o:preferrelative="t" stroked="f" coordsize="21600,21600">
            <v:path/>
            <v:fill on="f" focussize="0,0"/>
            <v:stroke on="f"/>
            <v:imagedata r:id="rId10" o:title=""/>
            <o:lock v:ext="edit" aspectratio="t"/>
            <w10:wrap type="none"/>
            <w10:anchorlock/>
          </v:shape>
          <w:control r:id="rId1208" w:name="Control 955" w:shapeid="_x0000_i1979"/>
        </w:object>
      </w:r>
      <w:r>
        <w:rPr>
          <w:rFonts w:hint="eastAsia" w:ascii="宋体" w:hAnsi="宋体" w:eastAsia="宋体" w:cs="宋体"/>
          <w:kern w:val="0"/>
          <w:sz w:val="24"/>
          <w:szCs w:val="24"/>
        </w:rPr>
        <w:t xml:space="preserve">A. 读、写、执行 </w:t>
      </w:r>
    </w:p>
    <w:p w14:paraId="7227604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80" o:spt="201" alt="" type="#_x0000_t201" style="height:15.75pt;width:20.25pt;" o:ole="t" filled="f" o:preferrelative="t" stroked="f" coordsize="21600,21600">
            <v:path/>
            <v:fill on="f" focussize="0,0"/>
            <v:stroke on="f"/>
            <v:imagedata r:id="rId10" o:title=""/>
            <o:lock v:ext="edit" aspectratio="t"/>
            <w10:wrap type="none"/>
            <w10:anchorlock/>
          </v:shape>
          <w:control r:id="rId1209" w:name="Control 956" w:shapeid="_x0000_i1980"/>
        </w:object>
      </w:r>
      <w:r>
        <w:rPr>
          <w:rFonts w:hint="eastAsia" w:ascii="宋体" w:hAnsi="宋体" w:eastAsia="宋体" w:cs="宋体"/>
          <w:kern w:val="0"/>
          <w:sz w:val="24"/>
          <w:szCs w:val="24"/>
        </w:rPr>
        <w:t xml:space="preserve">B. 写和执行 </w:t>
      </w:r>
    </w:p>
    <w:p w14:paraId="253C8A7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81" o:spt="201" alt="" type="#_x0000_t201" style="height:15.75pt;width:20.25pt;" o:ole="t" filled="f" o:preferrelative="t" stroked="f" coordsize="21600,21600">
            <v:path/>
            <v:fill on="f" focussize="0,0"/>
            <v:stroke on="f"/>
            <v:imagedata r:id="rId10" o:title=""/>
            <o:lock v:ext="edit" aspectratio="t"/>
            <w10:wrap type="none"/>
            <w10:anchorlock/>
          </v:shape>
          <w:control r:id="rId1210" w:name="Control 957" w:shapeid="_x0000_i1981"/>
        </w:object>
      </w:r>
      <w:r>
        <w:rPr>
          <w:rFonts w:hint="eastAsia" w:ascii="宋体" w:hAnsi="宋体" w:eastAsia="宋体" w:cs="宋体"/>
          <w:kern w:val="0"/>
          <w:sz w:val="24"/>
          <w:szCs w:val="24"/>
        </w:rPr>
        <w:t xml:space="preserve">C. 读和写 </w:t>
      </w:r>
    </w:p>
    <w:p w14:paraId="27C5970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82" o:spt="201" alt="" type="#_x0000_t201" style="height:15.75pt;width:20.25pt;" o:ole="t" filled="f" o:preferrelative="t" stroked="f" coordsize="21600,21600">
            <v:path/>
            <v:fill on="f" focussize="0,0"/>
            <v:stroke on="f"/>
            <v:imagedata r:id="rId10" o:title=""/>
            <o:lock v:ext="edit" aspectratio="t"/>
            <w10:wrap type="none"/>
            <w10:anchorlock/>
          </v:shape>
          <w:control r:id="rId1211" w:name="Control 958" w:shapeid="_x0000_i1982"/>
        </w:object>
      </w:r>
      <w:r>
        <w:rPr>
          <w:rFonts w:hint="eastAsia" w:ascii="宋体" w:hAnsi="宋体" w:eastAsia="宋体" w:cs="宋体"/>
          <w:kern w:val="0"/>
          <w:sz w:val="24"/>
          <w:szCs w:val="24"/>
        </w:rPr>
        <w:t xml:space="preserve">D. 读和执行 </w:t>
      </w:r>
    </w:p>
    <w:p w14:paraId="18B4D8F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【解析】读和写  正确。drwx</w:t>
      </w:r>
      <w:r>
        <w:rPr>
          <w:rFonts w:hint="eastAsia" w:ascii="宋体" w:hAnsi="宋体" w:eastAsia="宋体" w:cs="宋体"/>
          <w:b/>
          <w:bCs/>
          <w:kern w:val="0"/>
          <w:sz w:val="24"/>
          <w:szCs w:val="24"/>
        </w:rPr>
        <w:t>rw-</w:t>
      </w:r>
      <w:r>
        <w:rPr>
          <w:rFonts w:hint="eastAsia" w:ascii="宋体" w:hAnsi="宋体" w:eastAsia="宋体" w:cs="宋体"/>
          <w:kern w:val="0"/>
          <w:sz w:val="24"/>
          <w:szCs w:val="24"/>
        </w:rPr>
        <w:t>r—表示访问权限，其中红色部分表示同组用户的权限，r表示可读，w表示可写，-表示没有执行权限。</w:t>
      </w:r>
    </w:p>
    <w:p w14:paraId="367CFD3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正确答案是：读和写</w:t>
      </w:r>
    </w:p>
    <w:p w14:paraId="295D0744">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"http://sichuan.ouchn.cn/mod/quiz/comment.php?attempt=15226525&amp;slot=3" </w:instrText>
      </w:r>
      <w:r>
        <w:rPr>
          <w:rFonts w:ascii="宋体" w:hAnsi="宋体" w:eastAsia="宋体" w:cs="宋体"/>
          <w:kern w:val="0"/>
          <w:sz w:val="24"/>
          <w:szCs w:val="24"/>
        </w:rPr>
        <w:fldChar w:fldCharType="separate"/>
      </w:r>
    </w:p>
    <w:p w14:paraId="5D9F228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AF1FB41">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题目3</w:t>
      </w:r>
    </w:p>
    <w:p w14:paraId="376F0407">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57" name="图片 25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25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A1E20E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83" o:spt="201" alt="" type="#_x0000_t201" style="height:18pt;width:72pt;" o:ole="t" filled="f" o:preferrelative="t" stroked="f" coordsize="21600,21600">
            <v:path/>
            <v:fill on="f" focussize="0,0"/>
            <v:stroke on="f"/>
            <v:imagedata r:id="rId1213" o:title=""/>
            <o:lock v:ext="edit" aspectratio="t"/>
            <w10:wrap type="none"/>
            <w10:anchorlock/>
          </v:shape>
          <w:control r:id="rId1212" w:name="Control 959" w:shapeid="_x0000_i1983"/>
        </w:object>
      </w:r>
    </w:p>
    <w:p w14:paraId="3ED98C9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操作系统是通过（    ）来对文件进行编辑、修改、维护和检索。</w:t>
      </w:r>
    </w:p>
    <w:p w14:paraId="02786E4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35663E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84" o:spt="201" alt="" type="#_x0000_t201" style="height:15.75pt;width:20.25pt;" o:ole="t" filled="f" o:preferrelative="t" stroked="f" coordsize="21600,21600">
            <v:path/>
            <v:fill on="f" focussize="0,0"/>
            <v:stroke on="f"/>
            <v:imagedata r:id="rId10" o:title=""/>
            <o:lock v:ext="edit" aspectratio="t"/>
            <w10:wrap type="none"/>
            <w10:anchorlock/>
          </v:shape>
          <w:control r:id="rId1214" w:name="Control 960" w:shapeid="_x0000_i1984"/>
        </w:object>
      </w:r>
      <w:r>
        <w:rPr>
          <w:rFonts w:hint="eastAsia" w:ascii="宋体" w:hAnsi="宋体" w:eastAsia="宋体" w:cs="宋体"/>
          <w:kern w:val="0"/>
          <w:sz w:val="24"/>
          <w:szCs w:val="24"/>
        </w:rPr>
        <w:t xml:space="preserve">A. 文件属性 </w:t>
      </w:r>
    </w:p>
    <w:p w14:paraId="1B71234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85" o:spt="201" alt="" type="#_x0000_t201" style="height:15.75pt;width:20.25pt;" o:ole="t" filled="f" o:preferrelative="t" stroked="f" coordsize="21600,21600">
            <v:path/>
            <v:fill on="f" focussize="0,0"/>
            <v:stroke on="f"/>
            <v:imagedata r:id="rId10" o:title=""/>
            <o:lock v:ext="edit" aspectratio="t"/>
            <w10:wrap type="none"/>
            <w10:anchorlock/>
          </v:shape>
          <w:control r:id="rId1215" w:name="Control 961" w:shapeid="_x0000_i1985"/>
        </w:object>
      </w:r>
      <w:r>
        <w:rPr>
          <w:rFonts w:hint="eastAsia" w:ascii="宋体" w:hAnsi="宋体" w:eastAsia="宋体" w:cs="宋体"/>
          <w:kern w:val="0"/>
          <w:sz w:val="24"/>
          <w:szCs w:val="24"/>
        </w:rPr>
        <w:t xml:space="preserve">B. 数据逻辑地址 </w:t>
      </w:r>
    </w:p>
    <w:p w14:paraId="5BB237D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86" o:spt="201" alt="" type="#_x0000_t201" style="height:15.75pt;width:20.25pt;" o:ole="t" filled="f" o:preferrelative="t" stroked="f" coordsize="21600,21600">
            <v:path/>
            <v:fill on="f" focussize="0,0"/>
            <v:stroke on="f"/>
            <v:imagedata r:id="rId10" o:title=""/>
            <o:lock v:ext="edit" aspectratio="t"/>
            <w10:wrap type="none"/>
            <w10:anchorlock/>
          </v:shape>
          <w:control r:id="rId1216" w:name="Control 962" w:shapeid="_x0000_i1986"/>
        </w:object>
      </w:r>
      <w:r>
        <w:rPr>
          <w:rFonts w:hint="eastAsia" w:ascii="宋体" w:hAnsi="宋体" w:eastAsia="宋体" w:cs="宋体"/>
          <w:kern w:val="0"/>
          <w:sz w:val="24"/>
          <w:szCs w:val="24"/>
        </w:rPr>
        <w:t xml:space="preserve">C. 按名存取 </w:t>
      </w:r>
    </w:p>
    <w:p w14:paraId="4594390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87" o:spt="201" alt="" type="#_x0000_t201" style="height:15.75pt;width:20.25pt;" o:ole="t" filled="f" o:preferrelative="t" stroked="f" coordsize="21600,21600">
            <v:path/>
            <v:fill on="f" focussize="0,0"/>
            <v:stroke on="f"/>
            <v:imagedata r:id="rId10" o:title=""/>
            <o:lock v:ext="edit" aspectratio="t"/>
            <w10:wrap type="none"/>
            <w10:anchorlock/>
          </v:shape>
          <w:control r:id="rId1217" w:name="Control 963" w:shapeid="_x0000_i1987"/>
        </w:object>
      </w:r>
      <w:r>
        <w:rPr>
          <w:rFonts w:hint="eastAsia" w:ascii="宋体" w:hAnsi="宋体" w:eastAsia="宋体" w:cs="宋体"/>
          <w:kern w:val="0"/>
          <w:sz w:val="24"/>
          <w:szCs w:val="24"/>
        </w:rPr>
        <w:t xml:space="preserve">D. 数据物理地址 </w:t>
      </w:r>
    </w:p>
    <w:p w14:paraId="19DA725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【解析】按名存取   正确。操作系统是通过按名存取来对文件进行编辑、修改、维护和检索。</w:t>
      </w:r>
    </w:p>
    <w:p w14:paraId="38794F8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正确答案是：按名存取</w:t>
      </w:r>
    </w:p>
    <w:p w14:paraId="369FD908">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"http://sichuan.ouchn.cn/mod/quiz/comment.php?attempt=15226525&amp;slot=4" </w:instrText>
      </w:r>
      <w:r>
        <w:rPr>
          <w:rFonts w:ascii="宋体" w:hAnsi="宋体" w:eastAsia="宋体" w:cs="宋体"/>
          <w:kern w:val="0"/>
          <w:sz w:val="24"/>
          <w:szCs w:val="24"/>
        </w:rPr>
        <w:fldChar w:fldCharType="separate"/>
      </w:r>
    </w:p>
    <w:p w14:paraId="5C5DB3B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465497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题目4</w:t>
      </w:r>
    </w:p>
    <w:p w14:paraId="26EA01B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56" name="图片 25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5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D9BADA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88" o:spt="201" alt="" type="#_x0000_t201" style="height:18pt;width:72pt;" o:ole="t" filled="f" o:preferrelative="t" stroked="f" coordsize="21600,21600">
            <v:path/>
            <v:fill on="f" focussize="0,0"/>
            <v:stroke on="f"/>
            <v:imagedata r:id="rId1219" o:title=""/>
            <o:lock v:ext="edit" aspectratio="t"/>
            <w10:wrap type="none"/>
            <w10:anchorlock/>
          </v:shape>
          <w:control r:id="rId1218" w:name="Control 964" w:shapeid="_x0000_i1988"/>
        </w:object>
      </w:r>
    </w:p>
    <w:p w14:paraId="5ECD8B6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由一串字符序列组成，文件内的信息不再划分可独立的单位，这是指（    ）。</w:t>
      </w:r>
    </w:p>
    <w:p w14:paraId="02EA729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060BB3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89" o:spt="201" alt="" type="#_x0000_t201" style="height:15.75pt;width:20.25pt;" o:ole="t" filled="f" o:preferrelative="t" stroked="f" coordsize="21600,21600">
            <v:path/>
            <v:fill on="f" focussize="0,0"/>
            <v:stroke on="f"/>
            <v:imagedata r:id="rId10" o:title=""/>
            <o:lock v:ext="edit" aspectratio="t"/>
            <w10:wrap type="none"/>
            <w10:anchorlock/>
          </v:shape>
          <w:control r:id="rId1220" w:name="Control 965" w:shapeid="_x0000_i1989"/>
        </w:object>
      </w:r>
      <w:r>
        <w:rPr>
          <w:rFonts w:hint="eastAsia" w:ascii="宋体" w:hAnsi="宋体" w:eastAsia="宋体" w:cs="宋体"/>
          <w:kern w:val="0"/>
          <w:sz w:val="24"/>
          <w:szCs w:val="24"/>
        </w:rPr>
        <w:t xml:space="preserve">A. 顺序文件 </w:t>
      </w:r>
    </w:p>
    <w:p w14:paraId="1762547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90" o:spt="201" alt="" type="#_x0000_t201" style="height:15.75pt;width:20.25pt;" o:ole="t" filled="f" o:preferrelative="t" stroked="f" coordsize="21600,21600">
            <v:path/>
            <v:fill on="f" focussize="0,0"/>
            <v:stroke on="f"/>
            <v:imagedata r:id="rId10" o:title=""/>
            <o:lock v:ext="edit" aspectratio="t"/>
            <w10:wrap type="none"/>
            <w10:anchorlock/>
          </v:shape>
          <w:control r:id="rId1221" w:name="Control 966" w:shapeid="_x0000_i1990"/>
        </w:object>
      </w:r>
      <w:r>
        <w:rPr>
          <w:rFonts w:hint="eastAsia" w:ascii="宋体" w:hAnsi="宋体" w:eastAsia="宋体" w:cs="宋体"/>
          <w:kern w:val="0"/>
          <w:sz w:val="24"/>
          <w:szCs w:val="24"/>
        </w:rPr>
        <w:t xml:space="preserve">B. 记录式文件 </w:t>
      </w:r>
    </w:p>
    <w:p w14:paraId="77CEC03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91" o:spt="201" alt="" type="#_x0000_t201" style="height:15.75pt;width:20.25pt;" o:ole="t" filled="f" o:preferrelative="t" stroked="f" coordsize="21600,21600">
            <v:path/>
            <v:fill on="f" focussize="0,0"/>
            <v:stroke on="f"/>
            <v:imagedata r:id="rId10" o:title=""/>
            <o:lock v:ext="edit" aspectratio="t"/>
            <w10:wrap type="none"/>
            <w10:anchorlock/>
          </v:shape>
          <w:control r:id="rId1222" w:name="Control 967" w:shapeid="_x0000_i1991"/>
        </w:object>
      </w:r>
      <w:r>
        <w:rPr>
          <w:rFonts w:hint="eastAsia" w:ascii="宋体" w:hAnsi="宋体" w:eastAsia="宋体" w:cs="宋体"/>
          <w:kern w:val="0"/>
          <w:sz w:val="24"/>
          <w:szCs w:val="24"/>
        </w:rPr>
        <w:t xml:space="preserve">C. 链接文件 </w:t>
      </w:r>
    </w:p>
    <w:p w14:paraId="1D2DC19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92" o:spt="201" alt="" type="#_x0000_t201" style="height:15.75pt;width:20.25pt;" o:ole="t" filled="f" o:preferrelative="t" stroked="f" coordsize="21600,21600">
            <v:path/>
            <v:fill on="f" focussize="0,0"/>
            <v:stroke on="f"/>
            <v:imagedata r:id="rId10" o:title=""/>
            <o:lock v:ext="edit" aspectratio="t"/>
            <w10:wrap type="none"/>
            <w10:anchorlock/>
          </v:shape>
          <w:control r:id="rId1223" w:name="Control 968" w:shapeid="_x0000_i1992"/>
        </w:object>
      </w:r>
      <w:r>
        <w:rPr>
          <w:rFonts w:hint="eastAsia" w:ascii="宋体" w:hAnsi="宋体" w:eastAsia="宋体" w:cs="宋体"/>
          <w:kern w:val="0"/>
          <w:sz w:val="24"/>
          <w:szCs w:val="24"/>
        </w:rPr>
        <w:t xml:space="preserve">D. 流式文件 </w:t>
      </w:r>
    </w:p>
    <w:p w14:paraId="4A99119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【解析】流式文件  正确。一串字符序列就是字符流，为流式文件。</w:t>
      </w:r>
    </w:p>
    <w:p w14:paraId="7D66E4F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正确答案是：流式文件</w:t>
      </w:r>
    </w:p>
    <w:p w14:paraId="6F26701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"http://sichuan.ouchn.cn/mod/quiz/comment.php?attempt=15226525&amp;slot=5" </w:instrText>
      </w:r>
      <w:r>
        <w:rPr>
          <w:rFonts w:ascii="宋体" w:hAnsi="宋体" w:eastAsia="宋体" w:cs="宋体"/>
          <w:kern w:val="0"/>
          <w:sz w:val="24"/>
          <w:szCs w:val="24"/>
        </w:rPr>
        <w:fldChar w:fldCharType="separate"/>
      </w:r>
    </w:p>
    <w:p w14:paraId="02464273">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0607FDD">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题目5</w:t>
      </w:r>
    </w:p>
    <w:p w14:paraId="6EFD5E6D">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55" name="图片 25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5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99AE80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93" o:spt="201" alt="" type="#_x0000_t201" style="height:18pt;width:72pt;" o:ole="t" filled="f" o:preferrelative="t" stroked="f" coordsize="21600,21600">
            <v:path/>
            <v:fill on="f" focussize="0,0"/>
            <v:stroke on="f"/>
            <v:imagedata r:id="rId1225" o:title=""/>
            <o:lock v:ext="edit" aspectratio="t"/>
            <w10:wrap type="none"/>
            <w10:anchorlock/>
          </v:shape>
          <w:control r:id="rId1224" w:name="Control 969" w:shapeid="_x0000_i1993"/>
        </w:object>
      </w:r>
    </w:p>
    <w:p w14:paraId="502A535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文件名与（    ）的转化是通过文件目录来实现的。</w:t>
      </w:r>
    </w:p>
    <w:p w14:paraId="690E047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E18D2B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94" o:spt="201" alt="" type="#_x0000_t201" style="height:15.75pt;width:20.25pt;" o:ole="t" filled="f" o:preferrelative="t" stroked="f" coordsize="21600,21600">
            <v:path/>
            <v:fill on="f" focussize="0,0"/>
            <v:stroke on="f"/>
            <v:imagedata r:id="rId10" o:title=""/>
            <o:lock v:ext="edit" aspectratio="t"/>
            <w10:wrap type="none"/>
            <w10:anchorlock/>
          </v:shape>
          <w:control r:id="rId1226" w:name="Control 970" w:shapeid="_x0000_i1994"/>
        </w:object>
      </w:r>
      <w:r>
        <w:rPr>
          <w:rFonts w:hint="eastAsia" w:ascii="宋体" w:hAnsi="宋体" w:eastAsia="宋体" w:cs="宋体"/>
          <w:kern w:val="0"/>
          <w:sz w:val="24"/>
          <w:szCs w:val="24"/>
        </w:rPr>
        <w:t xml:space="preserve">A. 物理地址 </w:t>
      </w:r>
    </w:p>
    <w:p w14:paraId="32C2C51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95" o:spt="201" alt="" type="#_x0000_t201" style="height:15.75pt;width:20.25pt;" o:ole="t" filled="f" o:preferrelative="t" stroked="f" coordsize="21600,21600">
            <v:path/>
            <v:fill on="f" focussize="0,0"/>
            <v:stroke on="f"/>
            <v:imagedata r:id="rId10" o:title=""/>
            <o:lock v:ext="edit" aspectratio="t"/>
            <w10:wrap type="none"/>
            <w10:anchorlock/>
          </v:shape>
          <w:control r:id="rId1227" w:name="Control 971" w:shapeid="_x0000_i1995"/>
        </w:object>
      </w:r>
      <w:r>
        <w:rPr>
          <w:rFonts w:hint="eastAsia" w:ascii="宋体" w:hAnsi="宋体" w:eastAsia="宋体" w:cs="宋体"/>
          <w:kern w:val="0"/>
          <w:sz w:val="24"/>
          <w:szCs w:val="24"/>
        </w:rPr>
        <w:t xml:space="preserve">B. 文件记录 </w:t>
      </w:r>
    </w:p>
    <w:p w14:paraId="28652BA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96" o:spt="201" alt="" type="#_x0000_t201" style="height:15.75pt;width:20.25pt;" o:ole="t" filled="f" o:preferrelative="t" stroked="f" coordsize="21600,21600">
            <v:path/>
            <v:fill on="f" focussize="0,0"/>
            <v:stroke on="f"/>
            <v:imagedata r:id="rId10" o:title=""/>
            <o:lock v:ext="edit" aspectratio="t"/>
            <w10:wrap type="none"/>
            <w10:anchorlock/>
          </v:shape>
          <w:control r:id="rId1228" w:name="Control 972" w:shapeid="_x0000_i1996"/>
        </w:object>
      </w:r>
      <w:r>
        <w:rPr>
          <w:rFonts w:hint="eastAsia" w:ascii="宋体" w:hAnsi="宋体" w:eastAsia="宋体" w:cs="宋体"/>
          <w:kern w:val="0"/>
          <w:sz w:val="24"/>
          <w:szCs w:val="24"/>
        </w:rPr>
        <w:t xml:space="preserve">C. 逻辑地址 </w:t>
      </w:r>
    </w:p>
    <w:p w14:paraId="065F733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97" o:spt="201" alt="" type="#_x0000_t201" style="height:15.75pt;width:20.25pt;" o:ole="t" filled="f" o:preferrelative="t" stroked="f" coordsize="21600,21600">
            <v:path/>
            <v:fill on="f" focussize="0,0"/>
            <v:stroke on="f"/>
            <v:imagedata r:id="rId10" o:title=""/>
            <o:lock v:ext="edit" aspectratio="t"/>
            <w10:wrap type="none"/>
            <w10:anchorlock/>
          </v:shape>
          <w:control r:id="rId1229" w:name="Control 973" w:shapeid="_x0000_i1997"/>
        </w:object>
      </w:r>
      <w:r>
        <w:rPr>
          <w:rFonts w:hint="eastAsia" w:ascii="宋体" w:hAnsi="宋体" w:eastAsia="宋体" w:cs="宋体"/>
          <w:kern w:val="0"/>
          <w:sz w:val="24"/>
          <w:szCs w:val="24"/>
        </w:rPr>
        <w:t xml:space="preserve">D. 文件内部名 </w:t>
      </w:r>
    </w:p>
    <w:p w14:paraId="4F590DE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【解析】物理地址  正确。文件目录具有将文件名转换成该文件在外存的物理位置的功能。</w:t>
      </w:r>
    </w:p>
    <w:p w14:paraId="3852963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正确答案是：物理地址</w:t>
      </w:r>
    </w:p>
    <w:p w14:paraId="09A2CC1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"http://sichuan.ouchn.cn/mod/quiz/comment.php?attempt=15226525&amp;slot=6" </w:instrText>
      </w:r>
      <w:r>
        <w:rPr>
          <w:rFonts w:ascii="宋体" w:hAnsi="宋体" w:eastAsia="宋体" w:cs="宋体"/>
          <w:kern w:val="0"/>
          <w:sz w:val="24"/>
          <w:szCs w:val="24"/>
        </w:rPr>
        <w:fldChar w:fldCharType="separate"/>
      </w:r>
    </w:p>
    <w:p w14:paraId="324742A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50B531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题目6</w:t>
      </w:r>
    </w:p>
    <w:p w14:paraId="5D9C7291">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54" name="图片 25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5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287592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98" o:spt="201" alt="" type="#_x0000_t201" style="height:18pt;width:72pt;" o:ole="t" filled="f" o:preferrelative="t" stroked="f" coordsize="21600,21600">
            <v:path/>
            <v:fill on="f" focussize="0,0"/>
            <v:stroke on="f"/>
            <v:imagedata r:id="rId1231" o:title=""/>
            <o:lock v:ext="edit" aspectratio="t"/>
            <w10:wrap type="none"/>
            <w10:anchorlock/>
          </v:shape>
          <w:control r:id="rId1230" w:name="Control 974" w:shapeid="_x0000_i1998"/>
        </w:object>
      </w:r>
    </w:p>
    <w:p w14:paraId="31C9B98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文件系统为每个文件另建立一张指示逻辑记录和物理记录之间的对应关系表，由此表和文件本身构成的文件是（    ）。</w:t>
      </w:r>
    </w:p>
    <w:p w14:paraId="3B1DC64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F40F4D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99" o:spt="201" alt="" type="#_x0000_t201" style="height:15.75pt;width:20.25pt;" o:ole="t" filled="f" o:preferrelative="t" stroked="f" coordsize="21600,21600">
            <v:path/>
            <v:fill on="f" focussize="0,0"/>
            <v:stroke on="f"/>
            <v:imagedata r:id="rId10" o:title=""/>
            <o:lock v:ext="edit" aspectratio="t"/>
            <w10:wrap type="none"/>
            <w10:anchorlock/>
          </v:shape>
          <w:control r:id="rId1232" w:name="Control 975" w:shapeid="_x0000_i1999"/>
        </w:object>
      </w:r>
      <w:r>
        <w:rPr>
          <w:rFonts w:hint="eastAsia" w:ascii="宋体" w:hAnsi="宋体" w:eastAsia="宋体" w:cs="宋体"/>
          <w:kern w:val="0"/>
          <w:sz w:val="24"/>
          <w:szCs w:val="24"/>
        </w:rPr>
        <w:t xml:space="preserve">A. 链接文件 </w:t>
      </w:r>
    </w:p>
    <w:p w14:paraId="696D998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00" o:spt="201" alt="" type="#_x0000_t201" style="height:15.75pt;width:20.25pt;" o:ole="t" filled="f" o:preferrelative="t" stroked="f" coordsize="21600,21600">
            <v:path/>
            <v:fill on="f" focussize="0,0"/>
            <v:stroke on="f"/>
            <v:imagedata r:id="rId10" o:title=""/>
            <o:lock v:ext="edit" aspectratio="t"/>
            <w10:wrap type="none"/>
            <w10:anchorlock/>
          </v:shape>
          <w:control r:id="rId1233" w:name="Control 976" w:shapeid="_x0000_i2000"/>
        </w:object>
      </w:r>
      <w:r>
        <w:rPr>
          <w:rFonts w:hint="eastAsia" w:ascii="宋体" w:hAnsi="宋体" w:eastAsia="宋体" w:cs="宋体"/>
          <w:kern w:val="0"/>
          <w:sz w:val="24"/>
          <w:szCs w:val="24"/>
        </w:rPr>
        <w:t xml:space="preserve">B. 连续文件 </w:t>
      </w:r>
    </w:p>
    <w:p w14:paraId="7C60629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01" o:spt="201" alt="" type="#_x0000_t201" style="height:15.75pt;width:20.25pt;" o:ole="t" filled="f" o:preferrelative="t" stroked="f" coordsize="21600,21600">
            <v:path/>
            <v:fill on="f" focussize="0,0"/>
            <v:stroke on="f"/>
            <v:imagedata r:id="rId10" o:title=""/>
            <o:lock v:ext="edit" aspectratio="t"/>
            <w10:wrap type="none"/>
            <w10:anchorlock/>
          </v:shape>
          <w:control r:id="rId1234" w:name="Control 977" w:shapeid="_x0000_i2001"/>
        </w:object>
      </w:r>
      <w:r>
        <w:rPr>
          <w:rFonts w:hint="eastAsia" w:ascii="宋体" w:hAnsi="宋体" w:eastAsia="宋体" w:cs="宋体"/>
          <w:kern w:val="0"/>
          <w:sz w:val="24"/>
          <w:szCs w:val="24"/>
        </w:rPr>
        <w:t xml:space="preserve">C. 逻辑文件 </w:t>
      </w:r>
    </w:p>
    <w:p w14:paraId="234AF96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02" o:spt="201" alt="" type="#_x0000_t201" style="height:15.75pt;width:20.25pt;" o:ole="t" filled="f" o:preferrelative="t" stroked="f" coordsize="21600,21600">
            <v:path/>
            <v:fill on="f" focussize="0,0"/>
            <v:stroke on="f"/>
            <v:imagedata r:id="rId10" o:title=""/>
            <o:lock v:ext="edit" aspectratio="t"/>
            <w10:wrap type="none"/>
            <w10:anchorlock/>
          </v:shape>
          <w:control r:id="rId1235" w:name="Control 978" w:shapeid="_x0000_i2002"/>
        </w:object>
      </w:r>
      <w:r>
        <w:rPr>
          <w:rFonts w:hint="eastAsia" w:ascii="宋体" w:hAnsi="宋体" w:eastAsia="宋体" w:cs="宋体"/>
          <w:kern w:val="0"/>
          <w:sz w:val="24"/>
          <w:szCs w:val="24"/>
        </w:rPr>
        <w:t xml:space="preserve">D. 索引文件 </w:t>
      </w:r>
    </w:p>
    <w:p w14:paraId="61AAEEC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【解析】索引文件  正确。指示逻辑记录和物理记录之间的对应关系的表就是索引表。</w:t>
      </w:r>
    </w:p>
    <w:p w14:paraId="2C470EE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正确答案是：索引文件</w:t>
      </w:r>
    </w:p>
    <w:p w14:paraId="08178EF8">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"http://sichuan.ouchn.cn/mod/quiz/comment.php?attempt=15226525&amp;slot=7" </w:instrText>
      </w:r>
      <w:r>
        <w:rPr>
          <w:rFonts w:ascii="宋体" w:hAnsi="宋体" w:eastAsia="宋体" w:cs="宋体"/>
          <w:kern w:val="0"/>
          <w:sz w:val="24"/>
          <w:szCs w:val="24"/>
        </w:rPr>
        <w:fldChar w:fldCharType="separate"/>
      </w:r>
    </w:p>
    <w:p w14:paraId="56447F9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E832B81">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题目7</w:t>
      </w:r>
    </w:p>
    <w:p w14:paraId="309ABB1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53" name="图片 25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25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09BCA5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03" o:spt="201" alt="" type="#_x0000_t201" style="height:18pt;width:72pt;" o:ole="t" filled="f" o:preferrelative="t" stroked="f" coordsize="21600,21600">
            <v:path/>
            <v:fill on="f" focussize="0,0"/>
            <v:stroke on="f"/>
            <v:imagedata r:id="rId1237" o:title=""/>
            <o:lock v:ext="edit" aspectratio="t"/>
            <w10:wrap type="none"/>
            <w10:anchorlock/>
          </v:shape>
          <w:control r:id="rId1236" w:name="Control 979" w:shapeid="_x0000_i2003"/>
        </w:object>
      </w:r>
    </w:p>
    <w:p w14:paraId="1E3FB86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数据库文件的逻辑结构形式是（    ）。</w:t>
      </w:r>
    </w:p>
    <w:p w14:paraId="6654C39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346927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04" o:spt="201" alt="" type="#_x0000_t201" style="height:15.75pt;width:20.25pt;" o:ole="t" filled="f" o:preferrelative="t" stroked="f" coordsize="21600,21600">
            <v:path/>
            <v:fill on="f" focussize="0,0"/>
            <v:stroke on="f"/>
            <v:imagedata r:id="rId10" o:title=""/>
            <o:lock v:ext="edit" aspectratio="t"/>
            <w10:wrap type="none"/>
            <w10:anchorlock/>
          </v:shape>
          <w:control r:id="rId1238" w:name="Control 980" w:shapeid="_x0000_i2004"/>
        </w:object>
      </w:r>
      <w:r>
        <w:rPr>
          <w:rFonts w:hint="eastAsia" w:ascii="宋体" w:hAnsi="宋体" w:eastAsia="宋体" w:cs="宋体"/>
          <w:kern w:val="0"/>
          <w:sz w:val="24"/>
          <w:szCs w:val="24"/>
        </w:rPr>
        <w:t xml:space="preserve">A. 只读文件 </w:t>
      </w:r>
    </w:p>
    <w:p w14:paraId="0E65F19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05" o:spt="201" alt="" type="#_x0000_t201" style="height:15.75pt;width:20.25pt;" o:ole="t" filled="f" o:preferrelative="t" stroked="f" coordsize="21600,21600">
            <v:path/>
            <v:fill on="f" focussize="0,0"/>
            <v:stroke on="f"/>
            <v:imagedata r:id="rId10" o:title=""/>
            <o:lock v:ext="edit" aspectratio="t"/>
            <w10:wrap type="none"/>
            <w10:anchorlock/>
          </v:shape>
          <w:control r:id="rId1239" w:name="Control 981" w:shapeid="_x0000_i2005"/>
        </w:object>
      </w:r>
      <w:r>
        <w:rPr>
          <w:rFonts w:hint="eastAsia" w:ascii="宋体" w:hAnsi="宋体" w:eastAsia="宋体" w:cs="宋体"/>
          <w:kern w:val="0"/>
          <w:sz w:val="24"/>
          <w:szCs w:val="24"/>
        </w:rPr>
        <w:t xml:space="preserve">B. 档案文件 </w:t>
      </w:r>
    </w:p>
    <w:p w14:paraId="27D5C42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06" o:spt="201" alt="" type="#_x0000_t201" style="height:15.75pt;width:20.25pt;" o:ole="t" filled="f" o:preferrelative="t" stroked="f" coordsize="21600,21600">
            <v:path/>
            <v:fill on="f" focussize="0,0"/>
            <v:stroke on="f"/>
            <v:imagedata r:id="rId10" o:title=""/>
            <o:lock v:ext="edit" aspectratio="t"/>
            <w10:wrap type="none"/>
            <w10:anchorlock/>
          </v:shape>
          <w:control r:id="rId1240" w:name="Control 982" w:shapeid="_x0000_i2006"/>
        </w:object>
      </w:r>
      <w:r>
        <w:rPr>
          <w:rFonts w:hint="eastAsia" w:ascii="宋体" w:hAnsi="宋体" w:eastAsia="宋体" w:cs="宋体"/>
          <w:kern w:val="0"/>
          <w:sz w:val="24"/>
          <w:szCs w:val="24"/>
        </w:rPr>
        <w:t xml:space="preserve">C. 记录式文件 </w:t>
      </w:r>
    </w:p>
    <w:p w14:paraId="26D0A2D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07" o:spt="201" alt="" type="#_x0000_t201" style="height:15.75pt;width:20.25pt;" o:ole="t" filled="f" o:preferrelative="t" stroked="f" coordsize="21600,21600">
            <v:path/>
            <v:fill on="f" focussize="0,0"/>
            <v:stroke on="f"/>
            <v:imagedata r:id="rId10" o:title=""/>
            <o:lock v:ext="edit" aspectratio="t"/>
            <w10:wrap type="none"/>
            <w10:anchorlock/>
          </v:shape>
          <w:control r:id="rId1241" w:name="Control 983" w:shapeid="_x0000_i2007"/>
        </w:object>
      </w:r>
      <w:r>
        <w:rPr>
          <w:rFonts w:hint="eastAsia" w:ascii="宋体" w:hAnsi="宋体" w:eastAsia="宋体" w:cs="宋体"/>
          <w:kern w:val="0"/>
          <w:sz w:val="24"/>
          <w:szCs w:val="24"/>
        </w:rPr>
        <w:t xml:space="preserve">D. 流式文件 </w:t>
      </w:r>
    </w:p>
    <w:p w14:paraId="546BC46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【解析】记录式文件  正确。数据库文件的内部是按照记录组织的，为记录式文件。</w:t>
      </w:r>
    </w:p>
    <w:p w14:paraId="6E3E288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正确答案是：记录式文件</w:t>
      </w:r>
    </w:p>
    <w:p w14:paraId="25FD73B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"http://sichuan.ouchn.cn/mod/quiz/comment.php?attempt=15226525&amp;slot=8" </w:instrText>
      </w:r>
      <w:r>
        <w:rPr>
          <w:rFonts w:ascii="宋体" w:hAnsi="宋体" w:eastAsia="宋体" w:cs="宋体"/>
          <w:kern w:val="0"/>
          <w:sz w:val="24"/>
          <w:szCs w:val="24"/>
        </w:rPr>
        <w:fldChar w:fldCharType="separate"/>
      </w:r>
    </w:p>
    <w:p w14:paraId="00AA696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AE79A8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题目8</w:t>
      </w:r>
    </w:p>
    <w:p w14:paraId="37C759C8">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52" name="图片 25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5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0ED833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08" o:spt="201" alt="" type="#_x0000_t201" style="height:18pt;width:72pt;" o:ole="t" filled="f" o:preferrelative="t" stroked="f" coordsize="21600,21600">
            <v:path/>
            <v:fill on="f" focussize="0,0"/>
            <v:stroke on="f"/>
            <v:imagedata r:id="rId1243" o:title=""/>
            <o:lock v:ext="edit" aspectratio="t"/>
            <w10:wrap type="none"/>
            <w10:anchorlock/>
          </v:shape>
          <w:control r:id="rId1242" w:name="Control 984" w:shapeid="_x0000_i2008"/>
        </w:object>
      </w:r>
    </w:p>
    <w:p w14:paraId="70248D9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下列描述不属于文件系统功能的是（    ）。</w:t>
      </w:r>
    </w:p>
    <w:p w14:paraId="0B4B42D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61BF95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09" o:spt="201" alt="" type="#_x0000_t201" style="height:15.75pt;width:20.25pt;" o:ole="t" filled="f" o:preferrelative="t" stroked="f" coordsize="21600,21600">
            <v:path/>
            <v:fill on="f" focussize="0,0"/>
            <v:stroke on="f"/>
            <v:imagedata r:id="rId10" o:title=""/>
            <o:lock v:ext="edit" aspectratio="t"/>
            <w10:wrap type="none"/>
            <w10:anchorlock/>
          </v:shape>
          <w:control r:id="rId1244" w:name="Control 985" w:shapeid="_x0000_i2009"/>
        </w:object>
      </w:r>
      <w:r>
        <w:rPr>
          <w:rFonts w:hint="eastAsia" w:ascii="宋体" w:hAnsi="宋体" w:eastAsia="宋体" w:cs="宋体"/>
          <w:kern w:val="0"/>
          <w:sz w:val="24"/>
          <w:szCs w:val="24"/>
        </w:rPr>
        <w:t xml:space="preserve">A. 管理文件存储空间 </w:t>
      </w:r>
    </w:p>
    <w:p w14:paraId="7228CD1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10" o:spt="201" alt="" type="#_x0000_t201" style="height:15.75pt;width:20.25pt;" o:ole="t" filled="f" o:preferrelative="t" stroked="f" coordsize="21600,21600">
            <v:path/>
            <v:fill on="f" focussize="0,0"/>
            <v:stroke on="f"/>
            <v:imagedata r:id="rId10" o:title=""/>
            <o:lock v:ext="edit" aspectratio="t"/>
            <w10:wrap type="none"/>
            <w10:anchorlock/>
          </v:shape>
          <w:control r:id="rId1245" w:name="Control 986" w:shapeid="_x0000_i2010"/>
        </w:object>
      </w:r>
      <w:r>
        <w:rPr>
          <w:rFonts w:hint="eastAsia" w:ascii="宋体" w:hAnsi="宋体" w:eastAsia="宋体" w:cs="宋体"/>
          <w:kern w:val="0"/>
          <w:sz w:val="24"/>
          <w:szCs w:val="24"/>
        </w:rPr>
        <w:t xml:space="preserve">B. 提供一组文件操作 </w:t>
      </w:r>
    </w:p>
    <w:p w14:paraId="36A6A09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11" o:spt="201" alt="" type="#_x0000_t201" style="height:15.75pt;width:20.25pt;" o:ole="t" filled="f" o:preferrelative="t" stroked="f" coordsize="21600,21600">
            <v:path/>
            <v:fill on="f" focussize="0,0"/>
            <v:stroke on="f"/>
            <v:imagedata r:id="rId10" o:title=""/>
            <o:lock v:ext="edit" aspectratio="t"/>
            <w10:wrap type="none"/>
            <w10:anchorlock/>
          </v:shape>
          <w:control r:id="rId1246" w:name="Control 987" w:shapeid="_x0000_i2011"/>
        </w:object>
      </w:r>
      <w:r>
        <w:rPr>
          <w:rFonts w:hint="eastAsia" w:ascii="宋体" w:hAnsi="宋体" w:eastAsia="宋体" w:cs="宋体"/>
          <w:kern w:val="0"/>
          <w:sz w:val="24"/>
          <w:szCs w:val="24"/>
        </w:rPr>
        <w:t xml:space="preserve">C. 建立文件目录 </w:t>
      </w:r>
    </w:p>
    <w:p w14:paraId="31D403B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12" o:spt="201" alt="" type="#_x0000_t201" style="height:15.75pt;width:20.25pt;" o:ole="t" filled="f" o:preferrelative="t" stroked="f" coordsize="21600,21600">
            <v:path/>
            <v:fill on="f" focussize="0,0"/>
            <v:stroke on="f"/>
            <v:imagedata r:id="rId10" o:title=""/>
            <o:lock v:ext="edit" aspectratio="t"/>
            <w10:wrap type="none"/>
            <w10:anchorlock/>
          </v:shape>
          <w:control r:id="rId1247" w:name="Control 988" w:shapeid="_x0000_i2012"/>
        </w:object>
      </w:r>
      <w:r>
        <w:rPr>
          <w:rFonts w:hint="eastAsia" w:ascii="宋体" w:hAnsi="宋体" w:eastAsia="宋体" w:cs="宋体"/>
          <w:kern w:val="0"/>
          <w:sz w:val="24"/>
          <w:szCs w:val="24"/>
        </w:rPr>
        <w:t xml:space="preserve">D. 实现对磁盘的驱动调度 </w:t>
      </w:r>
    </w:p>
    <w:p w14:paraId="68D56BE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【解析】文件虽然存储在磁盘上，但对磁盘的驱动调度属于设备管理的内容，因此选  实现对磁盘的驱动调度。</w:t>
      </w:r>
    </w:p>
    <w:p w14:paraId="1EDA6B7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正确答案是：实现对磁盘的驱动调度</w:t>
      </w:r>
    </w:p>
    <w:p w14:paraId="1627379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"http://sichuan.ouchn.cn/mod/quiz/comment.php?attempt=15226525&amp;slot=9" </w:instrText>
      </w:r>
      <w:r>
        <w:rPr>
          <w:rFonts w:ascii="宋体" w:hAnsi="宋体" w:eastAsia="宋体" w:cs="宋体"/>
          <w:kern w:val="0"/>
          <w:sz w:val="24"/>
          <w:szCs w:val="24"/>
        </w:rPr>
        <w:fldChar w:fldCharType="separate"/>
      </w:r>
    </w:p>
    <w:p w14:paraId="4F5FFD16">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6863AC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题目9</w:t>
      </w:r>
    </w:p>
    <w:p w14:paraId="44FF635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51" name="图片 25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25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5F97D3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13" o:spt="201" alt="" type="#_x0000_t201" style="height:18pt;width:72pt;" o:ole="t" filled="f" o:preferrelative="t" stroked="f" coordsize="21600,21600">
            <v:path/>
            <v:fill on="f" focussize="0,0"/>
            <v:stroke on="f"/>
            <v:imagedata r:id="rId1249" o:title=""/>
            <o:lock v:ext="edit" aspectratio="t"/>
            <w10:wrap type="none"/>
            <w10:anchorlock/>
          </v:shape>
          <w:control r:id="rId1248" w:name="Control 989" w:shapeid="_x0000_i2013"/>
        </w:object>
      </w:r>
    </w:p>
    <w:p w14:paraId="520A97D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在以下的文件物理存储组织形式中，常用于存放大型系统文件的是（    ）。</w:t>
      </w:r>
    </w:p>
    <w:p w14:paraId="744C00E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DF86EA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14" o:spt="201" alt="" type="#_x0000_t201" style="height:15.75pt;width:20.25pt;" o:ole="t" filled="f" o:preferrelative="t" stroked="f" coordsize="21600,21600">
            <v:path/>
            <v:fill on="f" focussize="0,0"/>
            <v:stroke on="f"/>
            <v:imagedata r:id="rId10" o:title=""/>
            <o:lock v:ext="edit" aspectratio="t"/>
            <w10:wrap type="none"/>
            <w10:anchorlock/>
          </v:shape>
          <w:control r:id="rId1250" w:name="Control 990" w:shapeid="_x0000_i2014"/>
        </w:object>
      </w:r>
      <w:r>
        <w:rPr>
          <w:rFonts w:hint="eastAsia" w:ascii="宋体" w:hAnsi="宋体" w:eastAsia="宋体" w:cs="宋体"/>
          <w:kern w:val="0"/>
          <w:sz w:val="24"/>
          <w:szCs w:val="24"/>
        </w:rPr>
        <w:t xml:space="preserve">A. 索引文件 </w:t>
      </w:r>
    </w:p>
    <w:p w14:paraId="4AF327C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15" o:spt="201" alt="" type="#_x0000_t201" style="height:15.75pt;width:20.25pt;" o:ole="t" filled="f" o:preferrelative="t" stroked="f" coordsize="21600,21600">
            <v:path/>
            <v:fill on="f" focussize="0,0"/>
            <v:stroke on="f"/>
            <v:imagedata r:id="rId10" o:title=""/>
            <o:lock v:ext="edit" aspectratio="t"/>
            <w10:wrap type="none"/>
            <w10:anchorlock/>
          </v:shape>
          <w:control r:id="rId1251" w:name="Control 991" w:shapeid="_x0000_i2015"/>
        </w:object>
      </w:r>
      <w:r>
        <w:rPr>
          <w:rFonts w:hint="eastAsia" w:ascii="宋体" w:hAnsi="宋体" w:eastAsia="宋体" w:cs="宋体"/>
          <w:kern w:val="0"/>
          <w:sz w:val="24"/>
          <w:szCs w:val="24"/>
        </w:rPr>
        <w:t xml:space="preserve">B. 多重索引文件 </w:t>
      </w:r>
    </w:p>
    <w:p w14:paraId="53BEF96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16" o:spt="201" alt="" type="#_x0000_t201" style="height:15.75pt;width:20.25pt;" o:ole="t" filled="f" o:preferrelative="t" stroked="f" coordsize="21600,21600">
            <v:path/>
            <v:fill on="f" focussize="0,0"/>
            <v:stroke on="f"/>
            <v:imagedata r:id="rId10" o:title=""/>
            <o:lock v:ext="edit" aspectratio="t"/>
            <w10:wrap type="none"/>
            <w10:anchorlock/>
          </v:shape>
          <w:control r:id="rId1252" w:name="Control 992" w:shapeid="_x0000_i2016"/>
        </w:object>
      </w:r>
      <w:r>
        <w:rPr>
          <w:rFonts w:hint="eastAsia" w:ascii="宋体" w:hAnsi="宋体" w:eastAsia="宋体" w:cs="宋体"/>
          <w:kern w:val="0"/>
          <w:sz w:val="24"/>
          <w:szCs w:val="24"/>
        </w:rPr>
        <w:t xml:space="preserve">C. 连续文件 </w:t>
      </w:r>
    </w:p>
    <w:p w14:paraId="4D08AAA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17" o:spt="201" alt="" type="#_x0000_t201" style="height:15.75pt;width:20.25pt;" o:ole="t" filled="f" o:preferrelative="t" stroked="f" coordsize="21600,21600">
            <v:path/>
            <v:fill on="f" focussize="0,0"/>
            <v:stroke on="f"/>
            <v:imagedata r:id="rId10" o:title=""/>
            <o:lock v:ext="edit" aspectratio="t"/>
            <w10:wrap type="none"/>
            <w10:anchorlock/>
          </v:shape>
          <w:control r:id="rId1253" w:name="Control 993" w:shapeid="_x0000_i2017"/>
        </w:object>
      </w:r>
      <w:r>
        <w:rPr>
          <w:rFonts w:hint="eastAsia" w:ascii="宋体" w:hAnsi="宋体" w:eastAsia="宋体" w:cs="宋体"/>
          <w:kern w:val="0"/>
          <w:sz w:val="24"/>
          <w:szCs w:val="24"/>
        </w:rPr>
        <w:t xml:space="preserve">D. 链接文件 </w:t>
      </w:r>
    </w:p>
    <w:p w14:paraId="46F90AC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【解析】连续文件  正确。连续文件顺序存取速度较快，因此常用于存放大型系统文件。</w:t>
      </w:r>
    </w:p>
    <w:p w14:paraId="1FBEB5B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正确答案是：连续文件</w:t>
      </w:r>
    </w:p>
    <w:p w14:paraId="4593279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"http://sichuan.ouchn.cn/mod/quiz/comment.php?attempt=15226525&amp;slot=10" </w:instrText>
      </w:r>
      <w:r>
        <w:rPr>
          <w:rFonts w:ascii="宋体" w:hAnsi="宋体" w:eastAsia="宋体" w:cs="宋体"/>
          <w:kern w:val="0"/>
          <w:sz w:val="24"/>
          <w:szCs w:val="24"/>
        </w:rPr>
        <w:fldChar w:fldCharType="separate"/>
      </w:r>
    </w:p>
    <w:p w14:paraId="4F3C1F4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358F64F">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题目10</w:t>
      </w:r>
    </w:p>
    <w:p w14:paraId="2FC2AB7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50" name="图片 25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25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94289E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18" o:spt="201" alt="" type="#_x0000_t201" style="height:18pt;width:72pt;" o:ole="t" filled="f" o:preferrelative="t" stroked="f" coordsize="21600,21600">
            <v:path/>
            <v:fill on="f" focussize="0,0"/>
            <v:stroke on="f"/>
            <v:imagedata r:id="rId1255" o:title=""/>
            <o:lock v:ext="edit" aspectratio="t"/>
            <w10:wrap type="none"/>
            <w10:anchorlock/>
          </v:shape>
          <w:control r:id="rId1254" w:name="Control 994" w:shapeid="_x0000_i2018"/>
        </w:object>
      </w:r>
    </w:p>
    <w:p w14:paraId="1177E6B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下列设备中，不属于独占设备的是（ ）。</w:t>
      </w:r>
    </w:p>
    <w:p w14:paraId="402AF86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84E460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19" o:spt="201" alt="" type="#_x0000_t201" style="height:15.75pt;width:20.25pt;" o:ole="t" filled="f" o:preferrelative="t" stroked="f" coordsize="21600,21600">
            <v:path/>
            <v:fill on="f" focussize="0,0"/>
            <v:stroke on="f"/>
            <v:imagedata r:id="rId10" o:title=""/>
            <o:lock v:ext="edit" aspectratio="t"/>
            <w10:wrap type="none"/>
            <w10:anchorlock/>
          </v:shape>
          <w:control r:id="rId1256" w:name="Control 995" w:shapeid="_x0000_i2019"/>
        </w:object>
      </w:r>
      <w:r>
        <w:rPr>
          <w:rFonts w:hint="eastAsia" w:ascii="宋体" w:hAnsi="宋体" w:eastAsia="宋体" w:cs="宋体"/>
          <w:kern w:val="0"/>
          <w:sz w:val="24"/>
          <w:szCs w:val="24"/>
        </w:rPr>
        <w:t xml:space="preserve">A. 打印机 </w:t>
      </w:r>
    </w:p>
    <w:p w14:paraId="79EA9AA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20" o:spt="201" alt="" type="#_x0000_t201" style="height:15.75pt;width:20.25pt;" o:ole="t" filled="f" o:preferrelative="t" stroked="f" coordsize="21600,21600">
            <v:path/>
            <v:fill on="f" focussize="0,0"/>
            <v:stroke on="f"/>
            <v:imagedata r:id="rId10" o:title=""/>
            <o:lock v:ext="edit" aspectratio="t"/>
            <w10:wrap type="none"/>
            <w10:anchorlock/>
          </v:shape>
          <w:control r:id="rId1257" w:name="Control 996" w:shapeid="_x0000_i2020"/>
        </w:object>
      </w:r>
      <w:r>
        <w:rPr>
          <w:rFonts w:hint="eastAsia" w:ascii="宋体" w:hAnsi="宋体" w:eastAsia="宋体" w:cs="宋体"/>
          <w:kern w:val="0"/>
          <w:sz w:val="24"/>
          <w:szCs w:val="24"/>
        </w:rPr>
        <w:t xml:space="preserve">B. 终端 </w:t>
      </w:r>
    </w:p>
    <w:p w14:paraId="0BD1C90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21" o:spt="201" alt="" type="#_x0000_t201" style="height:15.75pt;width:20.25pt;" o:ole="t" filled="f" o:preferrelative="t" stroked="f" coordsize="21600,21600">
            <v:path/>
            <v:fill on="f" focussize="0,0"/>
            <v:stroke on="f"/>
            <v:imagedata r:id="rId10" o:title=""/>
            <o:lock v:ext="edit" aspectratio="t"/>
            <w10:wrap type="none"/>
            <w10:anchorlock/>
          </v:shape>
          <w:control r:id="rId1258" w:name="Control 997" w:shapeid="_x0000_i2021"/>
        </w:object>
      </w:r>
      <w:r>
        <w:rPr>
          <w:rFonts w:hint="eastAsia" w:ascii="宋体" w:hAnsi="宋体" w:eastAsia="宋体" w:cs="宋体"/>
          <w:kern w:val="0"/>
          <w:sz w:val="24"/>
          <w:szCs w:val="24"/>
        </w:rPr>
        <w:t xml:space="preserve">C. 磁带 </w:t>
      </w:r>
    </w:p>
    <w:p w14:paraId="77BECCC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22" o:spt="201" alt="" type="#_x0000_t201" style="height:15.75pt;width:20.25pt;" o:ole="t" filled="f" o:preferrelative="t" stroked="f" coordsize="21600,21600">
            <v:path/>
            <v:fill on="f" focussize="0,0"/>
            <v:stroke on="f"/>
            <v:imagedata r:id="rId10" o:title=""/>
            <o:lock v:ext="edit" aspectratio="t"/>
            <w10:wrap type="none"/>
            <w10:anchorlock/>
          </v:shape>
          <w:control r:id="rId1259" w:name="Control 998" w:shapeid="_x0000_i2022"/>
        </w:object>
      </w:r>
      <w:r>
        <w:rPr>
          <w:rFonts w:hint="eastAsia" w:ascii="宋体" w:hAnsi="宋体" w:eastAsia="宋体" w:cs="宋体"/>
          <w:kern w:val="0"/>
          <w:sz w:val="24"/>
          <w:szCs w:val="24"/>
        </w:rPr>
        <w:t xml:space="preserve">D. 磁盘 </w:t>
      </w:r>
    </w:p>
    <w:p w14:paraId="2DD3C0A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【解析】磁盘  正确。独占设备是多个进程不能同时共用的设备。选项中的打印机、终端和磁带都属于独占设备，只有磁盘是共享设备，因此选磁盘。</w:t>
      </w:r>
    </w:p>
    <w:p w14:paraId="3EA3F4B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正确答案是：磁盘</w:t>
      </w:r>
    </w:p>
    <w:p w14:paraId="33A11588">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"http://sichuan.ouchn.cn/mod/quiz/comment.php?attempt=15226525&amp;slot=11" </w:instrText>
      </w:r>
      <w:r>
        <w:rPr>
          <w:rFonts w:ascii="宋体" w:hAnsi="宋体" w:eastAsia="宋体" w:cs="宋体"/>
          <w:kern w:val="0"/>
          <w:sz w:val="24"/>
          <w:szCs w:val="24"/>
        </w:rPr>
        <w:fldChar w:fldCharType="separate"/>
      </w:r>
    </w:p>
    <w:p w14:paraId="5C800BB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A9CC2D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题目11</w:t>
      </w:r>
    </w:p>
    <w:p w14:paraId="0D1C90AC">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49" name="图片 24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4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2B1DA9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23" o:spt="201" alt="" type="#_x0000_t201" style="height:18pt;width:72pt;" o:ole="t" filled="f" o:preferrelative="t" stroked="f" coordsize="21600,21600">
            <v:path/>
            <v:fill on="f" focussize="0,0"/>
            <v:stroke on="f"/>
            <v:imagedata r:id="rId1261" o:title=""/>
            <o:lock v:ext="edit" aspectratio="t"/>
            <w10:wrap type="none"/>
            <w10:anchorlock/>
          </v:shape>
          <w:control r:id="rId1260" w:name="Control 999" w:shapeid="_x0000_i2023"/>
        </w:object>
      </w:r>
    </w:p>
    <w:p w14:paraId="2FBBFF6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下列不属于设备分配技术的是（    ）。</w:t>
      </w:r>
    </w:p>
    <w:p w14:paraId="1EE94C5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7C19E6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24" o:spt="201" alt="" type="#_x0000_t201" style="height:15.75pt;width:20.25pt;" o:ole="t" filled="f" o:preferrelative="t" stroked="f" coordsize="21600,21600">
            <v:path/>
            <v:fill on="f" focussize="0,0"/>
            <v:stroke on="f"/>
            <v:imagedata r:id="rId10" o:title=""/>
            <o:lock v:ext="edit" aspectratio="t"/>
            <w10:wrap type="none"/>
            <w10:anchorlock/>
          </v:shape>
          <w:control r:id="rId1262" w:name="Control 1000" w:shapeid="_x0000_i2024"/>
        </w:object>
      </w:r>
      <w:r>
        <w:rPr>
          <w:rFonts w:hint="eastAsia" w:ascii="宋体" w:hAnsi="宋体" w:eastAsia="宋体" w:cs="宋体"/>
          <w:kern w:val="0"/>
          <w:sz w:val="24"/>
          <w:szCs w:val="24"/>
        </w:rPr>
        <w:t xml:space="preserve">A. 共享分配技术 </w:t>
      </w:r>
    </w:p>
    <w:p w14:paraId="44F6C87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25" o:spt="201" alt="" type="#_x0000_t201" style="height:15.75pt;width:20.25pt;" o:ole="t" filled="f" o:preferrelative="t" stroked="f" coordsize="21600,21600">
            <v:path/>
            <v:fill on="f" focussize="0,0"/>
            <v:stroke on="f"/>
            <v:imagedata r:id="rId10" o:title=""/>
            <o:lock v:ext="edit" aspectratio="t"/>
            <w10:wrap type="none"/>
            <w10:anchorlock/>
          </v:shape>
          <w:control r:id="rId1263" w:name="Control 1001" w:shapeid="_x0000_i2025"/>
        </w:object>
      </w:r>
      <w:r>
        <w:rPr>
          <w:rFonts w:hint="eastAsia" w:ascii="宋体" w:hAnsi="宋体" w:eastAsia="宋体" w:cs="宋体"/>
          <w:kern w:val="0"/>
          <w:sz w:val="24"/>
          <w:szCs w:val="24"/>
        </w:rPr>
        <w:t xml:space="preserve">B. 独占分配技术 </w:t>
      </w:r>
    </w:p>
    <w:p w14:paraId="13FABD6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26" o:spt="201" alt="" type="#_x0000_t201" style="height:15.75pt;width:20.25pt;" o:ole="t" filled="f" o:preferrelative="t" stroked="f" coordsize="21600,21600">
            <v:path/>
            <v:fill on="f" focussize="0,0"/>
            <v:stroke on="f"/>
            <v:imagedata r:id="rId10" o:title=""/>
            <o:lock v:ext="edit" aspectratio="t"/>
            <w10:wrap type="none"/>
            <w10:anchorlock/>
          </v:shape>
          <w:control r:id="rId1264" w:name="Control 1002" w:shapeid="_x0000_i2026"/>
        </w:object>
      </w:r>
      <w:r>
        <w:rPr>
          <w:rFonts w:hint="eastAsia" w:ascii="宋体" w:hAnsi="宋体" w:eastAsia="宋体" w:cs="宋体"/>
          <w:kern w:val="0"/>
          <w:sz w:val="24"/>
          <w:szCs w:val="24"/>
        </w:rPr>
        <w:t xml:space="preserve">C. 通道分配技术 </w:t>
      </w:r>
    </w:p>
    <w:p w14:paraId="67B3D84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27" o:spt="201" alt="" type="#_x0000_t201" style="height:15.75pt;width:20.25pt;" o:ole="t" filled="f" o:preferrelative="t" stroked="f" coordsize="21600,21600">
            <v:path/>
            <v:fill on="f" focussize="0,0"/>
            <v:stroke on="f"/>
            <v:imagedata r:id="rId10" o:title=""/>
            <o:lock v:ext="edit" aspectratio="t"/>
            <w10:wrap type="none"/>
            <w10:anchorlock/>
          </v:shape>
          <w:control r:id="rId1265" w:name="Control 1003" w:shapeid="_x0000_i2027"/>
        </w:object>
      </w:r>
      <w:r>
        <w:rPr>
          <w:rFonts w:hint="eastAsia" w:ascii="宋体" w:hAnsi="宋体" w:eastAsia="宋体" w:cs="宋体"/>
          <w:kern w:val="0"/>
          <w:sz w:val="24"/>
          <w:szCs w:val="24"/>
        </w:rPr>
        <w:t xml:space="preserve">D. 虚拟分配技术 </w:t>
      </w:r>
    </w:p>
    <w:p w14:paraId="79F80EA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【解析】通道分配技术  正确。独占、共享和虚拟属于三种设备分配技术，通道作为专门用于I/O的小型处理机，不属于设备分配技术。</w:t>
      </w:r>
    </w:p>
    <w:p w14:paraId="79DF23F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正确答案是：通道分配技术</w:t>
      </w:r>
    </w:p>
    <w:p w14:paraId="4743263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"http://sichuan.ouchn.cn/mod/quiz/comment.php?attempt=15226525&amp;slot=12" </w:instrText>
      </w:r>
      <w:r>
        <w:rPr>
          <w:rFonts w:ascii="宋体" w:hAnsi="宋体" w:eastAsia="宋体" w:cs="宋体"/>
          <w:kern w:val="0"/>
          <w:sz w:val="24"/>
          <w:szCs w:val="24"/>
        </w:rPr>
        <w:fldChar w:fldCharType="separate"/>
      </w:r>
    </w:p>
    <w:p w14:paraId="361D1C5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D9C4A2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题目12</w:t>
      </w:r>
    </w:p>
    <w:p w14:paraId="4ADA5258">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48" name="图片 24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24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EDC1F2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28" o:spt="201" alt="" type="#_x0000_t201" style="height:18pt;width:72pt;" o:ole="t" filled="f" o:preferrelative="t" stroked="f" coordsize="21600,21600">
            <v:path/>
            <v:fill on="f" focussize="0,0"/>
            <v:stroke on="f"/>
            <v:imagedata r:id="rId1267" o:title=""/>
            <o:lock v:ext="edit" aspectratio="t"/>
            <w10:wrap type="none"/>
            <w10:anchorlock/>
          </v:shape>
          <w:control r:id="rId1266" w:name="Control 1004" w:shapeid="_x0000_i2028"/>
        </w:object>
      </w:r>
    </w:p>
    <w:p w14:paraId="46EFA13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下列描述中，不是设备管理的功能的是（）。</w:t>
      </w:r>
    </w:p>
    <w:p w14:paraId="55FC534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F8002C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29" o:spt="201" alt="" type="#_x0000_t201" style="height:15.75pt;width:20.25pt;" o:ole="t" filled="f" o:preferrelative="t" stroked="f" coordsize="21600,21600">
            <v:path/>
            <v:fill on="f" focussize="0,0"/>
            <v:stroke on="f"/>
            <v:imagedata r:id="rId10" o:title=""/>
            <o:lock v:ext="edit" aspectratio="t"/>
            <w10:wrap type="none"/>
            <w10:anchorlock/>
          </v:shape>
          <w:control r:id="rId1268" w:name="Control 1005" w:shapeid="_x0000_i2029"/>
        </w:object>
      </w:r>
      <w:r>
        <w:rPr>
          <w:rFonts w:hint="eastAsia" w:ascii="宋体" w:hAnsi="宋体" w:eastAsia="宋体" w:cs="宋体"/>
          <w:kern w:val="0"/>
          <w:sz w:val="24"/>
          <w:szCs w:val="24"/>
        </w:rPr>
        <w:t xml:space="preserve">A. 进行设备分配 </w:t>
      </w:r>
    </w:p>
    <w:p w14:paraId="0934308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30" o:spt="201" alt="" type="#_x0000_t201" style="height:15.75pt;width:20.25pt;" o:ole="t" filled="f" o:preferrelative="t" stroked="f" coordsize="21600,21600">
            <v:path/>
            <v:fill on="f" focussize="0,0"/>
            <v:stroke on="f"/>
            <v:imagedata r:id="rId10" o:title=""/>
            <o:lock v:ext="edit" aspectratio="t"/>
            <w10:wrap type="none"/>
            <w10:anchorlock/>
          </v:shape>
          <w:control r:id="rId1269" w:name="Control 1006" w:shapeid="_x0000_i2030"/>
        </w:object>
      </w:r>
      <w:r>
        <w:rPr>
          <w:rFonts w:hint="eastAsia" w:ascii="宋体" w:hAnsi="宋体" w:eastAsia="宋体" w:cs="宋体"/>
          <w:kern w:val="0"/>
          <w:sz w:val="24"/>
          <w:szCs w:val="24"/>
        </w:rPr>
        <w:t xml:space="preserve">B. 实现缓冲区管理  </w:t>
      </w:r>
    </w:p>
    <w:p w14:paraId="72AA85B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31" o:spt="201" alt="" type="#_x0000_t201" style="height:15.75pt;width:20.25pt;" o:ole="t" filled="f" o:preferrelative="t" stroked="f" coordsize="21600,21600">
            <v:path/>
            <v:fill on="f" focussize="0,0"/>
            <v:stroke on="f"/>
            <v:imagedata r:id="rId10" o:title=""/>
            <o:lock v:ext="edit" aspectratio="t"/>
            <w10:wrap type="none"/>
            <w10:anchorlock/>
          </v:shape>
          <w:control r:id="rId1270" w:name="Control 1007" w:shapeid="_x0000_i2031"/>
        </w:object>
      </w:r>
      <w:r>
        <w:rPr>
          <w:rFonts w:hint="eastAsia" w:ascii="宋体" w:hAnsi="宋体" w:eastAsia="宋体" w:cs="宋体"/>
          <w:kern w:val="0"/>
          <w:sz w:val="24"/>
          <w:szCs w:val="24"/>
        </w:rPr>
        <w:t xml:space="preserve">C. 完成I/O操作 </w:t>
      </w:r>
    </w:p>
    <w:p w14:paraId="5986572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32" o:spt="201" alt="" type="#_x0000_t201" style="height:15.75pt;width:20.25pt;" o:ole="t" filled="f" o:preferrelative="t" stroked="f" coordsize="21600,21600">
            <v:path/>
            <v:fill on="f" focussize="0,0"/>
            <v:stroke on="f"/>
            <v:imagedata r:id="rId10" o:title=""/>
            <o:lock v:ext="edit" aspectratio="t"/>
            <w10:wrap type="none"/>
            <w10:anchorlock/>
          </v:shape>
          <w:control r:id="rId1271" w:name="Control 1008" w:shapeid="_x0000_i2032"/>
        </w:object>
      </w:r>
      <w:r>
        <w:rPr>
          <w:rFonts w:hint="eastAsia" w:ascii="宋体" w:hAnsi="宋体" w:eastAsia="宋体" w:cs="宋体"/>
          <w:kern w:val="0"/>
          <w:sz w:val="24"/>
          <w:szCs w:val="24"/>
        </w:rPr>
        <w:t xml:space="preserve">D. 实现中断处理 </w:t>
      </w:r>
    </w:p>
    <w:p w14:paraId="5E1E668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【解析】实现中断处理  正确。设备管理主要有4个功能，监视设备、分配设备、完成I/O操作、缓冲管理与地址转换。可见选项C不是设备管理的功能，中断是处理机调度的功能之一。</w:t>
      </w:r>
    </w:p>
    <w:p w14:paraId="4B29B5B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正确答案是：实现中断处理</w:t>
      </w:r>
    </w:p>
    <w:p w14:paraId="7431B38B">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"http://sichuan.ouchn.cn/mod/quiz/comment.php?attempt=15226525&amp;slot=13" </w:instrText>
      </w:r>
      <w:r>
        <w:rPr>
          <w:rFonts w:ascii="宋体" w:hAnsi="宋体" w:eastAsia="宋体" w:cs="宋体"/>
          <w:kern w:val="0"/>
          <w:sz w:val="24"/>
          <w:szCs w:val="24"/>
        </w:rPr>
        <w:fldChar w:fldCharType="separate"/>
      </w:r>
    </w:p>
    <w:p w14:paraId="7397817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32D6D1B">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题目13</w:t>
      </w:r>
    </w:p>
    <w:p w14:paraId="050CCC6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47" name="图片 24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24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2BA5D5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33" o:spt="201" alt="" type="#_x0000_t201" style="height:18pt;width:72pt;" o:ole="t" filled="f" o:preferrelative="t" stroked="f" coordsize="21600,21600">
            <v:path/>
            <v:fill on="f" focussize="0,0"/>
            <v:stroke on="f"/>
            <v:imagedata r:id="rId1273" o:title=""/>
            <o:lock v:ext="edit" aspectratio="t"/>
            <w10:wrap type="none"/>
            <w10:anchorlock/>
          </v:shape>
          <w:control r:id="rId1272" w:name="Control 1009" w:shapeid="_x0000_i2033"/>
        </w:object>
      </w:r>
    </w:p>
    <w:p w14:paraId="5648422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下列关于磁盘的描述中，正确的是（）。</w:t>
      </w:r>
    </w:p>
    <w:p w14:paraId="49F8A31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62BD84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34" o:spt="201" alt="" type="#_x0000_t201" style="height:15.75pt;width:20.25pt;" o:ole="t" filled="f" o:preferrelative="t" stroked="f" coordsize="21600,21600">
            <v:path/>
            <v:fill on="f" focussize="0,0"/>
            <v:stroke on="f"/>
            <v:imagedata r:id="rId10" o:title=""/>
            <o:lock v:ext="edit" aspectratio="t"/>
            <w10:wrap type="none"/>
            <w10:anchorlock/>
          </v:shape>
          <w:control r:id="rId1274" w:name="Control 1010" w:shapeid="_x0000_i2034"/>
        </w:object>
      </w:r>
      <w:r>
        <w:rPr>
          <w:rFonts w:hint="eastAsia" w:ascii="宋体" w:hAnsi="宋体" w:eastAsia="宋体" w:cs="宋体"/>
          <w:kern w:val="0"/>
          <w:sz w:val="24"/>
          <w:szCs w:val="24"/>
        </w:rPr>
        <w:t xml:space="preserve">A. 磁盘属于字符设备 </w:t>
      </w:r>
    </w:p>
    <w:p w14:paraId="4AF8685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35" o:spt="201" alt="" type="#_x0000_t201" style="height:15.75pt;width:20.25pt;" o:ole="t" filled="f" o:preferrelative="t" stroked="f" coordsize="21600,21600">
            <v:path/>
            <v:fill on="f" focussize="0,0"/>
            <v:stroke on="f"/>
            <v:imagedata r:id="rId10" o:title=""/>
            <o:lock v:ext="edit" aspectratio="t"/>
            <w10:wrap type="none"/>
            <w10:anchorlock/>
          </v:shape>
          <w:control r:id="rId1275" w:name="Control 1011" w:shapeid="_x0000_i2035"/>
        </w:object>
      </w:r>
      <w:r>
        <w:rPr>
          <w:rFonts w:hint="eastAsia" w:ascii="宋体" w:hAnsi="宋体" w:eastAsia="宋体" w:cs="宋体"/>
          <w:kern w:val="0"/>
          <w:sz w:val="24"/>
          <w:szCs w:val="24"/>
        </w:rPr>
        <w:t xml:space="preserve">B. 减少磁盘的寻道时间可以显著改善系统性能 </w:t>
      </w:r>
    </w:p>
    <w:p w14:paraId="2434DF2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36" o:spt="201" alt="" type="#_x0000_t201" style="height:15.75pt;width:20.25pt;" o:ole="t" filled="f" o:preferrelative="t" stroked="f" coordsize="21600,21600">
            <v:path/>
            <v:fill on="f" focussize="0,0"/>
            <v:stroke on="f"/>
            <v:imagedata r:id="rId10" o:title=""/>
            <o:lock v:ext="edit" aspectratio="t"/>
            <w10:wrap type="none"/>
            <w10:anchorlock/>
          </v:shape>
          <w:control r:id="rId1276" w:name="Control 1012" w:shapeid="_x0000_i2036"/>
        </w:object>
      </w:r>
      <w:r>
        <w:rPr>
          <w:rFonts w:hint="eastAsia" w:ascii="宋体" w:hAnsi="宋体" w:eastAsia="宋体" w:cs="宋体"/>
          <w:kern w:val="0"/>
          <w:sz w:val="24"/>
          <w:szCs w:val="24"/>
        </w:rPr>
        <w:t xml:space="preserve">C. 磁盘的动作不局限于机械运动，可以无限快 </w:t>
      </w:r>
    </w:p>
    <w:p w14:paraId="5961DD5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37" o:spt="201" alt="" type="#_x0000_t201" style="height:15.75pt;width:20.25pt;" o:ole="t" filled="f" o:preferrelative="t" stroked="f" coordsize="21600,21600">
            <v:path/>
            <v:fill on="f" focussize="0,0"/>
            <v:stroke on="f"/>
            <v:imagedata r:id="rId10" o:title=""/>
            <o:lock v:ext="edit" aspectratio="t"/>
            <w10:wrap type="none"/>
            <w10:anchorlock/>
          </v:shape>
          <w:control r:id="rId1277" w:name="Control 1013" w:shapeid="_x0000_i2037"/>
        </w:object>
      </w:r>
      <w:r>
        <w:rPr>
          <w:rFonts w:hint="eastAsia" w:ascii="宋体" w:hAnsi="宋体" w:eastAsia="宋体" w:cs="宋体"/>
          <w:kern w:val="0"/>
          <w:sz w:val="24"/>
          <w:szCs w:val="24"/>
        </w:rPr>
        <w:t xml:space="preserve">D. 当关掉电源后，磁盘存储的内容丢失 </w:t>
      </w:r>
    </w:p>
    <w:p w14:paraId="63D4723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【解析】减少磁盘的寻道时间可以显著改善系统性能  正确。磁盘在关掉电源后，存储的内容不会丢失；磁盘的动作是机械运动，不可能无限快；磁盘属于块设备，不是字符设备；因此只有A是正确的。</w:t>
      </w:r>
    </w:p>
    <w:p w14:paraId="635CBC6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正确答案是：减少磁盘的寻道时间可以显著改善系统性能</w:t>
      </w:r>
    </w:p>
    <w:p w14:paraId="7F60542D">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"http://sichuan.ouchn.cn/mod/quiz/comment.php?attempt=15226525&amp;slot=14" </w:instrText>
      </w:r>
      <w:r>
        <w:rPr>
          <w:rFonts w:ascii="宋体" w:hAnsi="宋体" w:eastAsia="宋体" w:cs="宋体"/>
          <w:kern w:val="0"/>
          <w:sz w:val="24"/>
          <w:szCs w:val="24"/>
        </w:rPr>
        <w:fldChar w:fldCharType="separate"/>
      </w:r>
    </w:p>
    <w:p w14:paraId="09687756">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623FE6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题目14</w:t>
      </w:r>
    </w:p>
    <w:p w14:paraId="4991E69D">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46" name="图片 24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4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09680F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38" o:spt="201" alt="" type="#_x0000_t201" style="height:18pt;width:72pt;" o:ole="t" filled="f" o:preferrelative="t" stroked="f" coordsize="21600,21600">
            <v:path/>
            <v:fill on="f" focussize="0,0"/>
            <v:stroke on="f"/>
            <v:imagedata r:id="rId1279" o:title=""/>
            <o:lock v:ext="edit" aspectratio="t"/>
            <w10:wrap type="none"/>
            <w10:anchorlock/>
          </v:shape>
          <w:control r:id="rId1278" w:name="Control 1014" w:shapeid="_x0000_i2038"/>
        </w:object>
      </w:r>
    </w:p>
    <w:p w14:paraId="6334D49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采用SPOOLing技术的目的是（）。</w:t>
      </w:r>
    </w:p>
    <w:p w14:paraId="5F23B34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83B725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39" o:spt="201" alt="" type="#_x0000_t201" style="height:15.75pt;width:20.25pt;" o:ole="t" filled="f" o:preferrelative="t" stroked="f" coordsize="21600,21600">
            <v:path/>
            <v:fill on="f" focussize="0,0"/>
            <v:stroke on="f"/>
            <v:imagedata r:id="rId10" o:title=""/>
            <o:lock v:ext="edit" aspectratio="t"/>
            <w10:wrap type="none"/>
            <w10:anchorlock/>
          </v:shape>
          <w:control r:id="rId1280" w:name="Control 1015" w:shapeid="_x0000_i2039"/>
        </w:object>
      </w:r>
      <w:r>
        <w:rPr>
          <w:rFonts w:hint="eastAsia" w:ascii="宋体" w:hAnsi="宋体" w:eastAsia="宋体" w:cs="宋体"/>
          <w:kern w:val="0"/>
          <w:sz w:val="24"/>
          <w:szCs w:val="24"/>
        </w:rPr>
        <w:t xml:space="preserve">A. 提高主机效率 </w:t>
      </w:r>
    </w:p>
    <w:p w14:paraId="0BCA884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40" o:spt="201" alt="" type="#_x0000_t201" style="height:15.75pt;width:20.25pt;" o:ole="t" filled="f" o:preferrelative="t" stroked="f" coordsize="21600,21600">
            <v:path/>
            <v:fill on="f" focussize="0,0"/>
            <v:stroke on="f"/>
            <v:imagedata r:id="rId10" o:title=""/>
            <o:lock v:ext="edit" aspectratio="t"/>
            <w10:wrap type="none"/>
            <w10:anchorlock/>
          </v:shape>
          <w:control r:id="rId1281" w:name="Control 1016" w:shapeid="_x0000_i2040"/>
        </w:object>
      </w:r>
      <w:r>
        <w:rPr>
          <w:rFonts w:hint="eastAsia" w:ascii="宋体" w:hAnsi="宋体" w:eastAsia="宋体" w:cs="宋体"/>
          <w:kern w:val="0"/>
          <w:sz w:val="24"/>
          <w:szCs w:val="24"/>
        </w:rPr>
        <w:t xml:space="preserve">B. 减轻用户编程负担 </w:t>
      </w:r>
    </w:p>
    <w:p w14:paraId="69BE216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41" o:spt="201" alt="" type="#_x0000_t201" style="height:15.75pt;width:20.25pt;" o:ole="t" filled="f" o:preferrelative="t" stroked="f" coordsize="21600,21600">
            <v:path/>
            <v:fill on="f" focussize="0,0"/>
            <v:stroke on="f"/>
            <v:imagedata r:id="rId10" o:title=""/>
            <o:lock v:ext="edit" aspectratio="t"/>
            <w10:wrap type="none"/>
            <w10:anchorlock/>
          </v:shape>
          <w:control r:id="rId1282" w:name="Control 1017" w:shapeid="_x0000_i2041"/>
        </w:object>
      </w:r>
      <w:r>
        <w:rPr>
          <w:rFonts w:hint="eastAsia" w:ascii="宋体" w:hAnsi="宋体" w:eastAsia="宋体" w:cs="宋体"/>
          <w:kern w:val="0"/>
          <w:sz w:val="24"/>
          <w:szCs w:val="24"/>
        </w:rPr>
        <w:t xml:space="preserve">C. 提高程序的运行速度 </w:t>
      </w:r>
    </w:p>
    <w:p w14:paraId="173696D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42" o:spt="201" alt="" type="#_x0000_t201" style="height:15.75pt;width:20.25pt;" o:ole="t" filled="f" o:preferrelative="t" stroked="f" coordsize="21600,21600">
            <v:path/>
            <v:fill on="f" focussize="0,0"/>
            <v:stroke on="f"/>
            <v:imagedata r:id="rId10" o:title=""/>
            <o:lock v:ext="edit" aspectratio="t"/>
            <w10:wrap type="none"/>
            <w10:anchorlock/>
          </v:shape>
          <w:control r:id="rId1283" w:name="Control 1018" w:shapeid="_x0000_i2042"/>
        </w:object>
      </w:r>
      <w:r>
        <w:rPr>
          <w:rFonts w:hint="eastAsia" w:ascii="宋体" w:hAnsi="宋体" w:eastAsia="宋体" w:cs="宋体"/>
          <w:kern w:val="0"/>
          <w:sz w:val="24"/>
          <w:szCs w:val="24"/>
        </w:rPr>
        <w:t xml:space="preserve">D. 提高独占设备的利用率 </w:t>
      </w:r>
    </w:p>
    <w:p w14:paraId="62D1956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【解析】提高独占设备的利用率  正确。SPOOLing技术把打印机等独占设备改造为可共享的设备，进而提高了独占设备的利用率。</w:t>
      </w:r>
    </w:p>
    <w:p w14:paraId="634735D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正确答案是：提高独占设备的利用率</w:t>
      </w:r>
    </w:p>
    <w:p w14:paraId="384426A7">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"http://sichuan.ouchn.cn/mod/quiz/comment.php?attempt=15226525&amp;slot=15" </w:instrText>
      </w:r>
      <w:r>
        <w:rPr>
          <w:rFonts w:ascii="宋体" w:hAnsi="宋体" w:eastAsia="宋体" w:cs="宋体"/>
          <w:kern w:val="0"/>
          <w:sz w:val="24"/>
          <w:szCs w:val="24"/>
        </w:rPr>
        <w:fldChar w:fldCharType="separate"/>
      </w:r>
    </w:p>
    <w:p w14:paraId="73F55FE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1A66185">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题目15</w:t>
      </w:r>
    </w:p>
    <w:p w14:paraId="62FB42A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45" name="图片 24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24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CA0E5D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43" o:spt="201" alt="" type="#_x0000_t201" style="height:18pt;width:72pt;" o:ole="t" filled="f" o:preferrelative="t" stroked="f" coordsize="21600,21600">
            <v:path/>
            <v:fill on="f" focussize="0,0"/>
            <v:stroke on="f"/>
            <v:imagedata r:id="rId1285" o:title=""/>
            <o:lock v:ext="edit" aspectratio="t"/>
            <w10:wrap type="none"/>
            <w10:anchorlock/>
          </v:shape>
          <w:control r:id="rId1284" w:name="Control 1019" w:shapeid="_x0000_i2043"/>
        </w:object>
      </w:r>
    </w:p>
    <w:p w14:paraId="09F1C46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引入缓冲技术的主要目的是（    ）。</w:t>
      </w:r>
    </w:p>
    <w:p w14:paraId="2CEAAC3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C05A8C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44" o:spt="201" alt="" type="#_x0000_t201" style="height:15.75pt;width:20.25pt;" o:ole="t" filled="f" o:preferrelative="t" stroked="f" coordsize="21600,21600">
            <v:path/>
            <v:fill on="f" focussize="0,0"/>
            <v:stroke on="f"/>
            <v:imagedata r:id="rId10" o:title=""/>
            <o:lock v:ext="edit" aspectratio="t"/>
            <w10:wrap type="none"/>
            <w10:anchorlock/>
          </v:shape>
          <w:control r:id="rId1286" w:name="Control 1020" w:shapeid="_x0000_i2044"/>
        </w:object>
      </w:r>
      <w:r>
        <w:rPr>
          <w:rFonts w:hint="eastAsia" w:ascii="宋体" w:hAnsi="宋体" w:eastAsia="宋体" w:cs="宋体"/>
          <w:kern w:val="0"/>
          <w:sz w:val="24"/>
          <w:szCs w:val="24"/>
        </w:rPr>
        <w:t xml:space="preserve">A. 提高CPU的处理速度 </w:t>
      </w:r>
    </w:p>
    <w:p w14:paraId="683C682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45" o:spt="201" alt="" type="#_x0000_t201" style="height:15.75pt;width:20.25pt;" o:ole="t" filled="f" o:preferrelative="t" stroked="f" coordsize="21600,21600">
            <v:path/>
            <v:fill on="f" focussize="0,0"/>
            <v:stroke on="f"/>
            <v:imagedata r:id="rId10" o:title=""/>
            <o:lock v:ext="edit" aspectratio="t"/>
            <w10:wrap type="none"/>
            <w10:anchorlock/>
          </v:shape>
          <w:control r:id="rId1287" w:name="Control 1021" w:shapeid="_x0000_i2045"/>
        </w:object>
      </w:r>
      <w:r>
        <w:rPr>
          <w:rFonts w:hint="eastAsia" w:ascii="宋体" w:hAnsi="宋体" w:eastAsia="宋体" w:cs="宋体"/>
          <w:kern w:val="0"/>
          <w:sz w:val="24"/>
          <w:szCs w:val="24"/>
        </w:rPr>
        <w:t xml:space="preserve">B. 改善用户编程环境 </w:t>
      </w:r>
    </w:p>
    <w:p w14:paraId="3BC771C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46" o:spt="201" alt="" type="#_x0000_t201" style="height:15.75pt;width:20.25pt;" o:ole="t" filled="f" o:preferrelative="t" stroked="f" coordsize="21600,21600">
            <v:path/>
            <v:fill on="f" focussize="0,0"/>
            <v:stroke on="f"/>
            <v:imagedata r:id="rId10" o:title=""/>
            <o:lock v:ext="edit" aspectratio="t"/>
            <w10:wrap type="none"/>
            <w10:anchorlock/>
          </v:shape>
          <w:control r:id="rId1288" w:name="Control 1022" w:shapeid="_x0000_i2046"/>
        </w:object>
      </w:r>
      <w:r>
        <w:rPr>
          <w:rFonts w:hint="eastAsia" w:ascii="宋体" w:hAnsi="宋体" w:eastAsia="宋体" w:cs="宋体"/>
          <w:kern w:val="0"/>
          <w:sz w:val="24"/>
          <w:szCs w:val="24"/>
        </w:rPr>
        <w:t xml:space="preserve">C. 降低计算机的硬件成本 </w:t>
      </w:r>
    </w:p>
    <w:p w14:paraId="075A718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47" o:spt="201" alt="" type="#_x0000_t201" style="height:15.75pt;width:20.25pt;" o:ole="t" filled="f" o:preferrelative="t" stroked="f" coordsize="21600,21600">
            <v:path/>
            <v:fill on="f" focussize="0,0"/>
            <v:stroke on="f"/>
            <v:imagedata r:id="rId10" o:title=""/>
            <o:lock v:ext="edit" aspectratio="t"/>
            <w10:wrap type="none"/>
            <w10:anchorlock/>
          </v:shape>
          <w:control r:id="rId1289" w:name="Control 1023" w:shapeid="_x0000_i2047"/>
        </w:object>
      </w:r>
      <w:r>
        <w:rPr>
          <w:rFonts w:hint="eastAsia" w:ascii="宋体" w:hAnsi="宋体" w:eastAsia="宋体" w:cs="宋体"/>
          <w:kern w:val="0"/>
          <w:sz w:val="24"/>
          <w:szCs w:val="24"/>
        </w:rPr>
        <w:t xml:space="preserve">D. 提高CPU与设备之间的并行程度 </w:t>
      </w:r>
    </w:p>
    <w:p w14:paraId="1B2A90A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【解析】提高CPU与设备之间的并行程度  正确。引入缓冲技术的主要目的就是缓和CPU与I/O设备之间速度不匹配的矛盾，提供它们之间的并行性。</w:t>
      </w:r>
    </w:p>
    <w:p w14:paraId="47A95CB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正确答案是：提高CPU与设备之间的并行程度</w:t>
      </w:r>
    </w:p>
    <w:p w14:paraId="3BD64306">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"http://sichuan.ouchn.cn/mod/quiz/comment.php?attempt=15226525&amp;slot=16" </w:instrText>
      </w:r>
      <w:r>
        <w:rPr>
          <w:rFonts w:ascii="宋体" w:hAnsi="宋体" w:eastAsia="宋体" w:cs="宋体"/>
          <w:kern w:val="0"/>
          <w:sz w:val="24"/>
          <w:szCs w:val="24"/>
        </w:rPr>
        <w:fldChar w:fldCharType="separate"/>
      </w:r>
    </w:p>
    <w:p w14:paraId="4C91C188">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B85963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题目16</w:t>
      </w:r>
    </w:p>
    <w:p w14:paraId="1CF3822C">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44" name="图片 24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4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5F1A6C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48" o:spt="201" alt="" type="#_x0000_t201" style="height:18pt;width:72pt;" o:ole="t" filled="f" o:preferrelative="t" stroked="f" coordsize="21600,21600">
            <v:path/>
            <v:fill on="f" focussize="0,0"/>
            <v:stroke on="f"/>
            <v:imagedata r:id="rId1291" o:title=""/>
            <o:lock v:ext="edit" aspectratio="t"/>
            <w10:wrap type="none"/>
            <w10:anchorlock/>
          </v:shape>
          <w:control r:id="rId1290" w:name="Control 1024" w:shapeid="_x0000_i2048"/>
        </w:object>
      </w:r>
    </w:p>
    <w:p w14:paraId="48CB9B3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CPU启动通道后，设备的控制工作由（）。</w:t>
      </w:r>
    </w:p>
    <w:p w14:paraId="5A5B368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33EC88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49" o:spt="201" alt="" type="#_x0000_t201" style="height:15.75pt;width:20.25pt;" o:ole="t" filled="f" o:preferrelative="t" stroked="f" coordsize="21600,21600">
            <v:path/>
            <v:fill on="f" focussize="0,0"/>
            <v:stroke on="f"/>
            <v:imagedata r:id="rId10" o:title=""/>
            <o:lock v:ext="edit" aspectratio="t"/>
            <w10:wrap type="none"/>
            <w10:anchorlock/>
          </v:shape>
          <w:control r:id="rId1292" w:name="Control 1025" w:shapeid="_x0000_i2049"/>
        </w:object>
      </w:r>
      <w:r>
        <w:rPr>
          <w:rFonts w:hint="eastAsia" w:ascii="宋体" w:hAnsi="宋体" w:eastAsia="宋体" w:cs="宋体"/>
          <w:kern w:val="0"/>
          <w:sz w:val="24"/>
          <w:szCs w:val="24"/>
        </w:rPr>
        <w:t xml:space="preserve">A. 通道执行用户程序来控制 </w:t>
      </w:r>
    </w:p>
    <w:p w14:paraId="247A3DD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50" o:spt="201" alt="" type="#_x0000_t201" style="height:15.75pt;width:20.25pt;" o:ole="t" filled="f" o:preferrelative="t" stroked="f" coordsize="21600,21600">
            <v:path/>
            <v:fill on="f" focussize="0,0"/>
            <v:stroke on="f"/>
            <v:imagedata r:id="rId10" o:title=""/>
            <o:lock v:ext="edit" aspectratio="t"/>
            <w10:wrap type="none"/>
            <w10:anchorlock/>
          </v:shape>
          <w:control r:id="rId1293" w:name="Control 1026" w:shapeid="_x0000_i2050"/>
        </w:object>
      </w:r>
      <w:r>
        <w:rPr>
          <w:rFonts w:hint="eastAsia" w:ascii="宋体" w:hAnsi="宋体" w:eastAsia="宋体" w:cs="宋体"/>
          <w:kern w:val="0"/>
          <w:sz w:val="24"/>
          <w:szCs w:val="24"/>
        </w:rPr>
        <w:t xml:space="preserve">B. CPU执行通道程序来控制 </w:t>
      </w:r>
    </w:p>
    <w:p w14:paraId="417B242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51" o:spt="201" alt="" type="#_x0000_t201" style="height:15.75pt;width:20.25pt;" o:ole="t" filled="f" o:preferrelative="t" stroked="f" coordsize="21600,21600">
            <v:path/>
            <v:fill on="f" focussize="0,0"/>
            <v:stroke on="f"/>
            <v:imagedata r:id="rId10" o:title=""/>
            <o:lock v:ext="edit" aspectratio="t"/>
            <w10:wrap type="none"/>
            <w10:anchorlock/>
          </v:shape>
          <w:control r:id="rId1294" w:name="Control 1027" w:shapeid="_x0000_i2051"/>
        </w:object>
      </w:r>
      <w:r>
        <w:rPr>
          <w:rFonts w:hint="eastAsia" w:ascii="宋体" w:hAnsi="宋体" w:eastAsia="宋体" w:cs="宋体"/>
          <w:kern w:val="0"/>
          <w:sz w:val="24"/>
          <w:szCs w:val="24"/>
        </w:rPr>
        <w:t xml:space="preserve">C. 通道独立执行预先编好的通道程序来控制 </w:t>
      </w:r>
    </w:p>
    <w:p w14:paraId="21B94BA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52" o:spt="201" alt="" type="#_x0000_t201" style="height:15.75pt;width:20.25pt;" o:ole="t" filled="f" o:preferrelative="t" stroked="f" coordsize="21600,21600">
            <v:path/>
            <v:fill on="f" focussize="0,0"/>
            <v:stroke on="f"/>
            <v:imagedata r:id="rId10" o:title=""/>
            <o:lock v:ext="edit" aspectratio="t"/>
            <w10:wrap type="none"/>
            <w10:anchorlock/>
          </v:shape>
          <w:control r:id="rId1295" w:name="Control 1028" w:shapeid="_x0000_i2052"/>
        </w:object>
      </w:r>
      <w:r>
        <w:rPr>
          <w:rFonts w:hint="eastAsia" w:ascii="宋体" w:hAnsi="宋体" w:eastAsia="宋体" w:cs="宋体"/>
          <w:kern w:val="0"/>
          <w:sz w:val="24"/>
          <w:szCs w:val="24"/>
        </w:rPr>
        <w:t xml:space="preserve">D. CPU执行程序来控制 </w:t>
      </w:r>
    </w:p>
    <w:p w14:paraId="3B5FA44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【解析】通道独立执行预先编好的通道程序来控制  正确。通道接受CPU委托，独立地执行通道程序完成I/O操作。</w:t>
      </w:r>
    </w:p>
    <w:p w14:paraId="2098611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正确答案是：通道独立执行预先编好的通道程序来控制</w:t>
      </w:r>
    </w:p>
    <w:p w14:paraId="33252416">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"http://sichuan.ouchn.cn/mod/quiz/comment.php?attempt=15226525&amp;slot=17" </w:instrText>
      </w:r>
      <w:r>
        <w:rPr>
          <w:rFonts w:ascii="宋体" w:hAnsi="宋体" w:eastAsia="宋体" w:cs="宋体"/>
          <w:kern w:val="0"/>
          <w:sz w:val="24"/>
          <w:szCs w:val="24"/>
        </w:rPr>
        <w:fldChar w:fldCharType="separate"/>
      </w:r>
    </w:p>
    <w:p w14:paraId="6C1BDD4E">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A5ABA01">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题目17</w:t>
      </w:r>
    </w:p>
    <w:p w14:paraId="0AADBC3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43" name="图片 24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6C505B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53" o:spt="201" alt="" type="#_x0000_t201" style="height:18pt;width:72pt;" o:ole="t" filled="f" o:preferrelative="t" stroked="f" coordsize="21600,21600">
            <v:path/>
            <v:fill on="f" focussize="0,0"/>
            <v:stroke on="f"/>
            <v:imagedata r:id="rId1297" o:title=""/>
            <o:lock v:ext="edit" aspectratio="t"/>
            <w10:wrap type="none"/>
            <w10:anchorlock/>
          </v:shape>
          <w:control r:id="rId1296" w:name="Control 1029" w:shapeid="_x0000_i2053"/>
        </w:object>
      </w:r>
    </w:p>
    <w:p w14:paraId="6F5BBB8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为了使多个进程能有效地同时处理阵发性的输入和输出，最好使用（）结构的缓冲技术。</w:t>
      </w:r>
    </w:p>
    <w:p w14:paraId="0C80E68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7B962E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54" o:spt="201" alt="" type="#_x0000_t201" style="height:15.75pt;width:20.25pt;" o:ole="t" filled="f" o:preferrelative="t" stroked="f" coordsize="21600,21600">
            <v:path/>
            <v:fill on="f" focussize="0,0"/>
            <v:stroke on="f"/>
            <v:imagedata r:id="rId10" o:title=""/>
            <o:lock v:ext="edit" aspectratio="t"/>
            <w10:wrap type="none"/>
            <w10:anchorlock/>
          </v:shape>
          <w:control r:id="rId1298" w:name="Control 1030" w:shapeid="_x0000_i2054"/>
        </w:object>
      </w:r>
      <w:r>
        <w:rPr>
          <w:rFonts w:hint="eastAsia" w:ascii="宋体" w:hAnsi="宋体" w:eastAsia="宋体" w:cs="宋体"/>
          <w:kern w:val="0"/>
          <w:sz w:val="24"/>
          <w:szCs w:val="24"/>
        </w:rPr>
        <w:t xml:space="preserve">A. 多缓冲 </w:t>
      </w:r>
    </w:p>
    <w:p w14:paraId="06B1DC4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55" o:spt="201" alt="" type="#_x0000_t201" style="height:15.75pt;width:20.25pt;" o:ole="t" filled="f" o:preferrelative="t" stroked="f" coordsize="21600,21600">
            <v:path/>
            <v:fill on="f" focussize="0,0"/>
            <v:stroke on="f"/>
            <v:imagedata r:id="rId10" o:title=""/>
            <o:lock v:ext="edit" aspectratio="t"/>
            <w10:wrap type="none"/>
            <w10:anchorlock/>
          </v:shape>
          <w:control r:id="rId1299" w:name="Control 1031" w:shapeid="_x0000_i2055"/>
        </w:object>
      </w:r>
      <w:r>
        <w:rPr>
          <w:rFonts w:hint="eastAsia" w:ascii="宋体" w:hAnsi="宋体" w:eastAsia="宋体" w:cs="宋体"/>
          <w:kern w:val="0"/>
          <w:sz w:val="24"/>
          <w:szCs w:val="24"/>
        </w:rPr>
        <w:t xml:space="preserve">B. SPOOLing </w:t>
      </w:r>
    </w:p>
    <w:p w14:paraId="44CB368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56" o:spt="201" alt="" type="#_x0000_t201" style="height:15.75pt;width:20.25pt;" o:ole="t" filled="f" o:preferrelative="t" stroked="f" coordsize="21600,21600">
            <v:path/>
            <v:fill on="f" focussize="0,0"/>
            <v:stroke on="f"/>
            <v:imagedata r:id="rId10" o:title=""/>
            <o:lock v:ext="edit" aspectratio="t"/>
            <w10:wrap type="none"/>
            <w10:anchorlock/>
          </v:shape>
          <w:control r:id="rId1300" w:name="Control 1032" w:shapeid="_x0000_i2056"/>
        </w:object>
      </w:r>
      <w:r>
        <w:rPr>
          <w:rFonts w:hint="eastAsia" w:ascii="宋体" w:hAnsi="宋体" w:eastAsia="宋体" w:cs="宋体"/>
          <w:kern w:val="0"/>
          <w:sz w:val="24"/>
          <w:szCs w:val="24"/>
        </w:rPr>
        <w:t xml:space="preserve">C. 双缓冲区 </w:t>
      </w:r>
    </w:p>
    <w:p w14:paraId="4888005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57" o:spt="201" alt="" type="#_x0000_t201" style="height:15.75pt;width:20.25pt;" o:ole="t" filled="f" o:preferrelative="t" stroked="f" coordsize="21600,21600">
            <v:path/>
            <v:fill on="f" focussize="0,0"/>
            <v:stroke on="f"/>
            <v:imagedata r:id="rId10" o:title=""/>
            <o:lock v:ext="edit" aspectratio="t"/>
            <w10:wrap type="none"/>
            <w10:anchorlock/>
          </v:shape>
          <w:control r:id="rId1301" w:name="Control 1033" w:shapeid="_x0000_i2057"/>
        </w:object>
      </w:r>
      <w:r>
        <w:rPr>
          <w:rFonts w:hint="eastAsia" w:ascii="宋体" w:hAnsi="宋体" w:eastAsia="宋体" w:cs="宋体"/>
          <w:kern w:val="0"/>
          <w:sz w:val="24"/>
          <w:szCs w:val="24"/>
        </w:rPr>
        <w:t xml:space="preserve">D. 单缓冲区 </w:t>
      </w:r>
    </w:p>
    <w:p w14:paraId="7EC6905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【解析】多缓冲  正确。对于阵发性的输入输出，双缓冲区就不够用了，这时要设立多个缓冲区。</w:t>
      </w:r>
    </w:p>
    <w:p w14:paraId="7035967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正确答案是：多缓冲</w:t>
      </w:r>
    </w:p>
    <w:p w14:paraId="61121889">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"http://sichuan.ouchn.cn/mod/quiz/comment.php?attempt=15226525&amp;slot=18" </w:instrText>
      </w:r>
      <w:r>
        <w:rPr>
          <w:rFonts w:ascii="宋体" w:hAnsi="宋体" w:eastAsia="宋体" w:cs="宋体"/>
          <w:kern w:val="0"/>
          <w:sz w:val="24"/>
          <w:szCs w:val="24"/>
        </w:rPr>
        <w:fldChar w:fldCharType="separate"/>
      </w:r>
    </w:p>
    <w:p w14:paraId="2BF6AE73">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E7A7299">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题目18</w:t>
      </w:r>
    </w:p>
    <w:p w14:paraId="58E52AA8">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42" name="图片 24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4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1B9E74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58" o:spt="201" alt="" type="#_x0000_t201" style="height:18pt;width:72pt;" o:ole="t" filled="f" o:preferrelative="t" stroked="f" coordsize="21600,21600">
            <v:path/>
            <v:fill on="f" focussize="0,0"/>
            <v:stroke on="f"/>
            <v:imagedata r:id="rId1303" o:title=""/>
            <o:lock v:ext="edit" aspectratio="t"/>
            <w10:wrap type="none"/>
            <w10:anchorlock/>
          </v:shape>
          <w:control r:id="rId1302" w:name="Control 1034" w:shapeid="_x0000_i2058"/>
        </w:object>
      </w:r>
    </w:p>
    <w:p w14:paraId="54503E8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在操作系统中，用户在使用I/O设备时，通常采用（）。</w:t>
      </w:r>
    </w:p>
    <w:p w14:paraId="7F5CACA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776506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59" o:spt="201" alt="" type="#_x0000_t201" style="height:15.75pt;width:20.25pt;" o:ole="t" filled="f" o:preferrelative="t" stroked="f" coordsize="21600,21600">
            <v:path/>
            <v:fill on="f" focussize="0,0"/>
            <v:stroke on="f"/>
            <v:imagedata r:id="rId10" o:title=""/>
            <o:lock v:ext="edit" aspectratio="t"/>
            <w10:wrap type="none"/>
            <w10:anchorlock/>
          </v:shape>
          <w:control r:id="rId1304" w:name="Control 1035" w:shapeid="_x0000_i2059"/>
        </w:object>
      </w:r>
      <w:r>
        <w:rPr>
          <w:rFonts w:hint="eastAsia" w:ascii="宋体" w:hAnsi="宋体" w:eastAsia="宋体" w:cs="宋体"/>
          <w:kern w:val="0"/>
          <w:sz w:val="24"/>
          <w:szCs w:val="24"/>
        </w:rPr>
        <w:t xml:space="preserve">A. 设备的绝对号 </w:t>
      </w:r>
    </w:p>
    <w:p w14:paraId="217C783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60" o:spt="201" alt="" type="#_x0000_t201" style="height:15.75pt;width:20.25pt;" o:ole="t" filled="f" o:preferrelative="t" stroked="f" coordsize="21600,21600">
            <v:path/>
            <v:fill on="f" focussize="0,0"/>
            <v:stroke on="f"/>
            <v:imagedata r:id="rId10" o:title=""/>
            <o:lock v:ext="edit" aspectratio="t"/>
            <w10:wrap type="none"/>
            <w10:anchorlock/>
          </v:shape>
          <w:control r:id="rId1305" w:name="Control 1036" w:shapeid="_x0000_i2060"/>
        </w:object>
      </w:r>
      <w:r>
        <w:rPr>
          <w:rFonts w:hint="eastAsia" w:ascii="宋体" w:hAnsi="宋体" w:eastAsia="宋体" w:cs="宋体"/>
          <w:kern w:val="0"/>
          <w:sz w:val="24"/>
          <w:szCs w:val="24"/>
        </w:rPr>
        <w:t xml:space="preserve">B. 虚拟设备号 </w:t>
      </w:r>
    </w:p>
    <w:p w14:paraId="41946F4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61" o:spt="201" alt="" type="#_x0000_t201" style="height:15.75pt;width:20.25pt;" o:ole="t" filled="f" o:preferrelative="t" stroked="f" coordsize="21600,21600">
            <v:path/>
            <v:fill on="f" focussize="0,0"/>
            <v:stroke on="f"/>
            <v:imagedata r:id="rId10" o:title=""/>
            <o:lock v:ext="edit" aspectratio="t"/>
            <w10:wrap type="none"/>
            <w10:anchorlock/>
          </v:shape>
          <w:control r:id="rId1306" w:name="Control 1037" w:shapeid="_x0000_i2061"/>
        </w:object>
      </w:r>
      <w:r>
        <w:rPr>
          <w:rFonts w:hint="eastAsia" w:ascii="宋体" w:hAnsi="宋体" w:eastAsia="宋体" w:cs="宋体"/>
          <w:kern w:val="0"/>
          <w:sz w:val="24"/>
          <w:szCs w:val="24"/>
        </w:rPr>
        <w:t xml:space="preserve">C. 设备名 </w:t>
      </w:r>
    </w:p>
    <w:p w14:paraId="482722F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62" o:spt="201" alt="" type="#_x0000_t201" style="height:15.75pt;width:20.25pt;" o:ole="t" filled="f" o:preferrelative="t" stroked="f" coordsize="21600,21600">
            <v:path/>
            <v:fill on="f" focussize="0,0"/>
            <v:stroke on="f"/>
            <v:imagedata r:id="rId10" o:title=""/>
            <o:lock v:ext="edit" aspectratio="t"/>
            <w10:wrap type="none"/>
            <w10:anchorlock/>
          </v:shape>
          <w:control r:id="rId1307" w:name="Control 1038" w:shapeid="_x0000_i2062"/>
        </w:object>
      </w:r>
      <w:r>
        <w:rPr>
          <w:rFonts w:hint="eastAsia" w:ascii="宋体" w:hAnsi="宋体" w:eastAsia="宋体" w:cs="宋体"/>
          <w:kern w:val="0"/>
          <w:sz w:val="24"/>
          <w:szCs w:val="24"/>
        </w:rPr>
        <w:t xml:space="preserve">D. 设备的相对号 </w:t>
      </w:r>
    </w:p>
    <w:p w14:paraId="1F4A36F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【解析】设备的相对号  正确。用户使用的是设备的相对号，再由操作系统转换为设备的绝对号。</w:t>
      </w:r>
    </w:p>
    <w:p w14:paraId="5ED1FCC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正确答案是：设备的相对号</w:t>
      </w:r>
    </w:p>
    <w:p w14:paraId="076EC2F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"http://sichuan.ouchn.cn/mod/quiz/comment.php?attempt=15226525&amp;slot=19" </w:instrText>
      </w:r>
      <w:r>
        <w:rPr>
          <w:rFonts w:ascii="宋体" w:hAnsi="宋体" w:eastAsia="宋体" w:cs="宋体"/>
          <w:kern w:val="0"/>
          <w:sz w:val="24"/>
          <w:szCs w:val="24"/>
        </w:rPr>
        <w:fldChar w:fldCharType="separate"/>
      </w:r>
    </w:p>
    <w:p w14:paraId="40113A28">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281338D">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题目19</w:t>
      </w:r>
    </w:p>
    <w:p w14:paraId="7AD0C218">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41" name="图片 24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4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761FD1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63" o:spt="201" alt="" type="#_x0000_t201" style="height:18pt;width:72pt;" o:ole="t" filled="f" o:preferrelative="t" stroked="f" coordsize="21600,21600">
            <v:path/>
            <v:fill on="f" focussize="0,0"/>
            <v:stroke on="f"/>
            <v:imagedata r:id="rId1309" o:title=""/>
            <o:lock v:ext="edit" aspectratio="t"/>
            <w10:wrap type="none"/>
            <w10:anchorlock/>
          </v:shape>
          <w:control r:id="rId1308" w:name="Control 1039" w:shapeid="_x0000_i2063"/>
        </w:object>
      </w:r>
    </w:p>
    <w:p w14:paraId="2BB853F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以下不属于分布式操作系统基本功能的是（）。</w:t>
      </w:r>
    </w:p>
    <w:p w14:paraId="1DD61DD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294D94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64" o:spt="201" alt="" type="#_x0000_t201" style="height:15.75pt;width:20.25pt;" o:ole="t" filled="f" o:preferrelative="t" stroked="f" coordsize="21600,21600">
            <v:path/>
            <v:fill on="f" focussize="0,0"/>
            <v:stroke on="f"/>
            <v:imagedata r:id="rId10" o:title=""/>
            <o:lock v:ext="edit" aspectratio="t"/>
            <w10:wrap type="none"/>
            <w10:anchorlock/>
          </v:shape>
          <w:control r:id="rId1310" w:name="Control 1040" w:shapeid="_x0000_i2064"/>
        </w:object>
      </w:r>
      <w:r>
        <w:rPr>
          <w:rFonts w:hint="eastAsia" w:ascii="宋体" w:hAnsi="宋体" w:eastAsia="宋体" w:cs="宋体"/>
          <w:kern w:val="0"/>
          <w:sz w:val="24"/>
          <w:szCs w:val="24"/>
        </w:rPr>
        <w:t xml:space="preserve">A. 进程管理 </w:t>
      </w:r>
    </w:p>
    <w:p w14:paraId="4AC1E6E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65" o:spt="201" alt="" type="#_x0000_t201" style="height:15.75pt;width:20.25pt;" o:ole="t" filled="f" o:preferrelative="t" stroked="f" coordsize="21600,21600">
            <v:path/>
            <v:fill on="f" focussize="0,0"/>
            <v:stroke on="f"/>
            <v:imagedata r:id="rId10" o:title=""/>
            <o:lock v:ext="edit" aspectratio="t"/>
            <w10:wrap type="none"/>
            <w10:anchorlock/>
          </v:shape>
          <w:control r:id="rId1311" w:name="Control 1041" w:shapeid="_x0000_i2065"/>
        </w:object>
      </w:r>
      <w:r>
        <w:rPr>
          <w:rFonts w:hint="eastAsia" w:ascii="宋体" w:hAnsi="宋体" w:eastAsia="宋体" w:cs="宋体"/>
          <w:kern w:val="0"/>
          <w:sz w:val="24"/>
          <w:szCs w:val="24"/>
        </w:rPr>
        <w:t xml:space="preserve">B. 通信管理 </w:t>
      </w:r>
    </w:p>
    <w:p w14:paraId="1423E90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66" o:spt="201" alt="" type="#_x0000_t201" style="height:15.75pt;width:20.25pt;" o:ole="t" filled="f" o:preferrelative="t" stroked="f" coordsize="21600,21600">
            <v:path/>
            <v:fill on="f" focussize="0,0"/>
            <v:stroke on="f"/>
            <v:imagedata r:id="rId10" o:title=""/>
            <o:lock v:ext="edit" aspectratio="t"/>
            <w10:wrap type="none"/>
            <w10:anchorlock/>
          </v:shape>
          <w:control r:id="rId1312" w:name="Control 1042" w:shapeid="_x0000_i2066"/>
        </w:object>
      </w:r>
      <w:r>
        <w:rPr>
          <w:rFonts w:hint="eastAsia" w:ascii="宋体" w:hAnsi="宋体" w:eastAsia="宋体" w:cs="宋体"/>
          <w:kern w:val="0"/>
          <w:sz w:val="24"/>
          <w:szCs w:val="24"/>
        </w:rPr>
        <w:t xml:space="preserve">C. 用户界面管理 </w:t>
      </w:r>
    </w:p>
    <w:p w14:paraId="634ED8E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67" o:spt="201" alt="" type="#_x0000_t201" style="height:15.75pt;width:20.25pt;" o:ole="t" filled="f" o:preferrelative="t" stroked="f" coordsize="21600,21600">
            <v:path/>
            <v:fill on="f" focussize="0,0"/>
            <v:stroke on="f"/>
            <v:imagedata r:id="rId10" o:title=""/>
            <o:lock v:ext="edit" aspectratio="t"/>
            <w10:wrap type="none"/>
            <w10:anchorlock/>
          </v:shape>
          <w:control r:id="rId1313" w:name="Control 1043" w:shapeid="_x0000_i2067"/>
        </w:object>
      </w:r>
      <w:r>
        <w:rPr>
          <w:rFonts w:hint="eastAsia" w:ascii="宋体" w:hAnsi="宋体" w:eastAsia="宋体" w:cs="宋体"/>
          <w:kern w:val="0"/>
          <w:sz w:val="24"/>
          <w:szCs w:val="24"/>
        </w:rPr>
        <w:t xml:space="preserve">D. 资源管理 </w:t>
      </w:r>
    </w:p>
    <w:p w14:paraId="7B434BA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【解析】分布式操作系统有三个基本功能：进程管理、通信管理和资源管理。用户界面管理不是分布式系统的基本功能，因此应选  用户界面管理。</w:t>
      </w:r>
    </w:p>
    <w:p w14:paraId="0F9A0D5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正确答案是：用户界面管理</w:t>
      </w:r>
    </w:p>
    <w:p w14:paraId="3D9E5BC6">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"http://sichuan.ouchn.cn/mod/quiz/comment.php?attempt=15226525&amp;slot=20" </w:instrText>
      </w:r>
      <w:r>
        <w:rPr>
          <w:rFonts w:ascii="宋体" w:hAnsi="宋体" w:eastAsia="宋体" w:cs="宋体"/>
          <w:kern w:val="0"/>
          <w:sz w:val="24"/>
          <w:szCs w:val="24"/>
        </w:rPr>
        <w:fldChar w:fldCharType="separate"/>
      </w:r>
    </w:p>
    <w:p w14:paraId="62D51C13">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1A23AE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40" name="图片 24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4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5FEC253">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7B54AEA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68" o:spt="201" alt="" type="#_x0000_t201" style="height:18pt;width:72pt;" o:ole="t" filled="f" o:preferrelative="t" stroked="f" coordsize="21600,21600">
            <v:path/>
            <v:fill on="f" focussize="0,0"/>
            <v:stroke on="f"/>
            <v:imagedata r:id="rId1315" o:title=""/>
            <o:lock v:ext="edit" aspectratio="t"/>
            <w10:wrap type="none"/>
            <w10:anchorlock/>
          </v:shape>
          <w:control r:id="rId1314" w:name="Control 1044" w:shapeid="_x0000_i2068"/>
        </w:object>
      </w:r>
    </w:p>
    <w:p w14:paraId="323BF14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b/>
          <w:bCs/>
          <w:kern w:val="0"/>
          <w:sz w:val="24"/>
          <w:szCs w:val="24"/>
        </w:rPr>
        <w:t>二、判断题（每题2分，共计7题）</w:t>
      </w:r>
    </w:p>
    <w:p w14:paraId="64C2AFD2">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题目20</w:t>
      </w:r>
    </w:p>
    <w:p w14:paraId="4A241C8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1E209B5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39" name="图片 23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23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D627F0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69" o:spt="201" alt="" type="#_x0000_t201" style="height:18pt;width:72pt;" o:ole="t" filled="f" o:preferrelative="t" stroked="f" coordsize="21600,21600">
            <v:path/>
            <v:fill on="f" focussize="0,0"/>
            <v:stroke on="f"/>
            <v:imagedata r:id="rId1317" o:title=""/>
            <o:lock v:ext="edit" aspectratio="t"/>
            <w10:wrap type="none"/>
            <w10:anchorlock/>
          </v:shape>
          <w:control r:id="rId1316" w:name="Control 1045" w:shapeid="_x0000_i2069"/>
        </w:object>
      </w:r>
    </w:p>
    <w:p w14:paraId="081D67B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可顺序存取的文件不一定能随机存取；但可随机存取的文件都可以顺序存取。（  ）</w:t>
      </w:r>
    </w:p>
    <w:p w14:paraId="2DE7FAB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D6D0FF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70" o:spt="201" alt="" type="#_x0000_t201" style="height:15.75pt;width:20.25pt;" o:ole="t" filled="f" o:preferrelative="t" stroked="f" coordsize="21600,21600">
            <v:path/>
            <v:fill on="f" focussize="0,0"/>
            <v:stroke on="f"/>
            <v:imagedata r:id="rId10" o:title=""/>
            <o:lock v:ext="edit" aspectratio="t"/>
            <w10:wrap type="none"/>
            <w10:anchorlock/>
          </v:shape>
          <w:control r:id="rId1318" w:name="Control 1046" w:shapeid="_x0000_i2070"/>
        </w:object>
      </w:r>
      <w:r>
        <w:rPr>
          <w:rFonts w:hint="eastAsia" w:ascii="宋体" w:hAnsi="宋体" w:eastAsia="宋体" w:cs="宋体"/>
          <w:kern w:val="0"/>
          <w:sz w:val="24"/>
          <w:szCs w:val="24"/>
        </w:rPr>
        <w:t xml:space="preserve">对 </w:t>
      </w:r>
    </w:p>
    <w:p w14:paraId="2BC4ACF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71" o:spt="201" alt="" type="#_x0000_t201" style="height:15.75pt;width:20.25pt;" o:ole="t" filled="f" o:preferrelative="t" stroked="f" coordsize="21600,21600">
            <v:path/>
            <v:fill on="f" focussize="0,0"/>
            <v:stroke on="f"/>
            <v:imagedata r:id="rId10" o:title=""/>
            <o:lock v:ext="edit" aspectratio="t"/>
            <w10:wrap type="none"/>
            <w10:anchorlock/>
          </v:shape>
          <w:control r:id="rId1319" w:name="Control 1047" w:shapeid="_x0000_i2071"/>
        </w:object>
      </w:r>
      <w:r>
        <w:rPr>
          <w:rFonts w:hint="eastAsia" w:ascii="宋体" w:hAnsi="宋体" w:eastAsia="宋体" w:cs="宋体"/>
          <w:kern w:val="0"/>
          <w:sz w:val="24"/>
          <w:szCs w:val="24"/>
        </w:rPr>
        <w:t xml:space="preserve">错 </w:t>
      </w:r>
    </w:p>
    <w:p w14:paraId="033019A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【解析】这句话是正确的。随机存取方式能以任意顺序读取文件中的信息。当可随机存取文件按照文件排列的先后次序存取时，就相当于顺序存取。</w:t>
      </w:r>
    </w:p>
    <w:p w14:paraId="62CC7F1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73B0575C">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"http://sichuan.ouchn.cn/mod/quiz/comment.php?attempt=15226525&amp;slot=22" </w:instrText>
      </w:r>
      <w:r>
        <w:rPr>
          <w:rFonts w:ascii="宋体" w:hAnsi="宋体" w:eastAsia="宋体" w:cs="宋体"/>
          <w:kern w:val="0"/>
          <w:sz w:val="24"/>
          <w:szCs w:val="24"/>
        </w:rPr>
        <w:fldChar w:fldCharType="separate"/>
      </w:r>
    </w:p>
    <w:p w14:paraId="3DBCC84A">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4BFA3A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题目21</w:t>
      </w:r>
    </w:p>
    <w:p w14:paraId="677ECBF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6C206DA1">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38" name="图片 23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3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C29AB5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72" o:spt="201" alt="" type="#_x0000_t201" style="height:18pt;width:72pt;" o:ole="t" filled="f" o:preferrelative="t" stroked="f" coordsize="21600,21600">
            <v:path/>
            <v:fill on="f" focussize="0,0"/>
            <v:stroke on="f"/>
            <v:imagedata r:id="rId1321" o:title=""/>
            <o:lock v:ext="edit" aspectratio="t"/>
            <w10:wrap type="none"/>
            <w10:anchorlock/>
          </v:shape>
          <w:control r:id="rId1320" w:name="Control 1048" w:shapeid="_x0000_i2072"/>
        </w:object>
      </w:r>
    </w:p>
    <w:p w14:paraId="7621C5E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在Linux系统中，常采用单空闲块链接法来实施存储空间的分配与回收。（   ）</w:t>
      </w:r>
    </w:p>
    <w:p w14:paraId="3ABAC1D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4E0A09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73" o:spt="201" alt="" type="#_x0000_t201" style="height:15.75pt;width:20.25pt;" o:ole="t" filled="f" o:preferrelative="t" stroked="f" coordsize="21600,21600">
            <v:path/>
            <v:fill on="f" focussize="0,0"/>
            <v:stroke on="f"/>
            <v:imagedata r:id="rId10" o:title=""/>
            <o:lock v:ext="edit" aspectratio="t"/>
            <w10:wrap type="none"/>
            <w10:anchorlock/>
          </v:shape>
          <w:control r:id="rId1322" w:name="Control 1049" w:shapeid="_x0000_i2073"/>
        </w:object>
      </w:r>
      <w:r>
        <w:rPr>
          <w:rFonts w:hint="eastAsia" w:ascii="宋体" w:hAnsi="宋体" w:eastAsia="宋体" w:cs="宋体"/>
          <w:kern w:val="0"/>
          <w:sz w:val="24"/>
          <w:szCs w:val="24"/>
        </w:rPr>
        <w:t xml:space="preserve">对 </w:t>
      </w:r>
    </w:p>
    <w:p w14:paraId="4ADCB2E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74" o:spt="201" alt="" type="#_x0000_t201" style="height:15.75pt;width:20.25pt;" o:ole="t" filled="f" o:preferrelative="t" stroked="f" coordsize="21600,21600">
            <v:path/>
            <v:fill on="f" focussize="0,0"/>
            <v:stroke on="f"/>
            <v:imagedata r:id="rId10" o:title=""/>
            <o:lock v:ext="edit" aspectratio="t"/>
            <w10:wrap type="none"/>
            <w10:anchorlock/>
          </v:shape>
          <w:control r:id="rId1323" w:name="Control 1050" w:shapeid="_x0000_i2074"/>
        </w:object>
      </w:r>
      <w:r>
        <w:rPr>
          <w:rFonts w:hint="eastAsia" w:ascii="宋体" w:hAnsi="宋体" w:eastAsia="宋体" w:cs="宋体"/>
          <w:kern w:val="0"/>
          <w:sz w:val="24"/>
          <w:szCs w:val="24"/>
        </w:rPr>
        <w:t xml:space="preserve">错 </w:t>
      </w:r>
    </w:p>
    <w:p w14:paraId="0163E3D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【解析】这句话不正确。在Linux系统中，采用空闲块成组链接法来实施存储空间的分配与回收。</w:t>
      </w:r>
    </w:p>
    <w:p w14:paraId="6422C25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1166B97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"http://sichuan.ouchn.cn/mod/quiz/comment.php?attempt=15226525&amp;slot=23" </w:instrText>
      </w:r>
      <w:r>
        <w:rPr>
          <w:rFonts w:ascii="宋体" w:hAnsi="宋体" w:eastAsia="宋体" w:cs="宋体"/>
          <w:kern w:val="0"/>
          <w:sz w:val="24"/>
          <w:szCs w:val="24"/>
        </w:rPr>
        <w:fldChar w:fldCharType="separate"/>
      </w:r>
    </w:p>
    <w:p w14:paraId="2167945D">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C248B6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题目22</w:t>
      </w:r>
    </w:p>
    <w:p w14:paraId="5DA5081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341A7FA8">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37" name="图片 23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3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6C8B70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75" o:spt="201" alt="" type="#_x0000_t201" style="height:18pt;width:72pt;" o:ole="t" filled="f" o:preferrelative="t" stroked="f" coordsize="21600,21600">
            <v:path/>
            <v:fill on="f" focussize="0,0"/>
            <v:stroke on="f"/>
            <v:imagedata r:id="rId1325" o:title=""/>
            <o:lock v:ext="edit" aspectratio="t"/>
            <w10:wrap type="none"/>
            <w10:anchorlock/>
          </v:shape>
          <w:control r:id="rId1324" w:name="Control 1051" w:shapeid="_x0000_i2075"/>
        </w:object>
      </w:r>
    </w:p>
    <w:p w14:paraId="0DCD572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一般的文件系统都是基于磁盘设备的，而磁带设备可以作为转储设备使用，以提高系统的可靠性。（  ）</w:t>
      </w:r>
    </w:p>
    <w:p w14:paraId="671789D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916CD8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76" o:spt="201" alt="" type="#_x0000_t201" style="height:15.75pt;width:20.25pt;" o:ole="t" filled="f" o:preferrelative="t" stroked="f" coordsize="21600,21600">
            <v:path/>
            <v:fill on="f" focussize="0,0"/>
            <v:stroke on="f"/>
            <v:imagedata r:id="rId10" o:title=""/>
            <o:lock v:ext="edit" aspectratio="t"/>
            <w10:wrap type="none"/>
            <w10:anchorlock/>
          </v:shape>
          <w:control r:id="rId1326" w:name="Control 1052" w:shapeid="_x0000_i2076"/>
        </w:object>
      </w:r>
      <w:r>
        <w:rPr>
          <w:rFonts w:hint="eastAsia" w:ascii="宋体" w:hAnsi="宋体" w:eastAsia="宋体" w:cs="宋体"/>
          <w:kern w:val="0"/>
          <w:sz w:val="24"/>
          <w:szCs w:val="24"/>
        </w:rPr>
        <w:t xml:space="preserve">对 </w:t>
      </w:r>
    </w:p>
    <w:p w14:paraId="42B387C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77" o:spt="201" alt="" type="#_x0000_t201" style="height:15.75pt;width:20.25pt;" o:ole="t" filled="f" o:preferrelative="t" stroked="f" coordsize="21600,21600">
            <v:path/>
            <v:fill on="f" focussize="0,0"/>
            <v:stroke on="f"/>
            <v:imagedata r:id="rId10" o:title=""/>
            <o:lock v:ext="edit" aspectratio="t"/>
            <w10:wrap type="none"/>
            <w10:anchorlock/>
          </v:shape>
          <w:control r:id="rId1327" w:name="Control 1053" w:shapeid="_x0000_i2077"/>
        </w:object>
      </w:r>
      <w:r>
        <w:rPr>
          <w:rFonts w:hint="eastAsia" w:ascii="宋体" w:hAnsi="宋体" w:eastAsia="宋体" w:cs="宋体"/>
          <w:kern w:val="0"/>
          <w:sz w:val="24"/>
          <w:szCs w:val="24"/>
        </w:rPr>
        <w:t xml:space="preserve">错 </w:t>
      </w:r>
    </w:p>
    <w:p w14:paraId="1A7EB39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【解析】这句话是正确的。基于磁盘设备的文件系统支持随机存取方式，使用方便；基于磁带设备的文件系统在顺序存取时速度较快，一般用于文件转储。</w:t>
      </w:r>
    </w:p>
    <w:p w14:paraId="3F7FFC0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1D7834F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"http://sichuan.ouchn.cn/mod/quiz/comment.php?attempt=15226525&amp;slot=24" </w:instrText>
      </w:r>
      <w:r>
        <w:rPr>
          <w:rFonts w:ascii="宋体" w:hAnsi="宋体" w:eastAsia="宋体" w:cs="宋体"/>
          <w:kern w:val="0"/>
          <w:sz w:val="24"/>
          <w:szCs w:val="24"/>
        </w:rPr>
        <w:fldChar w:fldCharType="separate"/>
      </w:r>
    </w:p>
    <w:p w14:paraId="7B22615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48D82FE">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题目23</w:t>
      </w:r>
    </w:p>
    <w:p w14:paraId="16B48B8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227B95A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36" name="图片 23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3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69152A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78" o:spt="201" alt="" type="#_x0000_t201" style="height:18pt;width:72pt;" o:ole="t" filled="f" o:preferrelative="t" stroked="f" coordsize="21600,21600">
            <v:path/>
            <v:fill on="f" focussize="0,0"/>
            <v:stroke on="f"/>
            <v:imagedata r:id="rId1329" o:title=""/>
            <o:lock v:ext="edit" aspectratio="t"/>
            <w10:wrap type="none"/>
            <w10:anchorlock/>
          </v:shape>
          <w:control r:id="rId1328" w:name="Control 1054" w:shapeid="_x0000_i2078"/>
        </w:object>
      </w:r>
    </w:p>
    <w:p w14:paraId="17EB267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实现设备虚拟分配最成功的技术是SPOOLing。</w:t>
      </w:r>
    </w:p>
    <w:p w14:paraId="0EA48A6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84FBCB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79" o:spt="201" alt="" type="#_x0000_t201" style="height:15.75pt;width:20.25pt;" o:ole="t" filled="f" o:preferrelative="t" stroked="f" coordsize="21600,21600">
            <v:path/>
            <v:fill on="f" focussize="0,0"/>
            <v:stroke on="f"/>
            <v:imagedata r:id="rId10" o:title=""/>
            <o:lock v:ext="edit" aspectratio="t"/>
            <w10:wrap type="none"/>
            <w10:anchorlock/>
          </v:shape>
          <w:control r:id="rId1330" w:name="Control 1055" w:shapeid="_x0000_i2079"/>
        </w:object>
      </w:r>
      <w:r>
        <w:rPr>
          <w:rFonts w:hint="eastAsia" w:ascii="宋体" w:hAnsi="宋体" w:eastAsia="宋体" w:cs="宋体"/>
          <w:kern w:val="0"/>
          <w:sz w:val="24"/>
          <w:szCs w:val="24"/>
        </w:rPr>
        <w:t xml:space="preserve">对 </w:t>
      </w:r>
    </w:p>
    <w:p w14:paraId="7E307BD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80" o:spt="201" alt="" type="#_x0000_t201" style="height:15.75pt;width:20.25pt;" o:ole="t" filled="f" o:preferrelative="t" stroked="f" coordsize="21600,21600">
            <v:path/>
            <v:fill on="f" focussize="0,0"/>
            <v:stroke on="f"/>
            <v:imagedata r:id="rId10" o:title=""/>
            <o:lock v:ext="edit" aspectratio="t"/>
            <w10:wrap type="none"/>
            <w10:anchorlock/>
          </v:shape>
          <w:control r:id="rId1331" w:name="Control 1056" w:shapeid="_x0000_i2080"/>
        </w:object>
      </w:r>
      <w:r>
        <w:rPr>
          <w:rFonts w:hint="eastAsia" w:ascii="宋体" w:hAnsi="宋体" w:eastAsia="宋体" w:cs="宋体"/>
          <w:kern w:val="0"/>
          <w:sz w:val="24"/>
          <w:szCs w:val="24"/>
        </w:rPr>
        <w:t xml:space="preserve">错 </w:t>
      </w:r>
    </w:p>
    <w:p w14:paraId="1B6572C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【解析】这句话是正确的。SPOOLing为假脱机技术，把打印机等独占设备改造为可共享的设备，体现了虚拟分配技术。</w:t>
      </w:r>
    </w:p>
    <w:p w14:paraId="55EA050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4DD2A25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"http://sichuan.ouchn.cn/mod/quiz/comment.php?attempt=15226525&amp;slot=25" </w:instrText>
      </w:r>
      <w:r>
        <w:rPr>
          <w:rFonts w:ascii="宋体" w:hAnsi="宋体" w:eastAsia="宋体" w:cs="宋体"/>
          <w:kern w:val="0"/>
          <w:sz w:val="24"/>
          <w:szCs w:val="24"/>
        </w:rPr>
        <w:fldChar w:fldCharType="separate"/>
      </w:r>
    </w:p>
    <w:p w14:paraId="0AE64EFD">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E21C11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题目24</w:t>
      </w:r>
    </w:p>
    <w:p w14:paraId="19BB5EF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0DD0CF2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35" name="图片 23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23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D991C9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81" o:spt="201" alt="" type="#_x0000_t201" style="height:18pt;width:72pt;" o:ole="t" filled="f" o:preferrelative="t" stroked="f" coordsize="21600,21600">
            <v:path/>
            <v:fill on="f" focussize="0,0"/>
            <v:stroke on="f"/>
            <v:imagedata r:id="rId1333" o:title=""/>
            <o:lock v:ext="edit" aspectratio="t"/>
            <w10:wrap type="none"/>
            <w10:anchorlock/>
          </v:shape>
          <w:control r:id="rId1332" w:name="Control 1057" w:shapeid="_x0000_i2081"/>
        </w:object>
      </w:r>
    </w:p>
    <w:p w14:paraId="52DBBCC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一个设备驱动程序可以控制同一类型的多个物理设备。</w:t>
      </w:r>
    </w:p>
    <w:p w14:paraId="54A8294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D03591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82" o:spt="201" alt="" type="#_x0000_t201" style="height:15.75pt;width:20.25pt;" o:ole="t" filled="f" o:preferrelative="t" stroked="f" coordsize="21600,21600">
            <v:path/>
            <v:fill on="f" focussize="0,0"/>
            <v:stroke on="f"/>
            <v:imagedata r:id="rId10" o:title=""/>
            <o:lock v:ext="edit" aspectratio="t"/>
            <w10:wrap type="none"/>
            <w10:anchorlock/>
          </v:shape>
          <w:control r:id="rId1334" w:name="Control 1058" w:shapeid="_x0000_i2082"/>
        </w:object>
      </w:r>
      <w:r>
        <w:rPr>
          <w:rFonts w:hint="eastAsia" w:ascii="宋体" w:hAnsi="宋体" w:eastAsia="宋体" w:cs="宋体"/>
          <w:kern w:val="0"/>
          <w:sz w:val="24"/>
          <w:szCs w:val="24"/>
        </w:rPr>
        <w:t xml:space="preserve">对 </w:t>
      </w:r>
    </w:p>
    <w:p w14:paraId="50CE4BE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83" o:spt="201" alt="" type="#_x0000_t201" style="height:15.75pt;width:20.25pt;" o:ole="t" filled="f" o:preferrelative="t" stroked="f" coordsize="21600,21600">
            <v:path/>
            <v:fill on="f" focussize="0,0"/>
            <v:stroke on="f"/>
            <v:imagedata r:id="rId10" o:title=""/>
            <o:lock v:ext="edit" aspectratio="t"/>
            <w10:wrap type="none"/>
            <w10:anchorlock/>
          </v:shape>
          <w:control r:id="rId1335" w:name="Control 1059" w:shapeid="_x0000_i2083"/>
        </w:object>
      </w:r>
      <w:r>
        <w:rPr>
          <w:rFonts w:hint="eastAsia" w:ascii="宋体" w:hAnsi="宋体" w:eastAsia="宋体" w:cs="宋体"/>
          <w:kern w:val="0"/>
          <w:sz w:val="24"/>
          <w:szCs w:val="24"/>
        </w:rPr>
        <w:t xml:space="preserve">错 </w:t>
      </w:r>
    </w:p>
    <w:p w14:paraId="0724288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【解析】这句话是正确的。通常，设备驱动程序与设备类型是一一对应的，也就是说，对于一个类型的多个设备，需要一个驱动程序即可。</w:t>
      </w:r>
    </w:p>
    <w:p w14:paraId="5B2AE85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5CD0AF6A">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"http://sichuan.ouchn.cn/mod/quiz/comment.php?attempt=15226525&amp;slot=26" </w:instrText>
      </w:r>
      <w:r>
        <w:rPr>
          <w:rFonts w:ascii="宋体" w:hAnsi="宋体" w:eastAsia="宋体" w:cs="宋体"/>
          <w:kern w:val="0"/>
          <w:sz w:val="24"/>
          <w:szCs w:val="24"/>
        </w:rPr>
        <w:fldChar w:fldCharType="separate"/>
      </w:r>
    </w:p>
    <w:p w14:paraId="023D0E0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08F444D">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题目25</w:t>
      </w:r>
    </w:p>
    <w:p w14:paraId="286F0FC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7ABD7C47">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34" name="图片 23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3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1CA8BE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84" o:spt="201" alt="" type="#_x0000_t201" style="height:18pt;width:72pt;" o:ole="t" filled="f" o:preferrelative="t" stroked="f" coordsize="21600,21600">
            <v:path/>
            <v:fill on="f" focussize="0,0"/>
            <v:stroke on="f"/>
            <v:imagedata r:id="rId1337" o:title=""/>
            <o:lock v:ext="edit" aspectratio="t"/>
            <w10:wrap type="none"/>
            <w10:anchorlock/>
          </v:shape>
          <w:control r:id="rId1336" w:name="Control 1060" w:shapeid="_x0000_i2084"/>
        </w:object>
      </w:r>
    </w:p>
    <w:p w14:paraId="7A091B8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SPOOLing系统能实现设备管理的虚拟技术，即：将共享设备改造为独占设备。它由专门负责I/O的常驻内存的进程以及输入、输出井组成。</w:t>
      </w:r>
    </w:p>
    <w:p w14:paraId="59A9261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2DE483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85" o:spt="201" alt="" type="#_x0000_t201" style="height:15.75pt;width:20.25pt;" o:ole="t" filled="f" o:preferrelative="t" stroked="f" coordsize="21600,21600">
            <v:path/>
            <v:fill on="f" focussize="0,0"/>
            <v:stroke on="f"/>
            <v:imagedata r:id="rId10" o:title=""/>
            <o:lock v:ext="edit" aspectratio="t"/>
            <w10:wrap type="none"/>
            <w10:anchorlock/>
          </v:shape>
          <w:control r:id="rId1338" w:name="Control 1061" w:shapeid="_x0000_i2085"/>
        </w:object>
      </w:r>
      <w:r>
        <w:rPr>
          <w:rFonts w:hint="eastAsia" w:ascii="宋体" w:hAnsi="宋体" w:eastAsia="宋体" w:cs="宋体"/>
          <w:kern w:val="0"/>
          <w:sz w:val="24"/>
          <w:szCs w:val="24"/>
        </w:rPr>
        <w:t xml:space="preserve">对 </w:t>
      </w:r>
    </w:p>
    <w:p w14:paraId="2481DB3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86" o:spt="201" alt="" type="#_x0000_t201" style="height:15.75pt;width:20.25pt;" o:ole="t" filled="f" o:preferrelative="t" stroked="f" coordsize="21600,21600">
            <v:path/>
            <v:fill on="f" focussize="0,0"/>
            <v:stroke on="f"/>
            <v:imagedata r:id="rId10" o:title=""/>
            <o:lock v:ext="edit" aspectratio="t"/>
            <w10:wrap type="none"/>
            <w10:anchorlock/>
          </v:shape>
          <w:control r:id="rId1339" w:name="Control 1062" w:shapeid="_x0000_i2086"/>
        </w:object>
      </w:r>
      <w:r>
        <w:rPr>
          <w:rFonts w:hint="eastAsia" w:ascii="宋体" w:hAnsi="宋体" w:eastAsia="宋体" w:cs="宋体"/>
          <w:kern w:val="0"/>
          <w:sz w:val="24"/>
          <w:szCs w:val="24"/>
        </w:rPr>
        <w:t xml:space="preserve">错 </w:t>
      </w:r>
    </w:p>
    <w:p w14:paraId="4DC05CC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【解析】这句话不正确。这句话的两头都是正确的，错在中间“将共享设备改造为独占设备”这部分，正好说反了，应是“将独占设备改造为共享设备”。</w:t>
      </w:r>
    </w:p>
    <w:p w14:paraId="0C9CE3C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26319A88">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"http://sichuan.ouchn.cn/mod/quiz/comment.php?attempt=15226525&amp;slot=27" </w:instrText>
      </w:r>
      <w:r>
        <w:rPr>
          <w:rFonts w:ascii="宋体" w:hAnsi="宋体" w:eastAsia="宋体" w:cs="宋体"/>
          <w:kern w:val="0"/>
          <w:sz w:val="24"/>
          <w:szCs w:val="24"/>
        </w:rPr>
        <w:fldChar w:fldCharType="separate"/>
      </w:r>
    </w:p>
    <w:p w14:paraId="7A5E989E">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EBC8228">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题目26</w:t>
      </w:r>
    </w:p>
    <w:p w14:paraId="16E4771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42FA023F">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33" name="图片 23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23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EFF5CA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87" o:spt="201" alt="" type="#_x0000_t201" style="height:18pt;width:72pt;" o:ole="t" filled="f" o:preferrelative="t" stroked="f" coordsize="21600,21600">
            <v:path/>
            <v:fill on="f" focussize="0,0"/>
            <v:stroke on="f"/>
            <v:imagedata r:id="rId1341" o:title=""/>
            <o:lock v:ext="edit" aspectratio="t"/>
            <w10:wrap type="none"/>
            <w10:anchorlock/>
          </v:shape>
          <w:control r:id="rId1340" w:name="Control 1063" w:shapeid="_x0000_i2087"/>
        </w:object>
      </w:r>
    </w:p>
    <w:p w14:paraId="10DFE6E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现代计算机系统中，外围设备的启动工作都是由系统和用户共同来做的。</w:t>
      </w:r>
    </w:p>
    <w:p w14:paraId="7D5C64B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5A013B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88" o:spt="201" alt="" type="#_x0000_t201" style="height:15.75pt;width:20.25pt;" o:ole="t" filled="f" o:preferrelative="t" stroked="f" coordsize="21600,21600">
            <v:path/>
            <v:fill on="f" focussize="0,0"/>
            <v:stroke on="f"/>
            <v:imagedata r:id="rId10" o:title=""/>
            <o:lock v:ext="edit" aspectratio="t"/>
            <w10:wrap type="none"/>
            <w10:anchorlock/>
          </v:shape>
          <w:control r:id="rId1342" w:name="Control 1064" w:shapeid="_x0000_i2088"/>
        </w:object>
      </w:r>
      <w:r>
        <w:rPr>
          <w:rFonts w:hint="eastAsia" w:ascii="宋体" w:hAnsi="宋体" w:eastAsia="宋体" w:cs="宋体"/>
          <w:kern w:val="0"/>
          <w:sz w:val="24"/>
          <w:szCs w:val="24"/>
        </w:rPr>
        <w:t xml:space="preserve">对 </w:t>
      </w:r>
    </w:p>
    <w:p w14:paraId="7F750B9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89" o:spt="201" alt="" type="#_x0000_t201" style="height:15.75pt;width:20.25pt;" o:ole="t" filled="f" o:preferrelative="t" stroked="f" coordsize="21600,21600">
            <v:path/>
            <v:fill on="f" focussize="0,0"/>
            <v:stroke on="f"/>
            <v:imagedata r:id="rId10" o:title=""/>
            <o:lock v:ext="edit" aspectratio="t"/>
            <w10:wrap type="none"/>
            <w10:anchorlock/>
          </v:shape>
          <w:control r:id="rId1343" w:name="Control 1065" w:shapeid="_x0000_i2089"/>
        </w:object>
      </w:r>
      <w:r>
        <w:rPr>
          <w:rFonts w:hint="eastAsia" w:ascii="宋体" w:hAnsi="宋体" w:eastAsia="宋体" w:cs="宋体"/>
          <w:kern w:val="0"/>
          <w:sz w:val="24"/>
          <w:szCs w:val="24"/>
        </w:rPr>
        <w:t xml:space="preserve">错 </w:t>
      </w:r>
    </w:p>
    <w:p w14:paraId="704D82C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【解析】这句话不正确。现代计算机系统中，外围设备的启动工作由系统自行完成，无需用户干预。</w:t>
      </w:r>
    </w:p>
    <w:p w14:paraId="041D9AE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5B736C3C">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"http://sichuan.ouchn.cn/mod/quiz/comment.php?attempt=15226525&amp;slot=28" </w:instrText>
      </w:r>
      <w:r>
        <w:rPr>
          <w:rFonts w:ascii="宋体" w:hAnsi="宋体" w:eastAsia="宋体" w:cs="宋体"/>
          <w:kern w:val="0"/>
          <w:sz w:val="24"/>
          <w:szCs w:val="24"/>
        </w:rPr>
        <w:fldChar w:fldCharType="separate"/>
      </w:r>
    </w:p>
    <w:p w14:paraId="10651937">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8C387A1">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32" name="图片 23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3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6557745">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60044F4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90" o:spt="201" alt="" type="#_x0000_t201" style="height:18pt;width:72pt;" o:ole="t" filled="f" o:preferrelative="t" stroked="f" coordsize="21600,21600">
            <v:path/>
            <v:fill on="f" focussize="0,0"/>
            <v:stroke on="f"/>
            <v:imagedata r:id="rId1345" o:title=""/>
            <o:lock v:ext="edit" aspectratio="t"/>
            <w10:wrap type="none"/>
            <w10:anchorlock/>
          </v:shape>
          <w:control r:id="rId1344" w:name="Control 1066" w:shapeid="_x0000_i2090"/>
        </w:object>
      </w:r>
    </w:p>
    <w:p w14:paraId="0FF83E5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三、应用题，每小题10分</w:t>
      </w:r>
    </w:p>
    <w:p w14:paraId="31AD4A2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题目27</w:t>
      </w:r>
    </w:p>
    <w:p w14:paraId="7B3FEE1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31" name="图片 23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6BC131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91" o:spt="201" alt="" type="#_x0000_t201" style="height:18pt;width:72pt;" o:ole="t" filled="f" o:preferrelative="t" stroked="f" coordsize="21600,21600">
            <v:path/>
            <v:fill on="f" focussize="0,0"/>
            <v:stroke on="f"/>
            <v:imagedata r:id="rId1347" o:title=""/>
            <o:lock v:ext="edit" aspectratio="t"/>
            <w10:wrap type="none"/>
            <w10:anchorlock/>
          </v:shape>
          <w:control r:id="rId1346" w:name="Control 1067" w:shapeid="_x0000_i2091"/>
        </w:object>
      </w:r>
    </w:p>
    <w:p w14:paraId="70358CF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（10分）假设一个磁盘有200个磁道，编号从0～199。当前磁头正在143道上服务，并且刚刚完成了125道的请求。如果寻道请求队列的顺序是：</w:t>
      </w:r>
    </w:p>
    <w:p w14:paraId="39A55356">
      <w:pPr>
        <w:widowControl/>
        <w:spacing w:before="100" w:beforeAutospacing="1" w:after="100" w:afterAutospacing="1"/>
        <w:jc w:val="center"/>
        <w:rPr>
          <w:rFonts w:hint="eastAsia" w:ascii="宋体" w:hAnsi="宋体" w:eastAsia="宋体" w:cs="宋体"/>
          <w:kern w:val="0"/>
          <w:sz w:val="24"/>
          <w:szCs w:val="24"/>
        </w:rPr>
      </w:pPr>
      <w:r>
        <w:rPr>
          <w:rFonts w:hint="eastAsia" w:ascii="宋体" w:hAnsi="宋体" w:eastAsia="宋体" w:cs="宋体"/>
          <w:kern w:val="0"/>
          <w:sz w:val="24"/>
          <w:szCs w:val="24"/>
        </w:rPr>
        <w:t>86, 147, 91, 177, 94, 150, 102, 175, 130</w:t>
      </w:r>
    </w:p>
    <w:p w14:paraId="24EFC9E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问：为完成上述请求，采用最短寻道时间优先磁盘调度算法（SSTF）时磁头移动的总量是（   ）。</w:t>
      </w:r>
    </w:p>
    <w:p w14:paraId="6C08B42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1B1AB1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92" o:spt="201" alt="" type="#_x0000_t201" style="height:15.75pt;width:20.25pt;" o:ole="t" filled="f" o:preferrelative="t" stroked="f" coordsize="21600,21600">
            <v:path/>
            <v:fill on="f" focussize="0,0"/>
            <v:stroke on="f"/>
            <v:imagedata r:id="rId10" o:title=""/>
            <o:lock v:ext="edit" aspectratio="t"/>
            <w10:wrap type="none"/>
            <w10:anchorlock/>
          </v:shape>
          <w:control r:id="rId1348" w:name="Control 1068" w:shapeid="_x0000_i2092"/>
        </w:object>
      </w:r>
      <w:r>
        <w:rPr>
          <w:rFonts w:hint="eastAsia" w:ascii="宋体" w:hAnsi="宋体" w:eastAsia="宋体" w:cs="宋体"/>
          <w:kern w:val="0"/>
          <w:sz w:val="24"/>
          <w:szCs w:val="24"/>
        </w:rPr>
        <w:t xml:space="preserve">A. 162 </w:t>
      </w:r>
    </w:p>
    <w:p w14:paraId="11F72A2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93" o:spt="201" alt="" type="#_x0000_t201" style="height:15.75pt;width:20.25pt;" o:ole="t" filled="f" o:preferrelative="t" stroked="f" coordsize="21600,21600">
            <v:path/>
            <v:fill on="f" focussize="0,0"/>
            <v:stroke on="f"/>
            <v:imagedata r:id="rId10" o:title=""/>
            <o:lock v:ext="edit" aspectratio="t"/>
            <w10:wrap type="none"/>
            <w10:anchorlock/>
          </v:shape>
          <w:control r:id="rId1349" w:name="Control 1069" w:shapeid="_x0000_i2093"/>
        </w:object>
      </w:r>
      <w:r>
        <w:rPr>
          <w:rFonts w:hint="eastAsia" w:ascii="宋体" w:hAnsi="宋体" w:eastAsia="宋体" w:cs="宋体"/>
          <w:kern w:val="0"/>
          <w:sz w:val="24"/>
          <w:szCs w:val="24"/>
        </w:rPr>
        <w:t xml:space="preserve">B. 576 </w:t>
      </w:r>
    </w:p>
    <w:p w14:paraId="5BB2DFE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94" o:spt="201" alt="" type="#_x0000_t201" style="height:15.75pt;width:20.25pt;" o:ole="t" filled="f" o:preferrelative="t" stroked="f" coordsize="21600,21600">
            <v:path/>
            <v:fill on="f" focussize="0,0"/>
            <v:stroke on="f"/>
            <v:imagedata r:id="rId10" o:title=""/>
            <o:lock v:ext="edit" aspectratio="t"/>
            <w10:wrap type="none"/>
            <w10:anchorlock/>
          </v:shape>
          <w:control r:id="rId1350" w:name="Control 1070" w:shapeid="_x0000_i2094"/>
        </w:object>
      </w:r>
      <w:r>
        <w:rPr>
          <w:rFonts w:hint="eastAsia" w:ascii="宋体" w:hAnsi="宋体" w:eastAsia="宋体" w:cs="宋体"/>
          <w:kern w:val="0"/>
          <w:sz w:val="24"/>
          <w:szCs w:val="24"/>
        </w:rPr>
        <w:t xml:space="preserve">C. 125 </w:t>
      </w:r>
    </w:p>
    <w:p w14:paraId="7B2A36E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95" o:spt="201" alt="" type="#_x0000_t201" style="height:15.75pt;width:20.25pt;" o:ole="t" filled="f" o:preferrelative="t" stroked="f" coordsize="21600,21600">
            <v:path/>
            <v:fill on="f" focussize="0,0"/>
            <v:stroke on="f"/>
            <v:imagedata r:id="rId10" o:title=""/>
            <o:lock v:ext="edit" aspectratio="t"/>
            <w10:wrap type="none"/>
            <w10:anchorlock/>
          </v:shape>
          <w:control r:id="rId1351" w:name="Control 1071" w:shapeid="_x0000_i2095"/>
        </w:object>
      </w:r>
      <w:r>
        <w:rPr>
          <w:rFonts w:hint="eastAsia" w:ascii="宋体" w:hAnsi="宋体" w:eastAsia="宋体" w:cs="宋体"/>
          <w:kern w:val="0"/>
          <w:sz w:val="24"/>
          <w:szCs w:val="24"/>
        </w:rPr>
        <w:t xml:space="preserve">D. 565 </w:t>
      </w:r>
    </w:p>
    <w:p w14:paraId="204B00F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你的回答不正确</w:t>
      </w:r>
    </w:p>
    <w:p w14:paraId="4FF9884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正确答案是：162</w:t>
      </w:r>
    </w:p>
    <w:p w14:paraId="5B9D9ED1"/>
    <w:p w14:paraId="3ADBE352">
      <w:pPr>
        <w:jc w:val="center"/>
      </w:pPr>
      <w:r>
        <w:rPr>
          <w:b/>
          <w:sz w:val="30"/>
        </w:rPr>
        <w:br w:type="textWrapping"/>
      </w:r>
      <w:r>
        <w:rPr>
          <w:sz w:val="30"/>
        </w:rPr>
        <w:t>操作系统 · 形考作业3</w:t>
      </w:r>
    </w:p>
    <w:p w14:paraId="772E0CD5">
      <w:pPr>
        <w:pBdr>
          <w:bottom w:val="single" w:color="auto" w:sz="10" w:space="2"/>
        </w:pBdr>
        <w:jc w:val="left"/>
      </w:pPr>
      <w:r>
        <w:rPr>
          <w:sz w:val="20"/>
        </w:rPr>
        <w:t>此次作业共27道题，100分，核算在形成性考核成绩中为20分。</w:t>
      </w:r>
      <w:r>
        <w:rPr>
          <w:sz w:val="20"/>
        </w:rPr>
        <w:br w:type="textWrapping"/>
      </w:r>
      <w:r>
        <w:rPr>
          <w:sz w:val="20"/>
        </w:rPr>
        <w:t>本次形考作业的题型有：</w:t>
      </w:r>
      <w:r>
        <w:rPr>
          <w:sz w:val="20"/>
        </w:rPr>
        <w:br w:type="textWrapping"/>
      </w:r>
      <w:r>
        <w:rPr>
          <w:sz w:val="20"/>
        </w:rPr>
        <w:t>一、单选题（共76分，19道题，每题4分）；</w:t>
      </w:r>
      <w:r>
        <w:rPr>
          <w:sz w:val="20"/>
        </w:rPr>
        <w:br w:type="textWrapping"/>
      </w:r>
      <w:r>
        <w:rPr>
          <w:sz w:val="20"/>
        </w:rPr>
        <w:t>二、判断题（共14分，7道题，每题2分）；</w:t>
      </w:r>
      <w:r>
        <w:rPr>
          <w:sz w:val="20"/>
        </w:rPr>
        <w:br w:type="textWrapping"/>
      </w:r>
      <w:r>
        <w:rPr>
          <w:sz w:val="20"/>
        </w:rPr>
        <w:t>三、应用题（共10分，1道题，每题10分）。</w:t>
      </w:r>
      <w:r>
        <w:rPr>
          <w:sz w:val="20"/>
        </w:rPr>
        <w:br w:type="textWrapping"/>
      </w:r>
      <w:r>
        <w:rPr>
          <w:sz w:val="20"/>
        </w:rPr>
        <w:t xml:space="preserve">操作提示： </w:t>
      </w:r>
      <w:r>
        <w:rPr>
          <w:sz w:val="20"/>
        </w:rPr>
        <w:br w:type="textWrapping"/>
      </w:r>
      <w:r>
        <w:rPr>
          <w:sz w:val="20"/>
        </w:rPr>
        <w:t>本次测验你能回答多次，我们取最高成绩计入最终形考成绩。若无法一次答完，请点击左侧边栏的“测验导航”下的“结束答题”按钮（如下图所示），保存本次已答内容。若不点击此按钮本次答题记录将不保存，下次您需要重新答题。形考作业题目从题库随机抽取，所以你每次回答的题目，可能不一样。</w:t>
      </w:r>
      <w:r>
        <w:rPr>
          <w:sz w:val="20"/>
        </w:rPr>
        <w:br w:type="textWrapping"/>
      </w:r>
      <w:r>
        <w:br w:type="textWrapping"/>
      </w:r>
      <w:r>
        <w:br w:type="textWrapping"/>
      </w:r>
    </w:p>
    <w:p w14:paraId="295E9B13">
      <w:pPr>
        <w:spacing w:before="400" w:after="0" w:line="240" w:lineRule="auto"/>
        <w:jc w:val="left"/>
      </w:pPr>
      <w:r>
        <w:rPr>
          <w:sz w:val="24"/>
        </w:rPr>
        <w:t xml:space="preserve">    一、单选题（每题4分，共计19题）</w:t>
      </w:r>
      <w:r>
        <w:rPr>
          <w:sz w:val="24"/>
        </w:rPr>
        <w:br w:type="textWrapping"/>
      </w:r>
    </w:p>
    <w:p w14:paraId="71C33FF8">
      <w:pPr>
        <w:spacing w:line="240" w:lineRule="auto"/>
        <w:jc w:val="left"/>
      </w:pPr>
      <w:r>
        <w:rPr>
          <w:color w:val="494949"/>
          <w:sz w:val="18"/>
        </w:rPr>
        <w:t>（难易度:中）</w:t>
      </w:r>
    </w:p>
    <w:p w14:paraId="0FCA800A">
      <w:pPr>
        <w:spacing w:line="240" w:lineRule="auto"/>
        <w:jc w:val="left"/>
      </w:pPr>
    </w:p>
    <w:p w14:paraId="70B41C64">
      <w:pPr>
        <w:spacing w:before="400" w:after="0" w:line="240" w:lineRule="auto"/>
        <w:jc w:val="left"/>
      </w:pPr>
      <w:r>
        <w:rPr>
          <w:sz w:val="24"/>
        </w:rPr>
        <w:t>2.    文件系统为每个文件另建立一张指示逻辑记录和物理记录之间的对应关系表，由此表和文件本身构成的文件是（    ）。</w:t>
      </w:r>
      <w:r>
        <w:rPr>
          <w:sz w:val="24"/>
        </w:rPr>
        <w:br w:type="textWrapping"/>
      </w:r>
    </w:p>
    <w:p w14:paraId="62B89741">
      <w:pPr>
        <w:spacing w:line="240" w:lineRule="auto"/>
        <w:jc w:val="left"/>
      </w:pPr>
      <w:r>
        <w:rPr>
          <w:color w:val="494949"/>
          <w:sz w:val="18"/>
        </w:rPr>
        <w:t>单选题(4.0分)（难易度:中）</w:t>
      </w:r>
    </w:p>
    <w:p w14:paraId="110A5114">
      <w:pPr>
        <w:spacing w:line="240" w:lineRule="auto"/>
        <w:jc w:val="left"/>
      </w:pPr>
      <w:r>
        <w:rPr>
          <w:sz w:val="16"/>
        </w:rPr>
        <w:t>A.    连续文件</w:t>
      </w:r>
      <w:r>
        <w:rPr>
          <w:sz w:val="16"/>
        </w:rPr>
        <w:br w:type="textWrapping"/>
      </w:r>
      <w:r>
        <w:rPr>
          <w:sz w:val="16"/>
        </w:rPr>
        <w:br w:type="textWrapping"/>
      </w:r>
      <w:r>
        <w:rPr>
          <w:sz w:val="16"/>
        </w:rPr>
        <w:t>B.    链接文件</w:t>
      </w:r>
      <w:r>
        <w:rPr>
          <w:sz w:val="16"/>
        </w:rPr>
        <w:br w:type="textWrapping"/>
      </w:r>
      <w:r>
        <w:rPr>
          <w:sz w:val="16"/>
        </w:rPr>
        <w:br w:type="textWrapping"/>
      </w:r>
      <w:r>
        <w:rPr>
          <w:sz w:val="16"/>
        </w:rPr>
        <w:t>C.    索引文件</w:t>
      </w:r>
      <w:r>
        <w:rPr>
          <w:sz w:val="16"/>
        </w:rPr>
        <w:br w:type="textWrapping"/>
      </w:r>
      <w:r>
        <w:rPr>
          <w:sz w:val="16"/>
        </w:rPr>
        <w:br w:type="textWrapping"/>
      </w:r>
      <w:r>
        <w:rPr>
          <w:sz w:val="16"/>
        </w:rPr>
        <w:t>D.    逻辑文件</w:t>
      </w:r>
      <w:r>
        <w:rPr>
          <w:sz w:val="16"/>
        </w:rPr>
        <w:br w:type="textWrapping"/>
      </w:r>
      <w:r>
        <w:rPr>
          <w:sz w:val="16"/>
        </w:rPr>
        <w:br w:type="textWrapping"/>
      </w:r>
      <w:r>
        <w:rPr>
          <w:sz w:val="16"/>
        </w:rPr>
        <w:br w:type="textWrapping"/>
      </w:r>
      <w:r>
        <w:rPr>
          <w:sz w:val="16"/>
        </w:rPr>
        <w:t>正确答案：C</w:t>
      </w:r>
      <w:r>
        <w:rPr>
          <w:sz w:val="16"/>
        </w:rPr>
        <w:br w:type="textWrapping"/>
      </w:r>
      <w:r>
        <w:rPr>
          <w:sz w:val="16"/>
        </w:rPr>
        <w:t>答案解释：暂无</w:t>
      </w:r>
    </w:p>
    <w:p w14:paraId="3CA43B57">
      <w:pPr>
        <w:spacing w:before="400" w:after="0" w:line="240" w:lineRule="auto"/>
        <w:jc w:val="left"/>
      </w:pPr>
      <w:r>
        <w:rPr>
          <w:sz w:val="24"/>
        </w:rPr>
        <w:t>3.    如果文件系统中有两个文件重名，不应采用（    ）结构。</w:t>
      </w:r>
      <w:r>
        <w:rPr>
          <w:sz w:val="24"/>
        </w:rPr>
        <w:br w:type="textWrapping"/>
      </w:r>
    </w:p>
    <w:p w14:paraId="26948D11">
      <w:pPr>
        <w:spacing w:line="240" w:lineRule="auto"/>
        <w:jc w:val="left"/>
      </w:pPr>
      <w:r>
        <w:rPr>
          <w:color w:val="494949"/>
          <w:sz w:val="18"/>
        </w:rPr>
        <w:t>单选题(4.0分)（难易度:中）</w:t>
      </w:r>
    </w:p>
    <w:p w14:paraId="43B19564">
      <w:pPr>
        <w:spacing w:line="240" w:lineRule="auto"/>
        <w:jc w:val="left"/>
      </w:pPr>
      <w:r>
        <w:rPr>
          <w:sz w:val="16"/>
        </w:rPr>
        <w:t>A.    单级目录</w:t>
      </w:r>
      <w:r>
        <w:rPr>
          <w:sz w:val="16"/>
        </w:rPr>
        <w:br w:type="textWrapping"/>
      </w:r>
      <w:r>
        <w:rPr>
          <w:sz w:val="16"/>
        </w:rPr>
        <w:br w:type="textWrapping"/>
      </w:r>
      <w:r>
        <w:rPr>
          <w:sz w:val="16"/>
        </w:rPr>
        <w:t>B.    树形目录</w:t>
      </w:r>
      <w:r>
        <w:rPr>
          <w:sz w:val="16"/>
        </w:rPr>
        <w:br w:type="textWrapping"/>
      </w:r>
      <w:r>
        <w:rPr>
          <w:sz w:val="16"/>
        </w:rPr>
        <w:br w:type="textWrapping"/>
      </w:r>
      <w:r>
        <w:rPr>
          <w:sz w:val="16"/>
        </w:rPr>
        <w:t>C.    二级目录</w:t>
      </w:r>
      <w:r>
        <w:rPr>
          <w:sz w:val="16"/>
        </w:rPr>
        <w:br w:type="textWrapping"/>
      </w:r>
      <w:r>
        <w:rPr>
          <w:sz w:val="16"/>
        </w:rPr>
        <w:br w:type="textWrapping"/>
      </w:r>
      <w:r>
        <w:rPr>
          <w:sz w:val="16"/>
        </w:rPr>
        <w:t>D.    非循环图目录</w:t>
      </w:r>
      <w:r>
        <w:rPr>
          <w:sz w:val="16"/>
        </w:rPr>
        <w:br w:type="textWrapping"/>
      </w:r>
      <w:r>
        <w:rPr>
          <w:sz w:val="16"/>
        </w:rPr>
        <w:br w:type="textWrapping"/>
      </w:r>
      <w:r>
        <w:rPr>
          <w:sz w:val="16"/>
        </w:rPr>
        <w:br w:type="textWrapping"/>
      </w:r>
      <w:r>
        <w:rPr>
          <w:sz w:val="16"/>
        </w:rPr>
        <w:t>正确答案：A</w:t>
      </w:r>
      <w:r>
        <w:rPr>
          <w:sz w:val="16"/>
        </w:rPr>
        <w:br w:type="textWrapping"/>
      </w:r>
      <w:r>
        <w:rPr>
          <w:sz w:val="16"/>
        </w:rPr>
        <w:t>答案解释：暂无</w:t>
      </w:r>
    </w:p>
    <w:p w14:paraId="3E751911">
      <w:pPr>
        <w:spacing w:before="400" w:after="0" w:line="240" w:lineRule="auto"/>
        <w:jc w:val="left"/>
      </w:pPr>
      <w:r>
        <w:rPr>
          <w:sz w:val="24"/>
        </w:rPr>
        <w:t>4.    链接文件解决了连续文件存在的问题，它（    ）。</w:t>
      </w:r>
      <w:r>
        <w:rPr>
          <w:sz w:val="24"/>
        </w:rPr>
        <w:br w:type="textWrapping"/>
      </w:r>
    </w:p>
    <w:p w14:paraId="5448D51E">
      <w:pPr>
        <w:spacing w:line="240" w:lineRule="auto"/>
        <w:jc w:val="left"/>
      </w:pPr>
      <w:r>
        <w:rPr>
          <w:color w:val="494949"/>
          <w:sz w:val="18"/>
        </w:rPr>
        <w:t>单选题(4.0分)（难易度:中）</w:t>
      </w:r>
    </w:p>
    <w:p w14:paraId="677D118C">
      <w:pPr>
        <w:spacing w:line="240" w:lineRule="auto"/>
        <w:jc w:val="left"/>
      </w:pPr>
      <w:r>
        <w:rPr>
          <w:sz w:val="16"/>
        </w:rPr>
        <w:t>A.    使用指针存入主存，速度快</w:t>
      </w:r>
      <w:r>
        <w:rPr>
          <w:sz w:val="16"/>
        </w:rPr>
        <w:br w:type="textWrapping"/>
      </w:r>
      <w:r>
        <w:rPr>
          <w:sz w:val="16"/>
        </w:rPr>
        <w:br w:type="textWrapping"/>
      </w:r>
      <w:r>
        <w:rPr>
          <w:sz w:val="16"/>
        </w:rPr>
        <w:t>B.    适合于随机存取方式</w:t>
      </w:r>
      <w:r>
        <w:rPr>
          <w:sz w:val="16"/>
        </w:rPr>
        <w:br w:type="textWrapping"/>
      </w:r>
      <w:r>
        <w:rPr>
          <w:sz w:val="16"/>
        </w:rPr>
        <w:br w:type="textWrapping"/>
      </w:r>
      <w:r>
        <w:rPr>
          <w:sz w:val="16"/>
        </w:rPr>
        <w:t>C.    不适用于顺序存取</w:t>
      </w:r>
      <w:r>
        <w:rPr>
          <w:sz w:val="16"/>
        </w:rPr>
        <w:br w:type="textWrapping"/>
      </w:r>
      <w:r>
        <w:rPr>
          <w:sz w:val="16"/>
        </w:rPr>
        <w:br w:type="textWrapping"/>
      </w:r>
      <w:r>
        <w:rPr>
          <w:sz w:val="16"/>
        </w:rPr>
        <w:t>D.    提高了存储空间的利用率</w:t>
      </w:r>
      <w:r>
        <w:rPr>
          <w:sz w:val="16"/>
        </w:rPr>
        <w:br w:type="textWrapping"/>
      </w:r>
      <w:r>
        <w:rPr>
          <w:sz w:val="16"/>
        </w:rPr>
        <w:br w:type="textWrapping"/>
      </w:r>
      <w:r>
        <w:rPr>
          <w:sz w:val="16"/>
        </w:rPr>
        <w:br w:type="textWrapping"/>
      </w:r>
      <w:r>
        <w:rPr>
          <w:sz w:val="16"/>
        </w:rPr>
        <w:t>正确答案：D</w:t>
      </w:r>
      <w:r>
        <w:rPr>
          <w:sz w:val="16"/>
        </w:rPr>
        <w:br w:type="textWrapping"/>
      </w:r>
      <w:r>
        <w:rPr>
          <w:sz w:val="16"/>
        </w:rPr>
        <w:t>答案解释：暂无</w:t>
      </w:r>
    </w:p>
    <w:p w14:paraId="07A03255">
      <w:pPr>
        <w:spacing w:before="400" w:after="0" w:line="240" w:lineRule="auto"/>
        <w:jc w:val="left"/>
      </w:pPr>
      <w:r>
        <w:rPr>
          <w:sz w:val="24"/>
        </w:rPr>
        <w:t>5.    当前目录是/usr/meng，其下属文件prog/file.c的绝对路径名是（    ）。</w:t>
      </w:r>
      <w:r>
        <w:rPr>
          <w:sz w:val="24"/>
        </w:rPr>
        <w:br w:type="textWrapping"/>
      </w:r>
    </w:p>
    <w:p w14:paraId="61FD3CCE">
      <w:pPr>
        <w:spacing w:line="240" w:lineRule="auto"/>
        <w:jc w:val="left"/>
      </w:pPr>
      <w:r>
        <w:rPr>
          <w:color w:val="494949"/>
          <w:sz w:val="18"/>
        </w:rPr>
        <w:t>单选题(4.0分)（难易度:中）</w:t>
      </w:r>
    </w:p>
    <w:p w14:paraId="4E8E7DA4">
      <w:pPr>
        <w:spacing w:line="240" w:lineRule="auto"/>
        <w:jc w:val="left"/>
      </w:pPr>
      <w:r>
        <w:rPr>
          <w:sz w:val="16"/>
        </w:rPr>
        <w:t>A.    /usr/meng/file.c</w:t>
      </w:r>
      <w:r>
        <w:rPr>
          <w:sz w:val="16"/>
        </w:rPr>
        <w:br w:type="textWrapping"/>
      </w:r>
      <w:r>
        <w:rPr>
          <w:sz w:val="16"/>
        </w:rPr>
        <w:br w:type="textWrapping"/>
      </w:r>
      <w:r>
        <w:rPr>
          <w:sz w:val="16"/>
        </w:rPr>
        <w:t>B.    /usr/file.c</w:t>
      </w:r>
      <w:r>
        <w:rPr>
          <w:sz w:val="16"/>
        </w:rPr>
        <w:br w:type="textWrapping"/>
      </w:r>
      <w:r>
        <w:rPr>
          <w:sz w:val="16"/>
        </w:rPr>
        <w:br w:type="textWrapping"/>
      </w:r>
      <w:r>
        <w:rPr>
          <w:sz w:val="16"/>
        </w:rPr>
        <w:t>C.    /prog/file.c </w:t>
      </w:r>
      <w:r>
        <w:rPr>
          <w:sz w:val="16"/>
        </w:rPr>
        <w:br w:type="textWrapping"/>
      </w:r>
      <w:r>
        <w:rPr>
          <w:sz w:val="16"/>
        </w:rPr>
        <w:br w:type="textWrapping"/>
      </w:r>
      <w:r>
        <w:rPr>
          <w:sz w:val="16"/>
        </w:rPr>
        <w:t>D.    /usr/meng/prog/file.c</w:t>
      </w:r>
      <w:r>
        <w:rPr>
          <w:sz w:val="16"/>
        </w:rPr>
        <w:br w:type="textWrapping"/>
      </w:r>
      <w:r>
        <w:rPr>
          <w:sz w:val="16"/>
        </w:rPr>
        <w:br w:type="textWrapping"/>
      </w:r>
      <w:r>
        <w:rPr>
          <w:sz w:val="16"/>
        </w:rPr>
        <w:br w:type="textWrapping"/>
      </w:r>
      <w:r>
        <w:rPr>
          <w:sz w:val="16"/>
        </w:rPr>
        <w:t>正确答案：D</w:t>
      </w:r>
      <w:r>
        <w:rPr>
          <w:sz w:val="16"/>
        </w:rPr>
        <w:br w:type="textWrapping"/>
      </w:r>
      <w:r>
        <w:rPr>
          <w:sz w:val="16"/>
        </w:rPr>
        <w:t>答案解释：暂无</w:t>
      </w:r>
    </w:p>
    <w:p w14:paraId="25C5F660">
      <w:pPr>
        <w:spacing w:before="400" w:after="0" w:line="240" w:lineRule="auto"/>
        <w:jc w:val="left"/>
      </w:pPr>
      <w:r>
        <w:rPr>
          <w:sz w:val="24"/>
        </w:rPr>
        <w:t>6.    操作系统是通过（    ）来对文件进行编辑、修改、维护和检索。</w:t>
      </w:r>
      <w:r>
        <w:rPr>
          <w:sz w:val="24"/>
        </w:rPr>
        <w:br w:type="textWrapping"/>
      </w:r>
    </w:p>
    <w:p w14:paraId="6DEDC60E">
      <w:pPr>
        <w:spacing w:line="240" w:lineRule="auto"/>
        <w:jc w:val="left"/>
      </w:pPr>
      <w:r>
        <w:rPr>
          <w:color w:val="494949"/>
          <w:sz w:val="18"/>
        </w:rPr>
        <w:t>单选题(4.0分)（难易度:中）</w:t>
      </w:r>
    </w:p>
    <w:p w14:paraId="76AA1438">
      <w:pPr>
        <w:spacing w:line="240" w:lineRule="auto"/>
        <w:jc w:val="left"/>
      </w:pPr>
      <w:r>
        <w:rPr>
          <w:sz w:val="16"/>
        </w:rPr>
        <w:t>A.    按名存取</w:t>
      </w:r>
      <w:r>
        <w:rPr>
          <w:sz w:val="16"/>
        </w:rPr>
        <w:br w:type="textWrapping"/>
      </w:r>
      <w:r>
        <w:rPr>
          <w:sz w:val="16"/>
        </w:rPr>
        <w:br w:type="textWrapping"/>
      </w:r>
      <w:r>
        <w:rPr>
          <w:sz w:val="16"/>
        </w:rPr>
        <w:t>B.    数据逻辑地址</w:t>
      </w:r>
      <w:r>
        <w:rPr>
          <w:sz w:val="16"/>
        </w:rPr>
        <w:br w:type="textWrapping"/>
      </w:r>
      <w:r>
        <w:rPr>
          <w:sz w:val="16"/>
        </w:rPr>
        <w:br w:type="textWrapping"/>
      </w:r>
      <w:r>
        <w:rPr>
          <w:sz w:val="16"/>
        </w:rPr>
        <w:t>C.    数据物理地址</w:t>
      </w:r>
      <w:r>
        <w:rPr>
          <w:sz w:val="16"/>
        </w:rPr>
        <w:br w:type="textWrapping"/>
      </w:r>
      <w:r>
        <w:rPr>
          <w:sz w:val="16"/>
        </w:rPr>
        <w:br w:type="textWrapping"/>
      </w:r>
      <w:r>
        <w:rPr>
          <w:sz w:val="16"/>
        </w:rPr>
        <w:t>D.    文件属性</w:t>
      </w:r>
      <w:r>
        <w:rPr>
          <w:sz w:val="16"/>
        </w:rPr>
        <w:br w:type="textWrapping"/>
      </w:r>
      <w:r>
        <w:rPr>
          <w:sz w:val="16"/>
        </w:rPr>
        <w:br w:type="textWrapping"/>
      </w:r>
      <w:r>
        <w:rPr>
          <w:sz w:val="16"/>
        </w:rPr>
        <w:br w:type="textWrapping"/>
      </w:r>
      <w:r>
        <w:rPr>
          <w:sz w:val="16"/>
        </w:rPr>
        <w:t>正确答案：A</w:t>
      </w:r>
      <w:r>
        <w:rPr>
          <w:sz w:val="16"/>
        </w:rPr>
        <w:br w:type="textWrapping"/>
      </w:r>
      <w:r>
        <w:rPr>
          <w:sz w:val="16"/>
        </w:rPr>
        <w:t>答案解释：暂无</w:t>
      </w:r>
    </w:p>
    <w:p w14:paraId="2DD7B27B">
      <w:pPr>
        <w:spacing w:before="400" w:after="0" w:line="240" w:lineRule="auto"/>
        <w:jc w:val="left"/>
      </w:pPr>
      <w:r>
        <w:rPr>
          <w:sz w:val="24"/>
        </w:rPr>
        <w:t>7.    在UNIX系统中，磁盘存储空间空闲块的链接方式是（    ）。</w:t>
      </w:r>
      <w:r>
        <w:rPr>
          <w:sz w:val="24"/>
        </w:rPr>
        <w:br w:type="textWrapping"/>
      </w:r>
    </w:p>
    <w:p w14:paraId="2FF6709B">
      <w:pPr>
        <w:spacing w:line="240" w:lineRule="auto"/>
        <w:jc w:val="left"/>
      </w:pPr>
      <w:r>
        <w:rPr>
          <w:color w:val="494949"/>
          <w:sz w:val="18"/>
        </w:rPr>
        <w:t>单选题(4.0分)（难易度:中）</w:t>
      </w:r>
    </w:p>
    <w:p w14:paraId="4968CCAB">
      <w:pPr>
        <w:spacing w:line="240" w:lineRule="auto"/>
        <w:jc w:val="left"/>
      </w:pPr>
      <w:r>
        <w:rPr>
          <w:sz w:val="16"/>
        </w:rPr>
        <w:t>A.    空闲块链接法</w:t>
      </w:r>
      <w:r>
        <w:rPr>
          <w:sz w:val="16"/>
        </w:rPr>
        <w:br w:type="textWrapping"/>
      </w:r>
      <w:r>
        <w:rPr>
          <w:sz w:val="16"/>
        </w:rPr>
        <w:br w:type="textWrapping"/>
      </w:r>
      <w:r>
        <w:rPr>
          <w:sz w:val="16"/>
        </w:rPr>
        <w:t>B.    位示图法</w:t>
      </w:r>
      <w:r>
        <w:rPr>
          <w:sz w:val="16"/>
        </w:rPr>
        <w:br w:type="textWrapping"/>
      </w:r>
      <w:r>
        <w:rPr>
          <w:sz w:val="16"/>
        </w:rPr>
        <w:br w:type="textWrapping"/>
      </w:r>
      <w:r>
        <w:rPr>
          <w:sz w:val="16"/>
        </w:rPr>
        <w:t>C.    空闲盘块表法</w:t>
      </w:r>
      <w:r>
        <w:rPr>
          <w:sz w:val="16"/>
        </w:rPr>
        <w:br w:type="textWrapping"/>
      </w:r>
      <w:r>
        <w:rPr>
          <w:sz w:val="16"/>
        </w:rPr>
        <w:br w:type="textWrapping"/>
      </w:r>
      <w:r>
        <w:rPr>
          <w:sz w:val="16"/>
        </w:rPr>
        <w:t>D.    空闲块成组链接法</w:t>
      </w:r>
      <w:r>
        <w:rPr>
          <w:sz w:val="16"/>
        </w:rPr>
        <w:br w:type="textWrapping"/>
      </w:r>
      <w:r>
        <w:rPr>
          <w:sz w:val="16"/>
        </w:rPr>
        <w:br w:type="textWrapping"/>
      </w:r>
      <w:r>
        <w:rPr>
          <w:sz w:val="16"/>
        </w:rPr>
        <w:br w:type="textWrapping"/>
      </w:r>
      <w:r>
        <w:rPr>
          <w:sz w:val="16"/>
        </w:rPr>
        <w:t>正确答案：D</w:t>
      </w:r>
      <w:r>
        <w:rPr>
          <w:sz w:val="16"/>
        </w:rPr>
        <w:br w:type="textWrapping"/>
      </w:r>
      <w:r>
        <w:rPr>
          <w:sz w:val="16"/>
        </w:rPr>
        <w:t>答案解释：暂无</w:t>
      </w:r>
    </w:p>
    <w:p w14:paraId="6D1AF880">
      <w:pPr>
        <w:spacing w:before="400" w:after="0" w:line="240" w:lineRule="auto"/>
        <w:jc w:val="left"/>
      </w:pPr>
      <w:r>
        <w:rPr>
          <w:sz w:val="24"/>
        </w:rPr>
        <w:t>8.    下列描述不属于文件系统功能的是（    ）。</w:t>
      </w:r>
      <w:r>
        <w:rPr>
          <w:sz w:val="24"/>
        </w:rPr>
        <w:br w:type="textWrapping"/>
      </w:r>
    </w:p>
    <w:p w14:paraId="0794F3BD">
      <w:pPr>
        <w:spacing w:line="240" w:lineRule="auto"/>
        <w:jc w:val="left"/>
      </w:pPr>
      <w:r>
        <w:rPr>
          <w:color w:val="494949"/>
          <w:sz w:val="18"/>
        </w:rPr>
        <w:t>单选题(4.0分)（难易度:中）</w:t>
      </w:r>
    </w:p>
    <w:p w14:paraId="4FB23C78">
      <w:pPr>
        <w:spacing w:line="240" w:lineRule="auto"/>
        <w:jc w:val="left"/>
      </w:pPr>
      <w:r>
        <w:rPr>
          <w:sz w:val="16"/>
        </w:rPr>
        <w:t>A.    建立文件目录</w:t>
      </w:r>
      <w:r>
        <w:rPr>
          <w:sz w:val="16"/>
        </w:rPr>
        <w:br w:type="textWrapping"/>
      </w:r>
      <w:r>
        <w:rPr>
          <w:sz w:val="16"/>
        </w:rPr>
        <w:br w:type="textWrapping"/>
      </w:r>
      <w:r>
        <w:rPr>
          <w:sz w:val="16"/>
        </w:rPr>
        <w:t>B.    提供一组文件操作</w:t>
      </w:r>
      <w:r>
        <w:rPr>
          <w:sz w:val="16"/>
        </w:rPr>
        <w:br w:type="textWrapping"/>
      </w:r>
      <w:r>
        <w:rPr>
          <w:sz w:val="16"/>
        </w:rPr>
        <w:br w:type="textWrapping"/>
      </w:r>
      <w:r>
        <w:rPr>
          <w:sz w:val="16"/>
        </w:rPr>
        <w:t>C.    实现对磁盘的驱动调度</w:t>
      </w:r>
      <w:r>
        <w:rPr>
          <w:sz w:val="16"/>
        </w:rPr>
        <w:br w:type="textWrapping"/>
      </w:r>
      <w:r>
        <w:rPr>
          <w:sz w:val="16"/>
        </w:rPr>
        <w:br w:type="textWrapping"/>
      </w:r>
      <w:r>
        <w:rPr>
          <w:sz w:val="16"/>
        </w:rPr>
        <w:t>D.    管理文件存储空间</w:t>
      </w:r>
      <w:r>
        <w:rPr>
          <w:sz w:val="16"/>
        </w:rPr>
        <w:br w:type="textWrapping"/>
      </w:r>
      <w:r>
        <w:rPr>
          <w:sz w:val="16"/>
        </w:rPr>
        <w:br w:type="textWrapping"/>
      </w:r>
      <w:r>
        <w:rPr>
          <w:sz w:val="16"/>
        </w:rPr>
        <w:br w:type="textWrapping"/>
      </w:r>
      <w:r>
        <w:rPr>
          <w:sz w:val="16"/>
        </w:rPr>
        <w:t>正确答案：C</w:t>
      </w:r>
      <w:r>
        <w:rPr>
          <w:sz w:val="16"/>
        </w:rPr>
        <w:br w:type="textWrapping"/>
      </w:r>
      <w:r>
        <w:rPr>
          <w:sz w:val="16"/>
        </w:rPr>
        <w:t>答案解释：暂无</w:t>
      </w:r>
    </w:p>
    <w:p w14:paraId="7DECE00C">
      <w:pPr>
        <w:spacing w:before="400" w:after="0" w:line="240" w:lineRule="auto"/>
        <w:jc w:val="left"/>
      </w:pPr>
      <w:r>
        <w:rPr>
          <w:sz w:val="24"/>
        </w:rPr>
        <w:t>9.    文件的逻辑组织是（    ）的文件组织形式。</w:t>
      </w:r>
      <w:r>
        <w:rPr>
          <w:sz w:val="24"/>
        </w:rPr>
        <w:br w:type="textWrapping"/>
      </w:r>
    </w:p>
    <w:p w14:paraId="699774C0">
      <w:pPr>
        <w:spacing w:line="240" w:lineRule="auto"/>
        <w:jc w:val="left"/>
      </w:pPr>
      <w:r>
        <w:rPr>
          <w:color w:val="494949"/>
          <w:sz w:val="18"/>
        </w:rPr>
        <w:t>单选题(4.0分)（难易度:中）</w:t>
      </w:r>
    </w:p>
    <w:p w14:paraId="3CCB33D9">
      <w:pPr>
        <w:spacing w:line="240" w:lineRule="auto"/>
        <w:jc w:val="left"/>
      </w:pPr>
      <w:r>
        <w:rPr>
          <w:sz w:val="16"/>
        </w:rPr>
        <w:t>A.    在外部设备上 </w:t>
      </w:r>
      <w:r>
        <w:rPr>
          <w:sz w:val="16"/>
        </w:rPr>
        <w:br w:type="textWrapping"/>
      </w:r>
      <w:r>
        <w:rPr>
          <w:sz w:val="16"/>
        </w:rPr>
        <w:br w:type="textWrapping"/>
      </w:r>
      <w:r>
        <w:rPr>
          <w:sz w:val="16"/>
        </w:rPr>
        <w:t>B.    从用户观点看</w:t>
      </w:r>
      <w:r>
        <w:rPr>
          <w:sz w:val="16"/>
        </w:rPr>
        <w:br w:type="textWrapping"/>
      </w:r>
      <w:r>
        <w:rPr>
          <w:sz w:val="16"/>
        </w:rPr>
        <w:br w:type="textWrapping"/>
      </w:r>
      <w:r>
        <w:rPr>
          <w:sz w:val="16"/>
        </w:rPr>
        <w:t>C.    虚拟存储</w:t>
      </w:r>
      <w:r>
        <w:rPr>
          <w:sz w:val="16"/>
        </w:rPr>
        <w:br w:type="textWrapping"/>
      </w:r>
      <w:r>
        <w:rPr>
          <w:sz w:val="16"/>
        </w:rPr>
        <w:br w:type="textWrapping"/>
      </w:r>
      <w:r>
        <w:rPr>
          <w:sz w:val="16"/>
        </w:rPr>
        <w:t>D.    目录</w:t>
      </w:r>
      <w:r>
        <w:rPr>
          <w:sz w:val="16"/>
        </w:rPr>
        <w:br w:type="textWrapping"/>
      </w:r>
      <w:r>
        <w:rPr>
          <w:sz w:val="16"/>
        </w:rPr>
        <w:br w:type="textWrapping"/>
      </w:r>
      <w:r>
        <w:rPr>
          <w:sz w:val="16"/>
        </w:rPr>
        <w:br w:type="textWrapping"/>
      </w:r>
      <w:r>
        <w:rPr>
          <w:sz w:val="16"/>
        </w:rPr>
        <w:t>正确答案：B</w:t>
      </w:r>
      <w:r>
        <w:rPr>
          <w:sz w:val="16"/>
        </w:rPr>
        <w:br w:type="textWrapping"/>
      </w:r>
      <w:r>
        <w:rPr>
          <w:sz w:val="16"/>
        </w:rPr>
        <w:t>答案解释：暂无</w:t>
      </w:r>
    </w:p>
    <w:p w14:paraId="35ED01FA">
      <w:pPr>
        <w:spacing w:before="400" w:after="0" w:line="240" w:lineRule="auto"/>
        <w:jc w:val="left"/>
      </w:pPr>
      <w:r>
        <w:rPr>
          <w:sz w:val="24"/>
        </w:rPr>
        <w:t>10.    在以下的文件物理存储组织形式中，常用于存放大型系统文件的是（    ）。</w:t>
      </w:r>
      <w:r>
        <w:rPr>
          <w:sz w:val="24"/>
        </w:rPr>
        <w:br w:type="textWrapping"/>
      </w:r>
    </w:p>
    <w:p w14:paraId="15AEC46B">
      <w:pPr>
        <w:spacing w:line="240" w:lineRule="auto"/>
        <w:jc w:val="left"/>
      </w:pPr>
      <w:r>
        <w:rPr>
          <w:color w:val="494949"/>
          <w:sz w:val="18"/>
        </w:rPr>
        <w:br w:type="textWrapping"/>
      </w:r>
      <w:r>
        <w:rPr>
          <w:color w:val="494949"/>
          <w:sz w:val="18"/>
        </w:rPr>
        <w:t>单选题(4.0分)（难易度:中）</w:t>
      </w:r>
    </w:p>
    <w:p w14:paraId="267BB0FB">
      <w:pPr>
        <w:spacing w:line="240" w:lineRule="auto"/>
        <w:jc w:val="left"/>
      </w:pPr>
      <w:r>
        <w:rPr>
          <w:sz w:val="16"/>
        </w:rPr>
        <w:t>A.    连续文件</w:t>
      </w:r>
      <w:r>
        <w:rPr>
          <w:sz w:val="16"/>
        </w:rPr>
        <w:br w:type="textWrapping"/>
      </w:r>
      <w:r>
        <w:rPr>
          <w:sz w:val="16"/>
        </w:rPr>
        <w:br w:type="textWrapping"/>
      </w:r>
      <w:r>
        <w:rPr>
          <w:sz w:val="16"/>
        </w:rPr>
        <w:t>B.    链接文件</w:t>
      </w:r>
      <w:r>
        <w:rPr>
          <w:sz w:val="16"/>
        </w:rPr>
        <w:br w:type="textWrapping"/>
      </w:r>
      <w:r>
        <w:rPr>
          <w:sz w:val="16"/>
        </w:rPr>
        <w:br w:type="textWrapping"/>
      </w:r>
      <w:r>
        <w:rPr>
          <w:sz w:val="16"/>
        </w:rPr>
        <w:t>C.    索引文件</w:t>
      </w:r>
      <w:r>
        <w:rPr>
          <w:sz w:val="16"/>
        </w:rPr>
        <w:br w:type="textWrapping"/>
      </w:r>
      <w:r>
        <w:rPr>
          <w:sz w:val="16"/>
        </w:rPr>
        <w:br w:type="textWrapping"/>
      </w:r>
      <w:r>
        <w:rPr>
          <w:sz w:val="16"/>
        </w:rPr>
        <w:t>D.    多重索引文件</w:t>
      </w:r>
      <w:r>
        <w:rPr>
          <w:sz w:val="16"/>
        </w:rPr>
        <w:br w:type="textWrapping"/>
      </w:r>
      <w:r>
        <w:rPr>
          <w:sz w:val="16"/>
        </w:rPr>
        <w:br w:type="textWrapping"/>
      </w:r>
      <w:r>
        <w:rPr>
          <w:sz w:val="16"/>
        </w:rPr>
        <w:br w:type="textWrapping"/>
      </w:r>
      <w:r>
        <w:rPr>
          <w:sz w:val="16"/>
        </w:rPr>
        <w:t>正确答案：A</w:t>
      </w:r>
      <w:r>
        <w:rPr>
          <w:sz w:val="16"/>
        </w:rPr>
        <w:br w:type="textWrapping"/>
      </w:r>
      <w:r>
        <w:rPr>
          <w:sz w:val="16"/>
        </w:rPr>
        <w:t>答案解释：暂无</w:t>
      </w:r>
    </w:p>
    <w:p w14:paraId="0FF8700A">
      <w:pPr>
        <w:spacing w:before="400" w:after="0" w:line="240" w:lineRule="auto"/>
        <w:jc w:val="left"/>
      </w:pPr>
      <w:r>
        <w:rPr>
          <w:sz w:val="24"/>
        </w:rPr>
        <w:t>11.    采用SPOOLing技术的目的是（）。</w:t>
      </w:r>
      <w:r>
        <w:rPr>
          <w:sz w:val="24"/>
        </w:rPr>
        <w:br w:type="textWrapping"/>
      </w:r>
    </w:p>
    <w:p w14:paraId="1B4165BF">
      <w:pPr>
        <w:spacing w:line="240" w:lineRule="auto"/>
        <w:jc w:val="left"/>
      </w:pPr>
      <w:r>
        <w:rPr>
          <w:color w:val="494949"/>
          <w:sz w:val="18"/>
        </w:rPr>
        <w:t>单选题(4.0分)（难易度:中）</w:t>
      </w:r>
    </w:p>
    <w:p w14:paraId="05631656">
      <w:pPr>
        <w:spacing w:line="240" w:lineRule="auto"/>
        <w:jc w:val="left"/>
      </w:pPr>
      <w:r>
        <w:rPr>
          <w:sz w:val="16"/>
        </w:rPr>
        <w:t>A.    提高独占设备的利用率</w:t>
      </w:r>
      <w:r>
        <w:rPr>
          <w:sz w:val="16"/>
        </w:rPr>
        <w:br w:type="textWrapping"/>
      </w:r>
      <w:r>
        <w:rPr>
          <w:sz w:val="16"/>
        </w:rPr>
        <w:br w:type="textWrapping"/>
      </w:r>
      <w:r>
        <w:rPr>
          <w:sz w:val="16"/>
        </w:rPr>
        <w:t>B.    提高主机效率</w:t>
      </w:r>
      <w:r>
        <w:rPr>
          <w:sz w:val="16"/>
        </w:rPr>
        <w:br w:type="textWrapping"/>
      </w:r>
      <w:r>
        <w:rPr>
          <w:sz w:val="16"/>
        </w:rPr>
        <w:br w:type="textWrapping"/>
      </w:r>
      <w:r>
        <w:rPr>
          <w:sz w:val="16"/>
        </w:rPr>
        <w:t>C.    减轻用户编程负担</w:t>
      </w:r>
      <w:r>
        <w:rPr>
          <w:sz w:val="16"/>
        </w:rPr>
        <w:br w:type="textWrapping"/>
      </w:r>
      <w:r>
        <w:rPr>
          <w:sz w:val="16"/>
        </w:rPr>
        <w:br w:type="textWrapping"/>
      </w:r>
      <w:r>
        <w:rPr>
          <w:sz w:val="16"/>
        </w:rPr>
        <w:t>D.    提高程序的运行速度</w:t>
      </w:r>
      <w:r>
        <w:rPr>
          <w:sz w:val="16"/>
        </w:rPr>
        <w:br w:type="textWrapping"/>
      </w:r>
      <w:r>
        <w:rPr>
          <w:sz w:val="16"/>
        </w:rPr>
        <w:br w:type="textWrapping"/>
      </w:r>
      <w:r>
        <w:rPr>
          <w:sz w:val="16"/>
        </w:rPr>
        <w:br w:type="textWrapping"/>
      </w:r>
      <w:r>
        <w:rPr>
          <w:sz w:val="16"/>
        </w:rPr>
        <w:t>正确答案：A</w:t>
      </w:r>
      <w:r>
        <w:rPr>
          <w:sz w:val="16"/>
        </w:rPr>
        <w:br w:type="textWrapping"/>
      </w:r>
      <w:r>
        <w:rPr>
          <w:sz w:val="16"/>
        </w:rPr>
        <w:t>答案解释：暂无</w:t>
      </w:r>
    </w:p>
    <w:p w14:paraId="42AFA484">
      <w:pPr>
        <w:spacing w:before="400" w:after="0" w:line="240" w:lineRule="auto"/>
        <w:jc w:val="left"/>
      </w:pPr>
      <w:r>
        <w:rPr>
          <w:sz w:val="24"/>
        </w:rPr>
        <w:t>12.    一个含有6个盘片的双面硬盘，盘片每面有100条磁道，则该硬盘的柱面数为（）。</w:t>
      </w:r>
      <w:r>
        <w:rPr>
          <w:sz w:val="24"/>
        </w:rPr>
        <w:br w:type="textWrapping"/>
      </w:r>
    </w:p>
    <w:p w14:paraId="281E7896">
      <w:pPr>
        <w:spacing w:line="240" w:lineRule="auto"/>
        <w:jc w:val="left"/>
      </w:pPr>
      <w:r>
        <w:rPr>
          <w:color w:val="494949"/>
          <w:sz w:val="18"/>
        </w:rPr>
        <w:t>单选题(4.0分)（难易度:中）</w:t>
      </w:r>
    </w:p>
    <w:p w14:paraId="79062ECD">
      <w:pPr>
        <w:spacing w:line="240" w:lineRule="auto"/>
        <w:jc w:val="left"/>
      </w:pPr>
      <w:r>
        <w:rPr>
          <w:sz w:val="16"/>
        </w:rPr>
        <w:t>A.    12</w:t>
      </w:r>
      <w:r>
        <w:rPr>
          <w:sz w:val="16"/>
        </w:rPr>
        <w:br w:type="textWrapping"/>
      </w:r>
      <w:r>
        <w:rPr>
          <w:sz w:val="16"/>
        </w:rPr>
        <w:br w:type="textWrapping"/>
      </w:r>
      <w:r>
        <w:rPr>
          <w:sz w:val="16"/>
        </w:rPr>
        <w:t>B.    250</w:t>
      </w:r>
      <w:r>
        <w:rPr>
          <w:sz w:val="16"/>
        </w:rPr>
        <w:br w:type="textWrapping"/>
      </w:r>
      <w:r>
        <w:rPr>
          <w:sz w:val="16"/>
        </w:rPr>
        <w:br w:type="textWrapping"/>
      </w:r>
      <w:r>
        <w:rPr>
          <w:sz w:val="16"/>
        </w:rPr>
        <w:t>C.    100</w:t>
      </w:r>
      <w:r>
        <w:rPr>
          <w:sz w:val="16"/>
        </w:rPr>
        <w:br w:type="textWrapping"/>
      </w:r>
      <w:r>
        <w:rPr>
          <w:sz w:val="16"/>
        </w:rPr>
        <w:br w:type="textWrapping"/>
      </w:r>
      <w:r>
        <w:rPr>
          <w:sz w:val="16"/>
        </w:rPr>
        <w:t>D.    1200</w:t>
      </w:r>
      <w:r>
        <w:rPr>
          <w:sz w:val="16"/>
        </w:rPr>
        <w:br w:type="textWrapping"/>
      </w:r>
      <w:r>
        <w:rPr>
          <w:sz w:val="16"/>
        </w:rPr>
        <w:br w:type="textWrapping"/>
      </w:r>
      <w:r>
        <w:rPr>
          <w:sz w:val="16"/>
        </w:rPr>
        <w:br w:type="textWrapping"/>
      </w:r>
      <w:r>
        <w:rPr>
          <w:sz w:val="16"/>
        </w:rPr>
        <w:t>正确答案：C</w:t>
      </w:r>
      <w:r>
        <w:rPr>
          <w:sz w:val="16"/>
        </w:rPr>
        <w:br w:type="textWrapping"/>
      </w:r>
      <w:r>
        <w:rPr>
          <w:sz w:val="16"/>
        </w:rPr>
        <w:t>答案解释：暂无</w:t>
      </w:r>
    </w:p>
    <w:p w14:paraId="1A855224">
      <w:pPr>
        <w:spacing w:before="400" w:after="0" w:line="240" w:lineRule="auto"/>
        <w:jc w:val="left"/>
      </w:pPr>
      <w:r>
        <w:rPr>
          <w:sz w:val="24"/>
        </w:rPr>
        <w:t>13.    SPOOLing技术可以实现设备的（    ）分配。</w:t>
      </w:r>
      <w:r>
        <w:rPr>
          <w:sz w:val="24"/>
        </w:rPr>
        <w:br w:type="textWrapping"/>
      </w:r>
    </w:p>
    <w:p w14:paraId="141B9D76">
      <w:pPr>
        <w:spacing w:line="240" w:lineRule="auto"/>
        <w:jc w:val="left"/>
      </w:pPr>
      <w:r>
        <w:rPr>
          <w:color w:val="494949"/>
          <w:sz w:val="18"/>
        </w:rPr>
        <w:t>单选题(4.0分)（难易度:中）</w:t>
      </w:r>
    </w:p>
    <w:p w14:paraId="1970B9BB">
      <w:pPr>
        <w:spacing w:line="240" w:lineRule="auto"/>
        <w:jc w:val="left"/>
      </w:pPr>
      <w:r>
        <w:rPr>
          <w:sz w:val="16"/>
        </w:rPr>
        <w:t>A.    独占</w:t>
      </w:r>
      <w:r>
        <w:rPr>
          <w:sz w:val="16"/>
        </w:rPr>
        <w:br w:type="textWrapping"/>
      </w:r>
      <w:r>
        <w:rPr>
          <w:sz w:val="16"/>
        </w:rPr>
        <w:br w:type="textWrapping"/>
      </w:r>
      <w:r>
        <w:rPr>
          <w:sz w:val="16"/>
        </w:rPr>
        <w:t>B.    共享</w:t>
      </w:r>
      <w:r>
        <w:rPr>
          <w:sz w:val="16"/>
        </w:rPr>
        <w:br w:type="textWrapping"/>
      </w:r>
      <w:r>
        <w:rPr>
          <w:sz w:val="16"/>
        </w:rPr>
        <w:br w:type="textWrapping"/>
      </w:r>
      <w:r>
        <w:rPr>
          <w:sz w:val="16"/>
        </w:rPr>
        <w:t>C.    虚拟</w:t>
      </w:r>
      <w:r>
        <w:rPr>
          <w:sz w:val="16"/>
        </w:rPr>
        <w:br w:type="textWrapping"/>
      </w:r>
      <w:r>
        <w:rPr>
          <w:sz w:val="16"/>
        </w:rPr>
        <w:br w:type="textWrapping"/>
      </w:r>
      <w:r>
        <w:rPr>
          <w:sz w:val="16"/>
        </w:rPr>
        <w:t>D.    物理</w:t>
      </w:r>
      <w:r>
        <w:rPr>
          <w:sz w:val="16"/>
        </w:rPr>
        <w:br w:type="textWrapping"/>
      </w:r>
      <w:r>
        <w:rPr>
          <w:sz w:val="16"/>
        </w:rPr>
        <w:br w:type="textWrapping"/>
      </w:r>
      <w:r>
        <w:rPr>
          <w:sz w:val="16"/>
        </w:rPr>
        <w:br w:type="textWrapping"/>
      </w:r>
      <w:r>
        <w:rPr>
          <w:sz w:val="16"/>
        </w:rPr>
        <w:t>正确答案：C</w:t>
      </w:r>
      <w:r>
        <w:rPr>
          <w:sz w:val="16"/>
        </w:rPr>
        <w:br w:type="textWrapping"/>
      </w:r>
      <w:r>
        <w:rPr>
          <w:sz w:val="16"/>
        </w:rPr>
        <w:t>答案解释：暂无</w:t>
      </w:r>
    </w:p>
    <w:p w14:paraId="061FC54F">
      <w:pPr>
        <w:spacing w:before="400" w:after="0" w:line="240" w:lineRule="auto"/>
        <w:jc w:val="left"/>
      </w:pPr>
      <w:r>
        <w:rPr>
          <w:sz w:val="24"/>
        </w:rPr>
        <w:t>14.    下列缓冲技术中，对于一个具有信息的输入和输出速率相差不大的I/O系统比较有效的是（）。</w:t>
      </w:r>
      <w:r>
        <w:rPr>
          <w:sz w:val="24"/>
        </w:rPr>
        <w:br w:type="textWrapping"/>
      </w:r>
    </w:p>
    <w:p w14:paraId="7130D399">
      <w:pPr>
        <w:spacing w:line="240" w:lineRule="auto"/>
        <w:jc w:val="left"/>
      </w:pPr>
      <w:r>
        <w:rPr>
          <w:color w:val="494949"/>
          <w:sz w:val="18"/>
        </w:rPr>
        <w:t>单选题(4.0分)（难易度:中）</w:t>
      </w:r>
    </w:p>
    <w:p w14:paraId="59F701E7">
      <w:pPr>
        <w:spacing w:line="240" w:lineRule="auto"/>
        <w:jc w:val="left"/>
      </w:pPr>
      <w:r>
        <w:rPr>
          <w:sz w:val="16"/>
        </w:rPr>
        <w:t>A.    双缓冲技术</w:t>
      </w:r>
      <w:r>
        <w:rPr>
          <w:sz w:val="16"/>
        </w:rPr>
        <w:br w:type="textWrapping"/>
      </w:r>
      <w:r>
        <w:rPr>
          <w:sz w:val="16"/>
        </w:rPr>
        <w:br w:type="textWrapping"/>
      </w:r>
      <w:r>
        <w:rPr>
          <w:sz w:val="16"/>
        </w:rPr>
        <w:t>B.    环形缓冲技术</w:t>
      </w:r>
      <w:r>
        <w:rPr>
          <w:sz w:val="16"/>
        </w:rPr>
        <w:br w:type="textWrapping"/>
      </w:r>
      <w:r>
        <w:rPr>
          <w:sz w:val="16"/>
        </w:rPr>
        <w:br w:type="textWrapping"/>
      </w:r>
      <w:r>
        <w:rPr>
          <w:sz w:val="16"/>
        </w:rPr>
        <w:t>C.    多缓冲技术</w:t>
      </w:r>
      <w:r>
        <w:rPr>
          <w:sz w:val="16"/>
        </w:rPr>
        <w:br w:type="textWrapping"/>
      </w:r>
      <w:r>
        <w:rPr>
          <w:sz w:val="16"/>
        </w:rPr>
        <w:br w:type="textWrapping"/>
      </w:r>
      <w:r>
        <w:rPr>
          <w:sz w:val="16"/>
        </w:rPr>
        <w:t>D.    单缓冲技术</w:t>
      </w:r>
      <w:r>
        <w:rPr>
          <w:sz w:val="16"/>
        </w:rPr>
        <w:br w:type="textWrapping"/>
      </w:r>
      <w:r>
        <w:rPr>
          <w:sz w:val="16"/>
        </w:rPr>
        <w:br w:type="textWrapping"/>
      </w:r>
      <w:r>
        <w:rPr>
          <w:sz w:val="16"/>
        </w:rPr>
        <w:br w:type="textWrapping"/>
      </w:r>
      <w:r>
        <w:rPr>
          <w:sz w:val="16"/>
        </w:rPr>
        <w:t>正确答案：A</w:t>
      </w:r>
      <w:r>
        <w:rPr>
          <w:sz w:val="16"/>
        </w:rPr>
        <w:br w:type="textWrapping"/>
      </w:r>
      <w:r>
        <w:rPr>
          <w:sz w:val="16"/>
        </w:rPr>
        <w:t>答案解释：暂无</w:t>
      </w:r>
    </w:p>
    <w:p w14:paraId="093F9BC3">
      <w:pPr>
        <w:spacing w:before="400" w:after="0" w:line="240" w:lineRule="auto"/>
        <w:jc w:val="left"/>
      </w:pPr>
      <w:r>
        <w:rPr>
          <w:sz w:val="24"/>
        </w:rPr>
        <w:t>15.    设备的打开、关闭、读、写等操作是由（）完成的。</w:t>
      </w:r>
      <w:r>
        <w:rPr>
          <w:sz w:val="24"/>
        </w:rPr>
        <w:br w:type="textWrapping"/>
      </w:r>
    </w:p>
    <w:p w14:paraId="1B82F1E8">
      <w:pPr>
        <w:spacing w:line="240" w:lineRule="auto"/>
        <w:jc w:val="left"/>
      </w:pPr>
      <w:r>
        <w:rPr>
          <w:color w:val="494949"/>
          <w:sz w:val="18"/>
        </w:rPr>
        <w:t>单选题(4.0分)（难易度:中）</w:t>
      </w:r>
    </w:p>
    <w:p w14:paraId="37C7BDA4">
      <w:pPr>
        <w:spacing w:line="240" w:lineRule="auto"/>
        <w:jc w:val="left"/>
      </w:pPr>
      <w:r>
        <w:rPr>
          <w:sz w:val="16"/>
        </w:rPr>
        <w:t>A.    用户程序</w:t>
      </w:r>
      <w:r>
        <w:rPr>
          <w:sz w:val="16"/>
        </w:rPr>
        <w:br w:type="textWrapping"/>
      </w:r>
      <w:r>
        <w:rPr>
          <w:sz w:val="16"/>
        </w:rPr>
        <w:br w:type="textWrapping"/>
      </w:r>
      <w:r>
        <w:rPr>
          <w:sz w:val="16"/>
        </w:rPr>
        <w:t>B.    编译程序</w:t>
      </w:r>
      <w:r>
        <w:rPr>
          <w:sz w:val="16"/>
        </w:rPr>
        <w:br w:type="textWrapping"/>
      </w:r>
      <w:r>
        <w:rPr>
          <w:sz w:val="16"/>
        </w:rPr>
        <w:br w:type="textWrapping"/>
      </w:r>
      <w:r>
        <w:rPr>
          <w:sz w:val="16"/>
        </w:rPr>
        <w:t>C.    设备分配程序</w:t>
      </w:r>
      <w:r>
        <w:rPr>
          <w:sz w:val="16"/>
        </w:rPr>
        <w:br w:type="textWrapping"/>
      </w:r>
      <w:r>
        <w:rPr>
          <w:sz w:val="16"/>
        </w:rPr>
        <w:br w:type="textWrapping"/>
      </w:r>
      <w:r>
        <w:rPr>
          <w:sz w:val="16"/>
        </w:rPr>
        <w:t>D.    设备驱动程序</w:t>
      </w:r>
      <w:r>
        <w:rPr>
          <w:sz w:val="16"/>
        </w:rPr>
        <w:br w:type="textWrapping"/>
      </w:r>
      <w:r>
        <w:rPr>
          <w:sz w:val="16"/>
        </w:rPr>
        <w:br w:type="textWrapping"/>
      </w:r>
      <w:r>
        <w:rPr>
          <w:sz w:val="16"/>
        </w:rPr>
        <w:br w:type="textWrapping"/>
      </w:r>
      <w:r>
        <w:rPr>
          <w:sz w:val="16"/>
        </w:rPr>
        <w:t>正确答案：D</w:t>
      </w:r>
      <w:r>
        <w:rPr>
          <w:sz w:val="16"/>
        </w:rPr>
        <w:br w:type="textWrapping"/>
      </w:r>
      <w:r>
        <w:rPr>
          <w:sz w:val="16"/>
        </w:rPr>
        <w:t>答案解释：暂无</w:t>
      </w:r>
    </w:p>
    <w:p w14:paraId="58E03290">
      <w:pPr>
        <w:spacing w:before="400" w:after="0" w:line="240" w:lineRule="auto"/>
        <w:jc w:val="left"/>
      </w:pPr>
      <w:r>
        <w:rPr>
          <w:sz w:val="24"/>
        </w:rPr>
        <w:t>16.    CPU处理数据的速度远远高于打印机的打印速度，为了解决这一矛盾，可采用（ ）。</w:t>
      </w:r>
      <w:r>
        <w:rPr>
          <w:sz w:val="24"/>
        </w:rPr>
        <w:br w:type="textWrapping"/>
      </w:r>
    </w:p>
    <w:p w14:paraId="230942B0">
      <w:pPr>
        <w:spacing w:line="240" w:lineRule="auto"/>
        <w:jc w:val="left"/>
      </w:pPr>
      <w:r>
        <w:rPr>
          <w:color w:val="494949"/>
          <w:sz w:val="18"/>
        </w:rPr>
        <w:t>单选题(4.0分)（难易度:中）</w:t>
      </w:r>
    </w:p>
    <w:p w14:paraId="4512F5C6">
      <w:pPr>
        <w:spacing w:line="240" w:lineRule="auto"/>
        <w:jc w:val="left"/>
      </w:pPr>
      <w:r>
        <w:rPr>
          <w:sz w:val="16"/>
        </w:rPr>
        <w:t>A.    并行技术</w:t>
      </w:r>
      <w:r>
        <w:rPr>
          <w:sz w:val="16"/>
        </w:rPr>
        <w:br w:type="textWrapping"/>
      </w:r>
      <w:r>
        <w:rPr>
          <w:sz w:val="16"/>
        </w:rPr>
        <w:br w:type="textWrapping"/>
      </w:r>
      <w:r>
        <w:rPr>
          <w:sz w:val="16"/>
        </w:rPr>
        <w:t>B.    通道技术</w:t>
      </w:r>
      <w:r>
        <w:rPr>
          <w:sz w:val="16"/>
        </w:rPr>
        <w:br w:type="textWrapping"/>
      </w:r>
      <w:r>
        <w:rPr>
          <w:sz w:val="16"/>
        </w:rPr>
        <w:br w:type="textWrapping"/>
      </w:r>
      <w:r>
        <w:rPr>
          <w:sz w:val="16"/>
        </w:rPr>
        <w:t>C.    缓冲技术</w:t>
      </w:r>
      <w:r>
        <w:rPr>
          <w:sz w:val="16"/>
        </w:rPr>
        <w:br w:type="textWrapping"/>
      </w:r>
      <w:r>
        <w:rPr>
          <w:sz w:val="16"/>
        </w:rPr>
        <w:br w:type="textWrapping"/>
      </w:r>
      <w:r>
        <w:rPr>
          <w:sz w:val="16"/>
        </w:rPr>
        <w:t>D.    虚存技术</w:t>
      </w:r>
      <w:r>
        <w:rPr>
          <w:sz w:val="16"/>
        </w:rPr>
        <w:br w:type="textWrapping"/>
      </w:r>
      <w:r>
        <w:rPr>
          <w:sz w:val="16"/>
        </w:rPr>
        <w:br w:type="textWrapping"/>
      </w:r>
      <w:r>
        <w:rPr>
          <w:sz w:val="16"/>
        </w:rPr>
        <w:br w:type="textWrapping"/>
      </w:r>
      <w:r>
        <w:rPr>
          <w:sz w:val="16"/>
        </w:rPr>
        <w:t>正确答案：C</w:t>
      </w:r>
      <w:r>
        <w:rPr>
          <w:sz w:val="16"/>
        </w:rPr>
        <w:br w:type="textWrapping"/>
      </w:r>
      <w:r>
        <w:rPr>
          <w:sz w:val="16"/>
        </w:rPr>
        <w:t>答案解释：暂无</w:t>
      </w:r>
    </w:p>
    <w:p w14:paraId="77C24654">
      <w:pPr>
        <w:spacing w:before="400" w:after="0" w:line="240" w:lineRule="auto"/>
        <w:jc w:val="left"/>
      </w:pPr>
      <w:r>
        <w:rPr>
          <w:sz w:val="24"/>
        </w:rPr>
        <w:t>17.    下列关于Linux系统设备管理的描述中，不正确的是（）。</w:t>
      </w:r>
      <w:r>
        <w:rPr>
          <w:sz w:val="24"/>
        </w:rPr>
        <w:br w:type="textWrapping"/>
      </w:r>
    </w:p>
    <w:p w14:paraId="44CC8ACF">
      <w:pPr>
        <w:spacing w:line="240" w:lineRule="auto"/>
        <w:jc w:val="left"/>
      </w:pPr>
      <w:r>
        <w:rPr>
          <w:color w:val="494949"/>
          <w:sz w:val="18"/>
        </w:rPr>
        <w:t>单选题(4.0分)（难易度:中）</w:t>
      </w:r>
    </w:p>
    <w:p w14:paraId="4A064A50">
      <w:pPr>
        <w:spacing w:line="240" w:lineRule="auto"/>
        <w:jc w:val="left"/>
      </w:pPr>
      <w:r>
        <w:rPr>
          <w:sz w:val="16"/>
        </w:rPr>
        <w:t>A.    把设备作为特殊文件处理</w:t>
      </w:r>
      <w:r>
        <w:rPr>
          <w:sz w:val="16"/>
        </w:rPr>
        <w:br w:type="textWrapping"/>
      </w:r>
      <w:r>
        <w:rPr>
          <w:sz w:val="16"/>
        </w:rPr>
        <w:br w:type="textWrapping"/>
      </w:r>
      <w:r>
        <w:rPr>
          <w:sz w:val="16"/>
        </w:rPr>
        <w:t>B.    将存储设备称为字符设备</w:t>
      </w:r>
      <w:r>
        <w:rPr>
          <w:sz w:val="16"/>
        </w:rPr>
        <w:br w:type="textWrapping"/>
      </w:r>
      <w:r>
        <w:rPr>
          <w:sz w:val="16"/>
        </w:rPr>
        <w:br w:type="textWrapping"/>
      </w:r>
      <w:r>
        <w:rPr>
          <w:sz w:val="16"/>
        </w:rPr>
        <w:t>C.    设备名由主、次设备号构成</w:t>
      </w:r>
      <w:r>
        <w:rPr>
          <w:sz w:val="16"/>
        </w:rPr>
        <w:br w:type="textWrapping"/>
      </w:r>
      <w:r>
        <w:rPr>
          <w:sz w:val="16"/>
        </w:rPr>
        <w:br w:type="textWrapping"/>
      </w:r>
      <w:r>
        <w:rPr>
          <w:sz w:val="16"/>
        </w:rPr>
        <w:t>D.    设备驱动程序可动态装卸</w:t>
      </w:r>
      <w:r>
        <w:rPr>
          <w:sz w:val="16"/>
        </w:rPr>
        <w:br w:type="textWrapping"/>
      </w:r>
      <w:r>
        <w:rPr>
          <w:sz w:val="16"/>
        </w:rPr>
        <w:br w:type="textWrapping"/>
      </w:r>
      <w:r>
        <w:rPr>
          <w:sz w:val="16"/>
        </w:rPr>
        <w:br w:type="textWrapping"/>
      </w:r>
      <w:r>
        <w:rPr>
          <w:sz w:val="16"/>
        </w:rPr>
        <w:t>正确答案：B</w:t>
      </w:r>
      <w:r>
        <w:rPr>
          <w:sz w:val="16"/>
        </w:rPr>
        <w:br w:type="textWrapping"/>
      </w:r>
      <w:r>
        <w:rPr>
          <w:sz w:val="16"/>
        </w:rPr>
        <w:t>答案解释：暂无</w:t>
      </w:r>
    </w:p>
    <w:p w14:paraId="3AF9457D">
      <w:pPr>
        <w:spacing w:before="400" w:after="0" w:line="240" w:lineRule="auto"/>
        <w:jc w:val="left"/>
      </w:pPr>
      <w:r>
        <w:rPr>
          <w:sz w:val="24"/>
        </w:rPr>
        <w:t>18.    通过硬件和软件的功能扩充，把原来独占的设备改造成为能为若干用户共享的设备，这种设备称为（ ）设备。</w:t>
      </w:r>
      <w:r>
        <w:rPr>
          <w:sz w:val="24"/>
        </w:rPr>
        <w:br w:type="textWrapping"/>
      </w:r>
    </w:p>
    <w:p w14:paraId="27BFC088">
      <w:pPr>
        <w:spacing w:line="240" w:lineRule="auto"/>
        <w:jc w:val="left"/>
      </w:pPr>
      <w:r>
        <w:rPr>
          <w:color w:val="494949"/>
          <w:sz w:val="18"/>
        </w:rPr>
        <w:t>单选题(4.0分)（难易度:中）</w:t>
      </w:r>
    </w:p>
    <w:p w14:paraId="145855E5">
      <w:pPr>
        <w:spacing w:line="240" w:lineRule="auto"/>
        <w:jc w:val="left"/>
      </w:pPr>
      <w:r>
        <w:rPr>
          <w:sz w:val="16"/>
        </w:rPr>
        <w:t>A.    存储</w:t>
      </w:r>
      <w:r>
        <w:rPr>
          <w:sz w:val="16"/>
        </w:rPr>
        <w:br w:type="textWrapping"/>
      </w:r>
      <w:r>
        <w:rPr>
          <w:sz w:val="16"/>
        </w:rPr>
        <w:br w:type="textWrapping"/>
      </w:r>
      <w:r>
        <w:rPr>
          <w:sz w:val="16"/>
        </w:rPr>
        <w:t>B.    块</w:t>
      </w:r>
      <w:r>
        <w:rPr>
          <w:sz w:val="16"/>
        </w:rPr>
        <w:br w:type="textWrapping"/>
      </w:r>
      <w:r>
        <w:rPr>
          <w:sz w:val="16"/>
        </w:rPr>
        <w:br w:type="textWrapping"/>
      </w:r>
      <w:r>
        <w:rPr>
          <w:sz w:val="16"/>
        </w:rPr>
        <w:t>C.    共享</w:t>
      </w:r>
      <w:r>
        <w:rPr>
          <w:sz w:val="16"/>
        </w:rPr>
        <w:br w:type="textWrapping"/>
      </w:r>
      <w:r>
        <w:rPr>
          <w:sz w:val="16"/>
        </w:rPr>
        <w:br w:type="textWrapping"/>
      </w:r>
      <w:r>
        <w:rPr>
          <w:sz w:val="16"/>
        </w:rPr>
        <w:t>D.    虚拟</w:t>
      </w:r>
      <w:r>
        <w:rPr>
          <w:sz w:val="16"/>
        </w:rPr>
        <w:br w:type="textWrapping"/>
      </w:r>
      <w:r>
        <w:rPr>
          <w:sz w:val="16"/>
        </w:rPr>
        <w:br w:type="textWrapping"/>
      </w:r>
      <w:r>
        <w:rPr>
          <w:sz w:val="16"/>
        </w:rPr>
        <w:br w:type="textWrapping"/>
      </w:r>
      <w:r>
        <w:rPr>
          <w:sz w:val="16"/>
        </w:rPr>
        <w:t>正确答案：D</w:t>
      </w:r>
      <w:r>
        <w:rPr>
          <w:sz w:val="16"/>
        </w:rPr>
        <w:br w:type="textWrapping"/>
      </w:r>
      <w:r>
        <w:rPr>
          <w:sz w:val="16"/>
        </w:rPr>
        <w:t>答案解释：暂无</w:t>
      </w:r>
    </w:p>
    <w:p w14:paraId="6F345B1C">
      <w:pPr>
        <w:spacing w:before="400" w:after="0" w:line="240" w:lineRule="auto"/>
        <w:jc w:val="left"/>
      </w:pPr>
      <w:r>
        <w:rPr>
          <w:sz w:val="24"/>
        </w:rPr>
        <w:t>19.    引入缓冲技术的主要目的是（    ）。</w:t>
      </w:r>
      <w:r>
        <w:rPr>
          <w:sz w:val="24"/>
        </w:rPr>
        <w:br w:type="textWrapping"/>
      </w:r>
    </w:p>
    <w:p w14:paraId="59AABAA3">
      <w:pPr>
        <w:spacing w:line="240" w:lineRule="auto"/>
        <w:jc w:val="left"/>
      </w:pPr>
      <w:r>
        <w:rPr>
          <w:color w:val="494949"/>
          <w:sz w:val="18"/>
        </w:rPr>
        <w:t>单选题(4.0分)（难易度:中）</w:t>
      </w:r>
    </w:p>
    <w:p w14:paraId="73D53FD3">
      <w:pPr>
        <w:spacing w:line="240" w:lineRule="auto"/>
        <w:jc w:val="left"/>
      </w:pPr>
      <w:r>
        <w:rPr>
          <w:sz w:val="16"/>
        </w:rPr>
        <w:t>A.    改善用户编程环境</w:t>
      </w:r>
      <w:r>
        <w:rPr>
          <w:sz w:val="16"/>
        </w:rPr>
        <w:br w:type="textWrapping"/>
      </w:r>
      <w:r>
        <w:rPr>
          <w:sz w:val="16"/>
        </w:rPr>
        <w:br w:type="textWrapping"/>
      </w:r>
      <w:r>
        <w:rPr>
          <w:sz w:val="16"/>
        </w:rPr>
        <w:t>B.    提高CPU的处理速度</w:t>
      </w:r>
      <w:r>
        <w:rPr>
          <w:sz w:val="16"/>
        </w:rPr>
        <w:br w:type="textWrapping"/>
      </w:r>
      <w:r>
        <w:rPr>
          <w:sz w:val="16"/>
        </w:rPr>
        <w:br w:type="textWrapping"/>
      </w:r>
      <w:r>
        <w:rPr>
          <w:sz w:val="16"/>
        </w:rPr>
        <w:t>C.    提高CPU与设备之间的并行程度</w:t>
      </w:r>
      <w:r>
        <w:rPr>
          <w:sz w:val="16"/>
        </w:rPr>
        <w:br w:type="textWrapping"/>
      </w:r>
      <w:r>
        <w:rPr>
          <w:sz w:val="16"/>
        </w:rPr>
        <w:br w:type="textWrapping"/>
      </w:r>
      <w:r>
        <w:rPr>
          <w:sz w:val="16"/>
        </w:rPr>
        <w:t>D.    降低计算机的硬件成本</w:t>
      </w:r>
      <w:r>
        <w:rPr>
          <w:sz w:val="16"/>
        </w:rPr>
        <w:br w:type="textWrapping"/>
      </w:r>
      <w:r>
        <w:rPr>
          <w:sz w:val="16"/>
        </w:rPr>
        <w:br w:type="textWrapping"/>
      </w:r>
      <w:r>
        <w:rPr>
          <w:sz w:val="16"/>
        </w:rPr>
        <w:br w:type="textWrapping"/>
      </w:r>
      <w:r>
        <w:rPr>
          <w:sz w:val="16"/>
        </w:rPr>
        <w:t>正确答案：C</w:t>
      </w:r>
      <w:r>
        <w:rPr>
          <w:sz w:val="16"/>
        </w:rPr>
        <w:br w:type="textWrapping"/>
      </w:r>
      <w:r>
        <w:rPr>
          <w:sz w:val="16"/>
        </w:rPr>
        <w:t>答案解释：暂无</w:t>
      </w:r>
    </w:p>
    <w:p w14:paraId="3B406C29">
      <w:pPr>
        <w:spacing w:before="400" w:after="0" w:line="240" w:lineRule="auto"/>
        <w:jc w:val="left"/>
      </w:pPr>
      <w:r>
        <w:rPr>
          <w:sz w:val="24"/>
        </w:rPr>
        <w:t>20.    控制和管理资源建立在单一系统策略基础上，将计算功能分散化，充分发挥网络互联的各自治处理机性能的多机系统是（）。</w:t>
      </w:r>
      <w:r>
        <w:rPr>
          <w:sz w:val="24"/>
        </w:rPr>
        <w:br w:type="textWrapping"/>
      </w:r>
    </w:p>
    <w:p w14:paraId="12151DDC">
      <w:pPr>
        <w:spacing w:line="240" w:lineRule="auto"/>
        <w:jc w:val="left"/>
      </w:pPr>
      <w:r>
        <w:rPr>
          <w:color w:val="494949"/>
          <w:sz w:val="18"/>
        </w:rPr>
        <w:t>单选题(4.0分)（难易度:中）</w:t>
      </w:r>
    </w:p>
    <w:p w14:paraId="668E248C">
      <w:pPr>
        <w:spacing w:line="240" w:lineRule="auto"/>
        <w:jc w:val="left"/>
      </w:pPr>
      <w:r>
        <w:rPr>
          <w:sz w:val="16"/>
        </w:rPr>
        <w:t>A.    多处理器系统</w:t>
      </w:r>
      <w:r>
        <w:rPr>
          <w:sz w:val="16"/>
        </w:rPr>
        <w:br w:type="textWrapping"/>
      </w:r>
      <w:r>
        <w:rPr>
          <w:sz w:val="16"/>
        </w:rPr>
        <w:br w:type="textWrapping"/>
      </w:r>
      <w:r>
        <w:rPr>
          <w:sz w:val="16"/>
        </w:rPr>
        <w:t>B.    多计算机系统</w:t>
      </w:r>
      <w:r>
        <w:rPr>
          <w:sz w:val="16"/>
        </w:rPr>
        <w:br w:type="textWrapping"/>
      </w:r>
      <w:r>
        <w:rPr>
          <w:sz w:val="16"/>
        </w:rPr>
        <w:br w:type="textWrapping"/>
      </w:r>
      <w:r>
        <w:rPr>
          <w:sz w:val="16"/>
        </w:rPr>
        <w:t>C.    网络系统</w:t>
      </w:r>
      <w:r>
        <w:rPr>
          <w:sz w:val="16"/>
        </w:rPr>
        <w:br w:type="textWrapping"/>
      </w:r>
      <w:r>
        <w:rPr>
          <w:sz w:val="16"/>
        </w:rPr>
        <w:br w:type="textWrapping"/>
      </w:r>
      <w:r>
        <w:rPr>
          <w:sz w:val="16"/>
        </w:rPr>
        <w:t>D.    分布式系统</w:t>
      </w:r>
      <w:r>
        <w:rPr>
          <w:sz w:val="16"/>
        </w:rPr>
        <w:br w:type="textWrapping"/>
      </w:r>
      <w:r>
        <w:rPr>
          <w:sz w:val="16"/>
        </w:rPr>
        <w:br w:type="textWrapping"/>
      </w:r>
      <w:r>
        <w:rPr>
          <w:sz w:val="16"/>
        </w:rPr>
        <w:br w:type="textWrapping"/>
      </w:r>
      <w:r>
        <w:rPr>
          <w:sz w:val="16"/>
        </w:rPr>
        <w:t>正确答案：D</w:t>
      </w:r>
      <w:r>
        <w:rPr>
          <w:sz w:val="16"/>
        </w:rPr>
        <w:br w:type="textWrapping"/>
      </w:r>
      <w:r>
        <w:rPr>
          <w:sz w:val="16"/>
        </w:rPr>
        <w:t>答案解释：暂无</w:t>
      </w:r>
    </w:p>
    <w:p w14:paraId="60D90DE0">
      <w:pPr>
        <w:spacing w:before="400" w:after="0" w:line="240" w:lineRule="auto"/>
        <w:jc w:val="left"/>
      </w:pPr>
      <w:r>
        <w:rPr>
          <w:sz w:val="24"/>
        </w:rPr>
        <w:t xml:space="preserve">    二、判断题（每题2分，共计7题）</w:t>
      </w:r>
      <w:r>
        <w:rPr>
          <w:sz w:val="24"/>
        </w:rPr>
        <w:br w:type="textWrapping"/>
      </w:r>
    </w:p>
    <w:p w14:paraId="21CB5C6D">
      <w:pPr>
        <w:spacing w:line="240" w:lineRule="auto"/>
        <w:jc w:val="left"/>
      </w:pPr>
      <w:r>
        <w:rPr>
          <w:color w:val="494949"/>
          <w:sz w:val="18"/>
        </w:rPr>
        <w:t>（难易度:中）</w:t>
      </w:r>
    </w:p>
    <w:p w14:paraId="2C88AE62">
      <w:pPr>
        <w:spacing w:line="240" w:lineRule="auto"/>
        <w:jc w:val="left"/>
      </w:pPr>
    </w:p>
    <w:p w14:paraId="146074FA">
      <w:pPr>
        <w:spacing w:before="400" w:after="0" w:line="240" w:lineRule="auto"/>
        <w:jc w:val="left"/>
      </w:pPr>
      <w:r>
        <w:rPr>
          <w:sz w:val="24"/>
        </w:rPr>
        <w:t>22.    操作系统在组织物理文件时根据存储介质的特性和用户选择的存取方法来决定存储结构。（  ）</w:t>
      </w:r>
      <w:r>
        <w:rPr>
          <w:sz w:val="24"/>
        </w:rPr>
        <w:br w:type="textWrapping"/>
      </w:r>
    </w:p>
    <w:p w14:paraId="6842A1B3">
      <w:pPr>
        <w:spacing w:line="240" w:lineRule="auto"/>
        <w:jc w:val="left"/>
      </w:pPr>
      <w:r>
        <w:rPr>
          <w:color w:val="494949"/>
          <w:sz w:val="18"/>
        </w:rPr>
        <w:t>判断题(2.0分)（难易度:中）</w:t>
      </w:r>
    </w:p>
    <w:p w14:paraId="2CD5F926">
      <w:pPr>
        <w:spacing w:line="240" w:lineRule="auto"/>
        <w:jc w:val="left"/>
      </w:pPr>
      <w:r>
        <w:rPr>
          <w:sz w:val="16"/>
        </w:rPr>
        <w:t>A.    对</w:t>
      </w:r>
      <w:r>
        <w:rPr>
          <w:sz w:val="16"/>
        </w:rPr>
        <w:br w:type="textWrapping"/>
      </w:r>
      <w:r>
        <w:rPr>
          <w:sz w:val="16"/>
        </w:rPr>
        <w:t>B.    错</w:t>
      </w:r>
      <w:r>
        <w:rPr>
          <w:sz w:val="16"/>
        </w:rPr>
        <w:br w:type="textWrapping"/>
      </w:r>
      <w:r>
        <w:rPr>
          <w:sz w:val="16"/>
        </w:rPr>
        <w:br w:type="textWrapping"/>
      </w:r>
      <w:r>
        <w:rPr>
          <w:sz w:val="16"/>
        </w:rPr>
        <w:t>正确答案：A</w:t>
      </w:r>
      <w:r>
        <w:rPr>
          <w:sz w:val="16"/>
        </w:rPr>
        <w:br w:type="textWrapping"/>
      </w:r>
      <w:r>
        <w:rPr>
          <w:sz w:val="16"/>
        </w:rPr>
        <w:t>答案解释：暂无</w:t>
      </w:r>
    </w:p>
    <w:p w14:paraId="608C51FB">
      <w:pPr>
        <w:spacing w:before="400" w:after="0" w:line="240" w:lineRule="auto"/>
        <w:jc w:val="left"/>
      </w:pPr>
      <w:r>
        <w:rPr>
          <w:sz w:val="24"/>
        </w:rPr>
        <w:t>23.    可顺序存取的文件不一定能随机存取；但可随机存取的文件都可以顺序存取。（  ）</w:t>
      </w:r>
      <w:r>
        <w:rPr>
          <w:sz w:val="24"/>
        </w:rPr>
        <w:br w:type="textWrapping"/>
      </w:r>
    </w:p>
    <w:p w14:paraId="793C85A2">
      <w:pPr>
        <w:spacing w:line="240" w:lineRule="auto"/>
        <w:jc w:val="left"/>
      </w:pPr>
      <w:r>
        <w:rPr>
          <w:color w:val="494949"/>
          <w:sz w:val="18"/>
        </w:rPr>
        <w:t>判断题(2.0分)（难易度:中）</w:t>
      </w:r>
    </w:p>
    <w:p w14:paraId="78E0F3C2">
      <w:pPr>
        <w:spacing w:line="240" w:lineRule="auto"/>
        <w:jc w:val="left"/>
      </w:pPr>
      <w:r>
        <w:rPr>
          <w:sz w:val="16"/>
        </w:rPr>
        <w:t>A.    对</w:t>
      </w:r>
      <w:r>
        <w:rPr>
          <w:sz w:val="16"/>
        </w:rPr>
        <w:br w:type="textWrapping"/>
      </w:r>
      <w:r>
        <w:rPr>
          <w:sz w:val="16"/>
        </w:rPr>
        <w:t>B.    错</w:t>
      </w:r>
      <w:r>
        <w:rPr>
          <w:sz w:val="16"/>
        </w:rPr>
        <w:br w:type="textWrapping"/>
      </w:r>
      <w:r>
        <w:rPr>
          <w:sz w:val="16"/>
        </w:rPr>
        <w:br w:type="textWrapping"/>
      </w:r>
      <w:r>
        <w:rPr>
          <w:sz w:val="16"/>
        </w:rPr>
        <w:t>正确答案：A</w:t>
      </w:r>
      <w:r>
        <w:rPr>
          <w:sz w:val="16"/>
        </w:rPr>
        <w:br w:type="textWrapping"/>
      </w:r>
      <w:r>
        <w:rPr>
          <w:sz w:val="16"/>
        </w:rPr>
        <w:t>答案解释：暂无</w:t>
      </w:r>
    </w:p>
    <w:p w14:paraId="173C168D">
      <w:pPr>
        <w:spacing w:before="400" w:after="0" w:line="240" w:lineRule="auto"/>
        <w:jc w:val="left"/>
      </w:pPr>
      <w:r>
        <w:rPr>
          <w:sz w:val="24"/>
        </w:rPr>
        <w:t>24.    一般的文件系统都是基于磁盘设备的，而磁带设备可以作为转储设备使用，以提高系统的可靠性。（  ）</w:t>
      </w:r>
      <w:r>
        <w:rPr>
          <w:sz w:val="24"/>
        </w:rPr>
        <w:br w:type="textWrapping"/>
      </w:r>
    </w:p>
    <w:p w14:paraId="37046A97">
      <w:pPr>
        <w:spacing w:line="240" w:lineRule="auto"/>
        <w:jc w:val="left"/>
      </w:pPr>
      <w:r>
        <w:rPr>
          <w:color w:val="494949"/>
          <w:sz w:val="18"/>
        </w:rPr>
        <w:t>判断题(2.0分)（难易度:中）</w:t>
      </w:r>
    </w:p>
    <w:p w14:paraId="2DBEB77C">
      <w:pPr>
        <w:spacing w:line="240" w:lineRule="auto"/>
        <w:jc w:val="left"/>
      </w:pPr>
      <w:r>
        <w:rPr>
          <w:sz w:val="16"/>
        </w:rPr>
        <w:t>A.    对</w:t>
      </w:r>
      <w:r>
        <w:rPr>
          <w:sz w:val="16"/>
        </w:rPr>
        <w:br w:type="textWrapping"/>
      </w:r>
      <w:r>
        <w:rPr>
          <w:sz w:val="16"/>
        </w:rPr>
        <w:t>B.    错</w:t>
      </w:r>
      <w:r>
        <w:rPr>
          <w:sz w:val="16"/>
        </w:rPr>
        <w:br w:type="textWrapping"/>
      </w:r>
      <w:r>
        <w:rPr>
          <w:sz w:val="16"/>
        </w:rPr>
        <w:br w:type="textWrapping"/>
      </w:r>
      <w:r>
        <w:rPr>
          <w:sz w:val="16"/>
        </w:rPr>
        <w:t>正确答案：A</w:t>
      </w:r>
      <w:r>
        <w:rPr>
          <w:sz w:val="16"/>
        </w:rPr>
        <w:br w:type="textWrapping"/>
      </w:r>
      <w:r>
        <w:rPr>
          <w:sz w:val="16"/>
        </w:rPr>
        <w:t>答案解释：暂无</w:t>
      </w:r>
    </w:p>
    <w:p w14:paraId="78985747">
      <w:pPr>
        <w:spacing w:before="400" w:after="0" w:line="240" w:lineRule="auto"/>
        <w:jc w:val="left"/>
      </w:pPr>
      <w:r>
        <w:rPr>
          <w:sz w:val="24"/>
        </w:rPr>
        <w:t>25.    共享分配技术适用于高速、大容量的直接存取存储设备，如磁盘等。</w:t>
      </w:r>
      <w:r>
        <w:rPr>
          <w:sz w:val="24"/>
        </w:rPr>
        <w:br w:type="textWrapping"/>
      </w:r>
    </w:p>
    <w:p w14:paraId="42A858AB">
      <w:pPr>
        <w:spacing w:line="240" w:lineRule="auto"/>
        <w:jc w:val="left"/>
      </w:pPr>
      <w:r>
        <w:rPr>
          <w:color w:val="494949"/>
          <w:sz w:val="18"/>
        </w:rPr>
        <w:t>判断题(2.0分)（难易度:中）</w:t>
      </w:r>
    </w:p>
    <w:p w14:paraId="6C482DA9">
      <w:pPr>
        <w:spacing w:line="240" w:lineRule="auto"/>
        <w:jc w:val="left"/>
      </w:pPr>
      <w:r>
        <w:rPr>
          <w:sz w:val="16"/>
        </w:rPr>
        <w:t>A.    对</w:t>
      </w:r>
      <w:r>
        <w:rPr>
          <w:sz w:val="16"/>
        </w:rPr>
        <w:br w:type="textWrapping"/>
      </w:r>
      <w:r>
        <w:rPr>
          <w:sz w:val="16"/>
        </w:rPr>
        <w:t>B.    错</w:t>
      </w:r>
      <w:r>
        <w:rPr>
          <w:sz w:val="16"/>
        </w:rPr>
        <w:br w:type="textWrapping"/>
      </w:r>
      <w:r>
        <w:rPr>
          <w:sz w:val="16"/>
        </w:rPr>
        <w:br w:type="textWrapping"/>
      </w:r>
      <w:r>
        <w:rPr>
          <w:sz w:val="16"/>
        </w:rPr>
        <w:t>正确答案：A</w:t>
      </w:r>
      <w:r>
        <w:rPr>
          <w:sz w:val="16"/>
        </w:rPr>
        <w:br w:type="textWrapping"/>
      </w:r>
      <w:r>
        <w:rPr>
          <w:sz w:val="16"/>
        </w:rPr>
        <w:t>答案解释：暂无</w:t>
      </w:r>
    </w:p>
    <w:p w14:paraId="622BE9EE">
      <w:pPr>
        <w:spacing w:before="400" w:after="0" w:line="240" w:lineRule="auto"/>
        <w:jc w:val="left"/>
      </w:pPr>
      <w:r>
        <w:rPr>
          <w:sz w:val="24"/>
        </w:rPr>
        <w:t>26.    实现设备虚拟分配最成功的技术是SPOOLing。</w:t>
      </w:r>
      <w:r>
        <w:rPr>
          <w:sz w:val="24"/>
        </w:rPr>
        <w:br w:type="textWrapping"/>
      </w:r>
    </w:p>
    <w:p w14:paraId="484B8F86">
      <w:pPr>
        <w:spacing w:line="240" w:lineRule="auto"/>
        <w:jc w:val="left"/>
      </w:pPr>
      <w:r>
        <w:rPr>
          <w:color w:val="494949"/>
          <w:sz w:val="18"/>
        </w:rPr>
        <w:t>判断题(2.0分)（难易度:中）</w:t>
      </w:r>
    </w:p>
    <w:p w14:paraId="64B20F26">
      <w:pPr>
        <w:spacing w:line="240" w:lineRule="auto"/>
        <w:jc w:val="left"/>
      </w:pPr>
      <w:r>
        <w:rPr>
          <w:sz w:val="16"/>
        </w:rPr>
        <w:t>A.    对</w:t>
      </w:r>
      <w:r>
        <w:rPr>
          <w:sz w:val="16"/>
        </w:rPr>
        <w:br w:type="textWrapping"/>
      </w:r>
      <w:r>
        <w:rPr>
          <w:sz w:val="16"/>
        </w:rPr>
        <w:t>B.    错</w:t>
      </w:r>
      <w:r>
        <w:rPr>
          <w:sz w:val="16"/>
        </w:rPr>
        <w:br w:type="textWrapping"/>
      </w:r>
      <w:r>
        <w:rPr>
          <w:sz w:val="16"/>
        </w:rPr>
        <w:br w:type="textWrapping"/>
      </w:r>
      <w:r>
        <w:rPr>
          <w:sz w:val="16"/>
        </w:rPr>
        <w:t>正确答案：A</w:t>
      </w:r>
      <w:r>
        <w:rPr>
          <w:sz w:val="16"/>
        </w:rPr>
        <w:br w:type="textWrapping"/>
      </w:r>
      <w:r>
        <w:rPr>
          <w:sz w:val="16"/>
        </w:rPr>
        <w:t>答案解释：暂无</w:t>
      </w:r>
    </w:p>
    <w:p w14:paraId="4CFA1DA6">
      <w:pPr>
        <w:spacing w:before="400" w:after="0" w:line="240" w:lineRule="auto"/>
        <w:jc w:val="left"/>
      </w:pPr>
      <w:r>
        <w:rPr>
          <w:sz w:val="24"/>
        </w:rPr>
        <w:t>27.    一个设备驱动程序可以控制同一类型的多个物理设备。</w:t>
      </w:r>
      <w:r>
        <w:rPr>
          <w:sz w:val="24"/>
        </w:rPr>
        <w:br w:type="textWrapping"/>
      </w:r>
    </w:p>
    <w:p w14:paraId="49C49E6F">
      <w:pPr>
        <w:spacing w:line="240" w:lineRule="auto"/>
        <w:jc w:val="left"/>
      </w:pPr>
      <w:r>
        <w:rPr>
          <w:color w:val="494949"/>
          <w:sz w:val="18"/>
        </w:rPr>
        <w:t>判断题(2.0分)（难易度:中）</w:t>
      </w:r>
    </w:p>
    <w:p w14:paraId="12456904">
      <w:pPr>
        <w:spacing w:line="240" w:lineRule="auto"/>
        <w:jc w:val="left"/>
      </w:pPr>
      <w:r>
        <w:rPr>
          <w:sz w:val="16"/>
        </w:rPr>
        <w:t>A.    对</w:t>
      </w:r>
      <w:r>
        <w:rPr>
          <w:sz w:val="16"/>
        </w:rPr>
        <w:br w:type="textWrapping"/>
      </w:r>
      <w:r>
        <w:rPr>
          <w:sz w:val="16"/>
        </w:rPr>
        <w:t>B.    错</w:t>
      </w:r>
      <w:r>
        <w:rPr>
          <w:sz w:val="16"/>
        </w:rPr>
        <w:br w:type="textWrapping"/>
      </w:r>
      <w:r>
        <w:rPr>
          <w:sz w:val="16"/>
        </w:rPr>
        <w:br w:type="textWrapping"/>
      </w:r>
      <w:r>
        <w:rPr>
          <w:sz w:val="16"/>
        </w:rPr>
        <w:t>正确答案：A</w:t>
      </w:r>
      <w:r>
        <w:rPr>
          <w:sz w:val="16"/>
        </w:rPr>
        <w:br w:type="textWrapping"/>
      </w:r>
      <w:r>
        <w:rPr>
          <w:sz w:val="16"/>
        </w:rPr>
        <w:t>答案解释：暂无</w:t>
      </w:r>
    </w:p>
    <w:p w14:paraId="539A796B">
      <w:pPr>
        <w:spacing w:before="400" w:after="0" w:line="240" w:lineRule="auto"/>
        <w:jc w:val="left"/>
      </w:pPr>
      <w:r>
        <w:rPr>
          <w:sz w:val="24"/>
        </w:rPr>
        <w:t>28.    SPOOLing系统能实现设备管理的虚拟技术，即：将共享设备改造为独占设备。它由专门负责I/O的常驻内存的进程以及输入、输出井组成。</w:t>
      </w:r>
      <w:r>
        <w:rPr>
          <w:sz w:val="24"/>
        </w:rPr>
        <w:br w:type="textWrapping"/>
      </w:r>
    </w:p>
    <w:p w14:paraId="2B1EFAF0">
      <w:pPr>
        <w:spacing w:line="240" w:lineRule="auto"/>
        <w:jc w:val="left"/>
      </w:pPr>
      <w:r>
        <w:rPr>
          <w:color w:val="494949"/>
          <w:sz w:val="18"/>
        </w:rPr>
        <w:t>判断题(2.0分)（难易度:中）</w:t>
      </w:r>
    </w:p>
    <w:p w14:paraId="2F7A1117">
      <w:pPr>
        <w:spacing w:line="240" w:lineRule="auto"/>
        <w:jc w:val="left"/>
      </w:pPr>
      <w:r>
        <w:rPr>
          <w:sz w:val="16"/>
        </w:rPr>
        <w:t>A.    对</w:t>
      </w:r>
      <w:r>
        <w:rPr>
          <w:sz w:val="16"/>
        </w:rPr>
        <w:br w:type="textWrapping"/>
      </w:r>
      <w:r>
        <w:rPr>
          <w:sz w:val="16"/>
        </w:rPr>
        <w:t>B.    错</w:t>
      </w:r>
      <w:r>
        <w:rPr>
          <w:sz w:val="16"/>
        </w:rPr>
        <w:br w:type="textWrapping"/>
      </w:r>
      <w:r>
        <w:rPr>
          <w:sz w:val="16"/>
        </w:rPr>
        <w:br w:type="textWrapping"/>
      </w:r>
      <w:r>
        <w:rPr>
          <w:sz w:val="16"/>
        </w:rPr>
        <w:t>正确答案：B</w:t>
      </w:r>
      <w:r>
        <w:rPr>
          <w:sz w:val="16"/>
        </w:rPr>
        <w:br w:type="textWrapping"/>
      </w:r>
      <w:r>
        <w:rPr>
          <w:sz w:val="16"/>
        </w:rPr>
        <w:t>答案解释：暂无</w:t>
      </w:r>
    </w:p>
    <w:p w14:paraId="56AE9FC1">
      <w:pPr>
        <w:spacing w:before="400" w:after="0" w:line="240" w:lineRule="auto"/>
        <w:jc w:val="left"/>
      </w:pPr>
      <w:r>
        <w:rPr>
          <w:sz w:val="24"/>
        </w:rPr>
        <w:t xml:space="preserve">    三、应用题，每小题10分</w:t>
      </w:r>
      <w:r>
        <w:rPr>
          <w:sz w:val="24"/>
        </w:rPr>
        <w:br w:type="textWrapping"/>
      </w:r>
    </w:p>
    <w:p w14:paraId="206B0B71">
      <w:pPr>
        <w:spacing w:line="240" w:lineRule="auto"/>
        <w:jc w:val="left"/>
      </w:pPr>
      <w:r>
        <w:rPr>
          <w:color w:val="494949"/>
          <w:sz w:val="18"/>
        </w:rPr>
        <w:t>（难易度:中）</w:t>
      </w:r>
    </w:p>
    <w:p w14:paraId="0FEADCC4">
      <w:pPr>
        <w:spacing w:line="240" w:lineRule="auto"/>
        <w:jc w:val="left"/>
      </w:pPr>
    </w:p>
    <w:p w14:paraId="41AE633B">
      <w:pPr>
        <w:spacing w:before="400" w:after="0" w:line="240" w:lineRule="auto"/>
        <w:jc w:val="left"/>
      </w:pPr>
      <w:r>
        <w:rPr>
          <w:sz w:val="24"/>
        </w:rPr>
        <w:t>30.    （10分）假设一个磁盘有200个磁道，编号从0～199。当前磁头正在143道上服务，并且刚刚完成了125道的请求。如果寻道请求队列的顺序是：</w:t>
      </w:r>
      <w:r>
        <w:rPr>
          <w:sz w:val="24"/>
        </w:rPr>
        <w:br w:type="textWrapping"/>
      </w:r>
      <w:r>
        <w:rPr>
          <w:sz w:val="24"/>
        </w:rPr>
        <w:t>86, 147, 91, 177, 94, 150, 102, 175, 130</w:t>
      </w:r>
      <w:r>
        <w:rPr>
          <w:sz w:val="24"/>
        </w:rPr>
        <w:br w:type="textWrapping"/>
      </w:r>
      <w:r>
        <w:rPr>
          <w:sz w:val="24"/>
        </w:rPr>
        <w:t>问：为完成上述请求，采用电梯磁盘调度算法时自磁头移动的总量是（    ）。</w:t>
      </w:r>
      <w:r>
        <w:rPr>
          <w:sz w:val="24"/>
        </w:rPr>
        <w:br w:type="textWrapping"/>
      </w:r>
    </w:p>
    <w:p w14:paraId="67CE3237">
      <w:pPr>
        <w:spacing w:line="240" w:lineRule="auto"/>
        <w:jc w:val="left"/>
      </w:pPr>
      <w:r>
        <w:rPr>
          <w:color w:val="494949"/>
          <w:sz w:val="18"/>
        </w:rPr>
        <w:t>单选题(10.0分)（难易度:中）</w:t>
      </w:r>
    </w:p>
    <w:p w14:paraId="7C973D66">
      <w:pPr>
        <w:spacing w:line="240" w:lineRule="auto"/>
        <w:jc w:val="left"/>
      </w:pPr>
      <w:r>
        <w:rPr>
          <w:sz w:val="16"/>
        </w:rPr>
        <w:t>A.    125</w:t>
      </w:r>
      <w:r>
        <w:rPr>
          <w:sz w:val="16"/>
        </w:rPr>
        <w:br w:type="textWrapping"/>
      </w:r>
      <w:r>
        <w:rPr>
          <w:sz w:val="16"/>
        </w:rPr>
        <w:br w:type="textWrapping"/>
      </w:r>
      <w:r>
        <w:rPr>
          <w:sz w:val="16"/>
        </w:rPr>
        <w:t>B.    162</w:t>
      </w:r>
      <w:r>
        <w:rPr>
          <w:sz w:val="16"/>
        </w:rPr>
        <w:br w:type="textWrapping"/>
      </w:r>
      <w:r>
        <w:rPr>
          <w:sz w:val="16"/>
        </w:rPr>
        <w:br w:type="textWrapping"/>
      </w:r>
      <w:r>
        <w:rPr>
          <w:sz w:val="16"/>
        </w:rPr>
        <w:t>C.    565</w:t>
      </w:r>
      <w:r>
        <w:rPr>
          <w:sz w:val="16"/>
        </w:rPr>
        <w:br w:type="textWrapping"/>
      </w:r>
      <w:r>
        <w:rPr>
          <w:sz w:val="16"/>
        </w:rPr>
        <w:br w:type="textWrapping"/>
      </w:r>
      <w:r>
        <w:rPr>
          <w:sz w:val="16"/>
        </w:rPr>
        <w:t>D.    576</w:t>
      </w:r>
      <w:r>
        <w:rPr>
          <w:sz w:val="16"/>
        </w:rPr>
        <w:br w:type="textWrapping"/>
      </w:r>
      <w:r>
        <w:rPr>
          <w:sz w:val="16"/>
        </w:rPr>
        <w:br w:type="textWrapping"/>
      </w:r>
      <w:r>
        <w:rPr>
          <w:sz w:val="16"/>
        </w:rPr>
        <w:br w:type="textWrapping"/>
      </w:r>
      <w:r>
        <w:rPr>
          <w:sz w:val="16"/>
        </w:rPr>
        <w:t>正确答案：A</w:t>
      </w:r>
      <w:r>
        <w:rPr>
          <w:sz w:val="16"/>
        </w:rPr>
        <w:br w:type="textWrapping"/>
      </w:r>
      <w:r>
        <w:rPr>
          <w:sz w:val="16"/>
        </w:rPr>
        <w:t>答案解释：暂无</w:t>
      </w: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auto"/>
    <w:pitch w:val="default"/>
    <w:sig w:usb0="E00002FF" w:usb1="400004FF" w:usb2="00000000" w:usb3="00000000" w:csb0="2000019F" w:csb1="00000000"/>
  </w:font>
  <w:font w:name="MS Mincho">
    <w:panose1 w:val="02020609040205080304"/>
    <w:charset w:val="80"/>
    <w:family w:val="roman"/>
    <w:pitch w:val="default"/>
    <w:sig w:usb0="E00002FF" w:usb1="6AC7FDFB" w:usb2="00000012" w:usb3="00000000" w:csb0="4002009F" w:csb1="DFD70000"/>
  </w:font>
  <w:font w:name="MS Gothic">
    <w:panose1 w:val="020B0609070205080204"/>
    <w:charset w:val="80"/>
    <w:family w:val="modern"/>
    <w:pitch w:val="default"/>
    <w:sig w:usb0="E00002FF" w:usb1="6AC7FDFB" w:usb2="00000012" w:usb3="00000000" w:csb0="4002009F" w:csb1="DFD70000"/>
  </w:font>
  <w:font w:name="Courier">
    <w:altName w:val="Courier New"/>
    <w:panose1 w:val="02000500000000000000"/>
    <w:charset w:val="00"/>
    <w:family w:val="auto"/>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E"/>
    <w:multiLevelType w:val="singleLevel"/>
    <w:tmpl w:val="FFFFFF7E"/>
    <w:lvl w:ilvl="0" w:tentative="0">
      <w:start w:val="1"/>
      <w:numFmt w:val="decimal"/>
      <w:pStyle w:val="20"/>
      <w:lvlText w:val="%1."/>
      <w:lvlJc w:val="left"/>
      <w:pPr>
        <w:tabs>
          <w:tab w:val="left" w:pos="1080"/>
        </w:tabs>
        <w:ind w:left="1080" w:hanging="360"/>
      </w:pPr>
    </w:lvl>
  </w:abstractNum>
  <w:abstractNum w:abstractNumId="1">
    <w:nsid w:val="FFFFFF7F"/>
    <w:multiLevelType w:val="singleLevel"/>
    <w:tmpl w:val="FFFFFF7F"/>
    <w:lvl w:ilvl="0" w:tentative="0">
      <w:start w:val="1"/>
      <w:numFmt w:val="decimal"/>
      <w:pStyle w:val="13"/>
      <w:lvlText w:val="%1."/>
      <w:lvlJc w:val="left"/>
      <w:pPr>
        <w:tabs>
          <w:tab w:val="left" w:pos="720"/>
        </w:tabs>
        <w:ind w:left="720" w:hanging="360"/>
      </w:pPr>
    </w:lvl>
  </w:abstractNum>
  <w:abstractNum w:abstractNumId="2">
    <w:nsid w:val="FFFFFF82"/>
    <w:multiLevelType w:val="singleLevel"/>
    <w:tmpl w:val="FFFFFF82"/>
    <w:lvl w:ilvl="0" w:tentative="0">
      <w:start w:val="1"/>
      <w:numFmt w:val="bullet"/>
      <w:pStyle w:val="18"/>
      <w:lvlText w:val=""/>
      <w:lvlJc w:val="left"/>
      <w:pPr>
        <w:tabs>
          <w:tab w:val="left" w:pos="1080"/>
        </w:tabs>
        <w:ind w:left="1080" w:hanging="360"/>
      </w:pPr>
      <w:rPr>
        <w:rFonts w:hint="default" w:ascii="Symbol" w:hAnsi="Symbol"/>
      </w:rPr>
    </w:lvl>
  </w:abstractNum>
  <w:abstractNum w:abstractNumId="3">
    <w:nsid w:val="FFFFFF83"/>
    <w:multiLevelType w:val="singleLevel"/>
    <w:tmpl w:val="FFFFFF83"/>
    <w:lvl w:ilvl="0" w:tentative="0">
      <w:start w:val="1"/>
      <w:numFmt w:val="bullet"/>
      <w:pStyle w:val="23"/>
      <w:lvlText w:val=""/>
      <w:lvlJc w:val="left"/>
      <w:pPr>
        <w:tabs>
          <w:tab w:val="left" w:pos="720"/>
        </w:tabs>
        <w:ind w:left="720" w:hanging="360"/>
      </w:pPr>
      <w:rPr>
        <w:rFonts w:hint="default" w:ascii="Symbol" w:hAnsi="Symbol"/>
      </w:rPr>
    </w:lvl>
  </w:abstractNum>
  <w:abstractNum w:abstractNumId="4">
    <w:nsid w:val="FFFFFF88"/>
    <w:multiLevelType w:val="singleLevel"/>
    <w:tmpl w:val="FFFFFF88"/>
    <w:lvl w:ilvl="0" w:tentative="0">
      <w:start w:val="1"/>
      <w:numFmt w:val="decimal"/>
      <w:pStyle w:val="14"/>
      <w:lvlText w:val="%1."/>
      <w:lvlJc w:val="left"/>
      <w:pPr>
        <w:tabs>
          <w:tab w:val="left" w:pos="360"/>
        </w:tabs>
        <w:ind w:left="360" w:hanging="360"/>
      </w:pPr>
    </w:lvl>
  </w:abstractNum>
  <w:abstractNum w:abstractNumId="5">
    <w:nsid w:val="FFFFFF89"/>
    <w:multiLevelType w:val="singleLevel"/>
    <w:tmpl w:val="FFFFFF89"/>
    <w:lvl w:ilvl="0" w:tentative="0">
      <w:start w:val="1"/>
      <w:numFmt w:val="bullet"/>
      <w:pStyle w:val="16"/>
      <w:lvlText w:val=""/>
      <w:lvlJc w:val="left"/>
      <w:pPr>
        <w:tabs>
          <w:tab w:val="left" w:pos="360"/>
        </w:tabs>
        <w:ind w:left="360" w:hanging="360"/>
      </w:pPr>
      <w:rPr>
        <w:rFonts w:hint="default" w:ascii="Symbol" w:hAnsi="Symbol"/>
      </w:rPr>
    </w:lvl>
  </w:abstractNum>
  <w:num w:numId="1">
    <w:abstractNumId w:val="1"/>
  </w:num>
  <w:num w:numId="2">
    <w:abstractNumId w:val="4"/>
  </w:num>
  <w:num w:numId="3">
    <w:abstractNumId w:val="5"/>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2EF55589"/>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unhideWhenUsed="0" w:uiPriority="70" w:semiHidden="0" w:name="Dark List Accent 1"/>
    <w:lsdException w:qFormat="1" w:unhideWhenUsed="0" w:uiPriority="71" w:semiHidden="0" w:name="Colorful Shading Accent 1"/>
    <w:lsdException w:qFormat="1"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unhideWhenUsed="0" w:uiPriority="63" w:semiHidden="0" w:name="Medium Shading 1 Accent 2"/>
    <w:lsdException w:unhideWhenUsed="0" w:uiPriority="64" w:semiHidden="0" w:name="Medium Shading 2 Accent 2"/>
    <w:lsdException w:qFormat="1" w:unhideWhenUsed="0" w:uiPriority="65" w:semiHidden="0" w:name="Medium List 1 Accent 2"/>
    <w:lsdException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unhideWhenUsed="0" w:uiPriority="69" w:semiHidden="0" w:name="Medium Grid 3 Accent 2"/>
    <w:lsdException w:qFormat="1" w:unhideWhenUsed="0" w:uiPriority="70" w:semiHidden="0" w:name="Dark List Accent 2"/>
    <w:lsdException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unhideWhenUsed="0" w:uiPriority="63" w:semiHidden="0" w:name="Medium Shading 1 Accent 3"/>
    <w:lsdException w:unhideWhenUsed="0" w:uiPriority="64" w:semiHidden="0" w:name="Medium Shading 2 Accent 3"/>
    <w:lsdException w:qFormat="1" w:unhideWhenUsed="0" w:uiPriority="65" w:semiHidden="0" w:name="Medium List 1 Accent 3"/>
    <w:lsdException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unhideWhenUsed="0" w:uiPriority="63" w:semiHidden="0" w:name="Medium Shading 1 Accent 4"/>
    <w:lsdException w:unhideWhenUsed="0" w:uiPriority="64" w:semiHidden="0" w:name="Medium Shading 2 Accent 4"/>
    <w:lsdException w:qFormat="1" w:unhideWhenUsed="0" w:uiPriority="65" w:semiHidden="0" w:name="Medium List 1 Accent 4"/>
    <w:lsdException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unhideWhenUsed="0" w:uiPriority="69" w:semiHidden="0" w:name="Medium Grid 3 Accent 4"/>
    <w:lsdException w:unhideWhenUsed="0" w:uiPriority="70" w:semiHidden="0" w:name="Dark List Accent 4"/>
    <w:lsdException w:qFormat="1" w:unhideWhenUsed="0" w:uiPriority="71" w:semiHidden="0" w:name="Colorful Shading Accent 4"/>
    <w:lsdException w:qFormat="1"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276" w:lineRule="auto"/>
    </w:pPr>
    <w:rPr>
      <w:rFonts w:ascii="宋体" w:hAnsi="宋体" w:eastAsia="宋体" w:cstheme="minorBidi"/>
      <w:sz w:val="20"/>
      <w:szCs w:val="22"/>
      <w:lang w:val="en-US" w:eastAsia="en-US" w:bidi="ar-SA"/>
    </w:rPr>
  </w:style>
  <w:style w:type="paragraph" w:styleId="3">
    <w:name w:val="heading 1"/>
    <w:basedOn w:val="1"/>
    <w:next w:val="1"/>
    <w:link w:val="134"/>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4">
    <w:name w:val="heading 2"/>
    <w:basedOn w:val="1"/>
    <w:next w:val="1"/>
    <w:link w:val="135"/>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5">
    <w:name w:val="heading 3"/>
    <w:basedOn w:val="1"/>
    <w:next w:val="1"/>
    <w:link w:val="136"/>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6">
    <w:name w:val="heading 4"/>
    <w:basedOn w:val="1"/>
    <w:next w:val="1"/>
    <w:link w:val="146"/>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7">
    <w:name w:val="heading 5"/>
    <w:basedOn w:val="1"/>
    <w:next w:val="1"/>
    <w:link w:val="147"/>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8">
    <w:name w:val="heading 6"/>
    <w:basedOn w:val="1"/>
    <w:next w:val="1"/>
    <w:link w:val="148"/>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9">
    <w:name w:val="heading 7"/>
    <w:basedOn w:val="1"/>
    <w:next w:val="1"/>
    <w:link w:val="149"/>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10">
    <w:name w:val="heading 8"/>
    <w:basedOn w:val="1"/>
    <w:next w:val="1"/>
    <w:link w:val="150"/>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1">
    <w:name w:val="heading 9"/>
    <w:basedOn w:val="1"/>
    <w:next w:val="1"/>
    <w:link w:val="151"/>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30">
    <w:name w:val="Default Paragraph Font"/>
    <w:semiHidden/>
    <w:unhideWhenUsed/>
    <w:uiPriority w:val="1"/>
  </w:style>
  <w:style w:type="table" w:default="1" w:styleId="30">
    <w:name w:val="Normal Table"/>
    <w:semiHidden/>
    <w:unhideWhenUsed/>
    <w:uiPriority w:val="99"/>
    <w:tblPr>
      <w:tblCellMar>
        <w:top w:w="0" w:type="dxa"/>
        <w:left w:w="108" w:type="dxa"/>
        <w:bottom w:w="0" w:type="dxa"/>
        <w:right w:w="108" w:type="dxa"/>
      </w:tblCellMar>
    </w:tblPr>
  </w:style>
  <w:style w:type="paragraph" w:styleId="2">
    <w:name w:val="macro"/>
    <w:link w:val="143"/>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12">
    <w:name w:val="List 3"/>
    <w:basedOn w:val="1"/>
    <w:unhideWhenUsed/>
    <w:qFormat/>
    <w:uiPriority w:val="99"/>
    <w:pPr>
      <w:ind w:left="1080" w:hanging="360"/>
      <w:contextualSpacing/>
    </w:pPr>
  </w:style>
  <w:style w:type="paragraph" w:styleId="13">
    <w:name w:val="List Number 2"/>
    <w:basedOn w:val="1"/>
    <w:unhideWhenUsed/>
    <w:qFormat/>
    <w:uiPriority w:val="99"/>
    <w:pPr>
      <w:numPr>
        <w:ilvl w:val="0"/>
        <w:numId w:val="1"/>
      </w:numPr>
      <w:contextualSpacing/>
    </w:pPr>
  </w:style>
  <w:style w:type="paragraph" w:styleId="14">
    <w:name w:val="List Number"/>
    <w:basedOn w:val="1"/>
    <w:unhideWhenUsed/>
    <w:qFormat/>
    <w:uiPriority w:val="99"/>
    <w:pPr>
      <w:numPr>
        <w:ilvl w:val="0"/>
        <w:numId w:val="2"/>
      </w:numPr>
      <w:contextualSpacing/>
    </w:pPr>
  </w:style>
  <w:style w:type="paragraph" w:styleId="15">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paragraph" w:styleId="16">
    <w:name w:val="List Bullet"/>
    <w:basedOn w:val="1"/>
    <w:unhideWhenUsed/>
    <w:uiPriority w:val="99"/>
    <w:pPr>
      <w:numPr>
        <w:ilvl w:val="0"/>
        <w:numId w:val="3"/>
      </w:numPr>
      <w:contextualSpacing/>
    </w:pPr>
  </w:style>
  <w:style w:type="paragraph" w:styleId="17">
    <w:name w:val="Body Text 3"/>
    <w:basedOn w:val="1"/>
    <w:link w:val="142"/>
    <w:unhideWhenUsed/>
    <w:qFormat/>
    <w:uiPriority w:val="99"/>
    <w:pPr>
      <w:spacing w:after="120"/>
    </w:pPr>
    <w:rPr>
      <w:sz w:val="16"/>
      <w:szCs w:val="16"/>
    </w:rPr>
  </w:style>
  <w:style w:type="paragraph" w:styleId="18">
    <w:name w:val="List Bullet 3"/>
    <w:basedOn w:val="1"/>
    <w:unhideWhenUsed/>
    <w:qFormat/>
    <w:uiPriority w:val="99"/>
    <w:pPr>
      <w:numPr>
        <w:ilvl w:val="0"/>
        <w:numId w:val="4"/>
      </w:numPr>
      <w:contextualSpacing/>
    </w:pPr>
  </w:style>
  <w:style w:type="paragraph" w:styleId="19">
    <w:name w:val="Body Text"/>
    <w:basedOn w:val="1"/>
    <w:link w:val="140"/>
    <w:unhideWhenUsed/>
    <w:qFormat/>
    <w:uiPriority w:val="99"/>
    <w:pPr>
      <w:spacing w:after="120"/>
    </w:pPr>
  </w:style>
  <w:style w:type="paragraph" w:styleId="20">
    <w:name w:val="List Number 3"/>
    <w:basedOn w:val="1"/>
    <w:unhideWhenUsed/>
    <w:qFormat/>
    <w:uiPriority w:val="99"/>
    <w:pPr>
      <w:numPr>
        <w:ilvl w:val="0"/>
        <w:numId w:val="5"/>
      </w:numPr>
      <w:contextualSpacing/>
    </w:pPr>
  </w:style>
  <w:style w:type="paragraph" w:styleId="21">
    <w:name w:val="List 2"/>
    <w:basedOn w:val="1"/>
    <w:unhideWhenUsed/>
    <w:qFormat/>
    <w:uiPriority w:val="99"/>
    <w:pPr>
      <w:ind w:left="720" w:hanging="360"/>
      <w:contextualSpacing/>
    </w:pPr>
  </w:style>
  <w:style w:type="paragraph" w:styleId="22">
    <w:name w:val="List Continue"/>
    <w:basedOn w:val="1"/>
    <w:unhideWhenUsed/>
    <w:qFormat/>
    <w:uiPriority w:val="99"/>
    <w:pPr>
      <w:spacing w:after="120"/>
      <w:ind w:left="360"/>
      <w:contextualSpacing/>
    </w:pPr>
  </w:style>
  <w:style w:type="paragraph" w:styleId="23">
    <w:name w:val="List Bullet 2"/>
    <w:basedOn w:val="1"/>
    <w:unhideWhenUsed/>
    <w:uiPriority w:val="99"/>
    <w:pPr>
      <w:numPr>
        <w:ilvl w:val="0"/>
        <w:numId w:val="6"/>
      </w:numPr>
      <w:contextualSpacing/>
    </w:pPr>
  </w:style>
  <w:style w:type="paragraph" w:styleId="24">
    <w:name w:val="Subtitle"/>
    <w:basedOn w:val="1"/>
    <w:next w:val="1"/>
    <w:link w:val="138"/>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25">
    <w:name w:val="List"/>
    <w:basedOn w:val="1"/>
    <w:unhideWhenUsed/>
    <w:qFormat/>
    <w:uiPriority w:val="99"/>
    <w:pPr>
      <w:ind w:left="360" w:hanging="360"/>
      <w:contextualSpacing/>
    </w:pPr>
  </w:style>
  <w:style w:type="paragraph" w:styleId="26">
    <w:name w:val="Body Text 2"/>
    <w:basedOn w:val="1"/>
    <w:link w:val="141"/>
    <w:unhideWhenUsed/>
    <w:qFormat/>
    <w:uiPriority w:val="99"/>
    <w:pPr>
      <w:spacing w:after="120" w:line="480" w:lineRule="auto"/>
    </w:pPr>
  </w:style>
  <w:style w:type="paragraph" w:styleId="27">
    <w:name w:val="List Continue 2"/>
    <w:basedOn w:val="1"/>
    <w:unhideWhenUsed/>
    <w:qFormat/>
    <w:uiPriority w:val="99"/>
    <w:pPr>
      <w:spacing w:after="120"/>
      <w:ind w:left="720"/>
      <w:contextualSpacing/>
    </w:pPr>
  </w:style>
  <w:style w:type="paragraph" w:styleId="28">
    <w:name w:val="List Continue 3"/>
    <w:basedOn w:val="1"/>
    <w:unhideWhenUsed/>
    <w:qFormat/>
    <w:uiPriority w:val="99"/>
    <w:pPr>
      <w:spacing w:after="120"/>
      <w:ind w:left="1080"/>
      <w:contextualSpacing/>
    </w:pPr>
  </w:style>
  <w:style w:type="paragraph" w:styleId="29">
    <w:name w:val="Title"/>
    <w:basedOn w:val="1"/>
    <w:next w:val="1"/>
    <w:link w:val="137"/>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1">
    <w:name w:val="Table Grid"/>
    <w:basedOn w:val="30"/>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32">
    <w:name w:val="Light Shading"/>
    <w:basedOn w:val="30"/>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3">
    <w:name w:val="Light Shading Accent 1"/>
    <w:basedOn w:val="30"/>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4">
    <w:name w:val="Light Shading Accent 2"/>
    <w:basedOn w:val="30"/>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35">
    <w:name w:val="Light Shading Accent 3"/>
    <w:basedOn w:val="30"/>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6">
    <w:name w:val="Light Shading Accent 4"/>
    <w:basedOn w:val="30"/>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37">
    <w:name w:val="Light Shading Accent 5"/>
    <w:basedOn w:val="30"/>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38">
    <w:name w:val="Light Shading Accent 6"/>
    <w:basedOn w:val="30"/>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39">
    <w:name w:val="Light List"/>
    <w:basedOn w:val="30"/>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0">
    <w:name w:val="Light List Accent 1"/>
    <w:basedOn w:val="30"/>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1">
    <w:name w:val="Light List Accent 2"/>
    <w:basedOn w:val="30"/>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2">
    <w:name w:val="Light List Accent 3"/>
    <w:basedOn w:val="30"/>
    <w:qFormat/>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3">
    <w:name w:val="Light List Accent 4"/>
    <w:basedOn w:val="30"/>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44">
    <w:name w:val="Light List Accent 5"/>
    <w:basedOn w:val="30"/>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45">
    <w:name w:val="Light List Accent 6"/>
    <w:basedOn w:val="30"/>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46">
    <w:name w:val="Light Grid"/>
    <w:basedOn w:val="30"/>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47">
    <w:name w:val="Light Grid Accent 1"/>
    <w:basedOn w:val="30"/>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48">
    <w:name w:val="Light Grid Accent 2"/>
    <w:basedOn w:val="30"/>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49">
    <w:name w:val="Light Grid Accent 3"/>
    <w:basedOn w:val="30"/>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0">
    <w:name w:val="Light Grid Accent 4"/>
    <w:basedOn w:val="30"/>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1">
    <w:name w:val="Light Grid Accent 5"/>
    <w:basedOn w:val="30"/>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2">
    <w:name w:val="Light Grid Accent 6"/>
    <w:basedOn w:val="30"/>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3">
    <w:name w:val="Medium Shading 1"/>
    <w:basedOn w:val="30"/>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54">
    <w:name w:val="Medium Shading 1 Accent 1"/>
    <w:basedOn w:val="30"/>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55">
    <w:name w:val="Medium Shading 1 Accent 2"/>
    <w:basedOn w:val="30"/>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56">
    <w:name w:val="Medium Shading 1 Accent 3"/>
    <w:basedOn w:val="30"/>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57">
    <w:name w:val="Medium Shading 1 Accent 4"/>
    <w:basedOn w:val="30"/>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58">
    <w:name w:val="Medium Shading 1 Accent 5"/>
    <w:basedOn w:val="30"/>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59">
    <w:name w:val="Medium Shading 1 Accent 6"/>
    <w:basedOn w:val="30"/>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0">
    <w:name w:val="Medium Shading 2"/>
    <w:basedOn w:val="30"/>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1">
    <w:name w:val="Medium Shading 2 Accent 1"/>
    <w:basedOn w:val="30"/>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2">
    <w:name w:val="Medium Shading 2 Accent 2"/>
    <w:basedOn w:val="30"/>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3">
    <w:name w:val="Medium Shading 2 Accent 3"/>
    <w:basedOn w:val="30"/>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4">
    <w:name w:val="Medium Shading 2 Accent 4"/>
    <w:basedOn w:val="30"/>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5">
    <w:name w:val="Medium Shading 2 Accent 5"/>
    <w:basedOn w:val="30"/>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6">
    <w:name w:val="Medium Shading 2 Accent 6"/>
    <w:basedOn w:val="30"/>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List 1"/>
    <w:basedOn w:val="30"/>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68">
    <w:name w:val="Medium List 1 Accent 1"/>
    <w:basedOn w:val="30"/>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69">
    <w:name w:val="Medium List 1 Accent 2"/>
    <w:basedOn w:val="30"/>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0">
    <w:name w:val="Medium List 1 Accent 3"/>
    <w:basedOn w:val="30"/>
    <w:qFormat/>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1">
    <w:name w:val="Medium List 1 Accent 4"/>
    <w:basedOn w:val="30"/>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2">
    <w:name w:val="Medium List 1 Accent 5"/>
    <w:basedOn w:val="30"/>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3">
    <w:name w:val="Medium List 1 Accent 6"/>
    <w:basedOn w:val="30"/>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74">
    <w:name w:val="Medium List 2"/>
    <w:basedOn w:val="30"/>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75">
    <w:name w:val="Medium List 2 Accent 1"/>
    <w:basedOn w:val="30"/>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76">
    <w:name w:val="Medium List 2 Accent 2"/>
    <w:basedOn w:val="30"/>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77">
    <w:name w:val="Medium List 2 Accent 3"/>
    <w:basedOn w:val="30"/>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78">
    <w:name w:val="Medium List 2 Accent 4"/>
    <w:basedOn w:val="30"/>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79">
    <w:name w:val="Medium List 2 Accent 5"/>
    <w:basedOn w:val="30"/>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0">
    <w:name w:val="Medium List 2 Accent 6"/>
    <w:basedOn w:val="30"/>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Grid 1"/>
    <w:basedOn w:val="30"/>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2">
    <w:name w:val="Medium Grid 1 Accent 1"/>
    <w:basedOn w:val="30"/>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3">
    <w:name w:val="Medium Grid 1 Accent 2"/>
    <w:basedOn w:val="30"/>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84">
    <w:name w:val="Medium Grid 1 Accent 3"/>
    <w:basedOn w:val="30"/>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85">
    <w:name w:val="Medium Grid 1 Accent 4"/>
    <w:basedOn w:val="30"/>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86">
    <w:name w:val="Medium Grid 1 Accent 5"/>
    <w:basedOn w:val="30"/>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87">
    <w:name w:val="Medium Grid 1 Accent 6"/>
    <w:basedOn w:val="30"/>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88">
    <w:name w:val="Medium Grid 2"/>
    <w:basedOn w:val="30"/>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89">
    <w:name w:val="Medium Grid 2 Accent 1"/>
    <w:basedOn w:val="30"/>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0">
    <w:name w:val="Medium Grid 2 Accent 2"/>
    <w:basedOn w:val="30"/>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1">
    <w:name w:val="Medium Grid 2 Accent 3"/>
    <w:basedOn w:val="30"/>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2">
    <w:name w:val="Medium Grid 2 Accent 4"/>
    <w:basedOn w:val="30"/>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3">
    <w:name w:val="Medium Grid 2 Accent 5"/>
    <w:basedOn w:val="30"/>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94">
    <w:name w:val="Medium Grid 2 Accent 6"/>
    <w:basedOn w:val="30"/>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95">
    <w:name w:val="Medium Grid 3"/>
    <w:basedOn w:val="30"/>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96">
    <w:name w:val="Medium Grid 3 Accent 1"/>
    <w:basedOn w:val="30"/>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97">
    <w:name w:val="Medium Grid 3 Accent 2"/>
    <w:basedOn w:val="30"/>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98">
    <w:name w:val="Medium Grid 3 Accent 3"/>
    <w:basedOn w:val="30"/>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99">
    <w:name w:val="Medium Grid 3 Accent 4"/>
    <w:basedOn w:val="30"/>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0">
    <w:name w:val="Medium Grid 3 Accent 5"/>
    <w:basedOn w:val="30"/>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1">
    <w:name w:val="Medium Grid 3 Accent 6"/>
    <w:basedOn w:val="30"/>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2">
    <w:name w:val="Dark List"/>
    <w:basedOn w:val="30"/>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3">
    <w:name w:val="Dark List Accent 1"/>
    <w:basedOn w:val="30"/>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04">
    <w:name w:val="Dark List Accent 2"/>
    <w:basedOn w:val="30"/>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05">
    <w:name w:val="Dark List Accent 3"/>
    <w:basedOn w:val="30"/>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06">
    <w:name w:val="Dark List Accent 4"/>
    <w:basedOn w:val="30"/>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07">
    <w:name w:val="Dark List Accent 5"/>
    <w:basedOn w:val="30"/>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08">
    <w:name w:val="Dark List Accent 6"/>
    <w:basedOn w:val="30"/>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09">
    <w:name w:val="Colorful Shading"/>
    <w:basedOn w:val="30"/>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0">
    <w:name w:val="Colorful Shading Accent 1"/>
    <w:basedOn w:val="30"/>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1">
    <w:name w:val="Colorful Shading Accent 2"/>
    <w:basedOn w:val="30"/>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2">
    <w:name w:val="Colorful Shading Accent 3"/>
    <w:basedOn w:val="30"/>
    <w:qFormat/>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3">
    <w:name w:val="Colorful Shading Accent 4"/>
    <w:basedOn w:val="30"/>
    <w:qFormat/>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4">
    <w:name w:val="Colorful Shading Accent 5"/>
    <w:basedOn w:val="30"/>
    <w:qFormat/>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5">
    <w:name w:val="Colorful Shading Accent 6"/>
    <w:basedOn w:val="30"/>
    <w:qFormat/>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6">
    <w:name w:val="Colorful List"/>
    <w:basedOn w:val="30"/>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17">
    <w:name w:val="Colorful List Accent 1"/>
    <w:basedOn w:val="30"/>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18">
    <w:name w:val="Colorful List Accent 2"/>
    <w:basedOn w:val="30"/>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19">
    <w:name w:val="Colorful List Accent 3"/>
    <w:basedOn w:val="30"/>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0">
    <w:name w:val="Colorful List Accent 4"/>
    <w:basedOn w:val="30"/>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1">
    <w:name w:val="Colorful List Accent 5"/>
    <w:basedOn w:val="30"/>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2">
    <w:name w:val="Colorful List Accent 6"/>
    <w:basedOn w:val="30"/>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3">
    <w:name w:val="Colorful Grid"/>
    <w:basedOn w:val="30"/>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24">
    <w:name w:val="Colorful Grid Accent 1"/>
    <w:basedOn w:val="30"/>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25">
    <w:name w:val="Colorful Grid Accent 2"/>
    <w:basedOn w:val="30"/>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26">
    <w:name w:val="Colorful Grid Accent 3"/>
    <w:basedOn w:val="30"/>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27">
    <w:name w:val="Colorful Grid Accent 4"/>
    <w:basedOn w:val="30"/>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28">
    <w:name w:val="Colorful Grid Accent 5"/>
    <w:basedOn w:val="30"/>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29">
    <w:name w:val="Colorful Grid Accent 6"/>
    <w:basedOn w:val="30"/>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131">
    <w:name w:val="Strong"/>
    <w:basedOn w:val="130"/>
    <w:qFormat/>
    <w:uiPriority w:val="22"/>
    <w:rPr>
      <w:b/>
      <w:bCs/>
    </w:rPr>
  </w:style>
  <w:style w:type="character" w:styleId="132">
    <w:name w:val="Emphasis"/>
    <w:basedOn w:val="130"/>
    <w:qFormat/>
    <w:uiPriority w:val="20"/>
    <w:rPr>
      <w:i/>
      <w:iCs/>
    </w:rPr>
  </w:style>
  <w:style w:type="paragraph" w:styleId="133">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34">
    <w:name w:val="Heading 1 Char"/>
    <w:basedOn w:val="130"/>
    <w:link w:val="3"/>
    <w:uiPriority w:val="9"/>
    <w:rPr>
      <w:rFonts w:asciiTheme="majorHAnsi" w:hAnsiTheme="majorHAnsi" w:eastAsiaTheme="majorEastAsia" w:cstheme="majorBidi"/>
      <w:b/>
      <w:bCs/>
      <w:color w:val="376092" w:themeColor="accent1" w:themeShade="BF"/>
      <w:sz w:val="28"/>
      <w:szCs w:val="28"/>
    </w:rPr>
  </w:style>
  <w:style w:type="character" w:customStyle="1" w:styleId="135">
    <w:name w:val="Heading 2 Char"/>
    <w:basedOn w:val="130"/>
    <w:link w:val="4"/>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36">
    <w:name w:val="Heading 3 Char"/>
    <w:basedOn w:val="130"/>
    <w:link w:val="5"/>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37">
    <w:name w:val="Title Char"/>
    <w:basedOn w:val="130"/>
    <w:link w:val="29"/>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38">
    <w:name w:val="Subtitle Char"/>
    <w:basedOn w:val="130"/>
    <w:link w:val="24"/>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39">
    <w:name w:val="List Paragraph"/>
    <w:basedOn w:val="1"/>
    <w:qFormat/>
    <w:uiPriority w:val="34"/>
    <w:pPr>
      <w:ind w:left="720"/>
      <w:contextualSpacing/>
    </w:pPr>
  </w:style>
  <w:style w:type="character" w:customStyle="1" w:styleId="140">
    <w:name w:val="Body Text Char"/>
    <w:basedOn w:val="130"/>
    <w:link w:val="19"/>
    <w:qFormat/>
    <w:uiPriority w:val="99"/>
  </w:style>
  <w:style w:type="character" w:customStyle="1" w:styleId="141">
    <w:name w:val="Body Text 2 Char"/>
    <w:basedOn w:val="130"/>
    <w:link w:val="26"/>
    <w:qFormat/>
    <w:uiPriority w:val="99"/>
  </w:style>
  <w:style w:type="character" w:customStyle="1" w:styleId="142">
    <w:name w:val="Body Text 3 Char"/>
    <w:basedOn w:val="130"/>
    <w:link w:val="17"/>
    <w:qFormat/>
    <w:uiPriority w:val="99"/>
    <w:rPr>
      <w:sz w:val="16"/>
      <w:szCs w:val="16"/>
    </w:rPr>
  </w:style>
  <w:style w:type="character" w:customStyle="1" w:styleId="143">
    <w:name w:val="Macro Text Char"/>
    <w:basedOn w:val="130"/>
    <w:link w:val="2"/>
    <w:qFormat/>
    <w:uiPriority w:val="99"/>
    <w:rPr>
      <w:rFonts w:ascii="Courier" w:hAnsi="Courier"/>
      <w:sz w:val="20"/>
      <w:szCs w:val="20"/>
    </w:rPr>
  </w:style>
  <w:style w:type="paragraph" w:styleId="144">
    <w:name w:val="Quote"/>
    <w:basedOn w:val="1"/>
    <w:next w:val="1"/>
    <w:link w:val="145"/>
    <w:qFormat/>
    <w:uiPriority w:val="29"/>
    <w:rPr>
      <w:i/>
      <w:iCs/>
      <w:color w:val="000000" w:themeColor="text1"/>
      <w14:textFill>
        <w14:solidFill>
          <w14:schemeClr w14:val="tx1"/>
        </w14:solidFill>
      </w14:textFill>
    </w:rPr>
  </w:style>
  <w:style w:type="character" w:customStyle="1" w:styleId="145">
    <w:name w:val="Quote Char"/>
    <w:basedOn w:val="130"/>
    <w:link w:val="144"/>
    <w:qFormat/>
    <w:uiPriority w:val="29"/>
    <w:rPr>
      <w:i/>
      <w:iCs/>
      <w:color w:val="000000" w:themeColor="text1"/>
      <w14:textFill>
        <w14:solidFill>
          <w14:schemeClr w14:val="tx1"/>
        </w14:solidFill>
      </w14:textFill>
    </w:rPr>
  </w:style>
  <w:style w:type="character" w:customStyle="1" w:styleId="146">
    <w:name w:val="Heading 4 Char"/>
    <w:basedOn w:val="130"/>
    <w:link w:val="6"/>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47">
    <w:name w:val="Heading 5 Char"/>
    <w:basedOn w:val="130"/>
    <w:link w:val="7"/>
    <w:semiHidden/>
    <w:qFormat/>
    <w:uiPriority w:val="9"/>
    <w:rPr>
      <w:rFonts w:asciiTheme="majorHAnsi" w:hAnsiTheme="majorHAnsi" w:eastAsiaTheme="majorEastAsia" w:cstheme="majorBidi"/>
      <w:color w:val="254061" w:themeColor="accent1" w:themeShade="80"/>
    </w:rPr>
  </w:style>
  <w:style w:type="character" w:customStyle="1" w:styleId="148">
    <w:name w:val="Heading 6 Char"/>
    <w:basedOn w:val="130"/>
    <w:link w:val="8"/>
    <w:semiHidden/>
    <w:qFormat/>
    <w:uiPriority w:val="9"/>
    <w:rPr>
      <w:rFonts w:asciiTheme="majorHAnsi" w:hAnsiTheme="majorHAnsi" w:eastAsiaTheme="majorEastAsia" w:cstheme="majorBidi"/>
      <w:i/>
      <w:iCs/>
      <w:color w:val="254061" w:themeColor="accent1" w:themeShade="80"/>
    </w:rPr>
  </w:style>
  <w:style w:type="character" w:customStyle="1" w:styleId="149">
    <w:name w:val="Heading 7 Char"/>
    <w:basedOn w:val="130"/>
    <w:link w:val="9"/>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0">
    <w:name w:val="Heading 8 Char"/>
    <w:basedOn w:val="130"/>
    <w:link w:val="10"/>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1">
    <w:name w:val="Heading 9 Char"/>
    <w:basedOn w:val="130"/>
    <w:link w:val="11"/>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2">
    <w:name w:val="Intense Quote"/>
    <w:basedOn w:val="1"/>
    <w:next w:val="1"/>
    <w:link w:val="153"/>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3">
    <w:name w:val="Intense Quote Char"/>
    <w:basedOn w:val="130"/>
    <w:link w:val="152"/>
    <w:qFormat/>
    <w:uiPriority w:val="30"/>
    <w:rPr>
      <w:b/>
      <w:bCs/>
      <w:i/>
      <w:iCs/>
      <w:color w:val="4F81BD" w:themeColor="accent1"/>
      <w14:textFill>
        <w14:solidFill>
          <w14:schemeClr w14:val="accent1"/>
        </w14:solidFill>
      </w14:textFill>
    </w:rPr>
  </w:style>
  <w:style w:type="character" w:customStyle="1" w:styleId="154">
    <w:name w:val="Subtle Emphasis"/>
    <w:basedOn w:val="130"/>
    <w:qFormat/>
    <w:uiPriority w:val="19"/>
    <w:rPr>
      <w:i/>
      <w:iCs/>
      <w:color w:val="808080" w:themeColor="text1" w:themeTint="80"/>
      <w14:textFill>
        <w14:solidFill>
          <w14:schemeClr w14:val="tx1">
            <w14:lumMod w14:val="50000"/>
            <w14:lumOff w14:val="50000"/>
          </w14:schemeClr>
        </w14:solidFill>
      </w14:textFill>
    </w:rPr>
  </w:style>
  <w:style w:type="character" w:customStyle="1" w:styleId="155">
    <w:name w:val="Intense Emphasis"/>
    <w:basedOn w:val="130"/>
    <w:qFormat/>
    <w:uiPriority w:val="21"/>
    <w:rPr>
      <w:b/>
      <w:bCs/>
      <w:i/>
      <w:iCs/>
      <w:color w:val="4F81BD" w:themeColor="accent1"/>
      <w14:textFill>
        <w14:solidFill>
          <w14:schemeClr w14:val="accent1"/>
        </w14:solidFill>
      </w14:textFill>
    </w:rPr>
  </w:style>
  <w:style w:type="character" w:customStyle="1" w:styleId="156">
    <w:name w:val="Subtle Reference"/>
    <w:basedOn w:val="130"/>
    <w:qFormat/>
    <w:uiPriority w:val="31"/>
    <w:rPr>
      <w:smallCaps/>
      <w:color w:val="C0504D" w:themeColor="accent2"/>
      <w:u w:val="single"/>
      <w14:textFill>
        <w14:solidFill>
          <w14:schemeClr w14:val="accent2"/>
        </w14:solidFill>
      </w14:textFill>
    </w:rPr>
  </w:style>
  <w:style w:type="character" w:customStyle="1" w:styleId="157">
    <w:name w:val="Intense Reference"/>
    <w:basedOn w:val="130"/>
    <w:qFormat/>
    <w:uiPriority w:val="32"/>
    <w:rPr>
      <w:b/>
      <w:bCs/>
      <w:smallCaps/>
      <w:color w:val="C0504D" w:themeColor="accent2"/>
      <w:spacing w:val="5"/>
      <w:u w:val="single"/>
      <w14:textFill>
        <w14:solidFill>
          <w14:schemeClr w14:val="accent2"/>
        </w14:solidFill>
      </w14:textFill>
    </w:rPr>
  </w:style>
  <w:style w:type="character" w:customStyle="1" w:styleId="158">
    <w:name w:val="Book Title"/>
    <w:basedOn w:val="130"/>
    <w:qFormat/>
    <w:uiPriority w:val="33"/>
    <w:rPr>
      <w:b/>
      <w:bCs/>
      <w:smallCaps/>
      <w:spacing w:val="5"/>
    </w:rPr>
  </w:style>
  <w:style w:type="paragraph" w:customStyle="1" w:styleId="159">
    <w:name w:val="TOC Heading"/>
    <w:basedOn w:val="3"/>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99" Type="http://schemas.openxmlformats.org/officeDocument/2006/relationships/image" Target="media/image206.wmf"/><Relationship Id="rId998" Type="http://schemas.openxmlformats.org/officeDocument/2006/relationships/control" Target="activeX/activeX788.xml"/><Relationship Id="rId997" Type="http://schemas.openxmlformats.org/officeDocument/2006/relationships/control" Target="activeX/activeX787.xml"/><Relationship Id="rId996" Type="http://schemas.openxmlformats.org/officeDocument/2006/relationships/control" Target="activeX/activeX786.xml"/><Relationship Id="rId995" Type="http://schemas.openxmlformats.org/officeDocument/2006/relationships/control" Target="activeX/activeX785.xml"/><Relationship Id="rId994" Type="http://schemas.openxmlformats.org/officeDocument/2006/relationships/control" Target="activeX/activeX784.xml"/><Relationship Id="rId993" Type="http://schemas.openxmlformats.org/officeDocument/2006/relationships/image" Target="media/image205.wmf"/><Relationship Id="rId992" Type="http://schemas.openxmlformats.org/officeDocument/2006/relationships/control" Target="activeX/activeX783.xml"/><Relationship Id="rId991" Type="http://schemas.openxmlformats.org/officeDocument/2006/relationships/control" Target="activeX/activeX782.xml"/><Relationship Id="rId990" Type="http://schemas.openxmlformats.org/officeDocument/2006/relationships/control" Target="activeX/activeX781.xml"/><Relationship Id="rId99" Type="http://schemas.openxmlformats.org/officeDocument/2006/relationships/image" Target="media/image18.wmf"/><Relationship Id="rId989" Type="http://schemas.openxmlformats.org/officeDocument/2006/relationships/control" Target="activeX/activeX780.xml"/><Relationship Id="rId988" Type="http://schemas.openxmlformats.org/officeDocument/2006/relationships/control" Target="activeX/activeX779.xml"/><Relationship Id="rId987" Type="http://schemas.openxmlformats.org/officeDocument/2006/relationships/image" Target="media/image204.wmf"/><Relationship Id="rId986" Type="http://schemas.openxmlformats.org/officeDocument/2006/relationships/control" Target="activeX/activeX778.xml"/><Relationship Id="rId985" Type="http://schemas.openxmlformats.org/officeDocument/2006/relationships/control" Target="activeX/activeX777.xml"/><Relationship Id="rId984" Type="http://schemas.openxmlformats.org/officeDocument/2006/relationships/control" Target="activeX/activeX776.xml"/><Relationship Id="rId983" Type="http://schemas.openxmlformats.org/officeDocument/2006/relationships/control" Target="activeX/activeX775.xml"/><Relationship Id="rId982" Type="http://schemas.openxmlformats.org/officeDocument/2006/relationships/control" Target="activeX/activeX774.xml"/><Relationship Id="rId981" Type="http://schemas.openxmlformats.org/officeDocument/2006/relationships/image" Target="media/image203.wmf"/><Relationship Id="rId980" Type="http://schemas.openxmlformats.org/officeDocument/2006/relationships/control" Target="activeX/activeX773.xml"/><Relationship Id="rId98" Type="http://schemas.openxmlformats.org/officeDocument/2006/relationships/control" Target="activeX/activeX76.xml"/><Relationship Id="rId979" Type="http://schemas.openxmlformats.org/officeDocument/2006/relationships/control" Target="activeX/activeX772.xml"/><Relationship Id="rId978" Type="http://schemas.openxmlformats.org/officeDocument/2006/relationships/control" Target="activeX/activeX771.xml"/><Relationship Id="rId977" Type="http://schemas.openxmlformats.org/officeDocument/2006/relationships/control" Target="activeX/activeX770.xml"/><Relationship Id="rId976" Type="http://schemas.openxmlformats.org/officeDocument/2006/relationships/control" Target="activeX/activeX769.xml"/><Relationship Id="rId975" Type="http://schemas.openxmlformats.org/officeDocument/2006/relationships/image" Target="media/image202.wmf"/><Relationship Id="rId974" Type="http://schemas.openxmlformats.org/officeDocument/2006/relationships/control" Target="activeX/activeX768.xml"/><Relationship Id="rId973" Type="http://schemas.openxmlformats.org/officeDocument/2006/relationships/control" Target="activeX/activeX767.xml"/><Relationship Id="rId972" Type="http://schemas.openxmlformats.org/officeDocument/2006/relationships/control" Target="activeX/activeX766.xml"/><Relationship Id="rId971" Type="http://schemas.openxmlformats.org/officeDocument/2006/relationships/control" Target="activeX/activeX765.xml"/><Relationship Id="rId970" Type="http://schemas.openxmlformats.org/officeDocument/2006/relationships/control" Target="activeX/activeX764.xml"/><Relationship Id="rId97" Type="http://schemas.openxmlformats.org/officeDocument/2006/relationships/control" Target="activeX/activeX75.xml"/><Relationship Id="rId969" Type="http://schemas.openxmlformats.org/officeDocument/2006/relationships/image" Target="media/image201.wmf"/><Relationship Id="rId968" Type="http://schemas.openxmlformats.org/officeDocument/2006/relationships/control" Target="activeX/activeX763.xml"/><Relationship Id="rId967" Type="http://schemas.openxmlformats.org/officeDocument/2006/relationships/control" Target="activeX/activeX762.xml"/><Relationship Id="rId966" Type="http://schemas.openxmlformats.org/officeDocument/2006/relationships/control" Target="activeX/activeX761.xml"/><Relationship Id="rId965" Type="http://schemas.openxmlformats.org/officeDocument/2006/relationships/control" Target="activeX/activeX760.xml"/><Relationship Id="rId964" Type="http://schemas.openxmlformats.org/officeDocument/2006/relationships/control" Target="activeX/activeX759.xml"/><Relationship Id="rId963" Type="http://schemas.openxmlformats.org/officeDocument/2006/relationships/image" Target="media/image200.wmf"/><Relationship Id="rId962" Type="http://schemas.openxmlformats.org/officeDocument/2006/relationships/control" Target="activeX/activeX758.xml"/><Relationship Id="rId961" Type="http://schemas.openxmlformats.org/officeDocument/2006/relationships/control" Target="activeX/activeX757.xml"/><Relationship Id="rId960" Type="http://schemas.openxmlformats.org/officeDocument/2006/relationships/control" Target="activeX/activeX756.xml"/><Relationship Id="rId96" Type="http://schemas.openxmlformats.org/officeDocument/2006/relationships/control" Target="activeX/activeX74.xml"/><Relationship Id="rId959" Type="http://schemas.openxmlformats.org/officeDocument/2006/relationships/control" Target="activeX/activeX755.xml"/><Relationship Id="rId958" Type="http://schemas.openxmlformats.org/officeDocument/2006/relationships/control" Target="activeX/activeX754.xml"/><Relationship Id="rId957" Type="http://schemas.openxmlformats.org/officeDocument/2006/relationships/image" Target="media/image199.wmf"/><Relationship Id="rId956" Type="http://schemas.openxmlformats.org/officeDocument/2006/relationships/control" Target="activeX/activeX753.xml"/><Relationship Id="rId955" Type="http://schemas.openxmlformats.org/officeDocument/2006/relationships/control" Target="activeX/activeX752.xml"/><Relationship Id="rId954" Type="http://schemas.openxmlformats.org/officeDocument/2006/relationships/control" Target="activeX/activeX751.xml"/><Relationship Id="rId953" Type="http://schemas.openxmlformats.org/officeDocument/2006/relationships/control" Target="activeX/activeX750.xml"/><Relationship Id="rId952" Type="http://schemas.openxmlformats.org/officeDocument/2006/relationships/control" Target="activeX/activeX749.xml"/><Relationship Id="rId951" Type="http://schemas.openxmlformats.org/officeDocument/2006/relationships/image" Target="media/image198.wmf"/><Relationship Id="rId950" Type="http://schemas.openxmlformats.org/officeDocument/2006/relationships/control" Target="activeX/activeX748.xml"/><Relationship Id="rId95" Type="http://schemas.openxmlformats.org/officeDocument/2006/relationships/control" Target="activeX/activeX73.xml"/><Relationship Id="rId949" Type="http://schemas.openxmlformats.org/officeDocument/2006/relationships/control" Target="activeX/activeX747.xml"/><Relationship Id="rId948" Type="http://schemas.openxmlformats.org/officeDocument/2006/relationships/control" Target="activeX/activeX746.xml"/><Relationship Id="rId947" Type="http://schemas.openxmlformats.org/officeDocument/2006/relationships/control" Target="activeX/activeX745.xml"/><Relationship Id="rId946" Type="http://schemas.openxmlformats.org/officeDocument/2006/relationships/control" Target="activeX/activeX744.xml"/><Relationship Id="rId945" Type="http://schemas.openxmlformats.org/officeDocument/2006/relationships/image" Target="media/image197.wmf"/><Relationship Id="rId944" Type="http://schemas.openxmlformats.org/officeDocument/2006/relationships/control" Target="activeX/activeX743.xml"/><Relationship Id="rId943" Type="http://schemas.openxmlformats.org/officeDocument/2006/relationships/control" Target="activeX/activeX742.xml"/><Relationship Id="rId942" Type="http://schemas.openxmlformats.org/officeDocument/2006/relationships/control" Target="activeX/activeX741.xml"/><Relationship Id="rId941" Type="http://schemas.openxmlformats.org/officeDocument/2006/relationships/control" Target="activeX/activeX740.xml"/><Relationship Id="rId940" Type="http://schemas.openxmlformats.org/officeDocument/2006/relationships/control" Target="activeX/activeX739.xml"/><Relationship Id="rId94" Type="http://schemas.openxmlformats.org/officeDocument/2006/relationships/control" Target="activeX/activeX72.xml"/><Relationship Id="rId939" Type="http://schemas.openxmlformats.org/officeDocument/2006/relationships/image" Target="media/image196.wmf"/><Relationship Id="rId938" Type="http://schemas.openxmlformats.org/officeDocument/2006/relationships/control" Target="activeX/activeX738.xml"/><Relationship Id="rId937" Type="http://schemas.openxmlformats.org/officeDocument/2006/relationships/control" Target="activeX/activeX737.xml"/><Relationship Id="rId936" Type="http://schemas.openxmlformats.org/officeDocument/2006/relationships/control" Target="activeX/activeX736.xml"/><Relationship Id="rId935" Type="http://schemas.openxmlformats.org/officeDocument/2006/relationships/control" Target="activeX/activeX735.xml"/><Relationship Id="rId934" Type="http://schemas.openxmlformats.org/officeDocument/2006/relationships/control" Target="activeX/activeX734.xml"/><Relationship Id="rId933" Type="http://schemas.openxmlformats.org/officeDocument/2006/relationships/image" Target="media/image195.wmf"/><Relationship Id="rId932" Type="http://schemas.openxmlformats.org/officeDocument/2006/relationships/control" Target="activeX/activeX733.xml"/><Relationship Id="rId931" Type="http://schemas.openxmlformats.org/officeDocument/2006/relationships/control" Target="activeX/activeX732.xml"/><Relationship Id="rId930" Type="http://schemas.openxmlformats.org/officeDocument/2006/relationships/control" Target="activeX/activeX731.xml"/><Relationship Id="rId93" Type="http://schemas.openxmlformats.org/officeDocument/2006/relationships/image" Target="media/image17.wmf"/><Relationship Id="rId929" Type="http://schemas.openxmlformats.org/officeDocument/2006/relationships/control" Target="activeX/activeX730.xml"/><Relationship Id="rId928" Type="http://schemas.openxmlformats.org/officeDocument/2006/relationships/control" Target="activeX/activeX729.xml"/><Relationship Id="rId927" Type="http://schemas.openxmlformats.org/officeDocument/2006/relationships/image" Target="media/image194.wmf"/><Relationship Id="rId926" Type="http://schemas.openxmlformats.org/officeDocument/2006/relationships/control" Target="activeX/activeX728.xml"/><Relationship Id="rId925" Type="http://schemas.openxmlformats.org/officeDocument/2006/relationships/control" Target="activeX/activeX727.xml"/><Relationship Id="rId924" Type="http://schemas.openxmlformats.org/officeDocument/2006/relationships/control" Target="activeX/activeX726.xml"/><Relationship Id="rId923" Type="http://schemas.openxmlformats.org/officeDocument/2006/relationships/control" Target="activeX/activeX725.xml"/><Relationship Id="rId922" Type="http://schemas.openxmlformats.org/officeDocument/2006/relationships/control" Target="activeX/activeX724.xml"/><Relationship Id="rId921" Type="http://schemas.openxmlformats.org/officeDocument/2006/relationships/image" Target="media/image193.wmf"/><Relationship Id="rId920" Type="http://schemas.openxmlformats.org/officeDocument/2006/relationships/control" Target="activeX/activeX723.xml"/><Relationship Id="rId92" Type="http://schemas.openxmlformats.org/officeDocument/2006/relationships/control" Target="activeX/activeX71.xml"/><Relationship Id="rId919" Type="http://schemas.openxmlformats.org/officeDocument/2006/relationships/control" Target="activeX/activeX722.xml"/><Relationship Id="rId918" Type="http://schemas.openxmlformats.org/officeDocument/2006/relationships/control" Target="activeX/activeX721.xml"/><Relationship Id="rId917" Type="http://schemas.openxmlformats.org/officeDocument/2006/relationships/control" Target="activeX/activeX720.xml"/><Relationship Id="rId916" Type="http://schemas.openxmlformats.org/officeDocument/2006/relationships/control" Target="activeX/activeX719.xml"/><Relationship Id="rId915" Type="http://schemas.openxmlformats.org/officeDocument/2006/relationships/image" Target="media/image192.wmf"/><Relationship Id="rId914" Type="http://schemas.openxmlformats.org/officeDocument/2006/relationships/control" Target="activeX/activeX718.xml"/><Relationship Id="rId913" Type="http://schemas.openxmlformats.org/officeDocument/2006/relationships/control" Target="activeX/activeX717.xml"/><Relationship Id="rId912" Type="http://schemas.openxmlformats.org/officeDocument/2006/relationships/control" Target="activeX/activeX716.xml"/><Relationship Id="rId911" Type="http://schemas.openxmlformats.org/officeDocument/2006/relationships/control" Target="activeX/activeX715.xml"/><Relationship Id="rId910" Type="http://schemas.openxmlformats.org/officeDocument/2006/relationships/control" Target="activeX/activeX714.xml"/><Relationship Id="rId91" Type="http://schemas.openxmlformats.org/officeDocument/2006/relationships/control" Target="activeX/activeX70.xml"/><Relationship Id="rId909" Type="http://schemas.openxmlformats.org/officeDocument/2006/relationships/image" Target="media/image191.wmf"/><Relationship Id="rId908" Type="http://schemas.openxmlformats.org/officeDocument/2006/relationships/control" Target="activeX/activeX713.xml"/><Relationship Id="rId907" Type="http://schemas.openxmlformats.org/officeDocument/2006/relationships/control" Target="activeX/activeX712.xml"/><Relationship Id="rId906" Type="http://schemas.openxmlformats.org/officeDocument/2006/relationships/control" Target="activeX/activeX711.xml"/><Relationship Id="rId905" Type="http://schemas.openxmlformats.org/officeDocument/2006/relationships/control" Target="activeX/activeX710.xml"/><Relationship Id="rId904" Type="http://schemas.openxmlformats.org/officeDocument/2006/relationships/control" Target="activeX/activeX709.xml"/><Relationship Id="rId903" Type="http://schemas.openxmlformats.org/officeDocument/2006/relationships/image" Target="media/image190.wmf"/><Relationship Id="rId902" Type="http://schemas.openxmlformats.org/officeDocument/2006/relationships/control" Target="activeX/activeX708.xml"/><Relationship Id="rId901" Type="http://schemas.openxmlformats.org/officeDocument/2006/relationships/control" Target="activeX/activeX707.xml"/><Relationship Id="rId900" Type="http://schemas.openxmlformats.org/officeDocument/2006/relationships/control" Target="activeX/activeX706.xml"/><Relationship Id="rId90" Type="http://schemas.openxmlformats.org/officeDocument/2006/relationships/control" Target="activeX/activeX69.xml"/><Relationship Id="rId9" Type="http://schemas.openxmlformats.org/officeDocument/2006/relationships/control" Target="activeX/activeX2.xml"/><Relationship Id="rId899" Type="http://schemas.openxmlformats.org/officeDocument/2006/relationships/control" Target="activeX/activeX705.xml"/><Relationship Id="rId898" Type="http://schemas.openxmlformats.org/officeDocument/2006/relationships/control" Target="activeX/activeX704.xml"/><Relationship Id="rId897" Type="http://schemas.openxmlformats.org/officeDocument/2006/relationships/image" Target="media/image189.wmf"/><Relationship Id="rId896" Type="http://schemas.openxmlformats.org/officeDocument/2006/relationships/control" Target="activeX/activeX703.xml"/><Relationship Id="rId895" Type="http://schemas.openxmlformats.org/officeDocument/2006/relationships/control" Target="activeX/activeX702.xml"/><Relationship Id="rId894" Type="http://schemas.openxmlformats.org/officeDocument/2006/relationships/control" Target="activeX/activeX701.xml"/><Relationship Id="rId893" Type="http://schemas.openxmlformats.org/officeDocument/2006/relationships/control" Target="activeX/activeX700.xml"/><Relationship Id="rId892" Type="http://schemas.openxmlformats.org/officeDocument/2006/relationships/control" Target="activeX/activeX699.xml"/><Relationship Id="rId891" Type="http://schemas.openxmlformats.org/officeDocument/2006/relationships/image" Target="media/image188.wmf"/><Relationship Id="rId890" Type="http://schemas.openxmlformats.org/officeDocument/2006/relationships/control" Target="activeX/activeX698.xml"/><Relationship Id="rId89" Type="http://schemas.openxmlformats.org/officeDocument/2006/relationships/control" Target="activeX/activeX68.xml"/><Relationship Id="rId889" Type="http://schemas.openxmlformats.org/officeDocument/2006/relationships/control" Target="activeX/activeX697.xml"/><Relationship Id="rId888" Type="http://schemas.openxmlformats.org/officeDocument/2006/relationships/control" Target="activeX/activeX696.xml"/><Relationship Id="rId887" Type="http://schemas.openxmlformats.org/officeDocument/2006/relationships/control" Target="activeX/activeX695.xml"/><Relationship Id="rId886" Type="http://schemas.openxmlformats.org/officeDocument/2006/relationships/control" Target="activeX/activeX694.xml"/><Relationship Id="rId885" Type="http://schemas.openxmlformats.org/officeDocument/2006/relationships/control" Target="activeX/activeX693.xml"/><Relationship Id="rId884" Type="http://schemas.openxmlformats.org/officeDocument/2006/relationships/control" Target="activeX/activeX692.xml"/><Relationship Id="rId883" Type="http://schemas.openxmlformats.org/officeDocument/2006/relationships/control" Target="activeX/activeX691.xml"/><Relationship Id="rId882" Type="http://schemas.openxmlformats.org/officeDocument/2006/relationships/image" Target="media/image187.wmf"/><Relationship Id="rId881" Type="http://schemas.openxmlformats.org/officeDocument/2006/relationships/control" Target="activeX/activeX690.xml"/><Relationship Id="rId880" Type="http://schemas.openxmlformats.org/officeDocument/2006/relationships/image" Target="media/image186.wmf"/><Relationship Id="rId88" Type="http://schemas.openxmlformats.org/officeDocument/2006/relationships/control" Target="activeX/activeX67.xml"/><Relationship Id="rId879" Type="http://schemas.openxmlformats.org/officeDocument/2006/relationships/control" Target="activeX/activeX689.xml"/><Relationship Id="rId878" Type="http://schemas.openxmlformats.org/officeDocument/2006/relationships/control" Target="activeX/activeX688.xml"/><Relationship Id="rId877" Type="http://schemas.openxmlformats.org/officeDocument/2006/relationships/control" Target="activeX/activeX687.xml"/><Relationship Id="rId876" Type="http://schemas.openxmlformats.org/officeDocument/2006/relationships/image" Target="media/image185.wmf"/><Relationship Id="rId875" Type="http://schemas.openxmlformats.org/officeDocument/2006/relationships/control" Target="activeX/activeX686.xml"/><Relationship Id="rId874" Type="http://schemas.openxmlformats.org/officeDocument/2006/relationships/control" Target="activeX/activeX685.xml"/><Relationship Id="rId873" Type="http://schemas.openxmlformats.org/officeDocument/2006/relationships/control" Target="activeX/activeX684.xml"/><Relationship Id="rId872" Type="http://schemas.openxmlformats.org/officeDocument/2006/relationships/image" Target="media/image184.wmf"/><Relationship Id="rId871" Type="http://schemas.openxmlformats.org/officeDocument/2006/relationships/control" Target="activeX/activeX683.xml"/><Relationship Id="rId870" Type="http://schemas.openxmlformats.org/officeDocument/2006/relationships/control" Target="activeX/activeX682.xml"/><Relationship Id="rId87" Type="http://schemas.openxmlformats.org/officeDocument/2006/relationships/image" Target="media/image16.wmf"/><Relationship Id="rId869" Type="http://schemas.openxmlformats.org/officeDocument/2006/relationships/control" Target="activeX/activeX681.xml"/><Relationship Id="rId868" Type="http://schemas.openxmlformats.org/officeDocument/2006/relationships/image" Target="media/image183.wmf"/><Relationship Id="rId867" Type="http://schemas.openxmlformats.org/officeDocument/2006/relationships/control" Target="activeX/activeX680.xml"/><Relationship Id="rId866" Type="http://schemas.openxmlformats.org/officeDocument/2006/relationships/control" Target="activeX/activeX679.xml"/><Relationship Id="rId865" Type="http://schemas.openxmlformats.org/officeDocument/2006/relationships/control" Target="activeX/activeX678.xml"/><Relationship Id="rId864" Type="http://schemas.openxmlformats.org/officeDocument/2006/relationships/image" Target="media/image182.wmf"/><Relationship Id="rId863" Type="http://schemas.openxmlformats.org/officeDocument/2006/relationships/control" Target="activeX/activeX677.xml"/><Relationship Id="rId862" Type="http://schemas.openxmlformats.org/officeDocument/2006/relationships/control" Target="activeX/activeX676.xml"/><Relationship Id="rId861" Type="http://schemas.openxmlformats.org/officeDocument/2006/relationships/control" Target="activeX/activeX675.xml"/><Relationship Id="rId860" Type="http://schemas.openxmlformats.org/officeDocument/2006/relationships/image" Target="media/image181.wmf"/><Relationship Id="rId86" Type="http://schemas.openxmlformats.org/officeDocument/2006/relationships/control" Target="activeX/activeX66.xml"/><Relationship Id="rId859" Type="http://schemas.openxmlformats.org/officeDocument/2006/relationships/control" Target="activeX/activeX674.xml"/><Relationship Id="rId858" Type="http://schemas.openxmlformats.org/officeDocument/2006/relationships/control" Target="activeX/activeX673.xml"/><Relationship Id="rId857" Type="http://schemas.openxmlformats.org/officeDocument/2006/relationships/control" Target="activeX/activeX672.xml"/><Relationship Id="rId856" Type="http://schemas.openxmlformats.org/officeDocument/2006/relationships/image" Target="media/image180.wmf"/><Relationship Id="rId855" Type="http://schemas.openxmlformats.org/officeDocument/2006/relationships/control" Target="activeX/activeX671.xml"/><Relationship Id="rId854" Type="http://schemas.openxmlformats.org/officeDocument/2006/relationships/control" Target="activeX/activeX670.xml"/><Relationship Id="rId853" Type="http://schemas.openxmlformats.org/officeDocument/2006/relationships/control" Target="activeX/activeX669.xml"/><Relationship Id="rId852" Type="http://schemas.openxmlformats.org/officeDocument/2006/relationships/image" Target="media/image179.wmf"/><Relationship Id="rId851" Type="http://schemas.openxmlformats.org/officeDocument/2006/relationships/control" Target="activeX/activeX668.xml"/><Relationship Id="rId850" Type="http://schemas.openxmlformats.org/officeDocument/2006/relationships/image" Target="media/image178.wmf"/><Relationship Id="rId85" Type="http://schemas.openxmlformats.org/officeDocument/2006/relationships/control" Target="activeX/activeX65.xml"/><Relationship Id="rId849" Type="http://schemas.openxmlformats.org/officeDocument/2006/relationships/control" Target="activeX/activeX667.xml"/><Relationship Id="rId848" Type="http://schemas.openxmlformats.org/officeDocument/2006/relationships/control" Target="activeX/activeX666.xml"/><Relationship Id="rId847" Type="http://schemas.openxmlformats.org/officeDocument/2006/relationships/control" Target="activeX/activeX665.xml"/><Relationship Id="rId846" Type="http://schemas.openxmlformats.org/officeDocument/2006/relationships/control" Target="activeX/activeX664.xml"/><Relationship Id="rId845" Type="http://schemas.openxmlformats.org/officeDocument/2006/relationships/control" Target="activeX/activeX663.xml"/><Relationship Id="rId844" Type="http://schemas.openxmlformats.org/officeDocument/2006/relationships/image" Target="media/image177.wmf"/><Relationship Id="rId843" Type="http://schemas.openxmlformats.org/officeDocument/2006/relationships/control" Target="activeX/activeX662.xml"/><Relationship Id="rId842" Type="http://schemas.openxmlformats.org/officeDocument/2006/relationships/control" Target="activeX/activeX661.xml"/><Relationship Id="rId841" Type="http://schemas.openxmlformats.org/officeDocument/2006/relationships/control" Target="activeX/activeX660.xml"/><Relationship Id="rId840" Type="http://schemas.openxmlformats.org/officeDocument/2006/relationships/control" Target="activeX/activeX659.xml"/><Relationship Id="rId84" Type="http://schemas.openxmlformats.org/officeDocument/2006/relationships/control" Target="activeX/activeX64.xml"/><Relationship Id="rId839" Type="http://schemas.openxmlformats.org/officeDocument/2006/relationships/control" Target="activeX/activeX658.xml"/><Relationship Id="rId838" Type="http://schemas.openxmlformats.org/officeDocument/2006/relationships/image" Target="media/image176.wmf"/><Relationship Id="rId837" Type="http://schemas.openxmlformats.org/officeDocument/2006/relationships/control" Target="activeX/activeX657.xml"/><Relationship Id="rId836" Type="http://schemas.openxmlformats.org/officeDocument/2006/relationships/control" Target="activeX/activeX656.xml"/><Relationship Id="rId835" Type="http://schemas.openxmlformats.org/officeDocument/2006/relationships/control" Target="activeX/activeX655.xml"/><Relationship Id="rId834" Type="http://schemas.openxmlformats.org/officeDocument/2006/relationships/control" Target="activeX/activeX654.xml"/><Relationship Id="rId833" Type="http://schemas.openxmlformats.org/officeDocument/2006/relationships/control" Target="activeX/activeX653.xml"/><Relationship Id="rId832" Type="http://schemas.openxmlformats.org/officeDocument/2006/relationships/image" Target="media/image175.wmf"/><Relationship Id="rId831" Type="http://schemas.openxmlformats.org/officeDocument/2006/relationships/control" Target="activeX/activeX652.xml"/><Relationship Id="rId830" Type="http://schemas.openxmlformats.org/officeDocument/2006/relationships/control" Target="activeX/activeX651.xml"/><Relationship Id="rId83" Type="http://schemas.openxmlformats.org/officeDocument/2006/relationships/control" Target="activeX/activeX63.xml"/><Relationship Id="rId829" Type="http://schemas.openxmlformats.org/officeDocument/2006/relationships/control" Target="activeX/activeX650.xml"/><Relationship Id="rId828" Type="http://schemas.openxmlformats.org/officeDocument/2006/relationships/control" Target="activeX/activeX649.xml"/><Relationship Id="rId827" Type="http://schemas.openxmlformats.org/officeDocument/2006/relationships/control" Target="activeX/activeX648.xml"/><Relationship Id="rId826" Type="http://schemas.openxmlformats.org/officeDocument/2006/relationships/image" Target="media/image174.wmf"/><Relationship Id="rId825" Type="http://schemas.openxmlformats.org/officeDocument/2006/relationships/control" Target="activeX/activeX647.xml"/><Relationship Id="rId824" Type="http://schemas.openxmlformats.org/officeDocument/2006/relationships/control" Target="activeX/activeX646.xml"/><Relationship Id="rId823" Type="http://schemas.openxmlformats.org/officeDocument/2006/relationships/control" Target="activeX/activeX645.xml"/><Relationship Id="rId822" Type="http://schemas.openxmlformats.org/officeDocument/2006/relationships/control" Target="activeX/activeX644.xml"/><Relationship Id="rId821" Type="http://schemas.openxmlformats.org/officeDocument/2006/relationships/control" Target="activeX/activeX643.xml"/><Relationship Id="rId820" Type="http://schemas.openxmlformats.org/officeDocument/2006/relationships/image" Target="media/image173.wmf"/><Relationship Id="rId82" Type="http://schemas.openxmlformats.org/officeDocument/2006/relationships/control" Target="activeX/activeX62.xml"/><Relationship Id="rId819" Type="http://schemas.openxmlformats.org/officeDocument/2006/relationships/control" Target="activeX/activeX642.xml"/><Relationship Id="rId818" Type="http://schemas.openxmlformats.org/officeDocument/2006/relationships/control" Target="activeX/activeX641.xml"/><Relationship Id="rId817" Type="http://schemas.openxmlformats.org/officeDocument/2006/relationships/control" Target="activeX/activeX640.xml"/><Relationship Id="rId816" Type="http://schemas.openxmlformats.org/officeDocument/2006/relationships/control" Target="activeX/activeX639.xml"/><Relationship Id="rId815" Type="http://schemas.openxmlformats.org/officeDocument/2006/relationships/control" Target="activeX/activeX638.xml"/><Relationship Id="rId814" Type="http://schemas.openxmlformats.org/officeDocument/2006/relationships/image" Target="media/image172.wmf"/><Relationship Id="rId813" Type="http://schemas.openxmlformats.org/officeDocument/2006/relationships/control" Target="activeX/activeX637.xml"/><Relationship Id="rId812" Type="http://schemas.openxmlformats.org/officeDocument/2006/relationships/control" Target="activeX/activeX636.xml"/><Relationship Id="rId811" Type="http://schemas.openxmlformats.org/officeDocument/2006/relationships/control" Target="activeX/activeX635.xml"/><Relationship Id="rId810" Type="http://schemas.openxmlformats.org/officeDocument/2006/relationships/control" Target="activeX/activeX634.xml"/><Relationship Id="rId81" Type="http://schemas.openxmlformats.org/officeDocument/2006/relationships/image" Target="media/image15.wmf"/><Relationship Id="rId809" Type="http://schemas.openxmlformats.org/officeDocument/2006/relationships/control" Target="activeX/activeX633.xml"/><Relationship Id="rId808" Type="http://schemas.openxmlformats.org/officeDocument/2006/relationships/image" Target="media/image171.wmf"/><Relationship Id="rId807" Type="http://schemas.openxmlformats.org/officeDocument/2006/relationships/control" Target="activeX/activeX632.xml"/><Relationship Id="rId806" Type="http://schemas.openxmlformats.org/officeDocument/2006/relationships/control" Target="activeX/activeX631.xml"/><Relationship Id="rId805" Type="http://schemas.openxmlformats.org/officeDocument/2006/relationships/control" Target="activeX/activeX630.xml"/><Relationship Id="rId804" Type="http://schemas.openxmlformats.org/officeDocument/2006/relationships/control" Target="activeX/activeX629.xml"/><Relationship Id="rId803" Type="http://schemas.openxmlformats.org/officeDocument/2006/relationships/control" Target="activeX/activeX628.xml"/><Relationship Id="rId802" Type="http://schemas.openxmlformats.org/officeDocument/2006/relationships/image" Target="media/image170.wmf"/><Relationship Id="rId801" Type="http://schemas.openxmlformats.org/officeDocument/2006/relationships/control" Target="activeX/activeX627.xml"/><Relationship Id="rId800" Type="http://schemas.openxmlformats.org/officeDocument/2006/relationships/control" Target="activeX/activeX626.xml"/><Relationship Id="rId80" Type="http://schemas.openxmlformats.org/officeDocument/2006/relationships/control" Target="activeX/activeX61.xml"/><Relationship Id="rId8" Type="http://schemas.openxmlformats.org/officeDocument/2006/relationships/image" Target="media/image2.wmf"/><Relationship Id="rId799" Type="http://schemas.openxmlformats.org/officeDocument/2006/relationships/control" Target="activeX/activeX625.xml"/><Relationship Id="rId798" Type="http://schemas.openxmlformats.org/officeDocument/2006/relationships/control" Target="activeX/activeX624.xml"/><Relationship Id="rId797" Type="http://schemas.openxmlformats.org/officeDocument/2006/relationships/control" Target="activeX/activeX623.xml"/><Relationship Id="rId796" Type="http://schemas.openxmlformats.org/officeDocument/2006/relationships/image" Target="media/image169.wmf"/><Relationship Id="rId795" Type="http://schemas.openxmlformats.org/officeDocument/2006/relationships/control" Target="activeX/activeX622.xml"/><Relationship Id="rId794" Type="http://schemas.openxmlformats.org/officeDocument/2006/relationships/control" Target="activeX/activeX621.xml"/><Relationship Id="rId793" Type="http://schemas.openxmlformats.org/officeDocument/2006/relationships/control" Target="activeX/activeX620.xml"/><Relationship Id="rId792" Type="http://schemas.openxmlformats.org/officeDocument/2006/relationships/control" Target="activeX/activeX619.xml"/><Relationship Id="rId791" Type="http://schemas.openxmlformats.org/officeDocument/2006/relationships/control" Target="activeX/activeX618.xml"/><Relationship Id="rId790" Type="http://schemas.openxmlformats.org/officeDocument/2006/relationships/image" Target="media/image168.wmf"/><Relationship Id="rId79" Type="http://schemas.openxmlformats.org/officeDocument/2006/relationships/control" Target="activeX/activeX60.xml"/><Relationship Id="rId789" Type="http://schemas.openxmlformats.org/officeDocument/2006/relationships/control" Target="activeX/activeX617.xml"/><Relationship Id="rId788" Type="http://schemas.openxmlformats.org/officeDocument/2006/relationships/control" Target="activeX/activeX616.xml"/><Relationship Id="rId787" Type="http://schemas.openxmlformats.org/officeDocument/2006/relationships/control" Target="activeX/activeX615.xml"/><Relationship Id="rId786" Type="http://schemas.openxmlformats.org/officeDocument/2006/relationships/control" Target="activeX/activeX614.xml"/><Relationship Id="rId785" Type="http://schemas.openxmlformats.org/officeDocument/2006/relationships/control" Target="activeX/activeX613.xml"/><Relationship Id="rId784" Type="http://schemas.openxmlformats.org/officeDocument/2006/relationships/image" Target="media/image167.wmf"/><Relationship Id="rId783" Type="http://schemas.openxmlformats.org/officeDocument/2006/relationships/control" Target="activeX/activeX612.xml"/><Relationship Id="rId782" Type="http://schemas.openxmlformats.org/officeDocument/2006/relationships/control" Target="activeX/activeX611.xml"/><Relationship Id="rId781" Type="http://schemas.openxmlformats.org/officeDocument/2006/relationships/control" Target="activeX/activeX610.xml"/><Relationship Id="rId780" Type="http://schemas.openxmlformats.org/officeDocument/2006/relationships/control" Target="activeX/activeX609.xml"/><Relationship Id="rId78" Type="http://schemas.openxmlformats.org/officeDocument/2006/relationships/control" Target="activeX/activeX59.xml"/><Relationship Id="rId779" Type="http://schemas.openxmlformats.org/officeDocument/2006/relationships/control" Target="activeX/activeX608.xml"/><Relationship Id="rId778" Type="http://schemas.openxmlformats.org/officeDocument/2006/relationships/image" Target="media/image166.wmf"/><Relationship Id="rId777" Type="http://schemas.openxmlformats.org/officeDocument/2006/relationships/control" Target="activeX/activeX607.xml"/><Relationship Id="rId776" Type="http://schemas.openxmlformats.org/officeDocument/2006/relationships/control" Target="activeX/activeX606.xml"/><Relationship Id="rId775" Type="http://schemas.openxmlformats.org/officeDocument/2006/relationships/control" Target="activeX/activeX605.xml"/><Relationship Id="rId774" Type="http://schemas.openxmlformats.org/officeDocument/2006/relationships/control" Target="activeX/activeX604.xml"/><Relationship Id="rId773" Type="http://schemas.openxmlformats.org/officeDocument/2006/relationships/control" Target="activeX/activeX603.xml"/><Relationship Id="rId772" Type="http://schemas.openxmlformats.org/officeDocument/2006/relationships/image" Target="media/image165.wmf"/><Relationship Id="rId771" Type="http://schemas.openxmlformats.org/officeDocument/2006/relationships/control" Target="activeX/activeX602.xml"/><Relationship Id="rId770" Type="http://schemas.openxmlformats.org/officeDocument/2006/relationships/control" Target="activeX/activeX601.xml"/><Relationship Id="rId77" Type="http://schemas.openxmlformats.org/officeDocument/2006/relationships/control" Target="activeX/activeX58.xml"/><Relationship Id="rId769" Type="http://schemas.openxmlformats.org/officeDocument/2006/relationships/control" Target="activeX/activeX600.xml"/><Relationship Id="rId768" Type="http://schemas.openxmlformats.org/officeDocument/2006/relationships/control" Target="activeX/activeX599.xml"/><Relationship Id="rId767" Type="http://schemas.openxmlformats.org/officeDocument/2006/relationships/control" Target="activeX/activeX598.xml"/><Relationship Id="rId766" Type="http://schemas.openxmlformats.org/officeDocument/2006/relationships/image" Target="media/image164.wmf"/><Relationship Id="rId765" Type="http://schemas.openxmlformats.org/officeDocument/2006/relationships/control" Target="activeX/activeX597.xml"/><Relationship Id="rId764" Type="http://schemas.openxmlformats.org/officeDocument/2006/relationships/control" Target="activeX/activeX596.xml"/><Relationship Id="rId763" Type="http://schemas.openxmlformats.org/officeDocument/2006/relationships/control" Target="activeX/activeX595.xml"/><Relationship Id="rId762" Type="http://schemas.openxmlformats.org/officeDocument/2006/relationships/control" Target="activeX/activeX594.xml"/><Relationship Id="rId761" Type="http://schemas.openxmlformats.org/officeDocument/2006/relationships/control" Target="activeX/activeX593.xml"/><Relationship Id="rId760" Type="http://schemas.openxmlformats.org/officeDocument/2006/relationships/image" Target="media/image163.wmf"/><Relationship Id="rId76" Type="http://schemas.openxmlformats.org/officeDocument/2006/relationships/control" Target="activeX/activeX57.xml"/><Relationship Id="rId759" Type="http://schemas.openxmlformats.org/officeDocument/2006/relationships/control" Target="activeX/activeX592.xml"/><Relationship Id="rId758" Type="http://schemas.openxmlformats.org/officeDocument/2006/relationships/control" Target="activeX/activeX591.xml"/><Relationship Id="rId757" Type="http://schemas.openxmlformats.org/officeDocument/2006/relationships/control" Target="activeX/activeX590.xml"/><Relationship Id="rId756" Type="http://schemas.openxmlformats.org/officeDocument/2006/relationships/control" Target="activeX/activeX589.xml"/><Relationship Id="rId755" Type="http://schemas.openxmlformats.org/officeDocument/2006/relationships/control" Target="activeX/activeX588.xml"/><Relationship Id="rId754" Type="http://schemas.openxmlformats.org/officeDocument/2006/relationships/image" Target="media/image162.wmf"/><Relationship Id="rId753" Type="http://schemas.openxmlformats.org/officeDocument/2006/relationships/control" Target="activeX/activeX587.xml"/><Relationship Id="rId752" Type="http://schemas.openxmlformats.org/officeDocument/2006/relationships/control" Target="activeX/activeX586.xml"/><Relationship Id="rId751" Type="http://schemas.openxmlformats.org/officeDocument/2006/relationships/control" Target="activeX/activeX585.xml"/><Relationship Id="rId750" Type="http://schemas.openxmlformats.org/officeDocument/2006/relationships/image" Target="media/image161.wmf"/><Relationship Id="rId75" Type="http://schemas.openxmlformats.org/officeDocument/2006/relationships/image" Target="media/image14.wmf"/><Relationship Id="rId749" Type="http://schemas.openxmlformats.org/officeDocument/2006/relationships/control" Target="activeX/activeX584.xml"/><Relationship Id="rId748" Type="http://schemas.openxmlformats.org/officeDocument/2006/relationships/control" Target="activeX/activeX583.xml"/><Relationship Id="rId747" Type="http://schemas.openxmlformats.org/officeDocument/2006/relationships/control" Target="activeX/activeX582.xml"/><Relationship Id="rId746" Type="http://schemas.openxmlformats.org/officeDocument/2006/relationships/control" Target="activeX/activeX581.xml"/><Relationship Id="rId745" Type="http://schemas.openxmlformats.org/officeDocument/2006/relationships/control" Target="activeX/activeX580.xml"/><Relationship Id="rId744" Type="http://schemas.openxmlformats.org/officeDocument/2006/relationships/control" Target="activeX/activeX579.xml"/><Relationship Id="rId743" Type="http://schemas.openxmlformats.org/officeDocument/2006/relationships/image" Target="media/image160.wmf"/><Relationship Id="rId742" Type="http://schemas.openxmlformats.org/officeDocument/2006/relationships/control" Target="activeX/activeX578.xml"/><Relationship Id="rId741" Type="http://schemas.openxmlformats.org/officeDocument/2006/relationships/image" Target="media/image159.wmf"/><Relationship Id="rId740" Type="http://schemas.openxmlformats.org/officeDocument/2006/relationships/control" Target="activeX/activeX577.xml"/><Relationship Id="rId74" Type="http://schemas.openxmlformats.org/officeDocument/2006/relationships/control" Target="activeX/activeX56.xml"/><Relationship Id="rId739" Type="http://schemas.openxmlformats.org/officeDocument/2006/relationships/control" Target="activeX/activeX576.xml"/><Relationship Id="rId738" Type="http://schemas.openxmlformats.org/officeDocument/2006/relationships/control" Target="activeX/activeX575.xml"/><Relationship Id="rId737" Type="http://schemas.openxmlformats.org/officeDocument/2006/relationships/image" Target="media/image158.wmf"/><Relationship Id="rId736" Type="http://schemas.openxmlformats.org/officeDocument/2006/relationships/control" Target="activeX/activeX574.xml"/><Relationship Id="rId735" Type="http://schemas.openxmlformats.org/officeDocument/2006/relationships/control" Target="activeX/activeX573.xml"/><Relationship Id="rId734" Type="http://schemas.openxmlformats.org/officeDocument/2006/relationships/control" Target="activeX/activeX572.xml"/><Relationship Id="rId733" Type="http://schemas.openxmlformats.org/officeDocument/2006/relationships/image" Target="media/image157.wmf"/><Relationship Id="rId732" Type="http://schemas.openxmlformats.org/officeDocument/2006/relationships/control" Target="activeX/activeX571.xml"/><Relationship Id="rId731" Type="http://schemas.openxmlformats.org/officeDocument/2006/relationships/control" Target="activeX/activeX570.xml"/><Relationship Id="rId730" Type="http://schemas.openxmlformats.org/officeDocument/2006/relationships/control" Target="activeX/activeX569.xml"/><Relationship Id="rId73" Type="http://schemas.openxmlformats.org/officeDocument/2006/relationships/control" Target="activeX/activeX55.xml"/><Relationship Id="rId729" Type="http://schemas.openxmlformats.org/officeDocument/2006/relationships/image" Target="media/image156.wmf"/><Relationship Id="rId728" Type="http://schemas.openxmlformats.org/officeDocument/2006/relationships/control" Target="activeX/activeX568.xml"/><Relationship Id="rId727" Type="http://schemas.openxmlformats.org/officeDocument/2006/relationships/control" Target="activeX/activeX567.xml"/><Relationship Id="rId726" Type="http://schemas.openxmlformats.org/officeDocument/2006/relationships/control" Target="activeX/activeX566.xml"/><Relationship Id="rId725" Type="http://schemas.openxmlformats.org/officeDocument/2006/relationships/image" Target="media/image155.wmf"/><Relationship Id="rId724" Type="http://schemas.openxmlformats.org/officeDocument/2006/relationships/control" Target="activeX/activeX565.xml"/><Relationship Id="rId723" Type="http://schemas.openxmlformats.org/officeDocument/2006/relationships/control" Target="activeX/activeX564.xml"/><Relationship Id="rId722" Type="http://schemas.openxmlformats.org/officeDocument/2006/relationships/control" Target="activeX/activeX563.xml"/><Relationship Id="rId721" Type="http://schemas.openxmlformats.org/officeDocument/2006/relationships/image" Target="media/image154.wmf"/><Relationship Id="rId720" Type="http://schemas.openxmlformats.org/officeDocument/2006/relationships/control" Target="activeX/activeX562.xml"/><Relationship Id="rId72" Type="http://schemas.openxmlformats.org/officeDocument/2006/relationships/control" Target="activeX/activeX54.xml"/><Relationship Id="rId719" Type="http://schemas.openxmlformats.org/officeDocument/2006/relationships/control" Target="activeX/activeX561.xml"/><Relationship Id="rId718" Type="http://schemas.openxmlformats.org/officeDocument/2006/relationships/control" Target="activeX/activeX560.xml"/><Relationship Id="rId717" Type="http://schemas.openxmlformats.org/officeDocument/2006/relationships/image" Target="media/image153.wmf"/><Relationship Id="rId716" Type="http://schemas.openxmlformats.org/officeDocument/2006/relationships/control" Target="activeX/activeX559.xml"/><Relationship Id="rId715" Type="http://schemas.openxmlformats.org/officeDocument/2006/relationships/control" Target="activeX/activeX558.xml"/><Relationship Id="rId714" Type="http://schemas.openxmlformats.org/officeDocument/2006/relationships/control" Target="activeX/activeX557.xml"/><Relationship Id="rId713" Type="http://schemas.openxmlformats.org/officeDocument/2006/relationships/image" Target="media/image152.wmf"/><Relationship Id="rId712" Type="http://schemas.openxmlformats.org/officeDocument/2006/relationships/control" Target="activeX/activeX556.xml"/><Relationship Id="rId711" Type="http://schemas.openxmlformats.org/officeDocument/2006/relationships/image" Target="media/image151.wmf"/><Relationship Id="rId710" Type="http://schemas.openxmlformats.org/officeDocument/2006/relationships/control" Target="activeX/activeX555.xml"/><Relationship Id="rId71" Type="http://schemas.openxmlformats.org/officeDocument/2006/relationships/control" Target="activeX/activeX53.xml"/><Relationship Id="rId709" Type="http://schemas.openxmlformats.org/officeDocument/2006/relationships/control" Target="activeX/activeX554.xml"/><Relationship Id="rId708" Type="http://schemas.openxmlformats.org/officeDocument/2006/relationships/control" Target="activeX/activeX553.xml"/><Relationship Id="rId707" Type="http://schemas.openxmlformats.org/officeDocument/2006/relationships/control" Target="activeX/activeX552.xml"/><Relationship Id="rId706" Type="http://schemas.openxmlformats.org/officeDocument/2006/relationships/control" Target="activeX/activeX551.xml"/><Relationship Id="rId705" Type="http://schemas.openxmlformats.org/officeDocument/2006/relationships/image" Target="media/image150.wmf"/><Relationship Id="rId704" Type="http://schemas.openxmlformats.org/officeDocument/2006/relationships/control" Target="activeX/activeX550.xml"/><Relationship Id="rId703" Type="http://schemas.openxmlformats.org/officeDocument/2006/relationships/control" Target="activeX/activeX549.xml"/><Relationship Id="rId702" Type="http://schemas.openxmlformats.org/officeDocument/2006/relationships/control" Target="activeX/activeX548.xml"/><Relationship Id="rId701" Type="http://schemas.openxmlformats.org/officeDocument/2006/relationships/control" Target="activeX/activeX547.xml"/><Relationship Id="rId700" Type="http://schemas.openxmlformats.org/officeDocument/2006/relationships/control" Target="activeX/activeX546.xml"/><Relationship Id="rId70" Type="http://schemas.openxmlformats.org/officeDocument/2006/relationships/control" Target="activeX/activeX52.xml"/><Relationship Id="rId7" Type="http://schemas.openxmlformats.org/officeDocument/2006/relationships/control" Target="activeX/activeX1.xml"/><Relationship Id="rId699" Type="http://schemas.openxmlformats.org/officeDocument/2006/relationships/image" Target="media/image149.wmf"/><Relationship Id="rId698" Type="http://schemas.openxmlformats.org/officeDocument/2006/relationships/control" Target="activeX/activeX545.xml"/><Relationship Id="rId697" Type="http://schemas.openxmlformats.org/officeDocument/2006/relationships/control" Target="activeX/activeX544.xml"/><Relationship Id="rId696" Type="http://schemas.openxmlformats.org/officeDocument/2006/relationships/control" Target="activeX/activeX543.xml"/><Relationship Id="rId695" Type="http://schemas.openxmlformats.org/officeDocument/2006/relationships/control" Target="activeX/activeX542.xml"/><Relationship Id="rId694" Type="http://schemas.openxmlformats.org/officeDocument/2006/relationships/control" Target="activeX/activeX541.xml"/><Relationship Id="rId693" Type="http://schemas.openxmlformats.org/officeDocument/2006/relationships/image" Target="media/image148.wmf"/><Relationship Id="rId692" Type="http://schemas.openxmlformats.org/officeDocument/2006/relationships/control" Target="activeX/activeX540.xml"/><Relationship Id="rId691" Type="http://schemas.openxmlformats.org/officeDocument/2006/relationships/control" Target="activeX/activeX539.xml"/><Relationship Id="rId690" Type="http://schemas.openxmlformats.org/officeDocument/2006/relationships/control" Target="activeX/activeX538.xml"/><Relationship Id="rId69" Type="http://schemas.openxmlformats.org/officeDocument/2006/relationships/image" Target="media/image13.wmf"/><Relationship Id="rId689" Type="http://schemas.openxmlformats.org/officeDocument/2006/relationships/control" Target="activeX/activeX537.xml"/><Relationship Id="rId688" Type="http://schemas.openxmlformats.org/officeDocument/2006/relationships/control" Target="activeX/activeX536.xml"/><Relationship Id="rId687" Type="http://schemas.openxmlformats.org/officeDocument/2006/relationships/image" Target="media/image147.wmf"/><Relationship Id="rId686" Type="http://schemas.openxmlformats.org/officeDocument/2006/relationships/control" Target="activeX/activeX535.xml"/><Relationship Id="rId685" Type="http://schemas.openxmlformats.org/officeDocument/2006/relationships/control" Target="activeX/activeX534.xml"/><Relationship Id="rId684" Type="http://schemas.openxmlformats.org/officeDocument/2006/relationships/control" Target="activeX/activeX533.xml"/><Relationship Id="rId683" Type="http://schemas.openxmlformats.org/officeDocument/2006/relationships/control" Target="activeX/activeX532.xml"/><Relationship Id="rId682" Type="http://schemas.openxmlformats.org/officeDocument/2006/relationships/control" Target="activeX/activeX531.xml"/><Relationship Id="rId681" Type="http://schemas.openxmlformats.org/officeDocument/2006/relationships/image" Target="media/image146.wmf"/><Relationship Id="rId680" Type="http://schemas.openxmlformats.org/officeDocument/2006/relationships/control" Target="activeX/activeX530.xml"/><Relationship Id="rId68" Type="http://schemas.openxmlformats.org/officeDocument/2006/relationships/control" Target="activeX/activeX51.xml"/><Relationship Id="rId679" Type="http://schemas.openxmlformats.org/officeDocument/2006/relationships/control" Target="activeX/activeX529.xml"/><Relationship Id="rId678" Type="http://schemas.openxmlformats.org/officeDocument/2006/relationships/control" Target="activeX/activeX528.xml"/><Relationship Id="rId677" Type="http://schemas.openxmlformats.org/officeDocument/2006/relationships/control" Target="activeX/activeX527.xml"/><Relationship Id="rId676" Type="http://schemas.openxmlformats.org/officeDocument/2006/relationships/control" Target="activeX/activeX526.xml"/><Relationship Id="rId675" Type="http://schemas.openxmlformats.org/officeDocument/2006/relationships/image" Target="media/image145.wmf"/><Relationship Id="rId674" Type="http://schemas.openxmlformats.org/officeDocument/2006/relationships/control" Target="activeX/activeX525.xml"/><Relationship Id="rId673" Type="http://schemas.openxmlformats.org/officeDocument/2006/relationships/control" Target="activeX/activeX524.xml"/><Relationship Id="rId672" Type="http://schemas.openxmlformats.org/officeDocument/2006/relationships/control" Target="activeX/activeX523.xml"/><Relationship Id="rId671" Type="http://schemas.openxmlformats.org/officeDocument/2006/relationships/control" Target="activeX/activeX522.xml"/><Relationship Id="rId670" Type="http://schemas.openxmlformats.org/officeDocument/2006/relationships/control" Target="activeX/activeX521.xml"/><Relationship Id="rId67" Type="http://schemas.openxmlformats.org/officeDocument/2006/relationships/control" Target="activeX/activeX50.xml"/><Relationship Id="rId669" Type="http://schemas.openxmlformats.org/officeDocument/2006/relationships/image" Target="media/image144.wmf"/><Relationship Id="rId668" Type="http://schemas.openxmlformats.org/officeDocument/2006/relationships/control" Target="activeX/activeX520.xml"/><Relationship Id="rId667" Type="http://schemas.openxmlformats.org/officeDocument/2006/relationships/control" Target="activeX/activeX519.xml"/><Relationship Id="rId666" Type="http://schemas.openxmlformats.org/officeDocument/2006/relationships/control" Target="activeX/activeX518.xml"/><Relationship Id="rId665" Type="http://schemas.openxmlformats.org/officeDocument/2006/relationships/control" Target="activeX/activeX517.xml"/><Relationship Id="rId664" Type="http://schemas.openxmlformats.org/officeDocument/2006/relationships/control" Target="activeX/activeX516.xml"/><Relationship Id="rId663" Type="http://schemas.openxmlformats.org/officeDocument/2006/relationships/image" Target="media/image143.wmf"/><Relationship Id="rId662" Type="http://schemas.openxmlformats.org/officeDocument/2006/relationships/control" Target="activeX/activeX515.xml"/><Relationship Id="rId661" Type="http://schemas.openxmlformats.org/officeDocument/2006/relationships/control" Target="activeX/activeX514.xml"/><Relationship Id="rId660" Type="http://schemas.openxmlformats.org/officeDocument/2006/relationships/control" Target="activeX/activeX513.xml"/><Relationship Id="rId66" Type="http://schemas.openxmlformats.org/officeDocument/2006/relationships/control" Target="activeX/activeX49.xml"/><Relationship Id="rId659" Type="http://schemas.openxmlformats.org/officeDocument/2006/relationships/control" Target="activeX/activeX512.xml"/><Relationship Id="rId658" Type="http://schemas.openxmlformats.org/officeDocument/2006/relationships/control" Target="activeX/activeX511.xml"/><Relationship Id="rId657" Type="http://schemas.openxmlformats.org/officeDocument/2006/relationships/image" Target="media/image142.wmf"/><Relationship Id="rId656" Type="http://schemas.openxmlformats.org/officeDocument/2006/relationships/control" Target="activeX/activeX510.xml"/><Relationship Id="rId655" Type="http://schemas.openxmlformats.org/officeDocument/2006/relationships/control" Target="activeX/activeX509.xml"/><Relationship Id="rId654" Type="http://schemas.openxmlformats.org/officeDocument/2006/relationships/control" Target="activeX/activeX508.xml"/><Relationship Id="rId653" Type="http://schemas.openxmlformats.org/officeDocument/2006/relationships/control" Target="activeX/activeX507.xml"/><Relationship Id="rId652" Type="http://schemas.openxmlformats.org/officeDocument/2006/relationships/control" Target="activeX/activeX506.xml"/><Relationship Id="rId651" Type="http://schemas.openxmlformats.org/officeDocument/2006/relationships/image" Target="media/image141.wmf"/><Relationship Id="rId650" Type="http://schemas.openxmlformats.org/officeDocument/2006/relationships/control" Target="activeX/activeX505.xml"/><Relationship Id="rId65" Type="http://schemas.openxmlformats.org/officeDocument/2006/relationships/control" Target="activeX/activeX48.xml"/><Relationship Id="rId649" Type="http://schemas.openxmlformats.org/officeDocument/2006/relationships/control" Target="activeX/activeX504.xml"/><Relationship Id="rId648" Type="http://schemas.openxmlformats.org/officeDocument/2006/relationships/control" Target="activeX/activeX503.xml"/><Relationship Id="rId647" Type="http://schemas.openxmlformats.org/officeDocument/2006/relationships/control" Target="activeX/activeX502.xml"/><Relationship Id="rId646" Type="http://schemas.openxmlformats.org/officeDocument/2006/relationships/control" Target="activeX/activeX501.xml"/><Relationship Id="rId645" Type="http://schemas.openxmlformats.org/officeDocument/2006/relationships/image" Target="media/image140.wmf"/><Relationship Id="rId644" Type="http://schemas.openxmlformats.org/officeDocument/2006/relationships/control" Target="activeX/activeX500.xml"/><Relationship Id="rId643" Type="http://schemas.openxmlformats.org/officeDocument/2006/relationships/control" Target="activeX/activeX499.xml"/><Relationship Id="rId642" Type="http://schemas.openxmlformats.org/officeDocument/2006/relationships/control" Target="activeX/activeX498.xml"/><Relationship Id="rId641" Type="http://schemas.openxmlformats.org/officeDocument/2006/relationships/control" Target="activeX/activeX497.xml"/><Relationship Id="rId640" Type="http://schemas.openxmlformats.org/officeDocument/2006/relationships/control" Target="activeX/activeX496.xml"/><Relationship Id="rId64" Type="http://schemas.openxmlformats.org/officeDocument/2006/relationships/control" Target="activeX/activeX47.xml"/><Relationship Id="rId639" Type="http://schemas.openxmlformats.org/officeDocument/2006/relationships/image" Target="media/image139.wmf"/><Relationship Id="rId638" Type="http://schemas.openxmlformats.org/officeDocument/2006/relationships/control" Target="activeX/activeX495.xml"/><Relationship Id="rId637" Type="http://schemas.openxmlformats.org/officeDocument/2006/relationships/control" Target="activeX/activeX494.xml"/><Relationship Id="rId636" Type="http://schemas.openxmlformats.org/officeDocument/2006/relationships/control" Target="activeX/activeX493.xml"/><Relationship Id="rId635" Type="http://schemas.openxmlformats.org/officeDocument/2006/relationships/control" Target="activeX/activeX492.xml"/><Relationship Id="rId634" Type="http://schemas.openxmlformats.org/officeDocument/2006/relationships/control" Target="activeX/activeX491.xml"/><Relationship Id="rId633" Type="http://schemas.openxmlformats.org/officeDocument/2006/relationships/image" Target="media/image138.wmf"/><Relationship Id="rId632" Type="http://schemas.openxmlformats.org/officeDocument/2006/relationships/control" Target="activeX/activeX490.xml"/><Relationship Id="rId631" Type="http://schemas.openxmlformats.org/officeDocument/2006/relationships/control" Target="activeX/activeX489.xml"/><Relationship Id="rId630" Type="http://schemas.openxmlformats.org/officeDocument/2006/relationships/control" Target="activeX/activeX488.xml"/><Relationship Id="rId63" Type="http://schemas.openxmlformats.org/officeDocument/2006/relationships/image" Target="media/image12.wmf"/><Relationship Id="rId629" Type="http://schemas.openxmlformats.org/officeDocument/2006/relationships/control" Target="activeX/activeX487.xml"/><Relationship Id="rId628" Type="http://schemas.openxmlformats.org/officeDocument/2006/relationships/control" Target="activeX/activeX486.xml"/><Relationship Id="rId627" Type="http://schemas.openxmlformats.org/officeDocument/2006/relationships/image" Target="media/image137.wmf"/><Relationship Id="rId626" Type="http://schemas.openxmlformats.org/officeDocument/2006/relationships/control" Target="activeX/activeX485.xml"/><Relationship Id="rId625" Type="http://schemas.openxmlformats.org/officeDocument/2006/relationships/control" Target="activeX/activeX484.xml"/><Relationship Id="rId624" Type="http://schemas.openxmlformats.org/officeDocument/2006/relationships/control" Target="activeX/activeX483.xml"/><Relationship Id="rId623" Type="http://schemas.openxmlformats.org/officeDocument/2006/relationships/control" Target="activeX/activeX482.xml"/><Relationship Id="rId622" Type="http://schemas.openxmlformats.org/officeDocument/2006/relationships/control" Target="activeX/activeX481.xml"/><Relationship Id="rId621" Type="http://schemas.openxmlformats.org/officeDocument/2006/relationships/image" Target="media/image136.wmf"/><Relationship Id="rId620" Type="http://schemas.openxmlformats.org/officeDocument/2006/relationships/control" Target="activeX/activeX480.xml"/><Relationship Id="rId62" Type="http://schemas.openxmlformats.org/officeDocument/2006/relationships/control" Target="activeX/activeX46.xml"/><Relationship Id="rId619" Type="http://schemas.openxmlformats.org/officeDocument/2006/relationships/control" Target="activeX/activeX479.xml"/><Relationship Id="rId618" Type="http://schemas.openxmlformats.org/officeDocument/2006/relationships/control" Target="activeX/activeX478.xml"/><Relationship Id="rId617" Type="http://schemas.openxmlformats.org/officeDocument/2006/relationships/control" Target="activeX/activeX477.xml"/><Relationship Id="rId616" Type="http://schemas.openxmlformats.org/officeDocument/2006/relationships/control" Target="activeX/activeX476.xml"/><Relationship Id="rId615" Type="http://schemas.openxmlformats.org/officeDocument/2006/relationships/image" Target="media/image135.wmf"/><Relationship Id="rId614" Type="http://schemas.openxmlformats.org/officeDocument/2006/relationships/control" Target="activeX/activeX475.xml"/><Relationship Id="rId613" Type="http://schemas.openxmlformats.org/officeDocument/2006/relationships/control" Target="activeX/activeX474.xml"/><Relationship Id="rId612" Type="http://schemas.openxmlformats.org/officeDocument/2006/relationships/control" Target="activeX/activeX473.xml"/><Relationship Id="rId611" Type="http://schemas.openxmlformats.org/officeDocument/2006/relationships/image" Target="media/image134.wmf"/><Relationship Id="rId610" Type="http://schemas.openxmlformats.org/officeDocument/2006/relationships/control" Target="activeX/activeX472.xml"/><Relationship Id="rId61" Type="http://schemas.openxmlformats.org/officeDocument/2006/relationships/control" Target="activeX/activeX45.xml"/><Relationship Id="rId609" Type="http://schemas.openxmlformats.org/officeDocument/2006/relationships/control" Target="activeX/activeX471.xml"/><Relationship Id="rId608" Type="http://schemas.openxmlformats.org/officeDocument/2006/relationships/control" Target="activeX/activeX470.xml"/><Relationship Id="rId607" Type="http://schemas.openxmlformats.org/officeDocument/2006/relationships/control" Target="activeX/activeX469.xml"/><Relationship Id="rId606" Type="http://schemas.openxmlformats.org/officeDocument/2006/relationships/control" Target="activeX/activeX468.xml"/><Relationship Id="rId605" Type="http://schemas.openxmlformats.org/officeDocument/2006/relationships/control" Target="activeX/activeX467.xml"/><Relationship Id="rId604" Type="http://schemas.openxmlformats.org/officeDocument/2006/relationships/control" Target="activeX/activeX466.xml"/><Relationship Id="rId603" Type="http://schemas.openxmlformats.org/officeDocument/2006/relationships/control" Target="activeX/activeX465.xml"/><Relationship Id="rId602" Type="http://schemas.openxmlformats.org/officeDocument/2006/relationships/image" Target="media/image133.wmf"/><Relationship Id="rId601" Type="http://schemas.openxmlformats.org/officeDocument/2006/relationships/control" Target="activeX/activeX464.xml"/><Relationship Id="rId600" Type="http://schemas.openxmlformats.org/officeDocument/2006/relationships/image" Target="media/image132.wmf"/><Relationship Id="rId60" Type="http://schemas.openxmlformats.org/officeDocument/2006/relationships/control" Target="activeX/activeX44.xml"/><Relationship Id="rId6" Type="http://schemas.openxmlformats.org/officeDocument/2006/relationships/image" Target="media/image1.png"/><Relationship Id="rId599" Type="http://schemas.openxmlformats.org/officeDocument/2006/relationships/control" Target="activeX/activeX463.xml"/><Relationship Id="rId598" Type="http://schemas.openxmlformats.org/officeDocument/2006/relationships/control" Target="activeX/activeX462.xml"/><Relationship Id="rId597" Type="http://schemas.openxmlformats.org/officeDocument/2006/relationships/control" Target="activeX/activeX461.xml"/><Relationship Id="rId596" Type="http://schemas.openxmlformats.org/officeDocument/2006/relationships/image" Target="media/image131.wmf"/><Relationship Id="rId595" Type="http://schemas.openxmlformats.org/officeDocument/2006/relationships/control" Target="activeX/activeX460.xml"/><Relationship Id="rId594" Type="http://schemas.openxmlformats.org/officeDocument/2006/relationships/control" Target="activeX/activeX459.xml"/><Relationship Id="rId593" Type="http://schemas.openxmlformats.org/officeDocument/2006/relationships/control" Target="activeX/activeX458.xml"/><Relationship Id="rId592" Type="http://schemas.openxmlformats.org/officeDocument/2006/relationships/image" Target="media/image130.wmf"/><Relationship Id="rId591" Type="http://schemas.openxmlformats.org/officeDocument/2006/relationships/control" Target="activeX/activeX457.xml"/><Relationship Id="rId590" Type="http://schemas.openxmlformats.org/officeDocument/2006/relationships/control" Target="activeX/activeX456.xml"/><Relationship Id="rId59" Type="http://schemas.openxmlformats.org/officeDocument/2006/relationships/control" Target="activeX/activeX43.xml"/><Relationship Id="rId589" Type="http://schemas.openxmlformats.org/officeDocument/2006/relationships/control" Target="activeX/activeX455.xml"/><Relationship Id="rId588" Type="http://schemas.openxmlformats.org/officeDocument/2006/relationships/image" Target="media/image129.wmf"/><Relationship Id="rId587" Type="http://schemas.openxmlformats.org/officeDocument/2006/relationships/control" Target="activeX/activeX454.xml"/><Relationship Id="rId586" Type="http://schemas.openxmlformats.org/officeDocument/2006/relationships/control" Target="activeX/activeX453.xml"/><Relationship Id="rId585" Type="http://schemas.openxmlformats.org/officeDocument/2006/relationships/control" Target="activeX/activeX452.xml"/><Relationship Id="rId584" Type="http://schemas.openxmlformats.org/officeDocument/2006/relationships/image" Target="media/image128.wmf"/><Relationship Id="rId583" Type="http://schemas.openxmlformats.org/officeDocument/2006/relationships/control" Target="activeX/activeX451.xml"/><Relationship Id="rId582" Type="http://schemas.openxmlformats.org/officeDocument/2006/relationships/control" Target="activeX/activeX450.xml"/><Relationship Id="rId581" Type="http://schemas.openxmlformats.org/officeDocument/2006/relationships/control" Target="activeX/activeX449.xml"/><Relationship Id="rId580" Type="http://schemas.openxmlformats.org/officeDocument/2006/relationships/image" Target="media/image127.wmf"/><Relationship Id="rId58" Type="http://schemas.openxmlformats.org/officeDocument/2006/relationships/control" Target="activeX/activeX42.xml"/><Relationship Id="rId579" Type="http://schemas.openxmlformats.org/officeDocument/2006/relationships/control" Target="activeX/activeX448.xml"/><Relationship Id="rId578" Type="http://schemas.openxmlformats.org/officeDocument/2006/relationships/control" Target="activeX/activeX447.xml"/><Relationship Id="rId577" Type="http://schemas.openxmlformats.org/officeDocument/2006/relationships/control" Target="activeX/activeX446.xml"/><Relationship Id="rId576" Type="http://schemas.openxmlformats.org/officeDocument/2006/relationships/image" Target="media/image126.wmf"/><Relationship Id="rId575" Type="http://schemas.openxmlformats.org/officeDocument/2006/relationships/control" Target="activeX/activeX445.xml"/><Relationship Id="rId574" Type="http://schemas.openxmlformats.org/officeDocument/2006/relationships/control" Target="activeX/activeX444.xml"/><Relationship Id="rId573" Type="http://schemas.openxmlformats.org/officeDocument/2006/relationships/control" Target="activeX/activeX443.xml"/><Relationship Id="rId572" Type="http://schemas.openxmlformats.org/officeDocument/2006/relationships/image" Target="media/image125.wmf"/><Relationship Id="rId571" Type="http://schemas.openxmlformats.org/officeDocument/2006/relationships/control" Target="activeX/activeX442.xml"/><Relationship Id="rId570" Type="http://schemas.openxmlformats.org/officeDocument/2006/relationships/image" Target="media/image124.wmf"/><Relationship Id="rId57" Type="http://schemas.openxmlformats.org/officeDocument/2006/relationships/image" Target="media/image11.wmf"/><Relationship Id="rId569" Type="http://schemas.openxmlformats.org/officeDocument/2006/relationships/control" Target="activeX/activeX441.xml"/><Relationship Id="rId568" Type="http://schemas.openxmlformats.org/officeDocument/2006/relationships/control" Target="activeX/activeX440.xml"/><Relationship Id="rId567" Type="http://schemas.openxmlformats.org/officeDocument/2006/relationships/control" Target="activeX/activeX439.xml"/><Relationship Id="rId566" Type="http://schemas.openxmlformats.org/officeDocument/2006/relationships/control" Target="activeX/activeX438.xml"/><Relationship Id="rId565" Type="http://schemas.openxmlformats.org/officeDocument/2006/relationships/control" Target="activeX/activeX437.xml"/><Relationship Id="rId564" Type="http://schemas.openxmlformats.org/officeDocument/2006/relationships/image" Target="media/image123.wmf"/><Relationship Id="rId563" Type="http://schemas.openxmlformats.org/officeDocument/2006/relationships/control" Target="activeX/activeX436.xml"/><Relationship Id="rId562" Type="http://schemas.openxmlformats.org/officeDocument/2006/relationships/control" Target="activeX/activeX435.xml"/><Relationship Id="rId561" Type="http://schemas.openxmlformats.org/officeDocument/2006/relationships/control" Target="activeX/activeX434.xml"/><Relationship Id="rId560" Type="http://schemas.openxmlformats.org/officeDocument/2006/relationships/control" Target="activeX/activeX433.xml"/><Relationship Id="rId56" Type="http://schemas.openxmlformats.org/officeDocument/2006/relationships/control" Target="activeX/activeX41.xml"/><Relationship Id="rId559" Type="http://schemas.openxmlformats.org/officeDocument/2006/relationships/control" Target="activeX/activeX432.xml"/><Relationship Id="rId558" Type="http://schemas.openxmlformats.org/officeDocument/2006/relationships/image" Target="media/image122.wmf"/><Relationship Id="rId557" Type="http://schemas.openxmlformats.org/officeDocument/2006/relationships/control" Target="activeX/activeX431.xml"/><Relationship Id="rId556" Type="http://schemas.openxmlformats.org/officeDocument/2006/relationships/control" Target="activeX/activeX430.xml"/><Relationship Id="rId555" Type="http://schemas.openxmlformats.org/officeDocument/2006/relationships/control" Target="activeX/activeX429.xml"/><Relationship Id="rId554" Type="http://schemas.openxmlformats.org/officeDocument/2006/relationships/control" Target="activeX/activeX428.xml"/><Relationship Id="rId553" Type="http://schemas.openxmlformats.org/officeDocument/2006/relationships/control" Target="activeX/activeX427.xml"/><Relationship Id="rId552" Type="http://schemas.openxmlformats.org/officeDocument/2006/relationships/image" Target="media/image121.wmf"/><Relationship Id="rId551" Type="http://schemas.openxmlformats.org/officeDocument/2006/relationships/control" Target="activeX/activeX426.xml"/><Relationship Id="rId550" Type="http://schemas.openxmlformats.org/officeDocument/2006/relationships/control" Target="activeX/activeX425.xml"/><Relationship Id="rId55" Type="http://schemas.openxmlformats.org/officeDocument/2006/relationships/control" Target="activeX/activeX40.xml"/><Relationship Id="rId549" Type="http://schemas.openxmlformats.org/officeDocument/2006/relationships/control" Target="activeX/activeX424.xml"/><Relationship Id="rId548" Type="http://schemas.openxmlformats.org/officeDocument/2006/relationships/control" Target="activeX/activeX423.xml"/><Relationship Id="rId547" Type="http://schemas.openxmlformats.org/officeDocument/2006/relationships/control" Target="activeX/activeX422.xml"/><Relationship Id="rId546" Type="http://schemas.openxmlformats.org/officeDocument/2006/relationships/image" Target="media/image120.wmf"/><Relationship Id="rId545" Type="http://schemas.openxmlformats.org/officeDocument/2006/relationships/control" Target="activeX/activeX421.xml"/><Relationship Id="rId544" Type="http://schemas.openxmlformats.org/officeDocument/2006/relationships/control" Target="activeX/activeX420.xml"/><Relationship Id="rId543" Type="http://schemas.openxmlformats.org/officeDocument/2006/relationships/control" Target="activeX/activeX419.xml"/><Relationship Id="rId542" Type="http://schemas.openxmlformats.org/officeDocument/2006/relationships/control" Target="activeX/activeX418.xml"/><Relationship Id="rId541" Type="http://schemas.openxmlformats.org/officeDocument/2006/relationships/control" Target="activeX/activeX417.xml"/><Relationship Id="rId540" Type="http://schemas.openxmlformats.org/officeDocument/2006/relationships/image" Target="media/image119.wmf"/><Relationship Id="rId54" Type="http://schemas.openxmlformats.org/officeDocument/2006/relationships/control" Target="activeX/activeX39.xml"/><Relationship Id="rId539" Type="http://schemas.openxmlformats.org/officeDocument/2006/relationships/control" Target="activeX/activeX416.xml"/><Relationship Id="rId538" Type="http://schemas.openxmlformats.org/officeDocument/2006/relationships/control" Target="activeX/activeX415.xml"/><Relationship Id="rId537" Type="http://schemas.openxmlformats.org/officeDocument/2006/relationships/control" Target="activeX/activeX414.xml"/><Relationship Id="rId536" Type="http://schemas.openxmlformats.org/officeDocument/2006/relationships/control" Target="activeX/activeX413.xml"/><Relationship Id="rId535" Type="http://schemas.openxmlformats.org/officeDocument/2006/relationships/control" Target="activeX/activeX412.xml"/><Relationship Id="rId534" Type="http://schemas.openxmlformats.org/officeDocument/2006/relationships/image" Target="media/image118.wmf"/><Relationship Id="rId533" Type="http://schemas.openxmlformats.org/officeDocument/2006/relationships/control" Target="activeX/activeX411.xml"/><Relationship Id="rId532" Type="http://schemas.openxmlformats.org/officeDocument/2006/relationships/control" Target="activeX/activeX410.xml"/><Relationship Id="rId531" Type="http://schemas.openxmlformats.org/officeDocument/2006/relationships/control" Target="activeX/activeX409.xml"/><Relationship Id="rId530" Type="http://schemas.openxmlformats.org/officeDocument/2006/relationships/control" Target="activeX/activeX408.xml"/><Relationship Id="rId53" Type="http://schemas.openxmlformats.org/officeDocument/2006/relationships/control" Target="activeX/activeX38.xml"/><Relationship Id="rId529" Type="http://schemas.openxmlformats.org/officeDocument/2006/relationships/control" Target="activeX/activeX407.xml"/><Relationship Id="rId528" Type="http://schemas.openxmlformats.org/officeDocument/2006/relationships/image" Target="media/image117.wmf"/><Relationship Id="rId527" Type="http://schemas.openxmlformats.org/officeDocument/2006/relationships/control" Target="activeX/activeX406.xml"/><Relationship Id="rId526" Type="http://schemas.openxmlformats.org/officeDocument/2006/relationships/control" Target="activeX/activeX405.xml"/><Relationship Id="rId525" Type="http://schemas.openxmlformats.org/officeDocument/2006/relationships/control" Target="activeX/activeX404.xml"/><Relationship Id="rId524" Type="http://schemas.openxmlformats.org/officeDocument/2006/relationships/control" Target="activeX/activeX403.xml"/><Relationship Id="rId523" Type="http://schemas.openxmlformats.org/officeDocument/2006/relationships/control" Target="activeX/activeX402.xml"/><Relationship Id="rId522" Type="http://schemas.openxmlformats.org/officeDocument/2006/relationships/image" Target="media/image116.wmf"/><Relationship Id="rId521" Type="http://schemas.openxmlformats.org/officeDocument/2006/relationships/control" Target="activeX/activeX401.xml"/><Relationship Id="rId520" Type="http://schemas.openxmlformats.org/officeDocument/2006/relationships/control" Target="activeX/activeX400.xml"/><Relationship Id="rId52" Type="http://schemas.openxmlformats.org/officeDocument/2006/relationships/control" Target="activeX/activeX37.xml"/><Relationship Id="rId519" Type="http://schemas.openxmlformats.org/officeDocument/2006/relationships/control" Target="activeX/activeX399.xml"/><Relationship Id="rId518" Type="http://schemas.openxmlformats.org/officeDocument/2006/relationships/control" Target="activeX/activeX398.xml"/><Relationship Id="rId517" Type="http://schemas.openxmlformats.org/officeDocument/2006/relationships/control" Target="activeX/activeX397.xml"/><Relationship Id="rId516" Type="http://schemas.openxmlformats.org/officeDocument/2006/relationships/image" Target="media/image115.wmf"/><Relationship Id="rId515" Type="http://schemas.openxmlformats.org/officeDocument/2006/relationships/control" Target="activeX/activeX396.xml"/><Relationship Id="rId514" Type="http://schemas.openxmlformats.org/officeDocument/2006/relationships/control" Target="activeX/activeX395.xml"/><Relationship Id="rId513" Type="http://schemas.openxmlformats.org/officeDocument/2006/relationships/control" Target="activeX/activeX394.xml"/><Relationship Id="rId512" Type="http://schemas.openxmlformats.org/officeDocument/2006/relationships/control" Target="activeX/activeX393.xml"/><Relationship Id="rId511" Type="http://schemas.openxmlformats.org/officeDocument/2006/relationships/control" Target="activeX/activeX392.xml"/><Relationship Id="rId510" Type="http://schemas.openxmlformats.org/officeDocument/2006/relationships/image" Target="media/image114.wmf"/><Relationship Id="rId51" Type="http://schemas.openxmlformats.org/officeDocument/2006/relationships/image" Target="media/image10.wmf"/><Relationship Id="rId509" Type="http://schemas.openxmlformats.org/officeDocument/2006/relationships/control" Target="activeX/activeX391.xml"/><Relationship Id="rId508" Type="http://schemas.openxmlformats.org/officeDocument/2006/relationships/control" Target="activeX/activeX390.xml"/><Relationship Id="rId507" Type="http://schemas.openxmlformats.org/officeDocument/2006/relationships/control" Target="activeX/activeX389.xml"/><Relationship Id="rId506" Type="http://schemas.openxmlformats.org/officeDocument/2006/relationships/control" Target="activeX/activeX388.xml"/><Relationship Id="rId505" Type="http://schemas.openxmlformats.org/officeDocument/2006/relationships/control" Target="activeX/activeX387.xml"/><Relationship Id="rId504" Type="http://schemas.openxmlformats.org/officeDocument/2006/relationships/image" Target="media/image113.wmf"/><Relationship Id="rId503" Type="http://schemas.openxmlformats.org/officeDocument/2006/relationships/control" Target="activeX/activeX386.xml"/><Relationship Id="rId502" Type="http://schemas.openxmlformats.org/officeDocument/2006/relationships/control" Target="activeX/activeX385.xml"/><Relationship Id="rId501" Type="http://schemas.openxmlformats.org/officeDocument/2006/relationships/control" Target="activeX/activeX384.xml"/><Relationship Id="rId500" Type="http://schemas.openxmlformats.org/officeDocument/2006/relationships/control" Target="activeX/activeX383.xml"/><Relationship Id="rId50" Type="http://schemas.openxmlformats.org/officeDocument/2006/relationships/control" Target="activeX/activeX36.xml"/><Relationship Id="rId5" Type="http://schemas.openxmlformats.org/officeDocument/2006/relationships/theme" Target="theme/theme1.xml"/><Relationship Id="rId499" Type="http://schemas.openxmlformats.org/officeDocument/2006/relationships/control" Target="activeX/activeX382.xml"/><Relationship Id="rId498" Type="http://schemas.openxmlformats.org/officeDocument/2006/relationships/image" Target="media/image112.wmf"/><Relationship Id="rId497" Type="http://schemas.openxmlformats.org/officeDocument/2006/relationships/control" Target="activeX/activeX381.xml"/><Relationship Id="rId496" Type="http://schemas.openxmlformats.org/officeDocument/2006/relationships/control" Target="activeX/activeX380.xml"/><Relationship Id="rId495" Type="http://schemas.openxmlformats.org/officeDocument/2006/relationships/control" Target="activeX/activeX379.xml"/><Relationship Id="rId494" Type="http://schemas.openxmlformats.org/officeDocument/2006/relationships/control" Target="activeX/activeX378.xml"/><Relationship Id="rId493" Type="http://schemas.openxmlformats.org/officeDocument/2006/relationships/control" Target="activeX/activeX377.xml"/><Relationship Id="rId492" Type="http://schemas.openxmlformats.org/officeDocument/2006/relationships/image" Target="media/image111.wmf"/><Relationship Id="rId491" Type="http://schemas.openxmlformats.org/officeDocument/2006/relationships/control" Target="activeX/activeX376.xml"/><Relationship Id="rId490" Type="http://schemas.openxmlformats.org/officeDocument/2006/relationships/control" Target="activeX/activeX375.xml"/><Relationship Id="rId49" Type="http://schemas.openxmlformats.org/officeDocument/2006/relationships/control" Target="activeX/activeX35.xml"/><Relationship Id="rId489" Type="http://schemas.openxmlformats.org/officeDocument/2006/relationships/control" Target="activeX/activeX374.xml"/><Relationship Id="rId488" Type="http://schemas.openxmlformats.org/officeDocument/2006/relationships/control" Target="activeX/activeX373.xml"/><Relationship Id="rId487" Type="http://schemas.openxmlformats.org/officeDocument/2006/relationships/control" Target="activeX/activeX372.xml"/><Relationship Id="rId486" Type="http://schemas.openxmlformats.org/officeDocument/2006/relationships/image" Target="media/image110.wmf"/><Relationship Id="rId485" Type="http://schemas.openxmlformats.org/officeDocument/2006/relationships/control" Target="activeX/activeX371.xml"/><Relationship Id="rId484" Type="http://schemas.openxmlformats.org/officeDocument/2006/relationships/control" Target="activeX/activeX370.xml"/><Relationship Id="rId483" Type="http://schemas.openxmlformats.org/officeDocument/2006/relationships/control" Target="activeX/activeX369.xml"/><Relationship Id="rId482" Type="http://schemas.openxmlformats.org/officeDocument/2006/relationships/control" Target="activeX/activeX368.xml"/><Relationship Id="rId481" Type="http://schemas.openxmlformats.org/officeDocument/2006/relationships/control" Target="activeX/activeX367.xml"/><Relationship Id="rId480" Type="http://schemas.openxmlformats.org/officeDocument/2006/relationships/image" Target="media/image109.wmf"/><Relationship Id="rId48" Type="http://schemas.openxmlformats.org/officeDocument/2006/relationships/control" Target="activeX/activeX34.xml"/><Relationship Id="rId479" Type="http://schemas.openxmlformats.org/officeDocument/2006/relationships/control" Target="activeX/activeX366.xml"/><Relationship Id="rId478" Type="http://schemas.openxmlformats.org/officeDocument/2006/relationships/control" Target="activeX/activeX365.xml"/><Relationship Id="rId477" Type="http://schemas.openxmlformats.org/officeDocument/2006/relationships/control" Target="activeX/activeX364.xml"/><Relationship Id="rId476" Type="http://schemas.openxmlformats.org/officeDocument/2006/relationships/control" Target="activeX/activeX363.xml"/><Relationship Id="rId475" Type="http://schemas.openxmlformats.org/officeDocument/2006/relationships/control" Target="activeX/activeX362.xml"/><Relationship Id="rId474" Type="http://schemas.openxmlformats.org/officeDocument/2006/relationships/image" Target="media/image108.wmf"/><Relationship Id="rId473" Type="http://schemas.openxmlformats.org/officeDocument/2006/relationships/control" Target="activeX/activeX361.xml"/><Relationship Id="rId472" Type="http://schemas.openxmlformats.org/officeDocument/2006/relationships/image" Target="media/image107.wmf"/><Relationship Id="rId471" Type="http://schemas.openxmlformats.org/officeDocument/2006/relationships/control" Target="activeX/activeX360.xml"/><Relationship Id="rId470" Type="http://schemas.openxmlformats.org/officeDocument/2006/relationships/image" Target="media/image106.wmf"/><Relationship Id="rId47" Type="http://schemas.openxmlformats.org/officeDocument/2006/relationships/control" Target="activeX/activeX33.xml"/><Relationship Id="rId469" Type="http://schemas.openxmlformats.org/officeDocument/2006/relationships/control" Target="activeX/activeX359.xml"/><Relationship Id="rId468" Type="http://schemas.openxmlformats.org/officeDocument/2006/relationships/image" Target="media/image105.wmf"/><Relationship Id="rId467" Type="http://schemas.openxmlformats.org/officeDocument/2006/relationships/control" Target="activeX/activeX358.xml"/><Relationship Id="rId466" Type="http://schemas.openxmlformats.org/officeDocument/2006/relationships/image" Target="media/image104.wmf"/><Relationship Id="rId465" Type="http://schemas.openxmlformats.org/officeDocument/2006/relationships/control" Target="activeX/activeX357.xml"/><Relationship Id="rId464" Type="http://schemas.openxmlformats.org/officeDocument/2006/relationships/image" Target="media/image103.wmf"/><Relationship Id="rId463" Type="http://schemas.openxmlformats.org/officeDocument/2006/relationships/control" Target="activeX/activeX356.xml"/><Relationship Id="rId462" Type="http://schemas.openxmlformats.org/officeDocument/2006/relationships/image" Target="media/image102.wmf"/><Relationship Id="rId461" Type="http://schemas.openxmlformats.org/officeDocument/2006/relationships/control" Target="activeX/activeX355.xml"/><Relationship Id="rId460" Type="http://schemas.openxmlformats.org/officeDocument/2006/relationships/image" Target="media/image101.wmf"/><Relationship Id="rId46" Type="http://schemas.openxmlformats.org/officeDocument/2006/relationships/control" Target="activeX/activeX32.xml"/><Relationship Id="rId459" Type="http://schemas.openxmlformats.org/officeDocument/2006/relationships/control" Target="activeX/activeX354.xml"/><Relationship Id="rId458" Type="http://schemas.openxmlformats.org/officeDocument/2006/relationships/image" Target="media/image100.wmf"/><Relationship Id="rId457" Type="http://schemas.openxmlformats.org/officeDocument/2006/relationships/control" Target="activeX/activeX353.xml"/><Relationship Id="rId456" Type="http://schemas.openxmlformats.org/officeDocument/2006/relationships/image" Target="media/image99.wmf"/><Relationship Id="rId455" Type="http://schemas.openxmlformats.org/officeDocument/2006/relationships/control" Target="activeX/activeX352.xml"/><Relationship Id="rId454" Type="http://schemas.openxmlformats.org/officeDocument/2006/relationships/image" Target="media/image98.wmf"/><Relationship Id="rId453" Type="http://schemas.openxmlformats.org/officeDocument/2006/relationships/control" Target="activeX/activeX351.xml"/><Relationship Id="rId452" Type="http://schemas.openxmlformats.org/officeDocument/2006/relationships/control" Target="activeX/activeX350.xml"/><Relationship Id="rId451" Type="http://schemas.openxmlformats.org/officeDocument/2006/relationships/control" Target="activeX/activeX349.xml"/><Relationship Id="rId450" Type="http://schemas.openxmlformats.org/officeDocument/2006/relationships/image" Target="media/image97.wmf"/><Relationship Id="rId45" Type="http://schemas.openxmlformats.org/officeDocument/2006/relationships/image" Target="media/image9.wmf"/><Relationship Id="rId449" Type="http://schemas.openxmlformats.org/officeDocument/2006/relationships/control" Target="activeX/activeX348.xml"/><Relationship Id="rId448" Type="http://schemas.openxmlformats.org/officeDocument/2006/relationships/control" Target="activeX/activeX347.xml"/><Relationship Id="rId447" Type="http://schemas.openxmlformats.org/officeDocument/2006/relationships/control" Target="activeX/activeX346.xml"/><Relationship Id="rId446" Type="http://schemas.openxmlformats.org/officeDocument/2006/relationships/image" Target="media/image96.wmf"/><Relationship Id="rId445" Type="http://schemas.openxmlformats.org/officeDocument/2006/relationships/control" Target="activeX/activeX345.xml"/><Relationship Id="rId444" Type="http://schemas.openxmlformats.org/officeDocument/2006/relationships/control" Target="activeX/activeX344.xml"/><Relationship Id="rId443" Type="http://schemas.openxmlformats.org/officeDocument/2006/relationships/control" Target="activeX/activeX343.xml"/><Relationship Id="rId442" Type="http://schemas.openxmlformats.org/officeDocument/2006/relationships/image" Target="media/image95.wmf"/><Relationship Id="rId441" Type="http://schemas.openxmlformats.org/officeDocument/2006/relationships/control" Target="activeX/activeX342.xml"/><Relationship Id="rId440" Type="http://schemas.openxmlformats.org/officeDocument/2006/relationships/control" Target="activeX/activeX341.xml"/><Relationship Id="rId44" Type="http://schemas.openxmlformats.org/officeDocument/2006/relationships/control" Target="activeX/activeX31.xml"/><Relationship Id="rId439" Type="http://schemas.openxmlformats.org/officeDocument/2006/relationships/control" Target="activeX/activeX340.xml"/><Relationship Id="rId438" Type="http://schemas.openxmlformats.org/officeDocument/2006/relationships/image" Target="media/image94.wmf"/><Relationship Id="rId437" Type="http://schemas.openxmlformats.org/officeDocument/2006/relationships/control" Target="activeX/activeX339.xml"/><Relationship Id="rId436" Type="http://schemas.openxmlformats.org/officeDocument/2006/relationships/control" Target="activeX/activeX338.xml"/><Relationship Id="rId435" Type="http://schemas.openxmlformats.org/officeDocument/2006/relationships/control" Target="activeX/activeX337.xml"/><Relationship Id="rId434" Type="http://schemas.openxmlformats.org/officeDocument/2006/relationships/image" Target="media/image93.wmf"/><Relationship Id="rId433" Type="http://schemas.openxmlformats.org/officeDocument/2006/relationships/control" Target="activeX/activeX336.xml"/><Relationship Id="rId432" Type="http://schemas.openxmlformats.org/officeDocument/2006/relationships/control" Target="activeX/activeX335.xml"/><Relationship Id="rId431" Type="http://schemas.openxmlformats.org/officeDocument/2006/relationships/control" Target="activeX/activeX334.xml"/><Relationship Id="rId430" Type="http://schemas.openxmlformats.org/officeDocument/2006/relationships/image" Target="media/image92.wmf"/><Relationship Id="rId43" Type="http://schemas.openxmlformats.org/officeDocument/2006/relationships/control" Target="activeX/activeX30.xml"/><Relationship Id="rId429" Type="http://schemas.openxmlformats.org/officeDocument/2006/relationships/control" Target="activeX/activeX333.xml"/><Relationship Id="rId428" Type="http://schemas.openxmlformats.org/officeDocument/2006/relationships/control" Target="activeX/activeX332.xml"/><Relationship Id="rId427" Type="http://schemas.openxmlformats.org/officeDocument/2006/relationships/control" Target="activeX/activeX331.xml"/><Relationship Id="rId426" Type="http://schemas.openxmlformats.org/officeDocument/2006/relationships/image" Target="media/image91.wmf"/><Relationship Id="rId425" Type="http://schemas.openxmlformats.org/officeDocument/2006/relationships/control" Target="activeX/activeX330.xml"/><Relationship Id="rId424" Type="http://schemas.openxmlformats.org/officeDocument/2006/relationships/control" Target="activeX/activeX329.xml"/><Relationship Id="rId423" Type="http://schemas.openxmlformats.org/officeDocument/2006/relationships/control" Target="activeX/activeX328.xml"/><Relationship Id="rId422" Type="http://schemas.openxmlformats.org/officeDocument/2006/relationships/image" Target="media/image90.wmf"/><Relationship Id="rId421" Type="http://schemas.openxmlformats.org/officeDocument/2006/relationships/control" Target="activeX/activeX327.xml"/><Relationship Id="rId420" Type="http://schemas.openxmlformats.org/officeDocument/2006/relationships/control" Target="activeX/activeX326.xml"/><Relationship Id="rId42" Type="http://schemas.openxmlformats.org/officeDocument/2006/relationships/control" Target="activeX/activeX29.xml"/><Relationship Id="rId419" Type="http://schemas.openxmlformats.org/officeDocument/2006/relationships/control" Target="activeX/activeX325.xml"/><Relationship Id="rId418" Type="http://schemas.openxmlformats.org/officeDocument/2006/relationships/image" Target="media/image89.wmf"/><Relationship Id="rId417" Type="http://schemas.openxmlformats.org/officeDocument/2006/relationships/control" Target="activeX/activeX324.xml"/><Relationship Id="rId416" Type="http://schemas.openxmlformats.org/officeDocument/2006/relationships/control" Target="activeX/activeX323.xml"/><Relationship Id="rId415" Type="http://schemas.openxmlformats.org/officeDocument/2006/relationships/control" Target="activeX/activeX322.xml"/><Relationship Id="rId414" Type="http://schemas.openxmlformats.org/officeDocument/2006/relationships/image" Target="media/image88.wmf"/><Relationship Id="rId413" Type="http://schemas.openxmlformats.org/officeDocument/2006/relationships/control" Target="activeX/activeX321.xml"/><Relationship Id="rId412" Type="http://schemas.openxmlformats.org/officeDocument/2006/relationships/image" Target="media/image87.wmf"/><Relationship Id="rId411" Type="http://schemas.openxmlformats.org/officeDocument/2006/relationships/control" Target="activeX/activeX320.xml"/><Relationship Id="rId410" Type="http://schemas.openxmlformats.org/officeDocument/2006/relationships/control" Target="activeX/activeX319.xml"/><Relationship Id="rId41" Type="http://schemas.openxmlformats.org/officeDocument/2006/relationships/control" Target="activeX/activeX28.xml"/><Relationship Id="rId409" Type="http://schemas.openxmlformats.org/officeDocument/2006/relationships/control" Target="activeX/activeX318.xml"/><Relationship Id="rId408" Type="http://schemas.openxmlformats.org/officeDocument/2006/relationships/control" Target="activeX/activeX317.xml"/><Relationship Id="rId407" Type="http://schemas.openxmlformats.org/officeDocument/2006/relationships/control" Target="activeX/activeX316.xml"/><Relationship Id="rId406" Type="http://schemas.openxmlformats.org/officeDocument/2006/relationships/image" Target="media/image86.wmf"/><Relationship Id="rId405" Type="http://schemas.openxmlformats.org/officeDocument/2006/relationships/control" Target="activeX/activeX315.xml"/><Relationship Id="rId404" Type="http://schemas.openxmlformats.org/officeDocument/2006/relationships/control" Target="activeX/activeX314.xml"/><Relationship Id="rId403" Type="http://schemas.openxmlformats.org/officeDocument/2006/relationships/control" Target="activeX/activeX313.xml"/><Relationship Id="rId402" Type="http://schemas.openxmlformats.org/officeDocument/2006/relationships/control" Target="activeX/activeX312.xml"/><Relationship Id="rId401" Type="http://schemas.openxmlformats.org/officeDocument/2006/relationships/control" Target="activeX/activeX311.xml"/><Relationship Id="rId400" Type="http://schemas.openxmlformats.org/officeDocument/2006/relationships/image" Target="media/image85.wmf"/><Relationship Id="rId40" Type="http://schemas.openxmlformats.org/officeDocument/2006/relationships/control" Target="activeX/activeX27.xml"/><Relationship Id="rId4" Type="http://schemas.openxmlformats.org/officeDocument/2006/relationships/endnotes" Target="endnotes.xml"/><Relationship Id="rId399" Type="http://schemas.openxmlformats.org/officeDocument/2006/relationships/control" Target="activeX/activeX310.xml"/><Relationship Id="rId398" Type="http://schemas.openxmlformats.org/officeDocument/2006/relationships/control" Target="activeX/activeX309.xml"/><Relationship Id="rId397" Type="http://schemas.openxmlformats.org/officeDocument/2006/relationships/control" Target="activeX/activeX308.xml"/><Relationship Id="rId396" Type="http://schemas.openxmlformats.org/officeDocument/2006/relationships/control" Target="activeX/activeX307.xml"/><Relationship Id="rId395" Type="http://schemas.openxmlformats.org/officeDocument/2006/relationships/control" Target="activeX/activeX306.xml"/><Relationship Id="rId394" Type="http://schemas.openxmlformats.org/officeDocument/2006/relationships/image" Target="media/image84.wmf"/><Relationship Id="rId393" Type="http://schemas.openxmlformats.org/officeDocument/2006/relationships/control" Target="activeX/activeX305.xml"/><Relationship Id="rId392" Type="http://schemas.openxmlformats.org/officeDocument/2006/relationships/control" Target="activeX/activeX304.xml"/><Relationship Id="rId391" Type="http://schemas.openxmlformats.org/officeDocument/2006/relationships/control" Target="activeX/activeX303.xml"/><Relationship Id="rId390" Type="http://schemas.openxmlformats.org/officeDocument/2006/relationships/control" Target="activeX/activeX302.xml"/><Relationship Id="rId39" Type="http://schemas.openxmlformats.org/officeDocument/2006/relationships/image" Target="media/image8.wmf"/><Relationship Id="rId389" Type="http://schemas.openxmlformats.org/officeDocument/2006/relationships/control" Target="activeX/activeX301.xml"/><Relationship Id="rId388" Type="http://schemas.openxmlformats.org/officeDocument/2006/relationships/image" Target="media/image83.wmf"/><Relationship Id="rId387" Type="http://schemas.openxmlformats.org/officeDocument/2006/relationships/control" Target="activeX/activeX300.xml"/><Relationship Id="rId386" Type="http://schemas.openxmlformats.org/officeDocument/2006/relationships/control" Target="activeX/activeX299.xml"/><Relationship Id="rId385" Type="http://schemas.openxmlformats.org/officeDocument/2006/relationships/control" Target="activeX/activeX298.xml"/><Relationship Id="rId384" Type="http://schemas.openxmlformats.org/officeDocument/2006/relationships/control" Target="activeX/activeX297.xml"/><Relationship Id="rId383" Type="http://schemas.openxmlformats.org/officeDocument/2006/relationships/control" Target="activeX/activeX296.xml"/><Relationship Id="rId382" Type="http://schemas.openxmlformats.org/officeDocument/2006/relationships/image" Target="media/image82.wmf"/><Relationship Id="rId381" Type="http://schemas.openxmlformats.org/officeDocument/2006/relationships/control" Target="activeX/activeX295.xml"/><Relationship Id="rId380" Type="http://schemas.openxmlformats.org/officeDocument/2006/relationships/control" Target="activeX/activeX294.xml"/><Relationship Id="rId38" Type="http://schemas.openxmlformats.org/officeDocument/2006/relationships/control" Target="activeX/activeX26.xml"/><Relationship Id="rId379" Type="http://schemas.openxmlformats.org/officeDocument/2006/relationships/control" Target="activeX/activeX293.xml"/><Relationship Id="rId378" Type="http://schemas.openxmlformats.org/officeDocument/2006/relationships/control" Target="activeX/activeX292.xml"/><Relationship Id="rId377" Type="http://schemas.openxmlformats.org/officeDocument/2006/relationships/control" Target="activeX/activeX291.xml"/><Relationship Id="rId376" Type="http://schemas.openxmlformats.org/officeDocument/2006/relationships/image" Target="media/image81.wmf"/><Relationship Id="rId375" Type="http://schemas.openxmlformats.org/officeDocument/2006/relationships/control" Target="activeX/activeX290.xml"/><Relationship Id="rId374" Type="http://schemas.openxmlformats.org/officeDocument/2006/relationships/control" Target="activeX/activeX289.xml"/><Relationship Id="rId373" Type="http://schemas.openxmlformats.org/officeDocument/2006/relationships/control" Target="activeX/activeX288.xml"/><Relationship Id="rId372" Type="http://schemas.openxmlformats.org/officeDocument/2006/relationships/control" Target="activeX/activeX287.xml"/><Relationship Id="rId371" Type="http://schemas.openxmlformats.org/officeDocument/2006/relationships/control" Target="activeX/activeX286.xml"/><Relationship Id="rId370" Type="http://schemas.openxmlformats.org/officeDocument/2006/relationships/image" Target="media/image80.wmf"/><Relationship Id="rId37" Type="http://schemas.openxmlformats.org/officeDocument/2006/relationships/control" Target="activeX/activeX25.xml"/><Relationship Id="rId369" Type="http://schemas.openxmlformats.org/officeDocument/2006/relationships/control" Target="activeX/activeX285.xml"/><Relationship Id="rId368" Type="http://schemas.openxmlformats.org/officeDocument/2006/relationships/control" Target="activeX/activeX284.xml"/><Relationship Id="rId367" Type="http://schemas.openxmlformats.org/officeDocument/2006/relationships/control" Target="activeX/activeX283.xml"/><Relationship Id="rId366" Type="http://schemas.openxmlformats.org/officeDocument/2006/relationships/control" Target="activeX/activeX282.xml"/><Relationship Id="rId365" Type="http://schemas.openxmlformats.org/officeDocument/2006/relationships/control" Target="activeX/activeX281.xml"/><Relationship Id="rId364" Type="http://schemas.openxmlformats.org/officeDocument/2006/relationships/image" Target="media/image79.wmf"/><Relationship Id="rId363" Type="http://schemas.openxmlformats.org/officeDocument/2006/relationships/control" Target="activeX/activeX280.xml"/><Relationship Id="rId362" Type="http://schemas.openxmlformats.org/officeDocument/2006/relationships/control" Target="activeX/activeX279.xml"/><Relationship Id="rId361" Type="http://schemas.openxmlformats.org/officeDocument/2006/relationships/control" Target="activeX/activeX278.xml"/><Relationship Id="rId360" Type="http://schemas.openxmlformats.org/officeDocument/2006/relationships/control" Target="activeX/activeX277.xml"/><Relationship Id="rId36" Type="http://schemas.openxmlformats.org/officeDocument/2006/relationships/control" Target="activeX/activeX24.xml"/><Relationship Id="rId359" Type="http://schemas.openxmlformats.org/officeDocument/2006/relationships/control" Target="activeX/activeX276.xml"/><Relationship Id="rId358" Type="http://schemas.openxmlformats.org/officeDocument/2006/relationships/image" Target="media/image78.wmf"/><Relationship Id="rId357" Type="http://schemas.openxmlformats.org/officeDocument/2006/relationships/control" Target="activeX/activeX275.xml"/><Relationship Id="rId356" Type="http://schemas.openxmlformats.org/officeDocument/2006/relationships/control" Target="activeX/activeX274.xml"/><Relationship Id="rId355" Type="http://schemas.openxmlformats.org/officeDocument/2006/relationships/control" Target="activeX/activeX273.xml"/><Relationship Id="rId354" Type="http://schemas.openxmlformats.org/officeDocument/2006/relationships/control" Target="activeX/activeX272.xml"/><Relationship Id="rId353" Type="http://schemas.openxmlformats.org/officeDocument/2006/relationships/control" Target="activeX/activeX271.xml"/><Relationship Id="rId352" Type="http://schemas.openxmlformats.org/officeDocument/2006/relationships/image" Target="media/image77.wmf"/><Relationship Id="rId351" Type="http://schemas.openxmlformats.org/officeDocument/2006/relationships/control" Target="activeX/activeX270.xml"/><Relationship Id="rId350" Type="http://schemas.openxmlformats.org/officeDocument/2006/relationships/control" Target="activeX/activeX269.xml"/><Relationship Id="rId35" Type="http://schemas.openxmlformats.org/officeDocument/2006/relationships/control" Target="activeX/activeX23.xml"/><Relationship Id="rId349" Type="http://schemas.openxmlformats.org/officeDocument/2006/relationships/control" Target="activeX/activeX268.xml"/><Relationship Id="rId348" Type="http://schemas.openxmlformats.org/officeDocument/2006/relationships/control" Target="activeX/activeX267.xml"/><Relationship Id="rId347" Type="http://schemas.openxmlformats.org/officeDocument/2006/relationships/control" Target="activeX/activeX266.xml"/><Relationship Id="rId346" Type="http://schemas.openxmlformats.org/officeDocument/2006/relationships/image" Target="media/image76.wmf"/><Relationship Id="rId345" Type="http://schemas.openxmlformats.org/officeDocument/2006/relationships/control" Target="activeX/activeX265.xml"/><Relationship Id="rId344" Type="http://schemas.openxmlformats.org/officeDocument/2006/relationships/control" Target="activeX/activeX264.xml"/><Relationship Id="rId343" Type="http://schemas.openxmlformats.org/officeDocument/2006/relationships/control" Target="activeX/activeX263.xml"/><Relationship Id="rId342" Type="http://schemas.openxmlformats.org/officeDocument/2006/relationships/control" Target="activeX/activeX262.xml"/><Relationship Id="rId341" Type="http://schemas.openxmlformats.org/officeDocument/2006/relationships/control" Target="activeX/activeX261.xml"/><Relationship Id="rId340" Type="http://schemas.openxmlformats.org/officeDocument/2006/relationships/image" Target="media/image75.wmf"/><Relationship Id="rId34" Type="http://schemas.openxmlformats.org/officeDocument/2006/relationships/control" Target="activeX/activeX22.xml"/><Relationship Id="rId339" Type="http://schemas.openxmlformats.org/officeDocument/2006/relationships/control" Target="activeX/activeX260.xml"/><Relationship Id="rId338" Type="http://schemas.openxmlformats.org/officeDocument/2006/relationships/control" Target="activeX/activeX259.xml"/><Relationship Id="rId337" Type="http://schemas.openxmlformats.org/officeDocument/2006/relationships/control" Target="activeX/activeX258.xml"/><Relationship Id="rId336" Type="http://schemas.openxmlformats.org/officeDocument/2006/relationships/control" Target="activeX/activeX257.xml"/><Relationship Id="rId335" Type="http://schemas.openxmlformats.org/officeDocument/2006/relationships/control" Target="activeX/activeX256.xml"/><Relationship Id="rId334" Type="http://schemas.openxmlformats.org/officeDocument/2006/relationships/image" Target="media/image74.wmf"/><Relationship Id="rId333" Type="http://schemas.openxmlformats.org/officeDocument/2006/relationships/control" Target="activeX/activeX255.xml"/><Relationship Id="rId332" Type="http://schemas.openxmlformats.org/officeDocument/2006/relationships/control" Target="activeX/activeX254.xml"/><Relationship Id="rId331" Type="http://schemas.openxmlformats.org/officeDocument/2006/relationships/control" Target="activeX/activeX253.xml"/><Relationship Id="rId330" Type="http://schemas.openxmlformats.org/officeDocument/2006/relationships/control" Target="activeX/activeX252.xml"/><Relationship Id="rId33" Type="http://schemas.openxmlformats.org/officeDocument/2006/relationships/image" Target="media/image7.wmf"/><Relationship Id="rId329" Type="http://schemas.openxmlformats.org/officeDocument/2006/relationships/control" Target="activeX/activeX251.xml"/><Relationship Id="rId328" Type="http://schemas.openxmlformats.org/officeDocument/2006/relationships/image" Target="media/image73.wmf"/><Relationship Id="rId327" Type="http://schemas.openxmlformats.org/officeDocument/2006/relationships/control" Target="activeX/activeX250.xml"/><Relationship Id="rId326" Type="http://schemas.openxmlformats.org/officeDocument/2006/relationships/control" Target="activeX/activeX249.xml"/><Relationship Id="rId325" Type="http://schemas.openxmlformats.org/officeDocument/2006/relationships/control" Target="activeX/activeX248.xml"/><Relationship Id="rId324" Type="http://schemas.openxmlformats.org/officeDocument/2006/relationships/control" Target="activeX/activeX247.xml"/><Relationship Id="rId323" Type="http://schemas.openxmlformats.org/officeDocument/2006/relationships/control" Target="activeX/activeX246.xml"/><Relationship Id="rId322" Type="http://schemas.openxmlformats.org/officeDocument/2006/relationships/image" Target="media/image72.wmf"/><Relationship Id="rId321" Type="http://schemas.openxmlformats.org/officeDocument/2006/relationships/control" Target="activeX/activeX245.xml"/><Relationship Id="rId320" Type="http://schemas.openxmlformats.org/officeDocument/2006/relationships/control" Target="activeX/activeX244.xml"/><Relationship Id="rId32" Type="http://schemas.openxmlformats.org/officeDocument/2006/relationships/control" Target="activeX/activeX21.xml"/><Relationship Id="rId319" Type="http://schemas.openxmlformats.org/officeDocument/2006/relationships/control" Target="activeX/activeX243.xml"/><Relationship Id="rId318" Type="http://schemas.openxmlformats.org/officeDocument/2006/relationships/control" Target="activeX/activeX242.xml"/><Relationship Id="rId317" Type="http://schemas.openxmlformats.org/officeDocument/2006/relationships/control" Target="activeX/activeX241.xml"/><Relationship Id="rId316" Type="http://schemas.openxmlformats.org/officeDocument/2006/relationships/image" Target="media/image71.wmf"/><Relationship Id="rId315" Type="http://schemas.openxmlformats.org/officeDocument/2006/relationships/control" Target="activeX/activeX240.xml"/><Relationship Id="rId314" Type="http://schemas.openxmlformats.org/officeDocument/2006/relationships/image" Target="media/image70.wmf"/><Relationship Id="rId313" Type="http://schemas.openxmlformats.org/officeDocument/2006/relationships/control" Target="activeX/activeX239.xml"/><Relationship Id="rId312" Type="http://schemas.openxmlformats.org/officeDocument/2006/relationships/control" Target="activeX/activeX238.xml"/><Relationship Id="rId311" Type="http://schemas.openxmlformats.org/officeDocument/2006/relationships/control" Target="activeX/activeX237.xml"/><Relationship Id="rId310" Type="http://schemas.openxmlformats.org/officeDocument/2006/relationships/control" Target="activeX/activeX236.xml"/><Relationship Id="rId31" Type="http://schemas.openxmlformats.org/officeDocument/2006/relationships/control" Target="activeX/activeX20.xml"/><Relationship Id="rId309" Type="http://schemas.openxmlformats.org/officeDocument/2006/relationships/image" Target="media/image69.wmf"/><Relationship Id="rId308" Type="http://schemas.openxmlformats.org/officeDocument/2006/relationships/control" Target="activeX/activeX235.xml"/><Relationship Id="rId307" Type="http://schemas.openxmlformats.org/officeDocument/2006/relationships/image" Target="media/image68.wmf"/><Relationship Id="rId306" Type="http://schemas.openxmlformats.org/officeDocument/2006/relationships/control" Target="activeX/activeX234.xml"/><Relationship Id="rId305" Type="http://schemas.openxmlformats.org/officeDocument/2006/relationships/image" Target="media/image67.wmf"/><Relationship Id="rId304" Type="http://schemas.openxmlformats.org/officeDocument/2006/relationships/control" Target="activeX/activeX233.xml"/><Relationship Id="rId303" Type="http://schemas.openxmlformats.org/officeDocument/2006/relationships/control" Target="activeX/activeX232.xml"/><Relationship Id="rId302" Type="http://schemas.openxmlformats.org/officeDocument/2006/relationships/control" Target="activeX/activeX231.xml"/><Relationship Id="rId301" Type="http://schemas.openxmlformats.org/officeDocument/2006/relationships/image" Target="media/image66.wmf"/><Relationship Id="rId300" Type="http://schemas.openxmlformats.org/officeDocument/2006/relationships/control" Target="activeX/activeX230.xml"/><Relationship Id="rId30" Type="http://schemas.openxmlformats.org/officeDocument/2006/relationships/control" Target="activeX/activeX19.xml"/><Relationship Id="rId3" Type="http://schemas.openxmlformats.org/officeDocument/2006/relationships/footnotes" Target="footnotes.xml"/><Relationship Id="rId299" Type="http://schemas.openxmlformats.org/officeDocument/2006/relationships/control" Target="activeX/activeX229.xml"/><Relationship Id="rId298" Type="http://schemas.openxmlformats.org/officeDocument/2006/relationships/control" Target="activeX/activeX228.xml"/><Relationship Id="rId297" Type="http://schemas.openxmlformats.org/officeDocument/2006/relationships/image" Target="media/image65.wmf"/><Relationship Id="rId296" Type="http://schemas.openxmlformats.org/officeDocument/2006/relationships/control" Target="activeX/activeX227.xml"/><Relationship Id="rId295" Type="http://schemas.openxmlformats.org/officeDocument/2006/relationships/control" Target="activeX/activeX226.xml"/><Relationship Id="rId294" Type="http://schemas.openxmlformats.org/officeDocument/2006/relationships/control" Target="activeX/activeX225.xml"/><Relationship Id="rId293" Type="http://schemas.openxmlformats.org/officeDocument/2006/relationships/image" Target="media/image64.wmf"/><Relationship Id="rId292" Type="http://schemas.openxmlformats.org/officeDocument/2006/relationships/control" Target="activeX/activeX224.xml"/><Relationship Id="rId291" Type="http://schemas.openxmlformats.org/officeDocument/2006/relationships/control" Target="activeX/activeX223.xml"/><Relationship Id="rId290" Type="http://schemas.openxmlformats.org/officeDocument/2006/relationships/control" Target="activeX/activeX222.xml"/><Relationship Id="rId29" Type="http://schemas.openxmlformats.org/officeDocument/2006/relationships/control" Target="activeX/activeX18.xml"/><Relationship Id="rId289" Type="http://schemas.openxmlformats.org/officeDocument/2006/relationships/image" Target="media/image63.wmf"/><Relationship Id="rId288" Type="http://schemas.openxmlformats.org/officeDocument/2006/relationships/control" Target="activeX/activeX221.xml"/><Relationship Id="rId287" Type="http://schemas.openxmlformats.org/officeDocument/2006/relationships/control" Target="activeX/activeX220.xml"/><Relationship Id="rId286" Type="http://schemas.openxmlformats.org/officeDocument/2006/relationships/control" Target="activeX/activeX219.xml"/><Relationship Id="rId285" Type="http://schemas.openxmlformats.org/officeDocument/2006/relationships/image" Target="media/image62.wmf"/><Relationship Id="rId284" Type="http://schemas.openxmlformats.org/officeDocument/2006/relationships/control" Target="activeX/activeX218.xml"/><Relationship Id="rId283" Type="http://schemas.openxmlformats.org/officeDocument/2006/relationships/control" Target="activeX/activeX217.xml"/><Relationship Id="rId282" Type="http://schemas.openxmlformats.org/officeDocument/2006/relationships/control" Target="activeX/activeX216.xml"/><Relationship Id="rId281" Type="http://schemas.openxmlformats.org/officeDocument/2006/relationships/image" Target="media/image61.wmf"/><Relationship Id="rId280" Type="http://schemas.openxmlformats.org/officeDocument/2006/relationships/control" Target="activeX/activeX215.xml"/><Relationship Id="rId28" Type="http://schemas.openxmlformats.org/officeDocument/2006/relationships/control" Target="activeX/activeX17.xml"/><Relationship Id="rId279" Type="http://schemas.openxmlformats.org/officeDocument/2006/relationships/control" Target="activeX/activeX214.xml"/><Relationship Id="rId278" Type="http://schemas.openxmlformats.org/officeDocument/2006/relationships/control" Target="activeX/activeX213.xml"/><Relationship Id="rId277" Type="http://schemas.openxmlformats.org/officeDocument/2006/relationships/image" Target="media/image60.wmf"/><Relationship Id="rId276" Type="http://schemas.openxmlformats.org/officeDocument/2006/relationships/control" Target="activeX/activeX212.xml"/><Relationship Id="rId275" Type="http://schemas.openxmlformats.org/officeDocument/2006/relationships/control" Target="activeX/activeX211.xml"/><Relationship Id="rId274" Type="http://schemas.openxmlformats.org/officeDocument/2006/relationships/control" Target="activeX/activeX210.xml"/><Relationship Id="rId273" Type="http://schemas.openxmlformats.org/officeDocument/2006/relationships/image" Target="media/image59.wmf"/><Relationship Id="rId272" Type="http://schemas.openxmlformats.org/officeDocument/2006/relationships/control" Target="activeX/activeX209.xml"/><Relationship Id="rId271" Type="http://schemas.openxmlformats.org/officeDocument/2006/relationships/control" Target="activeX/activeX208.xml"/><Relationship Id="rId270" Type="http://schemas.openxmlformats.org/officeDocument/2006/relationships/control" Target="activeX/activeX207.xml"/><Relationship Id="rId27" Type="http://schemas.openxmlformats.org/officeDocument/2006/relationships/image" Target="media/image6.wmf"/><Relationship Id="rId269" Type="http://schemas.openxmlformats.org/officeDocument/2006/relationships/image" Target="media/image58.wmf"/><Relationship Id="rId268" Type="http://schemas.openxmlformats.org/officeDocument/2006/relationships/control" Target="activeX/activeX206.xml"/><Relationship Id="rId267" Type="http://schemas.openxmlformats.org/officeDocument/2006/relationships/control" Target="activeX/activeX205.xml"/><Relationship Id="rId266" Type="http://schemas.openxmlformats.org/officeDocument/2006/relationships/control" Target="activeX/activeX204.xml"/><Relationship Id="rId265" Type="http://schemas.openxmlformats.org/officeDocument/2006/relationships/image" Target="media/image57.wmf"/><Relationship Id="rId264" Type="http://schemas.openxmlformats.org/officeDocument/2006/relationships/control" Target="activeX/activeX203.xml"/><Relationship Id="rId263" Type="http://schemas.openxmlformats.org/officeDocument/2006/relationships/image" Target="media/image56.wmf"/><Relationship Id="rId262" Type="http://schemas.openxmlformats.org/officeDocument/2006/relationships/control" Target="activeX/activeX202.xml"/><Relationship Id="rId261" Type="http://schemas.openxmlformats.org/officeDocument/2006/relationships/control" Target="activeX/activeX201.xml"/><Relationship Id="rId260" Type="http://schemas.openxmlformats.org/officeDocument/2006/relationships/control" Target="activeX/activeX200.xml"/><Relationship Id="rId26" Type="http://schemas.openxmlformats.org/officeDocument/2006/relationships/control" Target="activeX/activeX16.xml"/><Relationship Id="rId259" Type="http://schemas.openxmlformats.org/officeDocument/2006/relationships/control" Target="activeX/activeX199.xml"/><Relationship Id="rId258" Type="http://schemas.openxmlformats.org/officeDocument/2006/relationships/control" Target="activeX/activeX198.xml"/><Relationship Id="rId257" Type="http://schemas.openxmlformats.org/officeDocument/2006/relationships/image" Target="media/image55.wmf"/><Relationship Id="rId256" Type="http://schemas.openxmlformats.org/officeDocument/2006/relationships/control" Target="activeX/activeX197.xml"/><Relationship Id="rId255" Type="http://schemas.openxmlformats.org/officeDocument/2006/relationships/control" Target="activeX/activeX196.xml"/><Relationship Id="rId254" Type="http://schemas.openxmlformats.org/officeDocument/2006/relationships/control" Target="activeX/activeX195.xml"/><Relationship Id="rId253" Type="http://schemas.openxmlformats.org/officeDocument/2006/relationships/control" Target="activeX/activeX194.xml"/><Relationship Id="rId252" Type="http://schemas.openxmlformats.org/officeDocument/2006/relationships/control" Target="activeX/activeX193.xml"/><Relationship Id="rId251" Type="http://schemas.openxmlformats.org/officeDocument/2006/relationships/image" Target="media/image54.wmf"/><Relationship Id="rId250" Type="http://schemas.openxmlformats.org/officeDocument/2006/relationships/control" Target="activeX/activeX192.xml"/><Relationship Id="rId25" Type="http://schemas.openxmlformats.org/officeDocument/2006/relationships/control" Target="activeX/activeX15.xml"/><Relationship Id="rId249" Type="http://schemas.openxmlformats.org/officeDocument/2006/relationships/control" Target="activeX/activeX191.xml"/><Relationship Id="rId248" Type="http://schemas.openxmlformats.org/officeDocument/2006/relationships/control" Target="activeX/activeX190.xml"/><Relationship Id="rId247" Type="http://schemas.openxmlformats.org/officeDocument/2006/relationships/control" Target="activeX/activeX189.xml"/><Relationship Id="rId246" Type="http://schemas.openxmlformats.org/officeDocument/2006/relationships/control" Target="activeX/activeX188.xml"/><Relationship Id="rId245" Type="http://schemas.openxmlformats.org/officeDocument/2006/relationships/image" Target="media/image53.wmf"/><Relationship Id="rId244" Type="http://schemas.openxmlformats.org/officeDocument/2006/relationships/control" Target="activeX/activeX187.xml"/><Relationship Id="rId243" Type="http://schemas.openxmlformats.org/officeDocument/2006/relationships/control" Target="activeX/activeX186.xml"/><Relationship Id="rId242" Type="http://schemas.openxmlformats.org/officeDocument/2006/relationships/control" Target="activeX/activeX185.xml"/><Relationship Id="rId241" Type="http://schemas.openxmlformats.org/officeDocument/2006/relationships/control" Target="activeX/activeX184.xml"/><Relationship Id="rId240" Type="http://schemas.openxmlformats.org/officeDocument/2006/relationships/control" Target="activeX/activeX183.xml"/><Relationship Id="rId24" Type="http://schemas.openxmlformats.org/officeDocument/2006/relationships/control" Target="activeX/activeX14.xml"/><Relationship Id="rId239" Type="http://schemas.openxmlformats.org/officeDocument/2006/relationships/image" Target="media/image52.wmf"/><Relationship Id="rId238" Type="http://schemas.openxmlformats.org/officeDocument/2006/relationships/control" Target="activeX/activeX182.xml"/><Relationship Id="rId237" Type="http://schemas.openxmlformats.org/officeDocument/2006/relationships/control" Target="activeX/activeX181.xml"/><Relationship Id="rId236" Type="http://schemas.openxmlformats.org/officeDocument/2006/relationships/control" Target="activeX/activeX180.xml"/><Relationship Id="rId235" Type="http://schemas.openxmlformats.org/officeDocument/2006/relationships/control" Target="activeX/activeX179.xml"/><Relationship Id="rId234" Type="http://schemas.openxmlformats.org/officeDocument/2006/relationships/control" Target="activeX/activeX178.xml"/><Relationship Id="rId233" Type="http://schemas.openxmlformats.org/officeDocument/2006/relationships/image" Target="media/image51.wmf"/><Relationship Id="rId232" Type="http://schemas.openxmlformats.org/officeDocument/2006/relationships/control" Target="activeX/activeX177.xml"/><Relationship Id="rId231" Type="http://schemas.openxmlformats.org/officeDocument/2006/relationships/control" Target="activeX/activeX176.xml"/><Relationship Id="rId230" Type="http://schemas.openxmlformats.org/officeDocument/2006/relationships/control" Target="activeX/activeX175.xml"/><Relationship Id="rId23" Type="http://schemas.openxmlformats.org/officeDocument/2006/relationships/control" Target="activeX/activeX13.xml"/><Relationship Id="rId229" Type="http://schemas.openxmlformats.org/officeDocument/2006/relationships/control" Target="activeX/activeX174.xml"/><Relationship Id="rId228" Type="http://schemas.openxmlformats.org/officeDocument/2006/relationships/control" Target="activeX/activeX173.xml"/><Relationship Id="rId227" Type="http://schemas.openxmlformats.org/officeDocument/2006/relationships/image" Target="media/image50.wmf"/><Relationship Id="rId226" Type="http://schemas.openxmlformats.org/officeDocument/2006/relationships/control" Target="activeX/activeX172.xml"/><Relationship Id="rId225" Type="http://schemas.openxmlformats.org/officeDocument/2006/relationships/control" Target="activeX/activeX171.xml"/><Relationship Id="rId224" Type="http://schemas.openxmlformats.org/officeDocument/2006/relationships/control" Target="activeX/activeX170.xml"/><Relationship Id="rId223" Type="http://schemas.openxmlformats.org/officeDocument/2006/relationships/control" Target="activeX/activeX169.xml"/><Relationship Id="rId222" Type="http://schemas.openxmlformats.org/officeDocument/2006/relationships/control" Target="activeX/activeX168.xml"/><Relationship Id="rId221" Type="http://schemas.openxmlformats.org/officeDocument/2006/relationships/image" Target="media/image49.wmf"/><Relationship Id="rId220" Type="http://schemas.openxmlformats.org/officeDocument/2006/relationships/control" Target="activeX/activeX167.xml"/><Relationship Id="rId22" Type="http://schemas.openxmlformats.org/officeDocument/2006/relationships/control" Target="activeX/activeX12.xml"/><Relationship Id="rId219" Type="http://schemas.openxmlformats.org/officeDocument/2006/relationships/control" Target="activeX/activeX166.xml"/><Relationship Id="rId218" Type="http://schemas.openxmlformats.org/officeDocument/2006/relationships/control" Target="activeX/activeX165.xml"/><Relationship Id="rId217" Type="http://schemas.openxmlformats.org/officeDocument/2006/relationships/control" Target="activeX/activeX164.xml"/><Relationship Id="rId216" Type="http://schemas.openxmlformats.org/officeDocument/2006/relationships/control" Target="activeX/activeX163.xml"/><Relationship Id="rId215" Type="http://schemas.openxmlformats.org/officeDocument/2006/relationships/image" Target="media/image48.wmf"/><Relationship Id="rId214" Type="http://schemas.openxmlformats.org/officeDocument/2006/relationships/control" Target="activeX/activeX162.xml"/><Relationship Id="rId213" Type="http://schemas.openxmlformats.org/officeDocument/2006/relationships/control" Target="activeX/activeX161.xml"/><Relationship Id="rId212" Type="http://schemas.openxmlformats.org/officeDocument/2006/relationships/control" Target="activeX/activeX160.xml"/><Relationship Id="rId211" Type="http://schemas.openxmlformats.org/officeDocument/2006/relationships/control" Target="activeX/activeX159.xml"/><Relationship Id="rId210" Type="http://schemas.openxmlformats.org/officeDocument/2006/relationships/control" Target="activeX/activeX158.xml"/><Relationship Id="rId21" Type="http://schemas.openxmlformats.org/officeDocument/2006/relationships/image" Target="media/image5.wmf"/><Relationship Id="rId209" Type="http://schemas.openxmlformats.org/officeDocument/2006/relationships/image" Target="media/image47.wmf"/><Relationship Id="rId208" Type="http://schemas.openxmlformats.org/officeDocument/2006/relationships/control" Target="activeX/activeX157.xml"/><Relationship Id="rId207" Type="http://schemas.openxmlformats.org/officeDocument/2006/relationships/control" Target="activeX/activeX156.xml"/><Relationship Id="rId206" Type="http://schemas.openxmlformats.org/officeDocument/2006/relationships/control" Target="activeX/activeX155.xml"/><Relationship Id="rId205" Type="http://schemas.openxmlformats.org/officeDocument/2006/relationships/control" Target="activeX/activeX154.xml"/><Relationship Id="rId204" Type="http://schemas.openxmlformats.org/officeDocument/2006/relationships/control" Target="activeX/activeX153.xml"/><Relationship Id="rId203" Type="http://schemas.openxmlformats.org/officeDocument/2006/relationships/image" Target="media/image46.wmf"/><Relationship Id="rId202" Type="http://schemas.openxmlformats.org/officeDocument/2006/relationships/control" Target="activeX/activeX152.xml"/><Relationship Id="rId201" Type="http://schemas.openxmlformats.org/officeDocument/2006/relationships/control" Target="activeX/activeX151.xml"/><Relationship Id="rId200" Type="http://schemas.openxmlformats.org/officeDocument/2006/relationships/control" Target="activeX/activeX150.xml"/><Relationship Id="rId20" Type="http://schemas.openxmlformats.org/officeDocument/2006/relationships/control" Target="activeX/activeX11.xml"/><Relationship Id="rId2" Type="http://schemas.openxmlformats.org/officeDocument/2006/relationships/settings" Target="settings.xml"/><Relationship Id="rId199" Type="http://schemas.openxmlformats.org/officeDocument/2006/relationships/control" Target="activeX/activeX149.xml"/><Relationship Id="rId198" Type="http://schemas.openxmlformats.org/officeDocument/2006/relationships/control" Target="activeX/activeX148.xml"/><Relationship Id="rId197" Type="http://schemas.openxmlformats.org/officeDocument/2006/relationships/image" Target="media/image45.wmf"/><Relationship Id="rId196" Type="http://schemas.openxmlformats.org/officeDocument/2006/relationships/control" Target="activeX/activeX147.xml"/><Relationship Id="rId195" Type="http://schemas.openxmlformats.org/officeDocument/2006/relationships/control" Target="activeX/activeX146.xml"/><Relationship Id="rId194" Type="http://schemas.openxmlformats.org/officeDocument/2006/relationships/control" Target="activeX/activeX145.xml"/><Relationship Id="rId193" Type="http://schemas.openxmlformats.org/officeDocument/2006/relationships/control" Target="activeX/activeX144.xml"/><Relationship Id="rId192" Type="http://schemas.openxmlformats.org/officeDocument/2006/relationships/control" Target="activeX/activeX143.xml"/><Relationship Id="rId191" Type="http://schemas.openxmlformats.org/officeDocument/2006/relationships/image" Target="media/image44.wmf"/><Relationship Id="rId190" Type="http://schemas.openxmlformats.org/officeDocument/2006/relationships/control" Target="activeX/activeX142.xml"/><Relationship Id="rId19" Type="http://schemas.openxmlformats.org/officeDocument/2006/relationships/control" Target="activeX/activeX10.xml"/><Relationship Id="rId189" Type="http://schemas.openxmlformats.org/officeDocument/2006/relationships/control" Target="activeX/activeX141.xml"/><Relationship Id="rId188" Type="http://schemas.openxmlformats.org/officeDocument/2006/relationships/control" Target="activeX/activeX140.xml"/><Relationship Id="rId187" Type="http://schemas.openxmlformats.org/officeDocument/2006/relationships/control" Target="activeX/activeX139.xml"/><Relationship Id="rId186" Type="http://schemas.openxmlformats.org/officeDocument/2006/relationships/control" Target="activeX/activeX138.xml"/><Relationship Id="rId185" Type="http://schemas.openxmlformats.org/officeDocument/2006/relationships/image" Target="media/image43.wmf"/><Relationship Id="rId184" Type="http://schemas.openxmlformats.org/officeDocument/2006/relationships/control" Target="activeX/activeX137.xml"/><Relationship Id="rId183" Type="http://schemas.openxmlformats.org/officeDocument/2006/relationships/control" Target="activeX/activeX136.xml"/><Relationship Id="rId182" Type="http://schemas.openxmlformats.org/officeDocument/2006/relationships/control" Target="activeX/activeX135.xml"/><Relationship Id="rId181" Type="http://schemas.openxmlformats.org/officeDocument/2006/relationships/control" Target="activeX/activeX134.xml"/><Relationship Id="rId180" Type="http://schemas.openxmlformats.org/officeDocument/2006/relationships/control" Target="activeX/activeX133.xml"/><Relationship Id="rId18" Type="http://schemas.openxmlformats.org/officeDocument/2006/relationships/control" Target="activeX/activeX9.xml"/><Relationship Id="rId179" Type="http://schemas.openxmlformats.org/officeDocument/2006/relationships/image" Target="media/image42.wmf"/><Relationship Id="rId178" Type="http://schemas.openxmlformats.org/officeDocument/2006/relationships/control" Target="activeX/activeX132.xml"/><Relationship Id="rId177" Type="http://schemas.openxmlformats.org/officeDocument/2006/relationships/control" Target="activeX/activeX131.xml"/><Relationship Id="rId176" Type="http://schemas.openxmlformats.org/officeDocument/2006/relationships/control" Target="activeX/activeX130.xml"/><Relationship Id="rId175" Type="http://schemas.openxmlformats.org/officeDocument/2006/relationships/control" Target="activeX/activeX129.xml"/><Relationship Id="rId174" Type="http://schemas.openxmlformats.org/officeDocument/2006/relationships/control" Target="activeX/activeX128.xml"/><Relationship Id="rId173" Type="http://schemas.openxmlformats.org/officeDocument/2006/relationships/image" Target="media/image41.wmf"/><Relationship Id="rId172" Type="http://schemas.openxmlformats.org/officeDocument/2006/relationships/control" Target="activeX/activeX127.xml"/><Relationship Id="rId171" Type="http://schemas.openxmlformats.org/officeDocument/2006/relationships/control" Target="activeX/activeX126.xml"/><Relationship Id="rId170" Type="http://schemas.openxmlformats.org/officeDocument/2006/relationships/control" Target="activeX/activeX125.xml"/><Relationship Id="rId17" Type="http://schemas.openxmlformats.org/officeDocument/2006/relationships/control" Target="activeX/activeX8.xml"/><Relationship Id="rId169" Type="http://schemas.openxmlformats.org/officeDocument/2006/relationships/control" Target="activeX/activeX124.xml"/><Relationship Id="rId168" Type="http://schemas.openxmlformats.org/officeDocument/2006/relationships/control" Target="activeX/activeX123.xml"/><Relationship Id="rId167" Type="http://schemas.openxmlformats.org/officeDocument/2006/relationships/image" Target="media/image40.wmf"/><Relationship Id="rId166" Type="http://schemas.openxmlformats.org/officeDocument/2006/relationships/control" Target="activeX/activeX122.xml"/><Relationship Id="rId165" Type="http://schemas.openxmlformats.org/officeDocument/2006/relationships/image" Target="media/image39.wmf"/><Relationship Id="rId164" Type="http://schemas.openxmlformats.org/officeDocument/2006/relationships/control" Target="activeX/activeX121.xml"/><Relationship Id="rId163" Type="http://schemas.openxmlformats.org/officeDocument/2006/relationships/image" Target="media/image38.wmf"/><Relationship Id="rId162" Type="http://schemas.openxmlformats.org/officeDocument/2006/relationships/control" Target="activeX/activeX120.xml"/><Relationship Id="rId161" Type="http://schemas.openxmlformats.org/officeDocument/2006/relationships/image" Target="media/image37.wmf"/><Relationship Id="rId160" Type="http://schemas.openxmlformats.org/officeDocument/2006/relationships/control" Target="activeX/activeX119.xml"/><Relationship Id="rId16" Type="http://schemas.openxmlformats.org/officeDocument/2006/relationships/control" Target="activeX/activeX7.xml"/><Relationship Id="rId159" Type="http://schemas.openxmlformats.org/officeDocument/2006/relationships/image" Target="media/image36.wmf"/><Relationship Id="rId158" Type="http://schemas.openxmlformats.org/officeDocument/2006/relationships/control" Target="activeX/activeX118.xml"/><Relationship Id="rId157" Type="http://schemas.openxmlformats.org/officeDocument/2006/relationships/image" Target="media/image35.wmf"/><Relationship Id="rId156" Type="http://schemas.openxmlformats.org/officeDocument/2006/relationships/control" Target="activeX/activeX117.xml"/><Relationship Id="rId155" Type="http://schemas.openxmlformats.org/officeDocument/2006/relationships/image" Target="media/image34.wmf"/><Relationship Id="rId154" Type="http://schemas.openxmlformats.org/officeDocument/2006/relationships/control" Target="activeX/activeX116.xml"/><Relationship Id="rId153" Type="http://schemas.openxmlformats.org/officeDocument/2006/relationships/image" Target="media/image33.wmf"/><Relationship Id="rId152" Type="http://schemas.openxmlformats.org/officeDocument/2006/relationships/control" Target="activeX/activeX115.xml"/><Relationship Id="rId151" Type="http://schemas.openxmlformats.org/officeDocument/2006/relationships/image" Target="media/image32.wmf"/><Relationship Id="rId150" Type="http://schemas.openxmlformats.org/officeDocument/2006/relationships/control" Target="activeX/activeX114.xml"/><Relationship Id="rId15" Type="http://schemas.openxmlformats.org/officeDocument/2006/relationships/image" Target="media/image4.wmf"/><Relationship Id="rId149" Type="http://schemas.openxmlformats.org/officeDocument/2006/relationships/image" Target="media/image31.wmf"/><Relationship Id="rId148" Type="http://schemas.openxmlformats.org/officeDocument/2006/relationships/control" Target="activeX/activeX113.xml"/><Relationship Id="rId147" Type="http://schemas.openxmlformats.org/officeDocument/2006/relationships/image" Target="media/image30.wmf"/><Relationship Id="rId146" Type="http://schemas.openxmlformats.org/officeDocument/2006/relationships/control" Target="activeX/activeX112.xml"/><Relationship Id="rId145" Type="http://schemas.openxmlformats.org/officeDocument/2006/relationships/control" Target="activeX/activeX111.xml"/><Relationship Id="rId144" Type="http://schemas.openxmlformats.org/officeDocument/2006/relationships/control" Target="activeX/activeX110.xml"/><Relationship Id="rId143" Type="http://schemas.openxmlformats.org/officeDocument/2006/relationships/image" Target="media/image29.wmf"/><Relationship Id="rId142" Type="http://schemas.openxmlformats.org/officeDocument/2006/relationships/control" Target="activeX/activeX109.xml"/><Relationship Id="rId141" Type="http://schemas.openxmlformats.org/officeDocument/2006/relationships/control" Target="activeX/activeX108.xml"/><Relationship Id="rId140" Type="http://schemas.openxmlformats.org/officeDocument/2006/relationships/control" Target="activeX/activeX107.xml"/><Relationship Id="rId14" Type="http://schemas.openxmlformats.org/officeDocument/2006/relationships/control" Target="activeX/activeX6.xml"/><Relationship Id="rId139" Type="http://schemas.openxmlformats.org/officeDocument/2006/relationships/image" Target="media/image28.wmf"/><Relationship Id="rId138" Type="http://schemas.openxmlformats.org/officeDocument/2006/relationships/control" Target="activeX/activeX106.xml"/><Relationship Id="rId137" Type="http://schemas.openxmlformats.org/officeDocument/2006/relationships/control" Target="activeX/activeX105.xml"/><Relationship Id="rId136" Type="http://schemas.openxmlformats.org/officeDocument/2006/relationships/control" Target="activeX/activeX104.xml"/><Relationship Id="rId1355" Type="http://schemas.openxmlformats.org/officeDocument/2006/relationships/fontTable" Target="fontTable.xml"/><Relationship Id="rId1354" Type="http://schemas.openxmlformats.org/officeDocument/2006/relationships/customXml" Target="../customXml/item2.xml"/><Relationship Id="rId1353" Type="http://schemas.openxmlformats.org/officeDocument/2006/relationships/numbering" Target="numbering.xml"/><Relationship Id="rId1352" Type="http://schemas.openxmlformats.org/officeDocument/2006/relationships/customXml" Target="../customXml/item1.xml"/><Relationship Id="rId1351" Type="http://schemas.openxmlformats.org/officeDocument/2006/relationships/control" Target="activeX/activeX1071.xml"/><Relationship Id="rId1350" Type="http://schemas.openxmlformats.org/officeDocument/2006/relationships/control" Target="activeX/activeX1070.xml"/><Relationship Id="rId135" Type="http://schemas.openxmlformats.org/officeDocument/2006/relationships/image" Target="media/image27.wmf"/><Relationship Id="rId1349" Type="http://schemas.openxmlformats.org/officeDocument/2006/relationships/control" Target="activeX/activeX1069.xml"/><Relationship Id="rId1348" Type="http://schemas.openxmlformats.org/officeDocument/2006/relationships/control" Target="activeX/activeX1068.xml"/><Relationship Id="rId1347" Type="http://schemas.openxmlformats.org/officeDocument/2006/relationships/image" Target="media/image275.wmf"/><Relationship Id="rId1346" Type="http://schemas.openxmlformats.org/officeDocument/2006/relationships/control" Target="activeX/activeX1067.xml"/><Relationship Id="rId1345" Type="http://schemas.openxmlformats.org/officeDocument/2006/relationships/image" Target="media/image274.wmf"/><Relationship Id="rId1344" Type="http://schemas.openxmlformats.org/officeDocument/2006/relationships/control" Target="activeX/activeX1066.xml"/><Relationship Id="rId1343" Type="http://schemas.openxmlformats.org/officeDocument/2006/relationships/control" Target="activeX/activeX1065.xml"/><Relationship Id="rId1342" Type="http://schemas.openxmlformats.org/officeDocument/2006/relationships/control" Target="activeX/activeX1064.xml"/><Relationship Id="rId1341" Type="http://schemas.openxmlformats.org/officeDocument/2006/relationships/image" Target="media/image273.wmf"/><Relationship Id="rId1340" Type="http://schemas.openxmlformats.org/officeDocument/2006/relationships/control" Target="activeX/activeX1063.xml"/><Relationship Id="rId134" Type="http://schemas.openxmlformats.org/officeDocument/2006/relationships/control" Target="activeX/activeX103.xml"/><Relationship Id="rId1339" Type="http://schemas.openxmlformats.org/officeDocument/2006/relationships/control" Target="activeX/activeX1062.xml"/><Relationship Id="rId1338" Type="http://schemas.openxmlformats.org/officeDocument/2006/relationships/control" Target="activeX/activeX1061.xml"/><Relationship Id="rId1337" Type="http://schemas.openxmlformats.org/officeDocument/2006/relationships/image" Target="media/image272.wmf"/><Relationship Id="rId1336" Type="http://schemas.openxmlformats.org/officeDocument/2006/relationships/control" Target="activeX/activeX1060.xml"/><Relationship Id="rId1335" Type="http://schemas.openxmlformats.org/officeDocument/2006/relationships/control" Target="activeX/activeX1059.xml"/><Relationship Id="rId1334" Type="http://schemas.openxmlformats.org/officeDocument/2006/relationships/control" Target="activeX/activeX1058.xml"/><Relationship Id="rId1333" Type="http://schemas.openxmlformats.org/officeDocument/2006/relationships/image" Target="media/image271.wmf"/><Relationship Id="rId1332" Type="http://schemas.openxmlformats.org/officeDocument/2006/relationships/control" Target="activeX/activeX1057.xml"/><Relationship Id="rId1331" Type="http://schemas.openxmlformats.org/officeDocument/2006/relationships/control" Target="activeX/activeX1056.xml"/><Relationship Id="rId1330" Type="http://schemas.openxmlformats.org/officeDocument/2006/relationships/control" Target="activeX/activeX1055.xml"/><Relationship Id="rId133" Type="http://schemas.openxmlformats.org/officeDocument/2006/relationships/control" Target="activeX/activeX102.xml"/><Relationship Id="rId1329" Type="http://schemas.openxmlformats.org/officeDocument/2006/relationships/image" Target="media/image270.wmf"/><Relationship Id="rId1328" Type="http://schemas.openxmlformats.org/officeDocument/2006/relationships/control" Target="activeX/activeX1054.xml"/><Relationship Id="rId1327" Type="http://schemas.openxmlformats.org/officeDocument/2006/relationships/control" Target="activeX/activeX1053.xml"/><Relationship Id="rId1326" Type="http://schemas.openxmlformats.org/officeDocument/2006/relationships/control" Target="activeX/activeX1052.xml"/><Relationship Id="rId1325" Type="http://schemas.openxmlformats.org/officeDocument/2006/relationships/image" Target="media/image269.wmf"/><Relationship Id="rId1324" Type="http://schemas.openxmlformats.org/officeDocument/2006/relationships/control" Target="activeX/activeX1051.xml"/><Relationship Id="rId1323" Type="http://schemas.openxmlformats.org/officeDocument/2006/relationships/control" Target="activeX/activeX1050.xml"/><Relationship Id="rId1322" Type="http://schemas.openxmlformats.org/officeDocument/2006/relationships/control" Target="activeX/activeX1049.xml"/><Relationship Id="rId1321" Type="http://schemas.openxmlformats.org/officeDocument/2006/relationships/image" Target="media/image268.wmf"/><Relationship Id="rId1320" Type="http://schemas.openxmlformats.org/officeDocument/2006/relationships/control" Target="activeX/activeX1048.xml"/><Relationship Id="rId132" Type="http://schemas.openxmlformats.org/officeDocument/2006/relationships/control" Target="activeX/activeX101.xml"/><Relationship Id="rId1319" Type="http://schemas.openxmlformats.org/officeDocument/2006/relationships/control" Target="activeX/activeX1047.xml"/><Relationship Id="rId1318" Type="http://schemas.openxmlformats.org/officeDocument/2006/relationships/control" Target="activeX/activeX1046.xml"/><Relationship Id="rId1317" Type="http://schemas.openxmlformats.org/officeDocument/2006/relationships/image" Target="media/image267.wmf"/><Relationship Id="rId1316" Type="http://schemas.openxmlformats.org/officeDocument/2006/relationships/control" Target="activeX/activeX1045.xml"/><Relationship Id="rId1315" Type="http://schemas.openxmlformats.org/officeDocument/2006/relationships/image" Target="media/image266.wmf"/><Relationship Id="rId1314" Type="http://schemas.openxmlformats.org/officeDocument/2006/relationships/control" Target="activeX/activeX1044.xml"/><Relationship Id="rId1313" Type="http://schemas.openxmlformats.org/officeDocument/2006/relationships/control" Target="activeX/activeX1043.xml"/><Relationship Id="rId1312" Type="http://schemas.openxmlformats.org/officeDocument/2006/relationships/control" Target="activeX/activeX1042.xml"/><Relationship Id="rId1311" Type="http://schemas.openxmlformats.org/officeDocument/2006/relationships/control" Target="activeX/activeX1041.xml"/><Relationship Id="rId1310" Type="http://schemas.openxmlformats.org/officeDocument/2006/relationships/control" Target="activeX/activeX1040.xml"/><Relationship Id="rId131" Type="http://schemas.openxmlformats.org/officeDocument/2006/relationships/image" Target="media/image26.wmf"/><Relationship Id="rId1309" Type="http://schemas.openxmlformats.org/officeDocument/2006/relationships/image" Target="media/image265.wmf"/><Relationship Id="rId1308" Type="http://schemas.openxmlformats.org/officeDocument/2006/relationships/control" Target="activeX/activeX1039.xml"/><Relationship Id="rId1307" Type="http://schemas.openxmlformats.org/officeDocument/2006/relationships/control" Target="activeX/activeX1038.xml"/><Relationship Id="rId1306" Type="http://schemas.openxmlformats.org/officeDocument/2006/relationships/control" Target="activeX/activeX1037.xml"/><Relationship Id="rId1305" Type="http://schemas.openxmlformats.org/officeDocument/2006/relationships/control" Target="activeX/activeX1036.xml"/><Relationship Id="rId1304" Type="http://schemas.openxmlformats.org/officeDocument/2006/relationships/control" Target="activeX/activeX1035.xml"/><Relationship Id="rId1303" Type="http://schemas.openxmlformats.org/officeDocument/2006/relationships/image" Target="media/image264.wmf"/><Relationship Id="rId1302" Type="http://schemas.openxmlformats.org/officeDocument/2006/relationships/control" Target="activeX/activeX1034.xml"/><Relationship Id="rId1301" Type="http://schemas.openxmlformats.org/officeDocument/2006/relationships/control" Target="activeX/activeX1033.xml"/><Relationship Id="rId1300" Type="http://schemas.openxmlformats.org/officeDocument/2006/relationships/control" Target="activeX/activeX1032.xml"/><Relationship Id="rId130" Type="http://schemas.openxmlformats.org/officeDocument/2006/relationships/control" Target="activeX/activeX100.xml"/><Relationship Id="rId13" Type="http://schemas.openxmlformats.org/officeDocument/2006/relationships/control" Target="activeX/activeX5.xml"/><Relationship Id="rId1299" Type="http://schemas.openxmlformats.org/officeDocument/2006/relationships/control" Target="activeX/activeX1031.xml"/><Relationship Id="rId1298" Type="http://schemas.openxmlformats.org/officeDocument/2006/relationships/control" Target="activeX/activeX1030.xml"/><Relationship Id="rId1297" Type="http://schemas.openxmlformats.org/officeDocument/2006/relationships/image" Target="media/image263.wmf"/><Relationship Id="rId1296" Type="http://schemas.openxmlformats.org/officeDocument/2006/relationships/control" Target="activeX/activeX1029.xml"/><Relationship Id="rId1295" Type="http://schemas.openxmlformats.org/officeDocument/2006/relationships/control" Target="activeX/activeX1028.xml"/><Relationship Id="rId1294" Type="http://schemas.openxmlformats.org/officeDocument/2006/relationships/control" Target="activeX/activeX1027.xml"/><Relationship Id="rId1293" Type="http://schemas.openxmlformats.org/officeDocument/2006/relationships/control" Target="activeX/activeX1026.xml"/><Relationship Id="rId1292" Type="http://schemas.openxmlformats.org/officeDocument/2006/relationships/control" Target="activeX/activeX1025.xml"/><Relationship Id="rId1291" Type="http://schemas.openxmlformats.org/officeDocument/2006/relationships/image" Target="media/image262.wmf"/><Relationship Id="rId1290" Type="http://schemas.openxmlformats.org/officeDocument/2006/relationships/control" Target="activeX/activeX1024.xml"/><Relationship Id="rId129" Type="http://schemas.openxmlformats.org/officeDocument/2006/relationships/control" Target="activeX/activeX99.xml"/><Relationship Id="rId1289" Type="http://schemas.openxmlformats.org/officeDocument/2006/relationships/control" Target="activeX/activeX1023.xml"/><Relationship Id="rId1288" Type="http://schemas.openxmlformats.org/officeDocument/2006/relationships/control" Target="activeX/activeX1022.xml"/><Relationship Id="rId1287" Type="http://schemas.openxmlformats.org/officeDocument/2006/relationships/control" Target="activeX/activeX1021.xml"/><Relationship Id="rId1286" Type="http://schemas.openxmlformats.org/officeDocument/2006/relationships/control" Target="activeX/activeX1020.xml"/><Relationship Id="rId1285" Type="http://schemas.openxmlformats.org/officeDocument/2006/relationships/image" Target="media/image261.wmf"/><Relationship Id="rId1284" Type="http://schemas.openxmlformats.org/officeDocument/2006/relationships/control" Target="activeX/activeX1019.xml"/><Relationship Id="rId1283" Type="http://schemas.openxmlformats.org/officeDocument/2006/relationships/control" Target="activeX/activeX1018.xml"/><Relationship Id="rId1282" Type="http://schemas.openxmlformats.org/officeDocument/2006/relationships/control" Target="activeX/activeX1017.xml"/><Relationship Id="rId1281" Type="http://schemas.openxmlformats.org/officeDocument/2006/relationships/control" Target="activeX/activeX1016.xml"/><Relationship Id="rId1280" Type="http://schemas.openxmlformats.org/officeDocument/2006/relationships/control" Target="activeX/activeX1015.xml"/><Relationship Id="rId128" Type="http://schemas.openxmlformats.org/officeDocument/2006/relationships/control" Target="activeX/activeX98.xml"/><Relationship Id="rId1279" Type="http://schemas.openxmlformats.org/officeDocument/2006/relationships/image" Target="media/image260.wmf"/><Relationship Id="rId1278" Type="http://schemas.openxmlformats.org/officeDocument/2006/relationships/control" Target="activeX/activeX1014.xml"/><Relationship Id="rId1277" Type="http://schemas.openxmlformats.org/officeDocument/2006/relationships/control" Target="activeX/activeX1013.xml"/><Relationship Id="rId1276" Type="http://schemas.openxmlformats.org/officeDocument/2006/relationships/control" Target="activeX/activeX1012.xml"/><Relationship Id="rId1275" Type="http://schemas.openxmlformats.org/officeDocument/2006/relationships/control" Target="activeX/activeX1011.xml"/><Relationship Id="rId1274" Type="http://schemas.openxmlformats.org/officeDocument/2006/relationships/control" Target="activeX/activeX1010.xml"/><Relationship Id="rId1273" Type="http://schemas.openxmlformats.org/officeDocument/2006/relationships/image" Target="media/image259.wmf"/><Relationship Id="rId1272" Type="http://schemas.openxmlformats.org/officeDocument/2006/relationships/control" Target="activeX/activeX1009.xml"/><Relationship Id="rId1271" Type="http://schemas.openxmlformats.org/officeDocument/2006/relationships/control" Target="activeX/activeX1008.xml"/><Relationship Id="rId1270" Type="http://schemas.openxmlformats.org/officeDocument/2006/relationships/control" Target="activeX/activeX1007.xml"/><Relationship Id="rId127" Type="http://schemas.openxmlformats.org/officeDocument/2006/relationships/image" Target="media/image25.wmf"/><Relationship Id="rId1269" Type="http://schemas.openxmlformats.org/officeDocument/2006/relationships/control" Target="activeX/activeX1006.xml"/><Relationship Id="rId1268" Type="http://schemas.openxmlformats.org/officeDocument/2006/relationships/control" Target="activeX/activeX1005.xml"/><Relationship Id="rId1267" Type="http://schemas.openxmlformats.org/officeDocument/2006/relationships/image" Target="media/image258.wmf"/><Relationship Id="rId1266" Type="http://schemas.openxmlformats.org/officeDocument/2006/relationships/control" Target="activeX/activeX1004.xml"/><Relationship Id="rId1265" Type="http://schemas.openxmlformats.org/officeDocument/2006/relationships/control" Target="activeX/activeX1003.xml"/><Relationship Id="rId1264" Type="http://schemas.openxmlformats.org/officeDocument/2006/relationships/control" Target="activeX/activeX1002.xml"/><Relationship Id="rId1263" Type="http://schemas.openxmlformats.org/officeDocument/2006/relationships/control" Target="activeX/activeX1001.xml"/><Relationship Id="rId1262" Type="http://schemas.openxmlformats.org/officeDocument/2006/relationships/control" Target="activeX/activeX1000.xml"/><Relationship Id="rId1261" Type="http://schemas.openxmlformats.org/officeDocument/2006/relationships/image" Target="media/image257.wmf"/><Relationship Id="rId1260" Type="http://schemas.openxmlformats.org/officeDocument/2006/relationships/control" Target="activeX/activeX999.xml"/><Relationship Id="rId126" Type="http://schemas.openxmlformats.org/officeDocument/2006/relationships/control" Target="activeX/activeX97.xml"/><Relationship Id="rId1259" Type="http://schemas.openxmlformats.org/officeDocument/2006/relationships/control" Target="activeX/activeX998.xml"/><Relationship Id="rId1258" Type="http://schemas.openxmlformats.org/officeDocument/2006/relationships/control" Target="activeX/activeX997.xml"/><Relationship Id="rId1257" Type="http://schemas.openxmlformats.org/officeDocument/2006/relationships/control" Target="activeX/activeX996.xml"/><Relationship Id="rId1256" Type="http://schemas.openxmlformats.org/officeDocument/2006/relationships/control" Target="activeX/activeX995.xml"/><Relationship Id="rId1255" Type="http://schemas.openxmlformats.org/officeDocument/2006/relationships/image" Target="media/image256.wmf"/><Relationship Id="rId1254" Type="http://schemas.openxmlformats.org/officeDocument/2006/relationships/control" Target="activeX/activeX994.xml"/><Relationship Id="rId1253" Type="http://schemas.openxmlformats.org/officeDocument/2006/relationships/control" Target="activeX/activeX993.xml"/><Relationship Id="rId1252" Type="http://schemas.openxmlformats.org/officeDocument/2006/relationships/control" Target="activeX/activeX992.xml"/><Relationship Id="rId1251" Type="http://schemas.openxmlformats.org/officeDocument/2006/relationships/control" Target="activeX/activeX991.xml"/><Relationship Id="rId1250" Type="http://schemas.openxmlformats.org/officeDocument/2006/relationships/control" Target="activeX/activeX990.xml"/><Relationship Id="rId125" Type="http://schemas.openxmlformats.org/officeDocument/2006/relationships/control" Target="activeX/activeX96.xml"/><Relationship Id="rId1249" Type="http://schemas.openxmlformats.org/officeDocument/2006/relationships/image" Target="media/image255.wmf"/><Relationship Id="rId1248" Type="http://schemas.openxmlformats.org/officeDocument/2006/relationships/control" Target="activeX/activeX989.xml"/><Relationship Id="rId1247" Type="http://schemas.openxmlformats.org/officeDocument/2006/relationships/control" Target="activeX/activeX988.xml"/><Relationship Id="rId1246" Type="http://schemas.openxmlformats.org/officeDocument/2006/relationships/control" Target="activeX/activeX987.xml"/><Relationship Id="rId1245" Type="http://schemas.openxmlformats.org/officeDocument/2006/relationships/control" Target="activeX/activeX986.xml"/><Relationship Id="rId1244" Type="http://schemas.openxmlformats.org/officeDocument/2006/relationships/control" Target="activeX/activeX985.xml"/><Relationship Id="rId1243" Type="http://schemas.openxmlformats.org/officeDocument/2006/relationships/image" Target="media/image254.wmf"/><Relationship Id="rId1242" Type="http://schemas.openxmlformats.org/officeDocument/2006/relationships/control" Target="activeX/activeX984.xml"/><Relationship Id="rId1241" Type="http://schemas.openxmlformats.org/officeDocument/2006/relationships/control" Target="activeX/activeX983.xml"/><Relationship Id="rId1240" Type="http://schemas.openxmlformats.org/officeDocument/2006/relationships/control" Target="activeX/activeX982.xml"/><Relationship Id="rId124" Type="http://schemas.openxmlformats.org/officeDocument/2006/relationships/control" Target="activeX/activeX95.xml"/><Relationship Id="rId1239" Type="http://schemas.openxmlformats.org/officeDocument/2006/relationships/control" Target="activeX/activeX981.xml"/><Relationship Id="rId1238" Type="http://schemas.openxmlformats.org/officeDocument/2006/relationships/control" Target="activeX/activeX980.xml"/><Relationship Id="rId1237" Type="http://schemas.openxmlformats.org/officeDocument/2006/relationships/image" Target="media/image253.wmf"/><Relationship Id="rId1236" Type="http://schemas.openxmlformats.org/officeDocument/2006/relationships/control" Target="activeX/activeX979.xml"/><Relationship Id="rId1235" Type="http://schemas.openxmlformats.org/officeDocument/2006/relationships/control" Target="activeX/activeX978.xml"/><Relationship Id="rId1234" Type="http://schemas.openxmlformats.org/officeDocument/2006/relationships/control" Target="activeX/activeX977.xml"/><Relationship Id="rId1233" Type="http://schemas.openxmlformats.org/officeDocument/2006/relationships/control" Target="activeX/activeX976.xml"/><Relationship Id="rId1232" Type="http://schemas.openxmlformats.org/officeDocument/2006/relationships/control" Target="activeX/activeX975.xml"/><Relationship Id="rId1231" Type="http://schemas.openxmlformats.org/officeDocument/2006/relationships/image" Target="media/image252.wmf"/><Relationship Id="rId1230" Type="http://schemas.openxmlformats.org/officeDocument/2006/relationships/control" Target="activeX/activeX974.xml"/><Relationship Id="rId123" Type="http://schemas.openxmlformats.org/officeDocument/2006/relationships/image" Target="media/image24.wmf"/><Relationship Id="rId1229" Type="http://schemas.openxmlformats.org/officeDocument/2006/relationships/control" Target="activeX/activeX973.xml"/><Relationship Id="rId1228" Type="http://schemas.openxmlformats.org/officeDocument/2006/relationships/control" Target="activeX/activeX972.xml"/><Relationship Id="rId1227" Type="http://schemas.openxmlformats.org/officeDocument/2006/relationships/control" Target="activeX/activeX971.xml"/><Relationship Id="rId1226" Type="http://schemas.openxmlformats.org/officeDocument/2006/relationships/control" Target="activeX/activeX970.xml"/><Relationship Id="rId1225" Type="http://schemas.openxmlformats.org/officeDocument/2006/relationships/image" Target="media/image251.wmf"/><Relationship Id="rId1224" Type="http://schemas.openxmlformats.org/officeDocument/2006/relationships/control" Target="activeX/activeX969.xml"/><Relationship Id="rId1223" Type="http://schemas.openxmlformats.org/officeDocument/2006/relationships/control" Target="activeX/activeX968.xml"/><Relationship Id="rId1222" Type="http://schemas.openxmlformats.org/officeDocument/2006/relationships/control" Target="activeX/activeX967.xml"/><Relationship Id="rId1221" Type="http://schemas.openxmlformats.org/officeDocument/2006/relationships/control" Target="activeX/activeX966.xml"/><Relationship Id="rId1220" Type="http://schemas.openxmlformats.org/officeDocument/2006/relationships/control" Target="activeX/activeX965.xml"/><Relationship Id="rId122" Type="http://schemas.openxmlformats.org/officeDocument/2006/relationships/control" Target="activeX/activeX94.xml"/><Relationship Id="rId1219" Type="http://schemas.openxmlformats.org/officeDocument/2006/relationships/image" Target="media/image250.wmf"/><Relationship Id="rId1218" Type="http://schemas.openxmlformats.org/officeDocument/2006/relationships/control" Target="activeX/activeX964.xml"/><Relationship Id="rId1217" Type="http://schemas.openxmlformats.org/officeDocument/2006/relationships/control" Target="activeX/activeX963.xml"/><Relationship Id="rId1216" Type="http://schemas.openxmlformats.org/officeDocument/2006/relationships/control" Target="activeX/activeX962.xml"/><Relationship Id="rId1215" Type="http://schemas.openxmlformats.org/officeDocument/2006/relationships/control" Target="activeX/activeX961.xml"/><Relationship Id="rId1214" Type="http://schemas.openxmlformats.org/officeDocument/2006/relationships/control" Target="activeX/activeX960.xml"/><Relationship Id="rId1213" Type="http://schemas.openxmlformats.org/officeDocument/2006/relationships/image" Target="media/image249.wmf"/><Relationship Id="rId1212" Type="http://schemas.openxmlformats.org/officeDocument/2006/relationships/control" Target="activeX/activeX959.xml"/><Relationship Id="rId1211" Type="http://schemas.openxmlformats.org/officeDocument/2006/relationships/control" Target="activeX/activeX958.xml"/><Relationship Id="rId1210" Type="http://schemas.openxmlformats.org/officeDocument/2006/relationships/control" Target="activeX/activeX957.xml"/><Relationship Id="rId121" Type="http://schemas.openxmlformats.org/officeDocument/2006/relationships/control" Target="activeX/activeX93.xml"/><Relationship Id="rId1209" Type="http://schemas.openxmlformats.org/officeDocument/2006/relationships/control" Target="activeX/activeX956.xml"/><Relationship Id="rId1208" Type="http://schemas.openxmlformats.org/officeDocument/2006/relationships/control" Target="activeX/activeX955.xml"/><Relationship Id="rId1207" Type="http://schemas.openxmlformats.org/officeDocument/2006/relationships/image" Target="media/image248.wmf"/><Relationship Id="rId1206" Type="http://schemas.openxmlformats.org/officeDocument/2006/relationships/control" Target="activeX/activeX954.xml"/><Relationship Id="rId1205" Type="http://schemas.openxmlformats.org/officeDocument/2006/relationships/control" Target="activeX/activeX953.xml"/><Relationship Id="rId1204" Type="http://schemas.openxmlformats.org/officeDocument/2006/relationships/control" Target="activeX/activeX952.xml"/><Relationship Id="rId1203" Type="http://schemas.openxmlformats.org/officeDocument/2006/relationships/control" Target="activeX/activeX951.xml"/><Relationship Id="rId1202" Type="http://schemas.openxmlformats.org/officeDocument/2006/relationships/control" Target="activeX/activeX950.xml"/><Relationship Id="rId1201" Type="http://schemas.openxmlformats.org/officeDocument/2006/relationships/image" Target="media/image247.wmf"/><Relationship Id="rId1200" Type="http://schemas.openxmlformats.org/officeDocument/2006/relationships/control" Target="activeX/activeX949.xml"/><Relationship Id="rId120" Type="http://schemas.openxmlformats.org/officeDocument/2006/relationships/control" Target="activeX/activeX92.xml"/><Relationship Id="rId12" Type="http://schemas.openxmlformats.org/officeDocument/2006/relationships/control" Target="activeX/activeX4.xml"/><Relationship Id="rId1199" Type="http://schemas.openxmlformats.org/officeDocument/2006/relationships/control" Target="activeX/activeX948.xml"/><Relationship Id="rId1198" Type="http://schemas.openxmlformats.org/officeDocument/2006/relationships/control" Target="activeX/activeX947.xml"/><Relationship Id="rId1197" Type="http://schemas.openxmlformats.org/officeDocument/2006/relationships/control" Target="activeX/activeX946.xml"/><Relationship Id="rId1196" Type="http://schemas.openxmlformats.org/officeDocument/2006/relationships/control" Target="activeX/activeX945.xml"/><Relationship Id="rId1195" Type="http://schemas.openxmlformats.org/officeDocument/2006/relationships/image" Target="media/image246.wmf"/><Relationship Id="rId1194" Type="http://schemas.openxmlformats.org/officeDocument/2006/relationships/control" Target="activeX/activeX944.xml"/><Relationship Id="rId1193" Type="http://schemas.openxmlformats.org/officeDocument/2006/relationships/image" Target="media/image245.wmf"/><Relationship Id="rId1192" Type="http://schemas.openxmlformats.org/officeDocument/2006/relationships/control" Target="activeX/activeX943.xml"/><Relationship Id="rId1191" Type="http://schemas.openxmlformats.org/officeDocument/2006/relationships/control" Target="activeX/activeX942.xml"/><Relationship Id="rId1190" Type="http://schemas.openxmlformats.org/officeDocument/2006/relationships/control" Target="activeX/activeX941.xml"/><Relationship Id="rId119" Type="http://schemas.openxmlformats.org/officeDocument/2006/relationships/image" Target="media/image23.wmf"/><Relationship Id="rId1189" Type="http://schemas.openxmlformats.org/officeDocument/2006/relationships/image" Target="media/image244.wmf"/><Relationship Id="rId1188" Type="http://schemas.openxmlformats.org/officeDocument/2006/relationships/control" Target="activeX/activeX940.xml"/><Relationship Id="rId1187" Type="http://schemas.openxmlformats.org/officeDocument/2006/relationships/control" Target="activeX/activeX939.xml"/><Relationship Id="rId1186" Type="http://schemas.openxmlformats.org/officeDocument/2006/relationships/control" Target="activeX/activeX938.xml"/><Relationship Id="rId1185" Type="http://schemas.openxmlformats.org/officeDocument/2006/relationships/image" Target="media/image243.wmf"/><Relationship Id="rId1184" Type="http://schemas.openxmlformats.org/officeDocument/2006/relationships/control" Target="activeX/activeX937.xml"/><Relationship Id="rId1183" Type="http://schemas.openxmlformats.org/officeDocument/2006/relationships/control" Target="activeX/activeX936.xml"/><Relationship Id="rId1182" Type="http://schemas.openxmlformats.org/officeDocument/2006/relationships/control" Target="activeX/activeX935.xml"/><Relationship Id="rId1181" Type="http://schemas.openxmlformats.org/officeDocument/2006/relationships/image" Target="media/image242.wmf"/><Relationship Id="rId1180" Type="http://schemas.openxmlformats.org/officeDocument/2006/relationships/control" Target="activeX/activeX934.xml"/><Relationship Id="rId118" Type="http://schemas.openxmlformats.org/officeDocument/2006/relationships/control" Target="activeX/activeX91.xml"/><Relationship Id="rId1179" Type="http://schemas.openxmlformats.org/officeDocument/2006/relationships/control" Target="activeX/activeX933.xml"/><Relationship Id="rId1178" Type="http://schemas.openxmlformats.org/officeDocument/2006/relationships/control" Target="activeX/activeX932.xml"/><Relationship Id="rId1177" Type="http://schemas.openxmlformats.org/officeDocument/2006/relationships/image" Target="media/image241.wmf"/><Relationship Id="rId1176" Type="http://schemas.openxmlformats.org/officeDocument/2006/relationships/control" Target="activeX/activeX931.xml"/><Relationship Id="rId1175" Type="http://schemas.openxmlformats.org/officeDocument/2006/relationships/control" Target="activeX/activeX930.xml"/><Relationship Id="rId1174" Type="http://schemas.openxmlformats.org/officeDocument/2006/relationships/control" Target="activeX/activeX929.xml"/><Relationship Id="rId1173" Type="http://schemas.openxmlformats.org/officeDocument/2006/relationships/image" Target="media/image240.wmf"/><Relationship Id="rId1172" Type="http://schemas.openxmlformats.org/officeDocument/2006/relationships/control" Target="activeX/activeX928.xml"/><Relationship Id="rId1171" Type="http://schemas.openxmlformats.org/officeDocument/2006/relationships/control" Target="activeX/activeX927.xml"/><Relationship Id="rId1170" Type="http://schemas.openxmlformats.org/officeDocument/2006/relationships/control" Target="activeX/activeX926.xml"/><Relationship Id="rId117" Type="http://schemas.openxmlformats.org/officeDocument/2006/relationships/control" Target="activeX/activeX90.xml"/><Relationship Id="rId1169" Type="http://schemas.openxmlformats.org/officeDocument/2006/relationships/image" Target="media/image239.wmf"/><Relationship Id="rId1168" Type="http://schemas.openxmlformats.org/officeDocument/2006/relationships/control" Target="activeX/activeX925.xml"/><Relationship Id="rId1167" Type="http://schemas.openxmlformats.org/officeDocument/2006/relationships/control" Target="activeX/activeX924.xml"/><Relationship Id="rId1166" Type="http://schemas.openxmlformats.org/officeDocument/2006/relationships/control" Target="activeX/activeX923.xml"/><Relationship Id="rId1165" Type="http://schemas.openxmlformats.org/officeDocument/2006/relationships/image" Target="media/image238.wmf"/><Relationship Id="rId1164" Type="http://schemas.openxmlformats.org/officeDocument/2006/relationships/control" Target="activeX/activeX922.xml"/><Relationship Id="rId1163" Type="http://schemas.openxmlformats.org/officeDocument/2006/relationships/image" Target="media/image237.wmf"/><Relationship Id="rId1162" Type="http://schemas.openxmlformats.org/officeDocument/2006/relationships/control" Target="activeX/activeX921.xml"/><Relationship Id="rId1161" Type="http://schemas.openxmlformats.org/officeDocument/2006/relationships/control" Target="activeX/activeX920.xml"/><Relationship Id="rId1160" Type="http://schemas.openxmlformats.org/officeDocument/2006/relationships/control" Target="activeX/activeX919.xml"/><Relationship Id="rId116" Type="http://schemas.openxmlformats.org/officeDocument/2006/relationships/control" Target="activeX/activeX89.xml"/><Relationship Id="rId1159" Type="http://schemas.openxmlformats.org/officeDocument/2006/relationships/control" Target="activeX/activeX918.xml"/><Relationship Id="rId1158" Type="http://schemas.openxmlformats.org/officeDocument/2006/relationships/control" Target="activeX/activeX917.xml"/><Relationship Id="rId1157" Type="http://schemas.openxmlformats.org/officeDocument/2006/relationships/image" Target="media/image236.wmf"/><Relationship Id="rId1156" Type="http://schemas.openxmlformats.org/officeDocument/2006/relationships/control" Target="activeX/activeX916.xml"/><Relationship Id="rId1155" Type="http://schemas.openxmlformats.org/officeDocument/2006/relationships/control" Target="activeX/activeX915.xml"/><Relationship Id="rId1154" Type="http://schemas.openxmlformats.org/officeDocument/2006/relationships/control" Target="activeX/activeX914.xml"/><Relationship Id="rId1153" Type="http://schemas.openxmlformats.org/officeDocument/2006/relationships/control" Target="activeX/activeX913.xml"/><Relationship Id="rId1152" Type="http://schemas.openxmlformats.org/officeDocument/2006/relationships/control" Target="activeX/activeX912.xml"/><Relationship Id="rId1151" Type="http://schemas.openxmlformats.org/officeDocument/2006/relationships/image" Target="media/image235.wmf"/><Relationship Id="rId1150" Type="http://schemas.openxmlformats.org/officeDocument/2006/relationships/control" Target="activeX/activeX911.xml"/><Relationship Id="rId115" Type="http://schemas.openxmlformats.org/officeDocument/2006/relationships/image" Target="media/image22.wmf"/><Relationship Id="rId1149" Type="http://schemas.openxmlformats.org/officeDocument/2006/relationships/control" Target="activeX/activeX910.xml"/><Relationship Id="rId1148" Type="http://schemas.openxmlformats.org/officeDocument/2006/relationships/control" Target="activeX/activeX909.xml"/><Relationship Id="rId1147" Type="http://schemas.openxmlformats.org/officeDocument/2006/relationships/control" Target="activeX/activeX908.xml"/><Relationship Id="rId1146" Type="http://schemas.openxmlformats.org/officeDocument/2006/relationships/control" Target="activeX/activeX907.xml"/><Relationship Id="rId1145" Type="http://schemas.openxmlformats.org/officeDocument/2006/relationships/image" Target="media/image234.wmf"/><Relationship Id="rId1144" Type="http://schemas.openxmlformats.org/officeDocument/2006/relationships/control" Target="activeX/activeX906.xml"/><Relationship Id="rId1143" Type="http://schemas.openxmlformats.org/officeDocument/2006/relationships/control" Target="activeX/activeX905.xml"/><Relationship Id="rId1142" Type="http://schemas.openxmlformats.org/officeDocument/2006/relationships/control" Target="activeX/activeX904.xml"/><Relationship Id="rId1141" Type="http://schemas.openxmlformats.org/officeDocument/2006/relationships/control" Target="activeX/activeX903.xml"/><Relationship Id="rId1140" Type="http://schemas.openxmlformats.org/officeDocument/2006/relationships/control" Target="activeX/activeX902.xml"/><Relationship Id="rId114" Type="http://schemas.openxmlformats.org/officeDocument/2006/relationships/control" Target="activeX/activeX88.xml"/><Relationship Id="rId1139" Type="http://schemas.openxmlformats.org/officeDocument/2006/relationships/image" Target="media/image233.wmf"/><Relationship Id="rId1138" Type="http://schemas.openxmlformats.org/officeDocument/2006/relationships/control" Target="activeX/activeX901.xml"/><Relationship Id="rId1137" Type="http://schemas.openxmlformats.org/officeDocument/2006/relationships/control" Target="activeX/activeX900.xml"/><Relationship Id="rId1136" Type="http://schemas.openxmlformats.org/officeDocument/2006/relationships/control" Target="activeX/activeX899.xml"/><Relationship Id="rId1135" Type="http://schemas.openxmlformats.org/officeDocument/2006/relationships/control" Target="activeX/activeX898.xml"/><Relationship Id="rId1134" Type="http://schemas.openxmlformats.org/officeDocument/2006/relationships/control" Target="activeX/activeX897.xml"/><Relationship Id="rId1133" Type="http://schemas.openxmlformats.org/officeDocument/2006/relationships/image" Target="media/image232.wmf"/><Relationship Id="rId1132" Type="http://schemas.openxmlformats.org/officeDocument/2006/relationships/control" Target="activeX/activeX896.xml"/><Relationship Id="rId1131" Type="http://schemas.openxmlformats.org/officeDocument/2006/relationships/control" Target="activeX/activeX895.xml"/><Relationship Id="rId1130" Type="http://schemas.openxmlformats.org/officeDocument/2006/relationships/control" Target="activeX/activeX894.xml"/><Relationship Id="rId113" Type="http://schemas.openxmlformats.org/officeDocument/2006/relationships/control" Target="activeX/activeX87.xml"/><Relationship Id="rId1129" Type="http://schemas.openxmlformats.org/officeDocument/2006/relationships/control" Target="activeX/activeX893.xml"/><Relationship Id="rId1128" Type="http://schemas.openxmlformats.org/officeDocument/2006/relationships/control" Target="activeX/activeX892.xml"/><Relationship Id="rId1127" Type="http://schemas.openxmlformats.org/officeDocument/2006/relationships/image" Target="media/image231.wmf"/><Relationship Id="rId1126" Type="http://schemas.openxmlformats.org/officeDocument/2006/relationships/control" Target="activeX/activeX891.xml"/><Relationship Id="rId1125" Type="http://schemas.openxmlformats.org/officeDocument/2006/relationships/control" Target="activeX/activeX890.xml"/><Relationship Id="rId1124" Type="http://schemas.openxmlformats.org/officeDocument/2006/relationships/control" Target="activeX/activeX889.xml"/><Relationship Id="rId1123" Type="http://schemas.openxmlformats.org/officeDocument/2006/relationships/control" Target="activeX/activeX888.xml"/><Relationship Id="rId1122" Type="http://schemas.openxmlformats.org/officeDocument/2006/relationships/control" Target="activeX/activeX887.xml"/><Relationship Id="rId1121" Type="http://schemas.openxmlformats.org/officeDocument/2006/relationships/image" Target="media/image230.wmf"/><Relationship Id="rId1120" Type="http://schemas.openxmlformats.org/officeDocument/2006/relationships/control" Target="activeX/activeX886.xml"/><Relationship Id="rId112" Type="http://schemas.openxmlformats.org/officeDocument/2006/relationships/control" Target="activeX/activeX86.xml"/><Relationship Id="rId1119" Type="http://schemas.openxmlformats.org/officeDocument/2006/relationships/control" Target="activeX/activeX885.xml"/><Relationship Id="rId1118" Type="http://schemas.openxmlformats.org/officeDocument/2006/relationships/control" Target="activeX/activeX884.xml"/><Relationship Id="rId1117" Type="http://schemas.openxmlformats.org/officeDocument/2006/relationships/control" Target="activeX/activeX883.xml"/><Relationship Id="rId1116" Type="http://schemas.openxmlformats.org/officeDocument/2006/relationships/control" Target="activeX/activeX882.xml"/><Relationship Id="rId1115" Type="http://schemas.openxmlformats.org/officeDocument/2006/relationships/image" Target="media/image229.wmf"/><Relationship Id="rId1114" Type="http://schemas.openxmlformats.org/officeDocument/2006/relationships/control" Target="activeX/activeX881.xml"/><Relationship Id="rId1113" Type="http://schemas.openxmlformats.org/officeDocument/2006/relationships/control" Target="activeX/activeX880.xml"/><Relationship Id="rId1112" Type="http://schemas.openxmlformats.org/officeDocument/2006/relationships/control" Target="activeX/activeX879.xml"/><Relationship Id="rId1111" Type="http://schemas.openxmlformats.org/officeDocument/2006/relationships/control" Target="activeX/activeX878.xml"/><Relationship Id="rId1110" Type="http://schemas.openxmlformats.org/officeDocument/2006/relationships/control" Target="activeX/activeX877.xml"/><Relationship Id="rId111" Type="http://schemas.openxmlformats.org/officeDocument/2006/relationships/image" Target="media/image21.wmf"/><Relationship Id="rId1109" Type="http://schemas.openxmlformats.org/officeDocument/2006/relationships/image" Target="media/image228.wmf"/><Relationship Id="rId1108" Type="http://schemas.openxmlformats.org/officeDocument/2006/relationships/control" Target="activeX/activeX876.xml"/><Relationship Id="rId1107" Type="http://schemas.openxmlformats.org/officeDocument/2006/relationships/control" Target="activeX/activeX875.xml"/><Relationship Id="rId1106" Type="http://schemas.openxmlformats.org/officeDocument/2006/relationships/control" Target="activeX/activeX874.xml"/><Relationship Id="rId1105" Type="http://schemas.openxmlformats.org/officeDocument/2006/relationships/control" Target="activeX/activeX873.xml"/><Relationship Id="rId1104" Type="http://schemas.openxmlformats.org/officeDocument/2006/relationships/control" Target="activeX/activeX872.xml"/><Relationship Id="rId1103" Type="http://schemas.openxmlformats.org/officeDocument/2006/relationships/image" Target="media/image227.wmf"/><Relationship Id="rId1102" Type="http://schemas.openxmlformats.org/officeDocument/2006/relationships/control" Target="activeX/activeX871.xml"/><Relationship Id="rId1101" Type="http://schemas.openxmlformats.org/officeDocument/2006/relationships/control" Target="activeX/activeX870.xml"/><Relationship Id="rId1100" Type="http://schemas.openxmlformats.org/officeDocument/2006/relationships/control" Target="activeX/activeX869.xml"/><Relationship Id="rId110" Type="http://schemas.openxmlformats.org/officeDocument/2006/relationships/control" Target="activeX/activeX85.xml"/><Relationship Id="rId11" Type="http://schemas.openxmlformats.org/officeDocument/2006/relationships/control" Target="activeX/activeX3.xml"/><Relationship Id="rId1099" Type="http://schemas.openxmlformats.org/officeDocument/2006/relationships/control" Target="activeX/activeX868.xml"/><Relationship Id="rId1098" Type="http://schemas.openxmlformats.org/officeDocument/2006/relationships/control" Target="activeX/activeX867.xml"/><Relationship Id="rId1097" Type="http://schemas.openxmlformats.org/officeDocument/2006/relationships/image" Target="media/image226.wmf"/><Relationship Id="rId1096" Type="http://schemas.openxmlformats.org/officeDocument/2006/relationships/control" Target="activeX/activeX866.xml"/><Relationship Id="rId1095" Type="http://schemas.openxmlformats.org/officeDocument/2006/relationships/control" Target="activeX/activeX865.xml"/><Relationship Id="rId1094" Type="http://schemas.openxmlformats.org/officeDocument/2006/relationships/control" Target="activeX/activeX864.xml"/><Relationship Id="rId1093" Type="http://schemas.openxmlformats.org/officeDocument/2006/relationships/control" Target="activeX/activeX863.xml"/><Relationship Id="rId1092" Type="http://schemas.openxmlformats.org/officeDocument/2006/relationships/control" Target="activeX/activeX862.xml"/><Relationship Id="rId1091" Type="http://schemas.openxmlformats.org/officeDocument/2006/relationships/image" Target="media/image225.wmf"/><Relationship Id="rId1090" Type="http://schemas.openxmlformats.org/officeDocument/2006/relationships/control" Target="activeX/activeX861.xml"/><Relationship Id="rId109" Type="http://schemas.openxmlformats.org/officeDocument/2006/relationships/control" Target="activeX/activeX84.xml"/><Relationship Id="rId1089" Type="http://schemas.openxmlformats.org/officeDocument/2006/relationships/control" Target="activeX/activeX860.xml"/><Relationship Id="rId1088" Type="http://schemas.openxmlformats.org/officeDocument/2006/relationships/control" Target="activeX/activeX859.xml"/><Relationship Id="rId1087" Type="http://schemas.openxmlformats.org/officeDocument/2006/relationships/control" Target="activeX/activeX858.xml"/><Relationship Id="rId1086" Type="http://schemas.openxmlformats.org/officeDocument/2006/relationships/control" Target="activeX/activeX857.xml"/><Relationship Id="rId1085" Type="http://schemas.openxmlformats.org/officeDocument/2006/relationships/image" Target="media/image224.wmf"/><Relationship Id="rId1084" Type="http://schemas.openxmlformats.org/officeDocument/2006/relationships/control" Target="activeX/activeX856.xml"/><Relationship Id="rId1083" Type="http://schemas.openxmlformats.org/officeDocument/2006/relationships/control" Target="activeX/activeX855.xml"/><Relationship Id="rId1082" Type="http://schemas.openxmlformats.org/officeDocument/2006/relationships/control" Target="activeX/activeX854.xml"/><Relationship Id="rId1081" Type="http://schemas.openxmlformats.org/officeDocument/2006/relationships/control" Target="activeX/activeX853.xml"/><Relationship Id="rId1080" Type="http://schemas.openxmlformats.org/officeDocument/2006/relationships/control" Target="activeX/activeX852.xml"/><Relationship Id="rId108" Type="http://schemas.openxmlformats.org/officeDocument/2006/relationships/control" Target="activeX/activeX83.xml"/><Relationship Id="rId1079" Type="http://schemas.openxmlformats.org/officeDocument/2006/relationships/image" Target="media/image223.wmf"/><Relationship Id="rId1078" Type="http://schemas.openxmlformats.org/officeDocument/2006/relationships/control" Target="activeX/activeX851.xml"/><Relationship Id="rId1077" Type="http://schemas.openxmlformats.org/officeDocument/2006/relationships/control" Target="activeX/activeX850.xml"/><Relationship Id="rId1076" Type="http://schemas.openxmlformats.org/officeDocument/2006/relationships/control" Target="activeX/activeX849.xml"/><Relationship Id="rId1075" Type="http://schemas.openxmlformats.org/officeDocument/2006/relationships/control" Target="activeX/activeX848.xml"/><Relationship Id="rId1074" Type="http://schemas.openxmlformats.org/officeDocument/2006/relationships/control" Target="activeX/activeX847.xml"/><Relationship Id="rId1073" Type="http://schemas.openxmlformats.org/officeDocument/2006/relationships/image" Target="media/image222.wmf"/><Relationship Id="rId1072" Type="http://schemas.openxmlformats.org/officeDocument/2006/relationships/control" Target="activeX/activeX846.xml"/><Relationship Id="rId1071" Type="http://schemas.openxmlformats.org/officeDocument/2006/relationships/control" Target="activeX/activeX845.xml"/><Relationship Id="rId1070" Type="http://schemas.openxmlformats.org/officeDocument/2006/relationships/control" Target="activeX/activeX844.xml"/><Relationship Id="rId107" Type="http://schemas.openxmlformats.org/officeDocument/2006/relationships/image" Target="media/image20.wmf"/><Relationship Id="rId1069" Type="http://schemas.openxmlformats.org/officeDocument/2006/relationships/control" Target="activeX/activeX843.xml"/><Relationship Id="rId1068" Type="http://schemas.openxmlformats.org/officeDocument/2006/relationships/control" Target="activeX/activeX842.xml"/><Relationship Id="rId1067" Type="http://schemas.openxmlformats.org/officeDocument/2006/relationships/image" Target="media/image221.wmf"/><Relationship Id="rId1066" Type="http://schemas.openxmlformats.org/officeDocument/2006/relationships/control" Target="activeX/activeX841.xml"/><Relationship Id="rId1065" Type="http://schemas.openxmlformats.org/officeDocument/2006/relationships/control" Target="activeX/activeX840.xml"/><Relationship Id="rId1064" Type="http://schemas.openxmlformats.org/officeDocument/2006/relationships/control" Target="activeX/activeX839.xml"/><Relationship Id="rId1063" Type="http://schemas.openxmlformats.org/officeDocument/2006/relationships/control" Target="activeX/activeX838.xml"/><Relationship Id="rId1062" Type="http://schemas.openxmlformats.org/officeDocument/2006/relationships/control" Target="activeX/activeX837.xml"/><Relationship Id="rId1061" Type="http://schemas.openxmlformats.org/officeDocument/2006/relationships/image" Target="media/image220.wmf"/><Relationship Id="rId1060" Type="http://schemas.openxmlformats.org/officeDocument/2006/relationships/control" Target="activeX/activeX836.xml"/><Relationship Id="rId106" Type="http://schemas.openxmlformats.org/officeDocument/2006/relationships/control" Target="activeX/activeX82.xml"/><Relationship Id="rId1059" Type="http://schemas.openxmlformats.org/officeDocument/2006/relationships/control" Target="activeX/activeX835.xml"/><Relationship Id="rId1058" Type="http://schemas.openxmlformats.org/officeDocument/2006/relationships/control" Target="activeX/activeX834.xml"/><Relationship Id="rId1057" Type="http://schemas.openxmlformats.org/officeDocument/2006/relationships/control" Target="activeX/activeX833.xml"/><Relationship Id="rId1056" Type="http://schemas.openxmlformats.org/officeDocument/2006/relationships/control" Target="activeX/activeX832.xml"/><Relationship Id="rId1055" Type="http://schemas.openxmlformats.org/officeDocument/2006/relationships/image" Target="media/image219.wmf"/><Relationship Id="rId1054" Type="http://schemas.openxmlformats.org/officeDocument/2006/relationships/control" Target="activeX/activeX831.xml"/><Relationship Id="rId1053" Type="http://schemas.openxmlformats.org/officeDocument/2006/relationships/control" Target="activeX/activeX830.xml"/><Relationship Id="rId1052" Type="http://schemas.openxmlformats.org/officeDocument/2006/relationships/control" Target="activeX/activeX829.xml"/><Relationship Id="rId1051" Type="http://schemas.openxmlformats.org/officeDocument/2006/relationships/control" Target="activeX/activeX828.xml"/><Relationship Id="rId1050" Type="http://schemas.openxmlformats.org/officeDocument/2006/relationships/control" Target="activeX/activeX827.xml"/><Relationship Id="rId105" Type="http://schemas.openxmlformats.org/officeDocument/2006/relationships/image" Target="media/image19.wmf"/><Relationship Id="rId1049" Type="http://schemas.openxmlformats.org/officeDocument/2006/relationships/image" Target="media/image218.wmf"/><Relationship Id="rId1048" Type="http://schemas.openxmlformats.org/officeDocument/2006/relationships/control" Target="activeX/activeX826.xml"/><Relationship Id="rId1047" Type="http://schemas.openxmlformats.org/officeDocument/2006/relationships/control" Target="activeX/activeX825.xml"/><Relationship Id="rId1046" Type="http://schemas.openxmlformats.org/officeDocument/2006/relationships/control" Target="activeX/activeX824.xml"/><Relationship Id="rId1045" Type="http://schemas.openxmlformats.org/officeDocument/2006/relationships/control" Target="activeX/activeX823.xml"/><Relationship Id="rId1044" Type="http://schemas.openxmlformats.org/officeDocument/2006/relationships/control" Target="activeX/activeX822.xml"/><Relationship Id="rId1043" Type="http://schemas.openxmlformats.org/officeDocument/2006/relationships/image" Target="media/image217.wmf"/><Relationship Id="rId1042" Type="http://schemas.openxmlformats.org/officeDocument/2006/relationships/control" Target="activeX/activeX821.xml"/><Relationship Id="rId1041" Type="http://schemas.openxmlformats.org/officeDocument/2006/relationships/image" Target="media/image216.wmf"/><Relationship Id="rId1040" Type="http://schemas.openxmlformats.org/officeDocument/2006/relationships/control" Target="activeX/activeX820.xml"/><Relationship Id="rId104" Type="http://schemas.openxmlformats.org/officeDocument/2006/relationships/control" Target="activeX/activeX81.xml"/><Relationship Id="rId1039" Type="http://schemas.openxmlformats.org/officeDocument/2006/relationships/control" Target="activeX/activeX819.xml"/><Relationship Id="rId1038" Type="http://schemas.openxmlformats.org/officeDocument/2006/relationships/control" Target="activeX/activeX818.xml"/><Relationship Id="rId1037" Type="http://schemas.openxmlformats.org/officeDocument/2006/relationships/image" Target="media/image215.wmf"/><Relationship Id="rId1036" Type="http://schemas.openxmlformats.org/officeDocument/2006/relationships/control" Target="activeX/activeX817.xml"/><Relationship Id="rId1035" Type="http://schemas.openxmlformats.org/officeDocument/2006/relationships/control" Target="activeX/activeX816.xml"/><Relationship Id="rId1034" Type="http://schemas.openxmlformats.org/officeDocument/2006/relationships/control" Target="activeX/activeX815.xml"/><Relationship Id="rId1033" Type="http://schemas.openxmlformats.org/officeDocument/2006/relationships/image" Target="media/image214.wmf"/><Relationship Id="rId1032" Type="http://schemas.openxmlformats.org/officeDocument/2006/relationships/control" Target="activeX/activeX814.xml"/><Relationship Id="rId1031" Type="http://schemas.openxmlformats.org/officeDocument/2006/relationships/control" Target="activeX/activeX813.xml"/><Relationship Id="rId1030" Type="http://schemas.openxmlformats.org/officeDocument/2006/relationships/control" Target="activeX/activeX812.xml"/><Relationship Id="rId103" Type="http://schemas.openxmlformats.org/officeDocument/2006/relationships/control" Target="activeX/activeX80.xml"/><Relationship Id="rId1029" Type="http://schemas.openxmlformats.org/officeDocument/2006/relationships/image" Target="media/image213.wmf"/><Relationship Id="rId1028" Type="http://schemas.openxmlformats.org/officeDocument/2006/relationships/control" Target="activeX/activeX811.xml"/><Relationship Id="rId1027" Type="http://schemas.openxmlformats.org/officeDocument/2006/relationships/control" Target="activeX/activeX810.xml"/><Relationship Id="rId1026" Type="http://schemas.openxmlformats.org/officeDocument/2006/relationships/control" Target="activeX/activeX809.xml"/><Relationship Id="rId1025" Type="http://schemas.openxmlformats.org/officeDocument/2006/relationships/image" Target="media/image212.wmf"/><Relationship Id="rId1024" Type="http://schemas.openxmlformats.org/officeDocument/2006/relationships/control" Target="activeX/activeX808.xml"/><Relationship Id="rId1023" Type="http://schemas.openxmlformats.org/officeDocument/2006/relationships/control" Target="activeX/activeX807.xml"/><Relationship Id="rId1022" Type="http://schemas.openxmlformats.org/officeDocument/2006/relationships/control" Target="activeX/activeX806.xml"/><Relationship Id="rId1021" Type="http://schemas.openxmlformats.org/officeDocument/2006/relationships/image" Target="media/image211.wmf"/><Relationship Id="rId1020" Type="http://schemas.openxmlformats.org/officeDocument/2006/relationships/control" Target="activeX/activeX805.xml"/><Relationship Id="rId102" Type="http://schemas.openxmlformats.org/officeDocument/2006/relationships/control" Target="activeX/activeX79.xml"/><Relationship Id="rId1019" Type="http://schemas.openxmlformats.org/officeDocument/2006/relationships/control" Target="activeX/activeX804.xml"/><Relationship Id="rId1018" Type="http://schemas.openxmlformats.org/officeDocument/2006/relationships/control" Target="activeX/activeX803.xml"/><Relationship Id="rId1017" Type="http://schemas.openxmlformats.org/officeDocument/2006/relationships/image" Target="media/image210.wmf"/><Relationship Id="rId1016" Type="http://schemas.openxmlformats.org/officeDocument/2006/relationships/control" Target="activeX/activeX802.xml"/><Relationship Id="rId1015" Type="http://schemas.openxmlformats.org/officeDocument/2006/relationships/control" Target="activeX/activeX801.xml"/><Relationship Id="rId1014" Type="http://schemas.openxmlformats.org/officeDocument/2006/relationships/control" Target="activeX/activeX800.xml"/><Relationship Id="rId1013" Type="http://schemas.openxmlformats.org/officeDocument/2006/relationships/image" Target="media/image209.wmf"/><Relationship Id="rId1012" Type="http://schemas.openxmlformats.org/officeDocument/2006/relationships/control" Target="activeX/activeX799.xml"/><Relationship Id="rId1011" Type="http://schemas.openxmlformats.org/officeDocument/2006/relationships/image" Target="media/image208.wmf"/><Relationship Id="rId1010" Type="http://schemas.openxmlformats.org/officeDocument/2006/relationships/control" Target="activeX/activeX798.xml"/><Relationship Id="rId101" Type="http://schemas.openxmlformats.org/officeDocument/2006/relationships/control" Target="activeX/activeX78.xml"/><Relationship Id="rId1009" Type="http://schemas.openxmlformats.org/officeDocument/2006/relationships/control" Target="activeX/activeX797.xml"/><Relationship Id="rId1008" Type="http://schemas.openxmlformats.org/officeDocument/2006/relationships/control" Target="activeX/activeX796.xml"/><Relationship Id="rId1007" Type="http://schemas.openxmlformats.org/officeDocument/2006/relationships/control" Target="activeX/activeX795.xml"/><Relationship Id="rId1006" Type="http://schemas.openxmlformats.org/officeDocument/2006/relationships/control" Target="activeX/activeX794.xml"/><Relationship Id="rId1005" Type="http://schemas.openxmlformats.org/officeDocument/2006/relationships/image" Target="media/image207.wmf"/><Relationship Id="rId1004" Type="http://schemas.openxmlformats.org/officeDocument/2006/relationships/control" Target="activeX/activeX793.xml"/><Relationship Id="rId1003" Type="http://schemas.openxmlformats.org/officeDocument/2006/relationships/control" Target="activeX/activeX792.xml"/><Relationship Id="rId1002" Type="http://schemas.openxmlformats.org/officeDocument/2006/relationships/control" Target="activeX/activeX791.xml"/><Relationship Id="rId1001" Type="http://schemas.openxmlformats.org/officeDocument/2006/relationships/control" Target="activeX/activeX790.xml"/><Relationship Id="rId1000" Type="http://schemas.openxmlformats.org/officeDocument/2006/relationships/control" Target="activeX/activeX789.xml"/><Relationship Id="rId100" Type="http://schemas.openxmlformats.org/officeDocument/2006/relationships/control" Target="activeX/activeX77.xml"/><Relationship Id="rId10" Type="http://schemas.openxmlformats.org/officeDocument/2006/relationships/image" Target="media/image3.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842.bin"/></Relationships>
</file>

<file path=word/activeX/_rels/activeX10.xml.rels><?xml version="1.0" encoding="UTF-8" standalone="yes"?>
<Relationships xmlns="http://schemas.openxmlformats.org/package/2006/relationships"><Relationship Id="rId1" Type="http://schemas.microsoft.com/office/2006/relationships/activeXControlBinary" Target="activeX853.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756.bin"/></Relationships>
</file>

<file path=word/activeX/_rels/activeX1000.xml.rels><?xml version="1.0" encoding="UTF-8" standalone="yes"?>
<Relationships xmlns="http://schemas.openxmlformats.org/package/2006/relationships"><Relationship Id="rId1" Type="http://schemas.microsoft.com/office/2006/relationships/activeXControlBinary" Target="activeX22.bin"/></Relationships>
</file>

<file path=word/activeX/_rels/activeX1001.xml.rels><?xml version="1.0" encoding="UTF-8" standalone="yes"?>
<Relationships xmlns="http://schemas.openxmlformats.org/package/2006/relationships"><Relationship Id="rId1" Type="http://schemas.microsoft.com/office/2006/relationships/activeXControlBinary" Target="activeX23.bin"/></Relationships>
</file>

<file path=word/activeX/_rels/activeX1002.xml.rels><?xml version="1.0" encoding="UTF-8" standalone="yes"?>
<Relationships xmlns="http://schemas.openxmlformats.org/package/2006/relationships"><Relationship Id="rId1" Type="http://schemas.microsoft.com/office/2006/relationships/activeXControlBinary" Target="activeX24.bin"/></Relationships>
</file>

<file path=word/activeX/_rels/activeX1003.xml.rels><?xml version="1.0" encoding="UTF-8" standalone="yes"?>
<Relationships xmlns="http://schemas.openxmlformats.org/package/2006/relationships"><Relationship Id="rId1" Type="http://schemas.microsoft.com/office/2006/relationships/activeXControlBinary" Target="activeX25.bin"/></Relationships>
</file>

<file path=word/activeX/_rels/activeX1004.xml.rels><?xml version="1.0" encoding="UTF-8" standalone="yes"?>
<Relationships xmlns="http://schemas.openxmlformats.org/package/2006/relationships"><Relationship Id="rId1" Type="http://schemas.microsoft.com/office/2006/relationships/activeXControlBinary" Target="activeX26.bin"/></Relationships>
</file>

<file path=word/activeX/_rels/activeX1005.xml.rels><?xml version="1.0" encoding="UTF-8" standalone="yes"?>
<Relationships xmlns="http://schemas.openxmlformats.org/package/2006/relationships"><Relationship Id="rId1" Type="http://schemas.microsoft.com/office/2006/relationships/activeXControlBinary" Target="activeX27.bin"/></Relationships>
</file>

<file path=word/activeX/_rels/activeX1006.xml.rels><?xml version="1.0" encoding="UTF-8" standalone="yes"?>
<Relationships xmlns="http://schemas.openxmlformats.org/package/2006/relationships"><Relationship Id="rId1" Type="http://schemas.microsoft.com/office/2006/relationships/activeXControlBinary" Target="activeX28.bin"/></Relationships>
</file>

<file path=word/activeX/_rels/activeX1007.xml.rels><?xml version="1.0" encoding="UTF-8" standalone="yes"?>
<Relationships xmlns="http://schemas.openxmlformats.org/package/2006/relationships"><Relationship Id="rId1" Type="http://schemas.microsoft.com/office/2006/relationships/activeXControlBinary" Target="activeX29.bin"/></Relationships>
</file>

<file path=word/activeX/_rels/activeX1008.xml.rels><?xml version="1.0" encoding="UTF-8" standalone="yes"?>
<Relationships xmlns="http://schemas.openxmlformats.org/package/2006/relationships"><Relationship Id="rId1" Type="http://schemas.microsoft.com/office/2006/relationships/activeXControlBinary" Target="activeX30.bin"/></Relationships>
</file>

<file path=word/activeX/_rels/activeX1009.xml.rels><?xml version="1.0" encoding="UTF-8" standalone="yes"?>
<Relationships xmlns="http://schemas.openxmlformats.org/package/2006/relationships"><Relationship Id="rId1" Type="http://schemas.microsoft.com/office/2006/relationships/activeXControlBinary" Target="activeX31.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757.bin"/></Relationships>
</file>

<file path=word/activeX/_rels/activeX1010.xml.rels><?xml version="1.0" encoding="UTF-8" standalone="yes"?>
<Relationships xmlns="http://schemas.openxmlformats.org/package/2006/relationships"><Relationship Id="rId1" Type="http://schemas.microsoft.com/office/2006/relationships/activeXControlBinary" Target="activeX32.bin"/></Relationships>
</file>

<file path=word/activeX/_rels/activeX1011.xml.rels><?xml version="1.0" encoding="UTF-8" standalone="yes"?>
<Relationships xmlns="http://schemas.openxmlformats.org/package/2006/relationships"><Relationship Id="rId1" Type="http://schemas.microsoft.com/office/2006/relationships/activeXControlBinary" Target="activeX33.bin"/></Relationships>
</file>

<file path=word/activeX/_rels/activeX1012.xml.rels><?xml version="1.0" encoding="UTF-8" standalone="yes"?>
<Relationships xmlns="http://schemas.openxmlformats.org/package/2006/relationships"><Relationship Id="rId1" Type="http://schemas.microsoft.com/office/2006/relationships/activeXControlBinary" Target="activeX34.bin"/></Relationships>
</file>

<file path=word/activeX/_rels/activeX1013.xml.rels><?xml version="1.0" encoding="UTF-8" standalone="yes"?>
<Relationships xmlns="http://schemas.openxmlformats.org/package/2006/relationships"><Relationship Id="rId1" Type="http://schemas.microsoft.com/office/2006/relationships/activeXControlBinary" Target="activeX35.bin"/></Relationships>
</file>

<file path=word/activeX/_rels/activeX1014.xml.rels><?xml version="1.0" encoding="UTF-8" standalone="yes"?>
<Relationships xmlns="http://schemas.openxmlformats.org/package/2006/relationships"><Relationship Id="rId1" Type="http://schemas.microsoft.com/office/2006/relationships/activeXControlBinary" Target="activeX36.bin"/></Relationships>
</file>

<file path=word/activeX/_rels/activeX1015.xml.rels><?xml version="1.0" encoding="UTF-8" standalone="yes"?>
<Relationships xmlns="http://schemas.openxmlformats.org/package/2006/relationships"><Relationship Id="rId1" Type="http://schemas.microsoft.com/office/2006/relationships/activeXControlBinary" Target="activeX37.bin"/></Relationships>
</file>

<file path=word/activeX/_rels/activeX1016.xml.rels><?xml version="1.0" encoding="UTF-8" standalone="yes"?>
<Relationships xmlns="http://schemas.openxmlformats.org/package/2006/relationships"><Relationship Id="rId1" Type="http://schemas.microsoft.com/office/2006/relationships/activeXControlBinary" Target="activeX38.bin"/></Relationships>
</file>

<file path=word/activeX/_rels/activeX1017.xml.rels><?xml version="1.0" encoding="UTF-8" standalone="yes"?>
<Relationships xmlns="http://schemas.openxmlformats.org/package/2006/relationships"><Relationship Id="rId1" Type="http://schemas.microsoft.com/office/2006/relationships/activeXControlBinary" Target="activeX39.bin"/></Relationships>
</file>

<file path=word/activeX/_rels/activeX1018.xml.rels><?xml version="1.0" encoding="UTF-8" standalone="yes"?>
<Relationships xmlns="http://schemas.openxmlformats.org/package/2006/relationships"><Relationship Id="rId1" Type="http://schemas.microsoft.com/office/2006/relationships/activeXControlBinary" Target="activeX40.bin"/></Relationships>
</file>

<file path=word/activeX/_rels/activeX1019.xml.rels><?xml version="1.0" encoding="UTF-8" standalone="yes"?>
<Relationships xmlns="http://schemas.openxmlformats.org/package/2006/relationships"><Relationship Id="rId1" Type="http://schemas.microsoft.com/office/2006/relationships/activeXControlBinary" Target="activeX4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758.bin"/></Relationships>
</file>

<file path=word/activeX/_rels/activeX1020.xml.rels><?xml version="1.0" encoding="UTF-8" standalone="yes"?>
<Relationships xmlns="http://schemas.openxmlformats.org/package/2006/relationships"><Relationship Id="rId1" Type="http://schemas.microsoft.com/office/2006/relationships/activeXControlBinary" Target="activeX42.bin"/></Relationships>
</file>

<file path=word/activeX/_rels/activeX1021.xml.rels><?xml version="1.0" encoding="UTF-8" standalone="yes"?>
<Relationships xmlns="http://schemas.openxmlformats.org/package/2006/relationships"><Relationship Id="rId1" Type="http://schemas.microsoft.com/office/2006/relationships/activeXControlBinary" Target="activeX43.bin"/></Relationships>
</file>

<file path=word/activeX/_rels/activeX1022.xml.rels><?xml version="1.0" encoding="UTF-8" standalone="yes"?>
<Relationships xmlns="http://schemas.openxmlformats.org/package/2006/relationships"><Relationship Id="rId1" Type="http://schemas.microsoft.com/office/2006/relationships/activeXControlBinary" Target="activeX44.bin"/></Relationships>
</file>

<file path=word/activeX/_rels/activeX1023.xml.rels><?xml version="1.0" encoding="UTF-8" standalone="yes"?>
<Relationships xmlns="http://schemas.openxmlformats.org/package/2006/relationships"><Relationship Id="rId1" Type="http://schemas.microsoft.com/office/2006/relationships/activeXControlBinary" Target="activeX45.bin"/></Relationships>
</file>

<file path=word/activeX/_rels/activeX1024.xml.rels><?xml version="1.0" encoding="UTF-8" standalone="yes"?>
<Relationships xmlns="http://schemas.openxmlformats.org/package/2006/relationships"><Relationship Id="rId1" Type="http://schemas.microsoft.com/office/2006/relationships/activeXControlBinary" Target="activeX46.bin"/></Relationships>
</file>

<file path=word/activeX/_rels/activeX1025.xml.rels><?xml version="1.0" encoding="UTF-8" standalone="yes"?>
<Relationships xmlns="http://schemas.openxmlformats.org/package/2006/relationships"><Relationship Id="rId1" Type="http://schemas.microsoft.com/office/2006/relationships/activeXControlBinary" Target="activeX47.bin"/></Relationships>
</file>

<file path=word/activeX/_rels/activeX1026.xml.rels><?xml version="1.0" encoding="UTF-8" standalone="yes"?>
<Relationships xmlns="http://schemas.openxmlformats.org/package/2006/relationships"><Relationship Id="rId1" Type="http://schemas.microsoft.com/office/2006/relationships/activeXControlBinary" Target="activeX48.bin"/></Relationships>
</file>

<file path=word/activeX/_rels/activeX1027.xml.rels><?xml version="1.0" encoding="UTF-8" standalone="yes"?>
<Relationships xmlns="http://schemas.openxmlformats.org/package/2006/relationships"><Relationship Id="rId1" Type="http://schemas.microsoft.com/office/2006/relationships/activeXControlBinary" Target="activeX49.bin"/></Relationships>
</file>

<file path=word/activeX/_rels/activeX1028.xml.rels><?xml version="1.0" encoding="UTF-8" standalone="yes"?>
<Relationships xmlns="http://schemas.openxmlformats.org/package/2006/relationships"><Relationship Id="rId1" Type="http://schemas.microsoft.com/office/2006/relationships/activeXControlBinary" Target="activeX50.bin"/></Relationships>
</file>

<file path=word/activeX/_rels/activeX1029.xml.rels><?xml version="1.0" encoding="UTF-8" standalone="yes"?>
<Relationships xmlns="http://schemas.openxmlformats.org/package/2006/relationships"><Relationship Id="rId1" Type="http://schemas.microsoft.com/office/2006/relationships/activeXControlBinary" Target="activeX51.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759.bin"/></Relationships>
</file>

<file path=word/activeX/_rels/activeX1030.xml.rels><?xml version="1.0" encoding="UTF-8" standalone="yes"?>
<Relationships xmlns="http://schemas.openxmlformats.org/package/2006/relationships"><Relationship Id="rId1" Type="http://schemas.microsoft.com/office/2006/relationships/activeXControlBinary" Target="activeX52.bin"/></Relationships>
</file>

<file path=word/activeX/_rels/activeX1031.xml.rels><?xml version="1.0" encoding="UTF-8" standalone="yes"?>
<Relationships xmlns="http://schemas.openxmlformats.org/package/2006/relationships"><Relationship Id="rId1" Type="http://schemas.microsoft.com/office/2006/relationships/activeXControlBinary" Target="activeX53.bin"/></Relationships>
</file>

<file path=word/activeX/_rels/activeX1032.xml.rels><?xml version="1.0" encoding="UTF-8" standalone="yes"?>
<Relationships xmlns="http://schemas.openxmlformats.org/package/2006/relationships"><Relationship Id="rId1" Type="http://schemas.microsoft.com/office/2006/relationships/activeXControlBinary" Target="activeX54.bin"/></Relationships>
</file>

<file path=word/activeX/_rels/activeX1033.xml.rels><?xml version="1.0" encoding="UTF-8" standalone="yes"?>
<Relationships xmlns="http://schemas.openxmlformats.org/package/2006/relationships"><Relationship Id="rId1" Type="http://schemas.microsoft.com/office/2006/relationships/activeXControlBinary" Target="activeX55.bin"/></Relationships>
</file>

<file path=word/activeX/_rels/activeX1034.xml.rels><?xml version="1.0" encoding="UTF-8" standalone="yes"?>
<Relationships xmlns="http://schemas.openxmlformats.org/package/2006/relationships"><Relationship Id="rId1" Type="http://schemas.microsoft.com/office/2006/relationships/activeXControlBinary" Target="activeX56.bin"/></Relationships>
</file>

<file path=word/activeX/_rels/activeX1035.xml.rels><?xml version="1.0" encoding="UTF-8" standalone="yes"?>
<Relationships xmlns="http://schemas.openxmlformats.org/package/2006/relationships"><Relationship Id="rId1" Type="http://schemas.microsoft.com/office/2006/relationships/activeXControlBinary" Target="activeX57.bin"/></Relationships>
</file>

<file path=word/activeX/_rels/activeX1036.xml.rels><?xml version="1.0" encoding="UTF-8" standalone="yes"?>
<Relationships xmlns="http://schemas.openxmlformats.org/package/2006/relationships"><Relationship Id="rId1" Type="http://schemas.microsoft.com/office/2006/relationships/activeXControlBinary" Target="activeX58.bin"/></Relationships>
</file>

<file path=word/activeX/_rels/activeX1037.xml.rels><?xml version="1.0" encoding="UTF-8" standalone="yes"?>
<Relationships xmlns="http://schemas.openxmlformats.org/package/2006/relationships"><Relationship Id="rId1" Type="http://schemas.microsoft.com/office/2006/relationships/activeXControlBinary" Target="activeX59.bin"/></Relationships>
</file>

<file path=word/activeX/_rels/activeX1038.xml.rels><?xml version="1.0" encoding="UTF-8" standalone="yes"?>
<Relationships xmlns="http://schemas.openxmlformats.org/package/2006/relationships"><Relationship Id="rId1" Type="http://schemas.microsoft.com/office/2006/relationships/activeXControlBinary" Target="activeX60.bin"/></Relationships>
</file>

<file path=word/activeX/_rels/activeX1039.xml.rels><?xml version="1.0" encoding="UTF-8" standalone="yes"?>
<Relationships xmlns="http://schemas.openxmlformats.org/package/2006/relationships"><Relationship Id="rId1" Type="http://schemas.microsoft.com/office/2006/relationships/activeXControlBinary" Target="activeX61.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760.bin"/></Relationships>
</file>

<file path=word/activeX/_rels/activeX1040.xml.rels><?xml version="1.0" encoding="UTF-8" standalone="yes"?>
<Relationships xmlns="http://schemas.openxmlformats.org/package/2006/relationships"><Relationship Id="rId1" Type="http://schemas.microsoft.com/office/2006/relationships/activeXControlBinary" Target="activeX62.bin"/></Relationships>
</file>

<file path=word/activeX/_rels/activeX1041.xml.rels><?xml version="1.0" encoding="UTF-8" standalone="yes"?>
<Relationships xmlns="http://schemas.openxmlformats.org/package/2006/relationships"><Relationship Id="rId1" Type="http://schemas.microsoft.com/office/2006/relationships/activeXControlBinary" Target="activeX63.bin"/></Relationships>
</file>

<file path=word/activeX/_rels/activeX1042.xml.rels><?xml version="1.0" encoding="UTF-8" standalone="yes"?>
<Relationships xmlns="http://schemas.openxmlformats.org/package/2006/relationships"><Relationship Id="rId1" Type="http://schemas.microsoft.com/office/2006/relationships/activeXControlBinary" Target="activeX64.bin"/></Relationships>
</file>

<file path=word/activeX/_rels/activeX1043.xml.rels><?xml version="1.0" encoding="UTF-8" standalone="yes"?>
<Relationships xmlns="http://schemas.openxmlformats.org/package/2006/relationships"><Relationship Id="rId1" Type="http://schemas.microsoft.com/office/2006/relationships/activeXControlBinary" Target="activeX65.bin"/></Relationships>
</file>

<file path=word/activeX/_rels/activeX1044.xml.rels><?xml version="1.0" encoding="UTF-8" standalone="yes"?>
<Relationships xmlns="http://schemas.openxmlformats.org/package/2006/relationships"><Relationship Id="rId1" Type="http://schemas.microsoft.com/office/2006/relationships/activeXControlBinary" Target="activeX66.bin"/></Relationships>
</file>

<file path=word/activeX/_rels/activeX1045.xml.rels><?xml version="1.0" encoding="UTF-8" standalone="yes"?>
<Relationships xmlns="http://schemas.openxmlformats.org/package/2006/relationships"><Relationship Id="rId1" Type="http://schemas.microsoft.com/office/2006/relationships/activeXControlBinary" Target="activeX67.bin"/></Relationships>
</file>

<file path=word/activeX/_rels/activeX1046.xml.rels><?xml version="1.0" encoding="UTF-8" standalone="yes"?>
<Relationships xmlns="http://schemas.openxmlformats.org/package/2006/relationships"><Relationship Id="rId1" Type="http://schemas.microsoft.com/office/2006/relationships/activeXControlBinary" Target="activeX68.bin"/></Relationships>
</file>

<file path=word/activeX/_rels/activeX1047.xml.rels><?xml version="1.0" encoding="UTF-8" standalone="yes"?>
<Relationships xmlns="http://schemas.openxmlformats.org/package/2006/relationships"><Relationship Id="rId1" Type="http://schemas.microsoft.com/office/2006/relationships/activeXControlBinary" Target="activeX69.bin"/></Relationships>
</file>

<file path=word/activeX/_rels/activeX1048.xml.rels><?xml version="1.0" encoding="UTF-8" standalone="yes"?>
<Relationships xmlns="http://schemas.openxmlformats.org/package/2006/relationships"><Relationship Id="rId1" Type="http://schemas.microsoft.com/office/2006/relationships/activeXControlBinary" Target="activeX70.bin"/></Relationships>
</file>

<file path=word/activeX/_rels/activeX1049.xml.rels><?xml version="1.0" encoding="UTF-8" standalone="yes"?>
<Relationships xmlns="http://schemas.openxmlformats.org/package/2006/relationships"><Relationship Id="rId1" Type="http://schemas.microsoft.com/office/2006/relationships/activeXControlBinary" Target="activeX71.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761.bin"/></Relationships>
</file>

<file path=word/activeX/_rels/activeX1050.xml.rels><?xml version="1.0" encoding="UTF-8" standalone="yes"?>
<Relationships xmlns="http://schemas.openxmlformats.org/package/2006/relationships"><Relationship Id="rId1" Type="http://schemas.microsoft.com/office/2006/relationships/activeXControlBinary" Target="activeX72.bin"/></Relationships>
</file>

<file path=word/activeX/_rels/activeX1051.xml.rels><?xml version="1.0" encoding="UTF-8" standalone="yes"?>
<Relationships xmlns="http://schemas.openxmlformats.org/package/2006/relationships"><Relationship Id="rId1" Type="http://schemas.microsoft.com/office/2006/relationships/activeXControlBinary" Target="activeX73.bin"/></Relationships>
</file>

<file path=word/activeX/_rels/activeX1052.xml.rels><?xml version="1.0" encoding="UTF-8" standalone="yes"?>
<Relationships xmlns="http://schemas.openxmlformats.org/package/2006/relationships"><Relationship Id="rId1" Type="http://schemas.microsoft.com/office/2006/relationships/activeXControlBinary" Target="activeX74.bin"/></Relationships>
</file>

<file path=word/activeX/_rels/activeX1053.xml.rels><?xml version="1.0" encoding="UTF-8" standalone="yes"?>
<Relationships xmlns="http://schemas.openxmlformats.org/package/2006/relationships"><Relationship Id="rId1" Type="http://schemas.microsoft.com/office/2006/relationships/activeXControlBinary" Target="activeX75.bin"/></Relationships>
</file>

<file path=word/activeX/_rels/activeX1054.xml.rels><?xml version="1.0" encoding="UTF-8" standalone="yes"?>
<Relationships xmlns="http://schemas.openxmlformats.org/package/2006/relationships"><Relationship Id="rId1" Type="http://schemas.microsoft.com/office/2006/relationships/activeXControlBinary" Target="activeX76.bin"/></Relationships>
</file>

<file path=word/activeX/_rels/activeX1055.xml.rels><?xml version="1.0" encoding="UTF-8" standalone="yes"?>
<Relationships xmlns="http://schemas.openxmlformats.org/package/2006/relationships"><Relationship Id="rId1" Type="http://schemas.microsoft.com/office/2006/relationships/activeXControlBinary" Target="activeX77.bin"/></Relationships>
</file>

<file path=word/activeX/_rels/activeX1056.xml.rels><?xml version="1.0" encoding="UTF-8" standalone="yes"?>
<Relationships xmlns="http://schemas.openxmlformats.org/package/2006/relationships"><Relationship Id="rId1" Type="http://schemas.microsoft.com/office/2006/relationships/activeXControlBinary" Target="activeX78.bin"/></Relationships>
</file>

<file path=word/activeX/_rels/activeX1057.xml.rels><?xml version="1.0" encoding="UTF-8" standalone="yes"?>
<Relationships xmlns="http://schemas.openxmlformats.org/package/2006/relationships"><Relationship Id="rId1" Type="http://schemas.microsoft.com/office/2006/relationships/activeXControlBinary" Target="activeX79.bin"/></Relationships>
</file>

<file path=word/activeX/_rels/activeX1058.xml.rels><?xml version="1.0" encoding="UTF-8" standalone="yes"?>
<Relationships xmlns="http://schemas.openxmlformats.org/package/2006/relationships"><Relationship Id="rId1" Type="http://schemas.microsoft.com/office/2006/relationships/activeXControlBinary" Target="activeX80.bin"/></Relationships>
</file>

<file path=word/activeX/_rels/activeX1059.xml.rels><?xml version="1.0" encoding="UTF-8" standalone="yes"?>
<Relationships xmlns="http://schemas.openxmlformats.org/package/2006/relationships"><Relationship Id="rId1" Type="http://schemas.microsoft.com/office/2006/relationships/activeXControlBinary" Target="activeX81.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762.bin"/></Relationships>
</file>

<file path=word/activeX/_rels/activeX1060.xml.rels><?xml version="1.0" encoding="UTF-8" standalone="yes"?>
<Relationships xmlns="http://schemas.openxmlformats.org/package/2006/relationships"><Relationship Id="rId1" Type="http://schemas.microsoft.com/office/2006/relationships/activeXControlBinary" Target="activeX82.bin"/></Relationships>
</file>

<file path=word/activeX/_rels/activeX1061.xml.rels><?xml version="1.0" encoding="UTF-8" standalone="yes"?>
<Relationships xmlns="http://schemas.openxmlformats.org/package/2006/relationships"><Relationship Id="rId1" Type="http://schemas.microsoft.com/office/2006/relationships/activeXControlBinary" Target="activeX83.bin"/></Relationships>
</file>

<file path=word/activeX/_rels/activeX1062.xml.rels><?xml version="1.0" encoding="UTF-8" standalone="yes"?>
<Relationships xmlns="http://schemas.openxmlformats.org/package/2006/relationships"><Relationship Id="rId1" Type="http://schemas.microsoft.com/office/2006/relationships/activeXControlBinary" Target="activeX84.bin"/></Relationships>
</file>

<file path=word/activeX/_rels/activeX1063.xml.rels><?xml version="1.0" encoding="UTF-8" standalone="yes"?>
<Relationships xmlns="http://schemas.openxmlformats.org/package/2006/relationships"><Relationship Id="rId1" Type="http://schemas.microsoft.com/office/2006/relationships/activeXControlBinary" Target="activeX85.bin"/></Relationships>
</file>

<file path=word/activeX/_rels/activeX1064.xml.rels><?xml version="1.0" encoding="UTF-8" standalone="yes"?>
<Relationships xmlns="http://schemas.openxmlformats.org/package/2006/relationships"><Relationship Id="rId1" Type="http://schemas.microsoft.com/office/2006/relationships/activeXControlBinary" Target="activeX86.bin"/></Relationships>
</file>

<file path=word/activeX/_rels/activeX1065.xml.rels><?xml version="1.0" encoding="UTF-8" standalone="yes"?>
<Relationships xmlns="http://schemas.openxmlformats.org/package/2006/relationships"><Relationship Id="rId1" Type="http://schemas.microsoft.com/office/2006/relationships/activeXControlBinary" Target="activeX87.bin"/></Relationships>
</file>

<file path=word/activeX/_rels/activeX1066.xml.rels><?xml version="1.0" encoding="UTF-8" standalone="yes"?>
<Relationships xmlns="http://schemas.openxmlformats.org/package/2006/relationships"><Relationship Id="rId1" Type="http://schemas.microsoft.com/office/2006/relationships/activeXControlBinary" Target="activeX88.bin"/></Relationships>
</file>

<file path=word/activeX/_rels/activeX1067.xml.rels><?xml version="1.0" encoding="UTF-8" standalone="yes"?>
<Relationships xmlns="http://schemas.openxmlformats.org/package/2006/relationships"><Relationship Id="rId1" Type="http://schemas.microsoft.com/office/2006/relationships/activeXControlBinary" Target="activeX89.bin"/></Relationships>
</file>

<file path=word/activeX/_rels/activeX1068.xml.rels><?xml version="1.0" encoding="UTF-8" standalone="yes"?>
<Relationships xmlns="http://schemas.openxmlformats.org/package/2006/relationships"><Relationship Id="rId1" Type="http://schemas.microsoft.com/office/2006/relationships/activeXControlBinary" Target="activeX90.bin"/></Relationships>
</file>

<file path=word/activeX/_rels/activeX1069.xml.rels><?xml version="1.0" encoding="UTF-8" standalone="yes"?>
<Relationships xmlns="http://schemas.openxmlformats.org/package/2006/relationships"><Relationship Id="rId1" Type="http://schemas.microsoft.com/office/2006/relationships/activeXControlBinary" Target="activeX91.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763.bin"/></Relationships>
</file>

<file path=word/activeX/_rels/activeX1070.xml.rels><?xml version="1.0" encoding="UTF-8" standalone="yes"?>
<Relationships xmlns="http://schemas.openxmlformats.org/package/2006/relationships"><Relationship Id="rId1" Type="http://schemas.microsoft.com/office/2006/relationships/activeXControlBinary" Target="activeX92.bin"/></Relationships>
</file>

<file path=word/activeX/_rels/activeX1071.xml.rels><?xml version="1.0" encoding="UTF-8" standalone="yes"?>
<Relationships xmlns="http://schemas.openxmlformats.org/package/2006/relationships"><Relationship Id="rId1" Type="http://schemas.microsoft.com/office/2006/relationships/activeXControlBinary" Target="activeX93.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764.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765.bin"/></Relationships>
</file>

<file path=word/activeX/_rels/activeX11.xml.rels><?xml version="1.0" encoding="UTF-8" standalone="yes"?>
<Relationships xmlns="http://schemas.openxmlformats.org/package/2006/relationships"><Relationship Id="rId1" Type="http://schemas.microsoft.com/office/2006/relationships/activeXControlBinary" Target="activeX685.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766.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767.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768.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769.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770.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771.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772.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773.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774.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775.bin"/></Relationships>
</file>

<file path=word/activeX/_rels/activeX12.xml.rels><?xml version="1.0" encoding="UTF-8" standalone="yes"?>
<Relationships xmlns="http://schemas.openxmlformats.org/package/2006/relationships"><Relationship Id="rId1" Type="http://schemas.microsoft.com/office/2006/relationships/activeXControlBinary" Target="activeX68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776.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777.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778.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779.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780.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781.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782.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783.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784.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785.bin"/></Relationships>
</file>

<file path=word/activeX/_rels/activeX13.xml.rels><?xml version="1.0" encoding="UTF-8" standalone="yes"?>
<Relationships xmlns="http://schemas.openxmlformats.org/package/2006/relationships"><Relationship Id="rId1" Type="http://schemas.microsoft.com/office/2006/relationships/activeXControlBinary" Target="activeX686.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786.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787.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788.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808.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807.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80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80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839.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800.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820.bin"/></Relationships>
</file>

<file path=word/activeX/_rels/activeX14.xml.rels><?xml version="1.0" encoding="UTF-8" standalone="yes"?>
<Relationships xmlns="http://schemas.openxmlformats.org/package/2006/relationships"><Relationship Id="rId1" Type="http://schemas.microsoft.com/office/2006/relationships/activeXControlBinary" Target="activeX687.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818.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817.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816.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815.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81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813.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812.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79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79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79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688.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819.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809.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804.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822.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803.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823.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828.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821.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824.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826.bin"/></Relationships>
</file>

<file path=word/activeX/_rels/activeX16.xml.rels><?xml version="1.0" encoding="UTF-8" standalone="yes"?>
<Relationships xmlns="http://schemas.openxmlformats.org/package/2006/relationships"><Relationship Id="rId1" Type="http://schemas.microsoft.com/office/2006/relationships/activeXControlBinary" Target="activeX684.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831.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827.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829.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794.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830.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802.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835.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834.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832.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790.bin"/></Relationships>
</file>

<file path=word/activeX/_rels/activeX17.xml.rels><?xml version="1.0" encoding="UTF-8" standalone="yes"?>
<Relationships xmlns="http://schemas.openxmlformats.org/package/2006/relationships"><Relationship Id="rId1" Type="http://schemas.microsoft.com/office/2006/relationships/activeXControlBinary" Target="activeX683.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796.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79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793.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789.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795.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836.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792.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838.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825.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801.bin"/></Relationships>
</file>

<file path=word/activeX/_rels/activeX18.xml.rels><?xml version="1.0" encoding="UTF-8" standalone="yes"?>
<Relationships xmlns="http://schemas.openxmlformats.org/package/2006/relationships"><Relationship Id="rId1" Type="http://schemas.microsoft.com/office/2006/relationships/activeXControlBinary" Target="activeX843.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833.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81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810.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837.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19.xml.rels><?xml version="1.0" encoding="UTF-8" standalone="yes"?>
<Relationships xmlns="http://schemas.openxmlformats.org/package/2006/relationships"><Relationship Id="rId1" Type="http://schemas.microsoft.com/office/2006/relationships/activeXControlBinary" Target="activeX676.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xml.rels><?xml version="1.0" encoding="UTF-8" standalone="yes"?>
<Relationships xmlns="http://schemas.openxmlformats.org/package/2006/relationships"><Relationship Id="rId1" Type="http://schemas.microsoft.com/office/2006/relationships/activeXControlBinary" Target="activeX67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68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1.xml.rels><?xml version="1.0" encoding="UTF-8" standalone="yes"?>
<Relationships xmlns="http://schemas.openxmlformats.org/package/2006/relationships"><Relationship Id="rId1" Type="http://schemas.microsoft.com/office/2006/relationships/activeXControlBinary" Target="activeX68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2.xml.rels><?xml version="1.0" encoding="UTF-8" standalone="yes"?>
<Relationships xmlns="http://schemas.openxmlformats.org/package/2006/relationships"><Relationship Id="rId1" Type="http://schemas.microsoft.com/office/2006/relationships/activeXControlBinary" Target="activeX677.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3.xml.rels><?xml version="1.0" encoding="UTF-8" standalone="yes"?>
<Relationships xmlns="http://schemas.openxmlformats.org/package/2006/relationships"><Relationship Id="rId1" Type="http://schemas.microsoft.com/office/2006/relationships/activeXControlBinary" Target="activeX679.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4.xml.rels><?xml version="1.0" encoding="UTF-8" standalone="yes"?>
<Relationships xmlns="http://schemas.openxmlformats.org/package/2006/relationships"><Relationship Id="rId1" Type="http://schemas.microsoft.com/office/2006/relationships/activeXControlBinary" Target="activeX678.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25.xml.rels><?xml version="1.0" encoding="UTF-8" standalone="yes"?>
<Relationships xmlns="http://schemas.openxmlformats.org/package/2006/relationships"><Relationship Id="rId1" Type="http://schemas.microsoft.com/office/2006/relationships/activeXControlBinary" Target="activeX850.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26.xml.rels><?xml version="1.0" encoding="UTF-8" standalone="yes"?>
<Relationships xmlns="http://schemas.openxmlformats.org/package/2006/relationships"><Relationship Id="rId1" Type="http://schemas.microsoft.com/office/2006/relationships/activeXControlBinary" Target="activeX675.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27.xml.rels><?xml version="1.0" encoding="UTF-8" standalone="yes"?>
<Relationships xmlns="http://schemas.openxmlformats.org/package/2006/relationships"><Relationship Id="rId1" Type="http://schemas.microsoft.com/office/2006/relationships/activeXControlBinary" Target="activeX674.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851.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29.xml.rels><?xml version="1.0" encoding="UTF-8" standalone="yes"?>
<Relationships xmlns="http://schemas.openxmlformats.org/package/2006/relationships"><Relationship Id="rId1" Type="http://schemas.microsoft.com/office/2006/relationships/activeXControlBinary" Target="activeX847.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3.xml.rels><?xml version="1.0" encoding="UTF-8" standalone="yes"?>
<Relationships xmlns="http://schemas.openxmlformats.org/package/2006/relationships"><Relationship Id="rId1" Type="http://schemas.microsoft.com/office/2006/relationships/activeXControlBinary" Target="activeX846.bin"/></Relationships>
</file>

<file path=word/activeX/_rels/activeX30.xml.rels><?xml version="1.0" encoding="UTF-8" standalone="yes"?>
<Relationships xmlns="http://schemas.openxmlformats.org/package/2006/relationships"><Relationship Id="rId1" Type="http://schemas.microsoft.com/office/2006/relationships/activeXControlBinary" Target="activeX673.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301.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302.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303.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304.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305.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306.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307.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308.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309.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31.xml.rels><?xml version="1.0" encoding="UTF-8" standalone="yes"?>
<Relationships xmlns="http://schemas.openxmlformats.org/package/2006/relationships"><Relationship Id="rId1" Type="http://schemas.microsoft.com/office/2006/relationships/activeXControlBinary" Target="activeX852.bin"/></Relationships>
</file>

<file path=word/activeX/_rels/activeX310.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311.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312.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313.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314.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315.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316.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317.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318.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319.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32.xml.rels><?xml version="1.0" encoding="UTF-8" standalone="yes"?>
<Relationships xmlns="http://schemas.openxmlformats.org/package/2006/relationships"><Relationship Id="rId1" Type="http://schemas.microsoft.com/office/2006/relationships/activeXControlBinary" Target="activeX844.bin"/></Relationships>
</file>

<file path=word/activeX/_rels/activeX320.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321.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322.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323.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324.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325.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326.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327.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328.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329.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33.xml.rels><?xml version="1.0" encoding="UTF-8" standalone="yes"?>
<Relationships xmlns="http://schemas.openxmlformats.org/package/2006/relationships"><Relationship Id="rId1" Type="http://schemas.microsoft.com/office/2006/relationships/activeXControlBinary" Target="activeX689.bin"/></Relationships>
</file>

<file path=word/activeX/_rels/activeX330.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331.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332.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333.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334.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335.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336.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337.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338.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339.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34.xml.rels><?xml version="1.0" encoding="UTF-8" standalone="yes"?>
<Relationships xmlns="http://schemas.openxmlformats.org/package/2006/relationships"><Relationship Id="rId1" Type="http://schemas.microsoft.com/office/2006/relationships/activeXControlBinary" Target="activeX690.bin"/></Relationships>
</file>

<file path=word/activeX/_rels/activeX340.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341.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342.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343.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344.xml.rels><?xml version="1.0" encoding="UTF-8" standalone="yes"?>
<Relationships xmlns="http://schemas.openxmlformats.org/package/2006/relationships"><Relationship Id="rId1" Type="http://schemas.microsoft.com/office/2006/relationships/activeXControlBinary" Target="activeX99.bin"/></Relationships>
</file>

<file path=word/activeX/_rels/activeX345.xml.rels><?xml version="1.0" encoding="UTF-8" standalone="yes"?>
<Relationships xmlns="http://schemas.openxmlformats.org/package/2006/relationships"><Relationship Id="rId1" Type="http://schemas.microsoft.com/office/2006/relationships/activeXControlBinary" Target="activeX98.bin"/></Relationships>
</file>

<file path=word/activeX/_rels/activeX346.xml.rels><?xml version="1.0" encoding="UTF-8" standalone="yes"?>
<Relationships xmlns="http://schemas.openxmlformats.org/package/2006/relationships"><Relationship Id="rId1" Type="http://schemas.microsoft.com/office/2006/relationships/activeXControlBinary" Target="activeX97.bin"/></Relationships>
</file>

<file path=word/activeX/_rels/activeX347.xml.rels><?xml version="1.0" encoding="UTF-8" standalone="yes"?>
<Relationships xmlns="http://schemas.openxmlformats.org/package/2006/relationships"><Relationship Id="rId1" Type="http://schemas.microsoft.com/office/2006/relationships/activeXControlBinary" Target="activeX96.bin"/></Relationships>
</file>

<file path=word/activeX/_rels/activeX348.xml.rels><?xml version="1.0" encoding="UTF-8" standalone="yes"?>
<Relationships xmlns="http://schemas.openxmlformats.org/package/2006/relationships"><Relationship Id="rId1" Type="http://schemas.microsoft.com/office/2006/relationships/activeXControlBinary" Target="activeX95.bin"/></Relationships>
</file>

<file path=word/activeX/_rels/activeX349.xml.rels><?xml version="1.0" encoding="UTF-8" standalone="yes"?>
<Relationships xmlns="http://schemas.openxmlformats.org/package/2006/relationships"><Relationship Id="rId1" Type="http://schemas.microsoft.com/office/2006/relationships/activeXControlBinary" Target="activeX9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691.bin"/></Relationships>
</file>

<file path=word/activeX/_rels/activeX35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35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352.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353.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354.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355.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356.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357.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358.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359.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36.xml.rels><?xml version="1.0" encoding="UTF-8" standalone="yes"?>
<Relationships xmlns="http://schemas.openxmlformats.org/package/2006/relationships"><Relationship Id="rId1" Type="http://schemas.microsoft.com/office/2006/relationships/activeXControlBinary" Target="activeX692.bin"/></Relationships>
</file>

<file path=word/activeX/_rels/activeX360.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361.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362.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363.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364.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365.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366.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367.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368.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369.xml.rels><?xml version="1.0" encoding="UTF-8" standalone="yes"?>
<Relationships xmlns="http://schemas.openxmlformats.org/package/2006/relationships"><Relationship Id="rId1" Type="http://schemas.microsoft.com/office/2006/relationships/activeXControlBinary" Target="activeX304.bin"/></Relationships>
</file>

<file path=word/activeX/_rels/activeX37.xml.rels><?xml version="1.0" encoding="UTF-8" standalone="yes"?>
<Relationships xmlns="http://schemas.openxmlformats.org/package/2006/relationships"><Relationship Id="rId1" Type="http://schemas.microsoft.com/office/2006/relationships/activeXControlBinary" Target="activeX693.bin"/></Relationships>
</file>

<file path=word/activeX/_rels/activeX370.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371.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372.xml.rels><?xml version="1.0" encoding="UTF-8" standalone="yes"?>
<Relationships xmlns="http://schemas.openxmlformats.org/package/2006/relationships"><Relationship Id="rId1" Type="http://schemas.microsoft.com/office/2006/relationships/activeXControlBinary" Target="activeX308.bin"/></Relationships>
</file>

<file path=word/activeX/_rels/activeX373.xml.rels><?xml version="1.0" encoding="UTF-8" standalone="yes"?>
<Relationships xmlns="http://schemas.openxmlformats.org/package/2006/relationships"><Relationship Id="rId1" Type="http://schemas.microsoft.com/office/2006/relationships/activeXControlBinary" Target="activeX301.bin"/></Relationships>
</file>

<file path=word/activeX/_rels/activeX374.xml.rels><?xml version="1.0" encoding="UTF-8" standalone="yes"?>
<Relationships xmlns="http://schemas.openxmlformats.org/package/2006/relationships"><Relationship Id="rId1" Type="http://schemas.microsoft.com/office/2006/relationships/activeXControlBinary" Target="activeX302.bin"/></Relationships>
</file>

<file path=word/activeX/_rels/activeX375.xml.rels><?xml version="1.0" encoding="UTF-8" standalone="yes"?>
<Relationships xmlns="http://schemas.openxmlformats.org/package/2006/relationships"><Relationship Id="rId1" Type="http://schemas.microsoft.com/office/2006/relationships/activeXControlBinary" Target="activeX303.bin"/></Relationships>
</file>

<file path=word/activeX/_rels/activeX376.xml.rels><?xml version="1.0" encoding="UTF-8" standalone="yes"?>
<Relationships xmlns="http://schemas.openxmlformats.org/package/2006/relationships"><Relationship Id="rId1" Type="http://schemas.microsoft.com/office/2006/relationships/activeXControlBinary" Target="activeX305.bin"/></Relationships>
</file>

<file path=word/activeX/_rels/activeX377.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378.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379.xml.rels><?xml version="1.0" encoding="UTF-8" standalone="yes"?>
<Relationships xmlns="http://schemas.openxmlformats.org/package/2006/relationships"><Relationship Id="rId1" Type="http://schemas.microsoft.com/office/2006/relationships/activeXControlBinary" Target="activeX321.bin"/></Relationships>
</file>

<file path=word/activeX/_rels/activeX38.xml.rels><?xml version="1.0" encoding="UTF-8" standalone="yes"?>
<Relationships xmlns="http://schemas.openxmlformats.org/package/2006/relationships"><Relationship Id="rId1" Type="http://schemas.microsoft.com/office/2006/relationships/activeXControlBinary" Target="activeX694.bin"/></Relationships>
</file>

<file path=word/activeX/_rels/activeX380.xml.rels><?xml version="1.0" encoding="UTF-8" standalone="yes"?>
<Relationships xmlns="http://schemas.openxmlformats.org/package/2006/relationships"><Relationship Id="rId1" Type="http://schemas.microsoft.com/office/2006/relationships/activeXControlBinary" Target="activeX309.bin"/></Relationships>
</file>

<file path=word/activeX/_rels/activeX381.xml.rels><?xml version="1.0" encoding="UTF-8" standalone="yes"?>
<Relationships xmlns="http://schemas.openxmlformats.org/package/2006/relationships"><Relationship Id="rId1" Type="http://schemas.microsoft.com/office/2006/relationships/activeXControlBinary" Target="activeX310.bin"/></Relationships>
</file>

<file path=word/activeX/_rels/activeX382.xml.rels><?xml version="1.0" encoding="UTF-8" standalone="yes"?>
<Relationships xmlns="http://schemas.openxmlformats.org/package/2006/relationships"><Relationship Id="rId1" Type="http://schemas.microsoft.com/office/2006/relationships/activeXControlBinary" Target="activeX306.bin"/></Relationships>
</file>

<file path=word/activeX/_rels/activeX383.xml.rels><?xml version="1.0" encoding="UTF-8" standalone="yes"?>
<Relationships xmlns="http://schemas.openxmlformats.org/package/2006/relationships"><Relationship Id="rId1" Type="http://schemas.microsoft.com/office/2006/relationships/activeXControlBinary" Target="activeX320.bin"/></Relationships>
</file>

<file path=word/activeX/_rels/activeX384.xml.rels><?xml version="1.0" encoding="UTF-8" standalone="yes"?>
<Relationships xmlns="http://schemas.openxmlformats.org/package/2006/relationships"><Relationship Id="rId1" Type="http://schemas.microsoft.com/office/2006/relationships/activeXControlBinary" Target="activeX311.bin"/></Relationships>
</file>

<file path=word/activeX/_rels/activeX385.xml.rels><?xml version="1.0" encoding="UTF-8" standalone="yes"?>
<Relationships xmlns="http://schemas.openxmlformats.org/package/2006/relationships"><Relationship Id="rId1" Type="http://schemas.microsoft.com/office/2006/relationships/activeXControlBinary" Target="activeX307.bin"/></Relationships>
</file>

<file path=word/activeX/_rels/activeX386.xml.rels><?xml version="1.0" encoding="UTF-8" standalone="yes"?>
<Relationships xmlns="http://schemas.openxmlformats.org/package/2006/relationships"><Relationship Id="rId1" Type="http://schemas.microsoft.com/office/2006/relationships/activeXControlBinary" Target="activeX322.bin"/></Relationships>
</file>

<file path=word/activeX/_rels/activeX387.xml.rels><?xml version="1.0" encoding="UTF-8" standalone="yes"?>
<Relationships xmlns="http://schemas.openxmlformats.org/package/2006/relationships"><Relationship Id="rId1" Type="http://schemas.microsoft.com/office/2006/relationships/activeXControlBinary" Target="activeX323.bin"/></Relationships>
</file>

<file path=word/activeX/_rels/activeX388.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389.xml.rels><?xml version="1.0" encoding="UTF-8" standalone="yes"?>
<Relationships xmlns="http://schemas.openxmlformats.org/package/2006/relationships"><Relationship Id="rId1" Type="http://schemas.microsoft.com/office/2006/relationships/activeXControlBinary" Target="activeX319.bin"/></Relationships>
</file>

<file path=word/activeX/_rels/activeX39.xml.rels><?xml version="1.0" encoding="UTF-8" standalone="yes"?>
<Relationships xmlns="http://schemas.openxmlformats.org/package/2006/relationships"><Relationship Id="rId1" Type="http://schemas.microsoft.com/office/2006/relationships/activeXControlBinary" Target="activeX695.bin"/></Relationships>
</file>

<file path=word/activeX/_rels/activeX390.xml.rels><?xml version="1.0" encoding="UTF-8" standalone="yes"?>
<Relationships xmlns="http://schemas.openxmlformats.org/package/2006/relationships"><Relationship Id="rId1" Type="http://schemas.microsoft.com/office/2006/relationships/activeXControlBinary" Target="activeX318.bin"/></Relationships>
</file>

<file path=word/activeX/_rels/activeX391.xml.rels><?xml version="1.0" encoding="UTF-8" standalone="yes"?>
<Relationships xmlns="http://schemas.openxmlformats.org/package/2006/relationships"><Relationship Id="rId1" Type="http://schemas.microsoft.com/office/2006/relationships/activeXControlBinary" Target="activeX317.bin"/></Relationships>
</file>

<file path=word/activeX/_rels/activeX392.xml.rels><?xml version="1.0" encoding="UTF-8" standalone="yes"?>
<Relationships xmlns="http://schemas.openxmlformats.org/package/2006/relationships"><Relationship Id="rId1" Type="http://schemas.microsoft.com/office/2006/relationships/activeXControlBinary" Target="activeX316.bin"/></Relationships>
</file>

<file path=word/activeX/_rels/activeX393.xml.rels><?xml version="1.0" encoding="UTF-8" standalone="yes"?>
<Relationships xmlns="http://schemas.openxmlformats.org/package/2006/relationships"><Relationship Id="rId1" Type="http://schemas.microsoft.com/office/2006/relationships/activeXControlBinary" Target="activeX315.bin"/></Relationships>
</file>

<file path=word/activeX/_rels/activeX394.xml.rels><?xml version="1.0" encoding="UTF-8" standalone="yes"?>
<Relationships xmlns="http://schemas.openxmlformats.org/package/2006/relationships"><Relationship Id="rId1" Type="http://schemas.microsoft.com/office/2006/relationships/activeXControlBinary" Target="activeX314.bin"/></Relationships>
</file>

<file path=word/activeX/_rels/activeX395.xml.rels><?xml version="1.0" encoding="UTF-8" standalone="yes"?>
<Relationships xmlns="http://schemas.openxmlformats.org/package/2006/relationships"><Relationship Id="rId1" Type="http://schemas.microsoft.com/office/2006/relationships/activeXControlBinary" Target="activeX312.bin"/></Relationships>
</file>

<file path=word/activeX/_rels/activeX396.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397.xml.rels><?xml version="1.0" encoding="UTF-8" standalone="yes"?>
<Relationships xmlns="http://schemas.openxmlformats.org/package/2006/relationships"><Relationship Id="rId1" Type="http://schemas.microsoft.com/office/2006/relationships/activeXControlBinary" Target="activeX313.bin"/></Relationships>
</file>

<file path=word/activeX/_rels/activeX398.xml.rels><?xml version="1.0" encoding="UTF-8" standalone="yes"?>
<Relationships xmlns="http://schemas.openxmlformats.org/package/2006/relationships"><Relationship Id="rId1" Type="http://schemas.microsoft.com/office/2006/relationships/activeXControlBinary" Target="activeX324.bin"/></Relationships>
</file>

<file path=word/activeX/_rels/activeX399.xml.rels><?xml version="1.0" encoding="UTF-8" standalone="yes"?>
<Relationships xmlns="http://schemas.openxmlformats.org/package/2006/relationships"><Relationship Id="rId1" Type="http://schemas.microsoft.com/office/2006/relationships/activeXControlBinary" Target="activeX325.bin"/></Relationships>
</file>

<file path=word/activeX/_rels/activeX4.xml.rels><?xml version="1.0" encoding="UTF-8" standalone="yes"?>
<Relationships xmlns="http://schemas.openxmlformats.org/package/2006/relationships"><Relationship Id="rId1" Type="http://schemas.microsoft.com/office/2006/relationships/activeXControlBinary" Target="activeX845.bin"/></Relationships>
</file>

<file path=word/activeX/_rels/activeX40.xml.rels><?xml version="1.0" encoding="UTF-8" standalone="yes"?>
<Relationships xmlns="http://schemas.openxmlformats.org/package/2006/relationships"><Relationship Id="rId1" Type="http://schemas.microsoft.com/office/2006/relationships/activeXControlBinary" Target="activeX696.bin"/></Relationships>
</file>

<file path=word/activeX/_rels/activeX400.xml.rels><?xml version="1.0" encoding="UTF-8" standalone="yes"?>
<Relationships xmlns="http://schemas.openxmlformats.org/package/2006/relationships"><Relationship Id="rId1" Type="http://schemas.microsoft.com/office/2006/relationships/activeXControlBinary" Target="activeX326.bin"/></Relationships>
</file>

<file path=word/activeX/_rels/activeX401.xml.rels><?xml version="1.0" encoding="UTF-8" standalone="yes"?>
<Relationships xmlns="http://schemas.openxmlformats.org/package/2006/relationships"><Relationship Id="rId1" Type="http://schemas.microsoft.com/office/2006/relationships/activeXControlBinary" Target="activeX327.bin"/></Relationships>
</file>

<file path=word/activeX/_rels/activeX402.xml.rels><?xml version="1.0" encoding="UTF-8" standalone="yes"?>
<Relationships xmlns="http://schemas.openxmlformats.org/package/2006/relationships"><Relationship Id="rId1" Type="http://schemas.microsoft.com/office/2006/relationships/activeXControlBinary" Target="activeX328.bin"/></Relationships>
</file>

<file path=word/activeX/_rels/activeX403.xml.rels><?xml version="1.0" encoding="UTF-8" standalone="yes"?>
<Relationships xmlns="http://schemas.openxmlformats.org/package/2006/relationships"><Relationship Id="rId1" Type="http://schemas.microsoft.com/office/2006/relationships/activeXControlBinary" Target="activeX329.bin"/></Relationships>
</file>

<file path=word/activeX/_rels/activeX404.xml.rels><?xml version="1.0" encoding="UTF-8" standalone="yes"?>
<Relationships xmlns="http://schemas.openxmlformats.org/package/2006/relationships"><Relationship Id="rId1" Type="http://schemas.microsoft.com/office/2006/relationships/activeXControlBinary" Target="activeX330.bin"/></Relationships>
</file>

<file path=word/activeX/_rels/activeX405.xml.rels><?xml version="1.0" encoding="UTF-8" standalone="yes"?>
<Relationships xmlns="http://schemas.openxmlformats.org/package/2006/relationships"><Relationship Id="rId1" Type="http://schemas.microsoft.com/office/2006/relationships/activeXControlBinary" Target="activeX331.bin"/></Relationships>
</file>

<file path=word/activeX/_rels/activeX406.xml.rels><?xml version="1.0" encoding="UTF-8" standalone="yes"?>
<Relationships xmlns="http://schemas.openxmlformats.org/package/2006/relationships"><Relationship Id="rId1" Type="http://schemas.microsoft.com/office/2006/relationships/activeXControlBinary" Target="activeX332.bin"/></Relationships>
</file>

<file path=word/activeX/_rels/activeX407.xml.rels><?xml version="1.0" encoding="UTF-8" standalone="yes"?>
<Relationships xmlns="http://schemas.openxmlformats.org/package/2006/relationships"><Relationship Id="rId1" Type="http://schemas.microsoft.com/office/2006/relationships/activeXControlBinary" Target="activeX333.bin"/></Relationships>
</file>

<file path=word/activeX/_rels/activeX408.xml.rels><?xml version="1.0" encoding="UTF-8" standalone="yes"?>
<Relationships xmlns="http://schemas.openxmlformats.org/package/2006/relationships"><Relationship Id="rId1" Type="http://schemas.microsoft.com/office/2006/relationships/activeXControlBinary" Target="activeX334.bin"/></Relationships>
</file>

<file path=word/activeX/_rels/activeX409.xml.rels><?xml version="1.0" encoding="UTF-8" standalone="yes"?>
<Relationships xmlns="http://schemas.openxmlformats.org/package/2006/relationships"><Relationship Id="rId1" Type="http://schemas.microsoft.com/office/2006/relationships/activeXControlBinary" Target="activeX335.bin"/></Relationships>
</file>

<file path=word/activeX/_rels/activeX41.xml.rels><?xml version="1.0" encoding="UTF-8" standalone="yes"?>
<Relationships xmlns="http://schemas.openxmlformats.org/package/2006/relationships"><Relationship Id="rId1" Type="http://schemas.microsoft.com/office/2006/relationships/activeXControlBinary" Target="activeX697.bin"/></Relationships>
</file>

<file path=word/activeX/_rels/activeX410.xml.rels><?xml version="1.0" encoding="UTF-8" standalone="yes"?>
<Relationships xmlns="http://schemas.openxmlformats.org/package/2006/relationships"><Relationship Id="rId1" Type="http://schemas.microsoft.com/office/2006/relationships/activeXControlBinary" Target="activeX336.bin"/></Relationships>
</file>

<file path=word/activeX/_rels/activeX411.xml.rels><?xml version="1.0" encoding="UTF-8" standalone="yes"?>
<Relationships xmlns="http://schemas.openxmlformats.org/package/2006/relationships"><Relationship Id="rId1" Type="http://schemas.microsoft.com/office/2006/relationships/activeXControlBinary" Target="activeX337.bin"/></Relationships>
</file>

<file path=word/activeX/_rels/activeX412.xml.rels><?xml version="1.0" encoding="UTF-8" standalone="yes"?>
<Relationships xmlns="http://schemas.openxmlformats.org/package/2006/relationships"><Relationship Id="rId1" Type="http://schemas.microsoft.com/office/2006/relationships/activeXControlBinary" Target="activeX338.bin"/></Relationships>
</file>

<file path=word/activeX/_rels/activeX413.xml.rels><?xml version="1.0" encoding="UTF-8" standalone="yes"?>
<Relationships xmlns="http://schemas.openxmlformats.org/package/2006/relationships"><Relationship Id="rId1" Type="http://schemas.microsoft.com/office/2006/relationships/activeXControlBinary" Target="activeX339.bin"/></Relationships>
</file>

<file path=word/activeX/_rels/activeX414.xml.rels><?xml version="1.0" encoding="UTF-8" standalone="yes"?>
<Relationships xmlns="http://schemas.openxmlformats.org/package/2006/relationships"><Relationship Id="rId1" Type="http://schemas.microsoft.com/office/2006/relationships/activeXControlBinary" Target="activeX340.bin"/></Relationships>
</file>

<file path=word/activeX/_rels/activeX415.xml.rels><?xml version="1.0" encoding="UTF-8" standalone="yes"?>
<Relationships xmlns="http://schemas.openxmlformats.org/package/2006/relationships"><Relationship Id="rId1" Type="http://schemas.microsoft.com/office/2006/relationships/activeXControlBinary" Target="activeX341.bin"/></Relationships>
</file>

<file path=word/activeX/_rels/activeX416.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417.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418.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419.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42.xml.rels><?xml version="1.0" encoding="UTF-8" standalone="yes"?>
<Relationships xmlns="http://schemas.openxmlformats.org/package/2006/relationships"><Relationship Id="rId1" Type="http://schemas.microsoft.com/office/2006/relationships/activeXControlBinary" Target="activeX698.bin"/></Relationships>
</file>

<file path=word/activeX/_rels/activeX420.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421.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422.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42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424.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425.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426.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427.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428.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429.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43.xml.rels><?xml version="1.0" encoding="UTF-8" standalone="yes"?>
<Relationships xmlns="http://schemas.openxmlformats.org/package/2006/relationships"><Relationship Id="rId1" Type="http://schemas.microsoft.com/office/2006/relationships/activeXControlBinary" Target="activeX699.bin"/></Relationships>
</file>

<file path=word/activeX/_rels/activeX430.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431.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432.xml.rels><?xml version="1.0" encoding="UTF-8" standalone="yes"?>
<Relationships xmlns="http://schemas.openxmlformats.org/package/2006/relationships"><Relationship Id="rId1" Type="http://schemas.microsoft.com/office/2006/relationships/activeXControlBinary" Target="activeX854.bin"/></Relationships>
</file>

<file path=word/activeX/_rels/activeX433.xml.rels><?xml version="1.0" encoding="UTF-8" standalone="yes"?>
<Relationships xmlns="http://schemas.openxmlformats.org/package/2006/relationships"><Relationship Id="rId1" Type="http://schemas.microsoft.com/office/2006/relationships/activeXControlBinary" Target="activeX855.bin"/></Relationships>
</file>

<file path=word/activeX/_rels/activeX434.xml.rels><?xml version="1.0" encoding="UTF-8" standalone="yes"?>
<Relationships xmlns="http://schemas.openxmlformats.org/package/2006/relationships"><Relationship Id="rId1" Type="http://schemas.microsoft.com/office/2006/relationships/activeXControlBinary" Target="activeX856.bin"/></Relationships>
</file>

<file path=word/activeX/_rels/activeX435.xml.rels><?xml version="1.0" encoding="UTF-8" standalone="yes"?>
<Relationships xmlns="http://schemas.openxmlformats.org/package/2006/relationships"><Relationship Id="rId1" Type="http://schemas.microsoft.com/office/2006/relationships/activeXControlBinary" Target="activeX857.bin"/></Relationships>
</file>

<file path=word/activeX/_rels/activeX436.xml.rels><?xml version="1.0" encoding="UTF-8" standalone="yes"?>
<Relationships xmlns="http://schemas.openxmlformats.org/package/2006/relationships"><Relationship Id="rId1" Type="http://schemas.microsoft.com/office/2006/relationships/activeXControlBinary" Target="activeX858.bin"/></Relationships>
</file>

<file path=word/activeX/_rels/activeX437.xml.rels><?xml version="1.0" encoding="UTF-8" standalone="yes"?>
<Relationships xmlns="http://schemas.openxmlformats.org/package/2006/relationships"><Relationship Id="rId1" Type="http://schemas.microsoft.com/office/2006/relationships/activeXControlBinary" Target="activeX859.bin"/></Relationships>
</file>

<file path=word/activeX/_rels/activeX438.xml.rels><?xml version="1.0" encoding="UTF-8" standalone="yes"?>
<Relationships xmlns="http://schemas.openxmlformats.org/package/2006/relationships"><Relationship Id="rId1" Type="http://schemas.microsoft.com/office/2006/relationships/activeXControlBinary" Target="activeX860.bin"/></Relationships>
</file>

<file path=word/activeX/_rels/activeX439.xml.rels><?xml version="1.0" encoding="UTF-8" standalone="yes"?>
<Relationships xmlns="http://schemas.openxmlformats.org/package/2006/relationships"><Relationship Id="rId1" Type="http://schemas.microsoft.com/office/2006/relationships/activeXControlBinary" Target="activeX861.bin"/></Relationships>
</file>

<file path=word/activeX/_rels/activeX44.xml.rels><?xml version="1.0" encoding="UTF-8" standalone="yes"?>
<Relationships xmlns="http://schemas.openxmlformats.org/package/2006/relationships"><Relationship Id="rId1" Type="http://schemas.microsoft.com/office/2006/relationships/activeXControlBinary" Target="activeX700.bin"/></Relationships>
</file>

<file path=word/activeX/_rels/activeX440.xml.rels><?xml version="1.0" encoding="UTF-8" standalone="yes"?>
<Relationships xmlns="http://schemas.openxmlformats.org/package/2006/relationships"><Relationship Id="rId1" Type="http://schemas.microsoft.com/office/2006/relationships/activeXControlBinary" Target="activeX862.bin"/></Relationships>
</file>

<file path=word/activeX/_rels/activeX441.xml.rels><?xml version="1.0" encoding="UTF-8" standalone="yes"?>
<Relationships xmlns="http://schemas.openxmlformats.org/package/2006/relationships"><Relationship Id="rId1" Type="http://schemas.microsoft.com/office/2006/relationships/activeXControlBinary" Target="activeX863.bin"/></Relationships>
</file>

<file path=word/activeX/_rels/activeX442.xml.rels><?xml version="1.0" encoding="UTF-8" standalone="yes"?>
<Relationships xmlns="http://schemas.openxmlformats.org/package/2006/relationships"><Relationship Id="rId1" Type="http://schemas.microsoft.com/office/2006/relationships/activeXControlBinary" Target="activeX864.bin"/></Relationships>
</file>

<file path=word/activeX/_rels/activeX443.xml.rels><?xml version="1.0" encoding="UTF-8" standalone="yes"?>
<Relationships xmlns="http://schemas.openxmlformats.org/package/2006/relationships"><Relationship Id="rId1" Type="http://schemas.microsoft.com/office/2006/relationships/activeXControlBinary" Target="activeX865.bin"/></Relationships>
</file>

<file path=word/activeX/_rels/activeX444.xml.rels><?xml version="1.0" encoding="UTF-8" standalone="yes"?>
<Relationships xmlns="http://schemas.openxmlformats.org/package/2006/relationships"><Relationship Id="rId1" Type="http://schemas.microsoft.com/office/2006/relationships/activeXControlBinary" Target="activeX866.bin"/></Relationships>
</file>

<file path=word/activeX/_rels/activeX445.xml.rels><?xml version="1.0" encoding="UTF-8" standalone="yes"?>
<Relationships xmlns="http://schemas.openxmlformats.org/package/2006/relationships"><Relationship Id="rId1" Type="http://schemas.microsoft.com/office/2006/relationships/activeXControlBinary" Target="activeX867.bin"/></Relationships>
</file>

<file path=word/activeX/_rels/activeX446.xml.rels><?xml version="1.0" encoding="UTF-8" standalone="yes"?>
<Relationships xmlns="http://schemas.openxmlformats.org/package/2006/relationships"><Relationship Id="rId1" Type="http://schemas.microsoft.com/office/2006/relationships/activeXControlBinary" Target="activeX868.bin"/></Relationships>
</file>

<file path=word/activeX/_rels/activeX447.xml.rels><?xml version="1.0" encoding="UTF-8" standalone="yes"?>
<Relationships xmlns="http://schemas.openxmlformats.org/package/2006/relationships"><Relationship Id="rId1" Type="http://schemas.microsoft.com/office/2006/relationships/activeXControlBinary" Target="activeX869.bin"/></Relationships>
</file>

<file path=word/activeX/_rels/activeX448.xml.rels><?xml version="1.0" encoding="UTF-8" standalone="yes"?>
<Relationships xmlns="http://schemas.openxmlformats.org/package/2006/relationships"><Relationship Id="rId1" Type="http://schemas.microsoft.com/office/2006/relationships/activeXControlBinary" Target="activeX870.bin"/></Relationships>
</file>

<file path=word/activeX/_rels/activeX449.xml.rels><?xml version="1.0" encoding="UTF-8" standalone="yes"?>
<Relationships xmlns="http://schemas.openxmlformats.org/package/2006/relationships"><Relationship Id="rId1" Type="http://schemas.microsoft.com/office/2006/relationships/activeXControlBinary" Target="activeX871.bin"/></Relationships>
</file>

<file path=word/activeX/_rels/activeX45.xml.rels><?xml version="1.0" encoding="UTF-8" standalone="yes"?>
<Relationships xmlns="http://schemas.openxmlformats.org/package/2006/relationships"><Relationship Id="rId1" Type="http://schemas.microsoft.com/office/2006/relationships/activeXControlBinary" Target="activeX701.bin"/></Relationships>
</file>

<file path=word/activeX/_rels/activeX450.xml.rels><?xml version="1.0" encoding="UTF-8" standalone="yes"?>
<Relationships xmlns="http://schemas.openxmlformats.org/package/2006/relationships"><Relationship Id="rId1" Type="http://schemas.microsoft.com/office/2006/relationships/activeXControlBinary" Target="activeX872.bin"/></Relationships>
</file>

<file path=word/activeX/_rels/activeX451.xml.rels><?xml version="1.0" encoding="UTF-8" standalone="yes"?>
<Relationships xmlns="http://schemas.openxmlformats.org/package/2006/relationships"><Relationship Id="rId1" Type="http://schemas.microsoft.com/office/2006/relationships/activeXControlBinary" Target="activeX873.bin"/></Relationships>
</file>

<file path=word/activeX/_rels/activeX452.xml.rels><?xml version="1.0" encoding="UTF-8" standalone="yes"?>
<Relationships xmlns="http://schemas.openxmlformats.org/package/2006/relationships"><Relationship Id="rId1" Type="http://schemas.microsoft.com/office/2006/relationships/activeXControlBinary" Target="activeX874.bin"/></Relationships>
</file>

<file path=word/activeX/_rels/activeX453.xml.rels><?xml version="1.0" encoding="UTF-8" standalone="yes"?>
<Relationships xmlns="http://schemas.openxmlformats.org/package/2006/relationships"><Relationship Id="rId1" Type="http://schemas.microsoft.com/office/2006/relationships/activeXControlBinary" Target="activeX875.bin"/></Relationships>
</file>

<file path=word/activeX/_rels/activeX454.xml.rels><?xml version="1.0" encoding="UTF-8" standalone="yes"?>
<Relationships xmlns="http://schemas.openxmlformats.org/package/2006/relationships"><Relationship Id="rId1" Type="http://schemas.microsoft.com/office/2006/relationships/activeXControlBinary" Target="activeX876.bin"/></Relationships>
</file>

<file path=word/activeX/_rels/activeX455.xml.rels><?xml version="1.0" encoding="UTF-8" standalone="yes"?>
<Relationships xmlns="http://schemas.openxmlformats.org/package/2006/relationships"><Relationship Id="rId1" Type="http://schemas.microsoft.com/office/2006/relationships/activeXControlBinary" Target="activeX877.bin"/></Relationships>
</file>

<file path=word/activeX/_rels/activeX456.xml.rels><?xml version="1.0" encoding="UTF-8" standalone="yes"?>
<Relationships xmlns="http://schemas.openxmlformats.org/package/2006/relationships"><Relationship Id="rId1" Type="http://schemas.microsoft.com/office/2006/relationships/activeXControlBinary" Target="activeX878.bin"/></Relationships>
</file>

<file path=word/activeX/_rels/activeX457.xml.rels><?xml version="1.0" encoding="UTF-8" standalone="yes"?>
<Relationships xmlns="http://schemas.openxmlformats.org/package/2006/relationships"><Relationship Id="rId1" Type="http://schemas.microsoft.com/office/2006/relationships/activeXControlBinary" Target="activeX879.bin"/></Relationships>
</file>

<file path=word/activeX/_rels/activeX458.xml.rels><?xml version="1.0" encoding="UTF-8" standalone="yes"?>
<Relationships xmlns="http://schemas.openxmlformats.org/package/2006/relationships"><Relationship Id="rId1" Type="http://schemas.microsoft.com/office/2006/relationships/activeXControlBinary" Target="activeX880.bin"/></Relationships>
</file>

<file path=word/activeX/_rels/activeX459.xml.rels><?xml version="1.0" encoding="UTF-8" standalone="yes"?>
<Relationships xmlns="http://schemas.openxmlformats.org/package/2006/relationships"><Relationship Id="rId1" Type="http://schemas.microsoft.com/office/2006/relationships/activeXControlBinary" Target="activeX881.bin"/></Relationships>
</file>

<file path=word/activeX/_rels/activeX46.xml.rels><?xml version="1.0" encoding="UTF-8" standalone="yes"?>
<Relationships xmlns="http://schemas.openxmlformats.org/package/2006/relationships"><Relationship Id="rId1" Type="http://schemas.microsoft.com/office/2006/relationships/activeXControlBinary" Target="activeX702.bin"/></Relationships>
</file>

<file path=word/activeX/_rels/activeX460.xml.rels><?xml version="1.0" encoding="UTF-8" standalone="yes"?>
<Relationships xmlns="http://schemas.openxmlformats.org/package/2006/relationships"><Relationship Id="rId1" Type="http://schemas.microsoft.com/office/2006/relationships/activeXControlBinary" Target="activeX882.bin"/></Relationships>
</file>

<file path=word/activeX/_rels/activeX461.xml.rels><?xml version="1.0" encoding="UTF-8" standalone="yes"?>
<Relationships xmlns="http://schemas.openxmlformats.org/package/2006/relationships"><Relationship Id="rId1" Type="http://schemas.microsoft.com/office/2006/relationships/activeXControlBinary" Target="activeX883.bin"/></Relationships>
</file>

<file path=word/activeX/_rels/activeX462.xml.rels><?xml version="1.0" encoding="UTF-8" standalone="yes"?>
<Relationships xmlns="http://schemas.openxmlformats.org/package/2006/relationships"><Relationship Id="rId1" Type="http://schemas.microsoft.com/office/2006/relationships/activeXControlBinary" Target="activeX884.bin"/></Relationships>
</file>

<file path=word/activeX/_rels/activeX463.xml.rels><?xml version="1.0" encoding="UTF-8" standalone="yes"?>
<Relationships xmlns="http://schemas.openxmlformats.org/package/2006/relationships"><Relationship Id="rId1" Type="http://schemas.microsoft.com/office/2006/relationships/activeXControlBinary" Target="activeX885.bin"/></Relationships>
</file>

<file path=word/activeX/_rels/activeX464.xml.rels><?xml version="1.0" encoding="UTF-8" standalone="yes"?>
<Relationships xmlns="http://schemas.openxmlformats.org/package/2006/relationships"><Relationship Id="rId1" Type="http://schemas.microsoft.com/office/2006/relationships/activeXControlBinary" Target="activeX886.bin"/></Relationships>
</file>

<file path=word/activeX/_rels/activeX465.xml.rels><?xml version="1.0" encoding="UTF-8" standalone="yes"?>
<Relationships xmlns="http://schemas.openxmlformats.org/package/2006/relationships"><Relationship Id="rId1" Type="http://schemas.microsoft.com/office/2006/relationships/activeXControlBinary" Target="activeX887.bin"/></Relationships>
</file>

<file path=word/activeX/_rels/activeX466.xml.rels><?xml version="1.0" encoding="UTF-8" standalone="yes"?>
<Relationships xmlns="http://schemas.openxmlformats.org/package/2006/relationships"><Relationship Id="rId1" Type="http://schemas.microsoft.com/office/2006/relationships/activeXControlBinary" Target="activeX888.bin"/></Relationships>
</file>

<file path=word/activeX/_rels/activeX467.xml.rels><?xml version="1.0" encoding="UTF-8" standalone="yes"?>
<Relationships xmlns="http://schemas.openxmlformats.org/package/2006/relationships"><Relationship Id="rId1" Type="http://schemas.microsoft.com/office/2006/relationships/activeXControlBinary" Target="activeX889.bin"/></Relationships>
</file>

<file path=word/activeX/_rels/activeX468.xml.rels><?xml version="1.0" encoding="UTF-8" standalone="yes"?>
<Relationships xmlns="http://schemas.openxmlformats.org/package/2006/relationships"><Relationship Id="rId1" Type="http://schemas.microsoft.com/office/2006/relationships/activeXControlBinary" Target="activeX890.bin"/></Relationships>
</file>

<file path=word/activeX/_rels/activeX469.xml.rels><?xml version="1.0" encoding="UTF-8" standalone="yes"?>
<Relationships xmlns="http://schemas.openxmlformats.org/package/2006/relationships"><Relationship Id="rId1" Type="http://schemas.microsoft.com/office/2006/relationships/activeXControlBinary" Target="activeX891.bin"/></Relationships>
</file>

<file path=word/activeX/_rels/activeX47.xml.rels><?xml version="1.0" encoding="UTF-8" standalone="yes"?>
<Relationships xmlns="http://schemas.openxmlformats.org/package/2006/relationships"><Relationship Id="rId1" Type="http://schemas.microsoft.com/office/2006/relationships/activeXControlBinary" Target="activeX703.bin"/></Relationships>
</file>

<file path=word/activeX/_rels/activeX470.xml.rels><?xml version="1.0" encoding="UTF-8" standalone="yes"?>
<Relationships xmlns="http://schemas.openxmlformats.org/package/2006/relationships"><Relationship Id="rId1" Type="http://schemas.microsoft.com/office/2006/relationships/activeXControlBinary" Target="activeX892.bin"/></Relationships>
</file>

<file path=word/activeX/_rels/activeX471.xml.rels><?xml version="1.0" encoding="UTF-8" standalone="yes"?>
<Relationships xmlns="http://schemas.openxmlformats.org/package/2006/relationships"><Relationship Id="rId1" Type="http://schemas.microsoft.com/office/2006/relationships/activeXControlBinary" Target="activeX893.bin"/></Relationships>
</file>

<file path=word/activeX/_rels/activeX472.xml.rels><?xml version="1.0" encoding="UTF-8" standalone="yes"?>
<Relationships xmlns="http://schemas.openxmlformats.org/package/2006/relationships"><Relationship Id="rId1" Type="http://schemas.microsoft.com/office/2006/relationships/activeXControlBinary" Target="activeX894.bin"/></Relationships>
</file>

<file path=word/activeX/_rels/activeX473.xml.rels><?xml version="1.0" encoding="UTF-8" standalone="yes"?>
<Relationships xmlns="http://schemas.openxmlformats.org/package/2006/relationships"><Relationship Id="rId1" Type="http://schemas.microsoft.com/office/2006/relationships/activeXControlBinary" Target="activeX895.bin"/></Relationships>
</file>

<file path=word/activeX/_rels/activeX474.xml.rels><?xml version="1.0" encoding="UTF-8" standalone="yes"?>
<Relationships xmlns="http://schemas.openxmlformats.org/package/2006/relationships"><Relationship Id="rId1" Type="http://schemas.microsoft.com/office/2006/relationships/activeXControlBinary" Target="activeX896.bin"/></Relationships>
</file>

<file path=word/activeX/_rels/activeX475.xml.rels><?xml version="1.0" encoding="UTF-8" standalone="yes"?>
<Relationships xmlns="http://schemas.openxmlformats.org/package/2006/relationships"><Relationship Id="rId1" Type="http://schemas.microsoft.com/office/2006/relationships/activeXControlBinary" Target="activeX897.bin"/></Relationships>
</file>

<file path=word/activeX/_rels/activeX476.xml.rels><?xml version="1.0" encoding="UTF-8" standalone="yes"?>
<Relationships xmlns="http://schemas.openxmlformats.org/package/2006/relationships"><Relationship Id="rId1" Type="http://schemas.microsoft.com/office/2006/relationships/activeXControlBinary" Target="activeX898.bin"/></Relationships>
</file>

<file path=word/activeX/_rels/activeX477.xml.rels><?xml version="1.0" encoding="UTF-8" standalone="yes"?>
<Relationships xmlns="http://schemas.openxmlformats.org/package/2006/relationships"><Relationship Id="rId1" Type="http://schemas.microsoft.com/office/2006/relationships/activeXControlBinary" Target="activeX899.bin"/></Relationships>
</file>

<file path=word/activeX/_rels/activeX478.xml.rels><?xml version="1.0" encoding="UTF-8" standalone="yes"?>
<Relationships xmlns="http://schemas.openxmlformats.org/package/2006/relationships"><Relationship Id="rId1" Type="http://schemas.microsoft.com/office/2006/relationships/activeXControlBinary" Target="activeX900.bin"/></Relationships>
</file>

<file path=word/activeX/_rels/activeX479.xml.rels><?xml version="1.0" encoding="UTF-8" standalone="yes"?>
<Relationships xmlns="http://schemas.openxmlformats.org/package/2006/relationships"><Relationship Id="rId1" Type="http://schemas.microsoft.com/office/2006/relationships/activeXControlBinary" Target="activeX901.bin"/></Relationships>
</file>

<file path=word/activeX/_rels/activeX48.xml.rels><?xml version="1.0" encoding="UTF-8" standalone="yes"?>
<Relationships xmlns="http://schemas.openxmlformats.org/package/2006/relationships"><Relationship Id="rId1" Type="http://schemas.microsoft.com/office/2006/relationships/activeXControlBinary" Target="activeX704.bin"/></Relationships>
</file>

<file path=word/activeX/_rels/activeX480.xml.rels><?xml version="1.0" encoding="UTF-8" standalone="yes"?>
<Relationships xmlns="http://schemas.openxmlformats.org/package/2006/relationships"><Relationship Id="rId1" Type="http://schemas.microsoft.com/office/2006/relationships/activeXControlBinary" Target="activeX902.bin"/></Relationships>
</file>

<file path=word/activeX/_rels/activeX481.xml.rels><?xml version="1.0" encoding="UTF-8" standalone="yes"?>
<Relationships xmlns="http://schemas.openxmlformats.org/package/2006/relationships"><Relationship Id="rId1" Type="http://schemas.microsoft.com/office/2006/relationships/activeXControlBinary" Target="activeX903.bin"/></Relationships>
</file>

<file path=word/activeX/_rels/activeX482.xml.rels><?xml version="1.0" encoding="UTF-8" standalone="yes"?>
<Relationships xmlns="http://schemas.openxmlformats.org/package/2006/relationships"><Relationship Id="rId1" Type="http://schemas.microsoft.com/office/2006/relationships/activeXControlBinary" Target="activeX904.bin"/></Relationships>
</file>

<file path=word/activeX/_rels/activeX483.xml.rels><?xml version="1.0" encoding="UTF-8" standalone="yes"?>
<Relationships xmlns="http://schemas.openxmlformats.org/package/2006/relationships"><Relationship Id="rId1" Type="http://schemas.microsoft.com/office/2006/relationships/activeXControlBinary" Target="activeX905.bin"/></Relationships>
</file>

<file path=word/activeX/_rels/activeX484.xml.rels><?xml version="1.0" encoding="UTF-8" standalone="yes"?>
<Relationships xmlns="http://schemas.openxmlformats.org/package/2006/relationships"><Relationship Id="rId1" Type="http://schemas.microsoft.com/office/2006/relationships/activeXControlBinary" Target="activeX906.bin"/></Relationships>
</file>

<file path=word/activeX/_rels/activeX485.xml.rels><?xml version="1.0" encoding="UTF-8" standalone="yes"?>
<Relationships xmlns="http://schemas.openxmlformats.org/package/2006/relationships"><Relationship Id="rId1" Type="http://schemas.microsoft.com/office/2006/relationships/activeXControlBinary" Target="activeX907.bin"/></Relationships>
</file>

<file path=word/activeX/_rels/activeX486.xml.rels><?xml version="1.0" encoding="UTF-8" standalone="yes"?>
<Relationships xmlns="http://schemas.openxmlformats.org/package/2006/relationships"><Relationship Id="rId1" Type="http://schemas.microsoft.com/office/2006/relationships/activeXControlBinary" Target="activeX908.bin"/></Relationships>
</file>

<file path=word/activeX/_rels/activeX487.xml.rels><?xml version="1.0" encoding="UTF-8" standalone="yes"?>
<Relationships xmlns="http://schemas.openxmlformats.org/package/2006/relationships"><Relationship Id="rId1" Type="http://schemas.microsoft.com/office/2006/relationships/activeXControlBinary" Target="activeX909.bin"/></Relationships>
</file>

<file path=word/activeX/_rels/activeX488.xml.rels><?xml version="1.0" encoding="UTF-8" standalone="yes"?>
<Relationships xmlns="http://schemas.openxmlformats.org/package/2006/relationships"><Relationship Id="rId1" Type="http://schemas.microsoft.com/office/2006/relationships/activeXControlBinary" Target="activeX910.bin"/></Relationships>
</file>

<file path=word/activeX/_rels/activeX489.xml.rels><?xml version="1.0" encoding="UTF-8" standalone="yes"?>
<Relationships xmlns="http://schemas.openxmlformats.org/package/2006/relationships"><Relationship Id="rId1" Type="http://schemas.microsoft.com/office/2006/relationships/activeXControlBinary" Target="activeX911.bin"/></Relationships>
</file>

<file path=word/activeX/_rels/activeX49.xml.rels><?xml version="1.0" encoding="UTF-8" standalone="yes"?>
<Relationships xmlns="http://schemas.openxmlformats.org/package/2006/relationships"><Relationship Id="rId1" Type="http://schemas.microsoft.com/office/2006/relationships/activeXControlBinary" Target="activeX705.bin"/></Relationships>
</file>

<file path=word/activeX/_rels/activeX490.xml.rels><?xml version="1.0" encoding="UTF-8" standalone="yes"?>
<Relationships xmlns="http://schemas.openxmlformats.org/package/2006/relationships"><Relationship Id="rId1" Type="http://schemas.microsoft.com/office/2006/relationships/activeXControlBinary" Target="activeX912.bin"/></Relationships>
</file>

<file path=word/activeX/_rels/activeX491.xml.rels><?xml version="1.0" encoding="UTF-8" standalone="yes"?>
<Relationships xmlns="http://schemas.openxmlformats.org/package/2006/relationships"><Relationship Id="rId1" Type="http://schemas.microsoft.com/office/2006/relationships/activeXControlBinary" Target="activeX913.bin"/></Relationships>
</file>

<file path=word/activeX/_rels/activeX492.xml.rels><?xml version="1.0" encoding="UTF-8" standalone="yes"?>
<Relationships xmlns="http://schemas.openxmlformats.org/package/2006/relationships"><Relationship Id="rId1" Type="http://schemas.microsoft.com/office/2006/relationships/activeXControlBinary" Target="activeX914.bin"/></Relationships>
</file>

<file path=word/activeX/_rels/activeX493.xml.rels><?xml version="1.0" encoding="UTF-8" standalone="yes"?>
<Relationships xmlns="http://schemas.openxmlformats.org/package/2006/relationships"><Relationship Id="rId1" Type="http://schemas.microsoft.com/office/2006/relationships/activeXControlBinary" Target="activeX915.bin"/></Relationships>
</file>

<file path=word/activeX/_rels/activeX494.xml.rels><?xml version="1.0" encoding="UTF-8" standalone="yes"?>
<Relationships xmlns="http://schemas.openxmlformats.org/package/2006/relationships"><Relationship Id="rId1" Type="http://schemas.microsoft.com/office/2006/relationships/activeXControlBinary" Target="activeX916.bin"/></Relationships>
</file>

<file path=word/activeX/_rels/activeX495.xml.rels><?xml version="1.0" encoding="UTF-8" standalone="yes"?>
<Relationships xmlns="http://schemas.openxmlformats.org/package/2006/relationships"><Relationship Id="rId1" Type="http://schemas.microsoft.com/office/2006/relationships/activeXControlBinary" Target="activeX917.bin"/></Relationships>
</file>

<file path=word/activeX/_rels/activeX496.xml.rels><?xml version="1.0" encoding="UTF-8" standalone="yes"?>
<Relationships xmlns="http://schemas.openxmlformats.org/package/2006/relationships"><Relationship Id="rId1" Type="http://schemas.microsoft.com/office/2006/relationships/activeXControlBinary" Target="activeX918.bin"/></Relationships>
</file>

<file path=word/activeX/_rels/activeX497.xml.rels><?xml version="1.0" encoding="UTF-8" standalone="yes"?>
<Relationships xmlns="http://schemas.openxmlformats.org/package/2006/relationships"><Relationship Id="rId1" Type="http://schemas.microsoft.com/office/2006/relationships/activeXControlBinary" Target="activeX919.bin"/></Relationships>
</file>

<file path=word/activeX/_rels/activeX498.xml.rels><?xml version="1.0" encoding="UTF-8" standalone="yes"?>
<Relationships xmlns="http://schemas.openxmlformats.org/package/2006/relationships"><Relationship Id="rId1" Type="http://schemas.microsoft.com/office/2006/relationships/activeXControlBinary" Target="activeX920.bin"/></Relationships>
</file>

<file path=word/activeX/_rels/activeX499.xml.rels><?xml version="1.0" encoding="UTF-8" standalone="yes"?>
<Relationships xmlns="http://schemas.openxmlformats.org/package/2006/relationships"><Relationship Id="rId1" Type="http://schemas.microsoft.com/office/2006/relationships/activeXControlBinary" Target="activeX921.bin"/></Relationships>
</file>

<file path=word/activeX/_rels/activeX5.xml.rels><?xml version="1.0" encoding="UTF-8" standalone="yes"?>
<Relationships xmlns="http://schemas.openxmlformats.org/package/2006/relationships"><Relationship Id="rId1" Type="http://schemas.microsoft.com/office/2006/relationships/activeXControlBinary" Target="activeX849.bin"/></Relationships>
</file>

<file path=word/activeX/_rels/activeX50.xml.rels><?xml version="1.0" encoding="UTF-8" standalone="yes"?>
<Relationships xmlns="http://schemas.openxmlformats.org/package/2006/relationships"><Relationship Id="rId1" Type="http://schemas.microsoft.com/office/2006/relationships/activeXControlBinary" Target="activeX706.bin"/></Relationships>
</file>

<file path=word/activeX/_rels/activeX500.xml.rels><?xml version="1.0" encoding="UTF-8" standalone="yes"?>
<Relationships xmlns="http://schemas.openxmlformats.org/package/2006/relationships"><Relationship Id="rId1" Type="http://schemas.microsoft.com/office/2006/relationships/activeXControlBinary" Target="activeX922.bin"/></Relationships>
</file>

<file path=word/activeX/_rels/activeX501.xml.rels><?xml version="1.0" encoding="UTF-8" standalone="yes"?>
<Relationships xmlns="http://schemas.openxmlformats.org/package/2006/relationships"><Relationship Id="rId1" Type="http://schemas.microsoft.com/office/2006/relationships/activeXControlBinary" Target="activeX923.bin"/></Relationships>
</file>

<file path=word/activeX/_rels/activeX502.xml.rels><?xml version="1.0" encoding="UTF-8" standalone="yes"?>
<Relationships xmlns="http://schemas.openxmlformats.org/package/2006/relationships"><Relationship Id="rId1" Type="http://schemas.microsoft.com/office/2006/relationships/activeXControlBinary" Target="activeX924.bin"/></Relationships>
</file>

<file path=word/activeX/_rels/activeX503.xml.rels><?xml version="1.0" encoding="UTF-8" standalone="yes"?>
<Relationships xmlns="http://schemas.openxmlformats.org/package/2006/relationships"><Relationship Id="rId1" Type="http://schemas.microsoft.com/office/2006/relationships/activeXControlBinary" Target="activeX925.bin"/></Relationships>
</file>

<file path=word/activeX/_rels/activeX504.xml.rels><?xml version="1.0" encoding="UTF-8" standalone="yes"?>
<Relationships xmlns="http://schemas.openxmlformats.org/package/2006/relationships"><Relationship Id="rId1" Type="http://schemas.microsoft.com/office/2006/relationships/activeXControlBinary" Target="activeX926.bin"/></Relationships>
</file>

<file path=word/activeX/_rels/activeX505.xml.rels><?xml version="1.0" encoding="UTF-8" standalone="yes"?>
<Relationships xmlns="http://schemas.openxmlformats.org/package/2006/relationships"><Relationship Id="rId1" Type="http://schemas.microsoft.com/office/2006/relationships/activeXControlBinary" Target="activeX927.bin"/></Relationships>
</file>

<file path=word/activeX/_rels/activeX506.xml.rels><?xml version="1.0" encoding="UTF-8" standalone="yes"?>
<Relationships xmlns="http://schemas.openxmlformats.org/package/2006/relationships"><Relationship Id="rId1" Type="http://schemas.microsoft.com/office/2006/relationships/activeXControlBinary" Target="activeX928.bin"/></Relationships>
</file>

<file path=word/activeX/_rels/activeX507.xml.rels><?xml version="1.0" encoding="UTF-8" standalone="yes"?>
<Relationships xmlns="http://schemas.openxmlformats.org/package/2006/relationships"><Relationship Id="rId1" Type="http://schemas.microsoft.com/office/2006/relationships/activeXControlBinary" Target="activeX929.bin"/></Relationships>
</file>

<file path=word/activeX/_rels/activeX508.xml.rels><?xml version="1.0" encoding="UTF-8" standalone="yes"?>
<Relationships xmlns="http://schemas.openxmlformats.org/package/2006/relationships"><Relationship Id="rId1" Type="http://schemas.microsoft.com/office/2006/relationships/activeXControlBinary" Target="activeX930.bin"/></Relationships>
</file>

<file path=word/activeX/_rels/activeX509.xml.rels><?xml version="1.0" encoding="UTF-8" standalone="yes"?>
<Relationships xmlns="http://schemas.openxmlformats.org/package/2006/relationships"><Relationship Id="rId1" Type="http://schemas.microsoft.com/office/2006/relationships/activeXControlBinary" Target="activeX931.bin"/></Relationships>
</file>

<file path=word/activeX/_rels/activeX51.xml.rels><?xml version="1.0" encoding="UTF-8" standalone="yes"?>
<Relationships xmlns="http://schemas.openxmlformats.org/package/2006/relationships"><Relationship Id="rId1" Type="http://schemas.microsoft.com/office/2006/relationships/activeXControlBinary" Target="activeX707.bin"/></Relationships>
</file>

<file path=word/activeX/_rels/activeX510.xml.rels><?xml version="1.0" encoding="UTF-8" standalone="yes"?>
<Relationships xmlns="http://schemas.openxmlformats.org/package/2006/relationships"><Relationship Id="rId1" Type="http://schemas.microsoft.com/office/2006/relationships/activeXControlBinary" Target="activeX932.bin"/></Relationships>
</file>

<file path=word/activeX/_rels/activeX511.xml.rels><?xml version="1.0" encoding="UTF-8" standalone="yes"?>
<Relationships xmlns="http://schemas.openxmlformats.org/package/2006/relationships"><Relationship Id="rId1" Type="http://schemas.microsoft.com/office/2006/relationships/activeXControlBinary" Target="activeX933.bin"/></Relationships>
</file>

<file path=word/activeX/_rels/activeX512.xml.rels><?xml version="1.0" encoding="UTF-8" standalone="yes"?>
<Relationships xmlns="http://schemas.openxmlformats.org/package/2006/relationships"><Relationship Id="rId1" Type="http://schemas.microsoft.com/office/2006/relationships/activeXControlBinary" Target="activeX934.bin"/></Relationships>
</file>

<file path=word/activeX/_rels/activeX513.xml.rels><?xml version="1.0" encoding="UTF-8" standalone="yes"?>
<Relationships xmlns="http://schemas.openxmlformats.org/package/2006/relationships"><Relationship Id="rId1" Type="http://schemas.microsoft.com/office/2006/relationships/activeXControlBinary" Target="activeX935.bin"/></Relationships>
</file>

<file path=word/activeX/_rels/activeX514.xml.rels><?xml version="1.0" encoding="UTF-8" standalone="yes"?>
<Relationships xmlns="http://schemas.openxmlformats.org/package/2006/relationships"><Relationship Id="rId1" Type="http://schemas.microsoft.com/office/2006/relationships/activeXControlBinary" Target="activeX936.bin"/></Relationships>
</file>

<file path=word/activeX/_rels/activeX515.xml.rels><?xml version="1.0" encoding="UTF-8" standalone="yes"?>
<Relationships xmlns="http://schemas.openxmlformats.org/package/2006/relationships"><Relationship Id="rId1" Type="http://schemas.microsoft.com/office/2006/relationships/activeXControlBinary" Target="activeX937.bin"/></Relationships>
</file>

<file path=word/activeX/_rels/activeX516.xml.rels><?xml version="1.0" encoding="UTF-8" standalone="yes"?>
<Relationships xmlns="http://schemas.openxmlformats.org/package/2006/relationships"><Relationship Id="rId1" Type="http://schemas.microsoft.com/office/2006/relationships/activeXControlBinary" Target="activeX938.bin"/></Relationships>
</file>

<file path=word/activeX/_rels/activeX517.xml.rels><?xml version="1.0" encoding="UTF-8" standalone="yes"?>
<Relationships xmlns="http://schemas.openxmlformats.org/package/2006/relationships"><Relationship Id="rId1" Type="http://schemas.microsoft.com/office/2006/relationships/activeXControlBinary" Target="activeX939.bin"/></Relationships>
</file>

<file path=word/activeX/_rels/activeX518.xml.rels><?xml version="1.0" encoding="UTF-8" standalone="yes"?>
<Relationships xmlns="http://schemas.openxmlformats.org/package/2006/relationships"><Relationship Id="rId1" Type="http://schemas.microsoft.com/office/2006/relationships/activeXControlBinary" Target="activeX940.bin"/></Relationships>
</file>

<file path=word/activeX/_rels/activeX519.xml.rels><?xml version="1.0" encoding="UTF-8" standalone="yes"?>
<Relationships xmlns="http://schemas.openxmlformats.org/package/2006/relationships"><Relationship Id="rId1" Type="http://schemas.microsoft.com/office/2006/relationships/activeXControlBinary" Target="activeX94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708.bin"/></Relationships>
</file>

<file path=word/activeX/_rels/activeX520.xml.rels><?xml version="1.0" encoding="UTF-8" standalone="yes"?>
<Relationships xmlns="http://schemas.openxmlformats.org/package/2006/relationships"><Relationship Id="rId1" Type="http://schemas.microsoft.com/office/2006/relationships/activeXControlBinary" Target="activeX942.bin"/></Relationships>
</file>

<file path=word/activeX/_rels/activeX521.xml.rels><?xml version="1.0" encoding="UTF-8" standalone="yes"?>
<Relationships xmlns="http://schemas.openxmlformats.org/package/2006/relationships"><Relationship Id="rId1" Type="http://schemas.microsoft.com/office/2006/relationships/activeXControlBinary" Target="activeX943.bin"/></Relationships>
</file>

<file path=word/activeX/_rels/activeX522.xml.rels><?xml version="1.0" encoding="UTF-8" standalone="yes"?>
<Relationships xmlns="http://schemas.openxmlformats.org/package/2006/relationships"><Relationship Id="rId1" Type="http://schemas.microsoft.com/office/2006/relationships/activeXControlBinary" Target="activeX944.bin"/></Relationships>
</file>

<file path=word/activeX/_rels/activeX523.xml.rels><?xml version="1.0" encoding="UTF-8" standalone="yes"?>
<Relationships xmlns="http://schemas.openxmlformats.org/package/2006/relationships"><Relationship Id="rId1" Type="http://schemas.microsoft.com/office/2006/relationships/activeXControlBinary" Target="activeX945.bin"/></Relationships>
</file>

<file path=word/activeX/_rels/activeX524.xml.rels><?xml version="1.0" encoding="UTF-8" standalone="yes"?>
<Relationships xmlns="http://schemas.openxmlformats.org/package/2006/relationships"><Relationship Id="rId1" Type="http://schemas.microsoft.com/office/2006/relationships/activeXControlBinary" Target="activeX946.bin"/></Relationships>
</file>

<file path=word/activeX/_rels/activeX525.xml.rels><?xml version="1.0" encoding="UTF-8" standalone="yes"?>
<Relationships xmlns="http://schemas.openxmlformats.org/package/2006/relationships"><Relationship Id="rId1" Type="http://schemas.microsoft.com/office/2006/relationships/activeXControlBinary" Target="activeX947.bin"/></Relationships>
</file>

<file path=word/activeX/_rels/activeX526.xml.rels><?xml version="1.0" encoding="UTF-8" standalone="yes"?>
<Relationships xmlns="http://schemas.openxmlformats.org/package/2006/relationships"><Relationship Id="rId1" Type="http://schemas.microsoft.com/office/2006/relationships/activeXControlBinary" Target="activeX948.bin"/></Relationships>
</file>

<file path=word/activeX/_rels/activeX527.xml.rels><?xml version="1.0" encoding="UTF-8" standalone="yes"?>
<Relationships xmlns="http://schemas.openxmlformats.org/package/2006/relationships"><Relationship Id="rId1" Type="http://schemas.microsoft.com/office/2006/relationships/activeXControlBinary" Target="activeX949.bin"/></Relationships>
</file>

<file path=word/activeX/_rels/activeX528.xml.rels><?xml version="1.0" encoding="UTF-8" standalone="yes"?>
<Relationships xmlns="http://schemas.openxmlformats.org/package/2006/relationships"><Relationship Id="rId1" Type="http://schemas.microsoft.com/office/2006/relationships/activeXControlBinary" Target="activeX950.bin"/></Relationships>
</file>

<file path=word/activeX/_rels/activeX529.xml.rels><?xml version="1.0" encoding="UTF-8" standalone="yes"?>
<Relationships xmlns="http://schemas.openxmlformats.org/package/2006/relationships"><Relationship Id="rId1" Type="http://schemas.microsoft.com/office/2006/relationships/activeXControlBinary" Target="activeX951.bin"/></Relationships>
</file>

<file path=word/activeX/_rels/activeX53.xml.rels><?xml version="1.0" encoding="UTF-8" standalone="yes"?>
<Relationships xmlns="http://schemas.openxmlformats.org/package/2006/relationships"><Relationship Id="rId1" Type="http://schemas.microsoft.com/office/2006/relationships/activeXControlBinary" Target="activeX709.bin"/></Relationships>
</file>

<file path=word/activeX/_rels/activeX530.xml.rels><?xml version="1.0" encoding="UTF-8" standalone="yes"?>
<Relationships xmlns="http://schemas.openxmlformats.org/package/2006/relationships"><Relationship Id="rId1" Type="http://schemas.microsoft.com/office/2006/relationships/activeXControlBinary" Target="activeX952.bin"/></Relationships>
</file>

<file path=word/activeX/_rels/activeX531.xml.rels><?xml version="1.0" encoding="UTF-8" standalone="yes"?>
<Relationships xmlns="http://schemas.openxmlformats.org/package/2006/relationships"><Relationship Id="rId1" Type="http://schemas.microsoft.com/office/2006/relationships/activeXControlBinary" Target="activeX953.bin"/></Relationships>
</file>

<file path=word/activeX/_rels/activeX532.xml.rels><?xml version="1.0" encoding="UTF-8" standalone="yes"?>
<Relationships xmlns="http://schemas.openxmlformats.org/package/2006/relationships"><Relationship Id="rId1" Type="http://schemas.microsoft.com/office/2006/relationships/activeXControlBinary" Target="activeX954.bin"/></Relationships>
</file>

<file path=word/activeX/_rels/activeX533.xml.rels><?xml version="1.0" encoding="UTF-8" standalone="yes"?>
<Relationships xmlns="http://schemas.openxmlformats.org/package/2006/relationships"><Relationship Id="rId1" Type="http://schemas.microsoft.com/office/2006/relationships/activeXControlBinary" Target="activeX955.bin"/></Relationships>
</file>

<file path=word/activeX/_rels/activeX534.xml.rels><?xml version="1.0" encoding="UTF-8" standalone="yes"?>
<Relationships xmlns="http://schemas.openxmlformats.org/package/2006/relationships"><Relationship Id="rId1" Type="http://schemas.microsoft.com/office/2006/relationships/activeXControlBinary" Target="activeX956.bin"/></Relationships>
</file>

<file path=word/activeX/_rels/activeX535.xml.rels><?xml version="1.0" encoding="UTF-8" standalone="yes"?>
<Relationships xmlns="http://schemas.openxmlformats.org/package/2006/relationships"><Relationship Id="rId1" Type="http://schemas.microsoft.com/office/2006/relationships/activeXControlBinary" Target="activeX957.bin"/></Relationships>
</file>

<file path=word/activeX/_rels/activeX536.xml.rels><?xml version="1.0" encoding="UTF-8" standalone="yes"?>
<Relationships xmlns="http://schemas.openxmlformats.org/package/2006/relationships"><Relationship Id="rId1" Type="http://schemas.microsoft.com/office/2006/relationships/activeXControlBinary" Target="activeX958.bin"/></Relationships>
</file>

<file path=word/activeX/_rels/activeX537.xml.rels><?xml version="1.0" encoding="UTF-8" standalone="yes"?>
<Relationships xmlns="http://schemas.openxmlformats.org/package/2006/relationships"><Relationship Id="rId1" Type="http://schemas.microsoft.com/office/2006/relationships/activeXControlBinary" Target="activeX959.bin"/></Relationships>
</file>

<file path=word/activeX/_rels/activeX538.xml.rels><?xml version="1.0" encoding="UTF-8" standalone="yes"?>
<Relationships xmlns="http://schemas.openxmlformats.org/package/2006/relationships"><Relationship Id="rId1" Type="http://schemas.microsoft.com/office/2006/relationships/activeXControlBinary" Target="activeX960.bin"/></Relationships>
</file>

<file path=word/activeX/_rels/activeX539.xml.rels><?xml version="1.0" encoding="UTF-8" standalone="yes"?>
<Relationships xmlns="http://schemas.openxmlformats.org/package/2006/relationships"><Relationship Id="rId1" Type="http://schemas.microsoft.com/office/2006/relationships/activeXControlBinary" Target="activeX961.bin"/></Relationships>
</file>

<file path=word/activeX/_rels/activeX54.xml.rels><?xml version="1.0" encoding="UTF-8" standalone="yes"?>
<Relationships xmlns="http://schemas.openxmlformats.org/package/2006/relationships"><Relationship Id="rId1" Type="http://schemas.microsoft.com/office/2006/relationships/activeXControlBinary" Target="activeX710.bin"/></Relationships>
</file>

<file path=word/activeX/_rels/activeX540.xml.rels><?xml version="1.0" encoding="UTF-8" standalone="yes"?>
<Relationships xmlns="http://schemas.openxmlformats.org/package/2006/relationships"><Relationship Id="rId1" Type="http://schemas.microsoft.com/office/2006/relationships/activeXControlBinary" Target="activeX962.bin"/></Relationships>
</file>

<file path=word/activeX/_rels/activeX541.xml.rels><?xml version="1.0" encoding="UTF-8" standalone="yes"?>
<Relationships xmlns="http://schemas.openxmlformats.org/package/2006/relationships"><Relationship Id="rId1" Type="http://schemas.microsoft.com/office/2006/relationships/activeXControlBinary" Target="activeX963.bin"/></Relationships>
</file>

<file path=word/activeX/_rels/activeX542.xml.rels><?xml version="1.0" encoding="UTF-8" standalone="yes"?>
<Relationships xmlns="http://schemas.openxmlformats.org/package/2006/relationships"><Relationship Id="rId1" Type="http://schemas.microsoft.com/office/2006/relationships/activeXControlBinary" Target="activeX964.bin"/></Relationships>
</file>

<file path=word/activeX/_rels/activeX543.xml.rels><?xml version="1.0" encoding="UTF-8" standalone="yes"?>
<Relationships xmlns="http://schemas.openxmlformats.org/package/2006/relationships"><Relationship Id="rId1" Type="http://schemas.microsoft.com/office/2006/relationships/activeXControlBinary" Target="activeX965.bin"/></Relationships>
</file>

<file path=word/activeX/_rels/activeX544.xml.rels><?xml version="1.0" encoding="UTF-8" standalone="yes"?>
<Relationships xmlns="http://schemas.openxmlformats.org/package/2006/relationships"><Relationship Id="rId1" Type="http://schemas.microsoft.com/office/2006/relationships/activeXControlBinary" Target="activeX966.bin"/></Relationships>
</file>

<file path=word/activeX/_rels/activeX545.xml.rels><?xml version="1.0" encoding="UTF-8" standalone="yes"?>
<Relationships xmlns="http://schemas.openxmlformats.org/package/2006/relationships"><Relationship Id="rId1" Type="http://schemas.microsoft.com/office/2006/relationships/activeXControlBinary" Target="activeX967.bin"/></Relationships>
</file>

<file path=word/activeX/_rels/activeX546.xml.rels><?xml version="1.0" encoding="UTF-8" standalone="yes"?>
<Relationships xmlns="http://schemas.openxmlformats.org/package/2006/relationships"><Relationship Id="rId1" Type="http://schemas.microsoft.com/office/2006/relationships/activeXControlBinary" Target="activeX968.bin"/></Relationships>
</file>

<file path=word/activeX/_rels/activeX547.xml.rels><?xml version="1.0" encoding="UTF-8" standalone="yes"?>
<Relationships xmlns="http://schemas.openxmlformats.org/package/2006/relationships"><Relationship Id="rId1" Type="http://schemas.microsoft.com/office/2006/relationships/activeXControlBinary" Target="activeX969.bin"/></Relationships>
</file>

<file path=word/activeX/_rels/activeX548.xml.rels><?xml version="1.0" encoding="UTF-8" standalone="yes"?>
<Relationships xmlns="http://schemas.openxmlformats.org/package/2006/relationships"><Relationship Id="rId1" Type="http://schemas.microsoft.com/office/2006/relationships/activeXControlBinary" Target="activeX970.bin"/></Relationships>
</file>

<file path=word/activeX/_rels/activeX549.xml.rels><?xml version="1.0" encoding="UTF-8" standalone="yes"?>
<Relationships xmlns="http://schemas.openxmlformats.org/package/2006/relationships"><Relationship Id="rId1" Type="http://schemas.microsoft.com/office/2006/relationships/activeXControlBinary" Target="activeX971.bin"/></Relationships>
</file>

<file path=word/activeX/_rels/activeX55.xml.rels><?xml version="1.0" encoding="UTF-8" standalone="yes"?>
<Relationships xmlns="http://schemas.openxmlformats.org/package/2006/relationships"><Relationship Id="rId1" Type="http://schemas.microsoft.com/office/2006/relationships/activeXControlBinary" Target="activeX711.bin"/></Relationships>
</file>

<file path=word/activeX/_rels/activeX550.xml.rels><?xml version="1.0" encoding="UTF-8" standalone="yes"?>
<Relationships xmlns="http://schemas.openxmlformats.org/package/2006/relationships"><Relationship Id="rId1" Type="http://schemas.microsoft.com/office/2006/relationships/activeXControlBinary" Target="activeX972.bin"/></Relationships>
</file>

<file path=word/activeX/_rels/activeX551.xml.rels><?xml version="1.0" encoding="UTF-8" standalone="yes"?>
<Relationships xmlns="http://schemas.openxmlformats.org/package/2006/relationships"><Relationship Id="rId1" Type="http://schemas.microsoft.com/office/2006/relationships/activeXControlBinary" Target="activeX973.bin"/></Relationships>
</file>

<file path=word/activeX/_rels/activeX552.xml.rels><?xml version="1.0" encoding="UTF-8" standalone="yes"?>
<Relationships xmlns="http://schemas.openxmlformats.org/package/2006/relationships"><Relationship Id="rId1" Type="http://schemas.microsoft.com/office/2006/relationships/activeXControlBinary" Target="activeX974.bin"/></Relationships>
</file>

<file path=word/activeX/_rels/activeX553.xml.rels><?xml version="1.0" encoding="UTF-8" standalone="yes"?>
<Relationships xmlns="http://schemas.openxmlformats.org/package/2006/relationships"><Relationship Id="rId1" Type="http://schemas.microsoft.com/office/2006/relationships/activeXControlBinary" Target="activeX975.bin"/></Relationships>
</file>

<file path=word/activeX/_rels/activeX554.xml.rels><?xml version="1.0" encoding="UTF-8" standalone="yes"?>
<Relationships xmlns="http://schemas.openxmlformats.org/package/2006/relationships"><Relationship Id="rId1" Type="http://schemas.microsoft.com/office/2006/relationships/activeXControlBinary" Target="activeX976.bin"/></Relationships>
</file>

<file path=word/activeX/_rels/activeX555.xml.rels><?xml version="1.0" encoding="UTF-8" standalone="yes"?>
<Relationships xmlns="http://schemas.openxmlformats.org/package/2006/relationships"><Relationship Id="rId1" Type="http://schemas.microsoft.com/office/2006/relationships/activeXControlBinary" Target="activeX977.bin"/></Relationships>
</file>

<file path=word/activeX/_rels/activeX556.xml.rels><?xml version="1.0" encoding="UTF-8" standalone="yes"?>
<Relationships xmlns="http://schemas.openxmlformats.org/package/2006/relationships"><Relationship Id="rId1" Type="http://schemas.microsoft.com/office/2006/relationships/activeXControlBinary" Target="activeX978.bin"/></Relationships>
</file>

<file path=word/activeX/_rels/activeX557.xml.rels><?xml version="1.0" encoding="UTF-8" standalone="yes"?>
<Relationships xmlns="http://schemas.openxmlformats.org/package/2006/relationships"><Relationship Id="rId1" Type="http://schemas.microsoft.com/office/2006/relationships/activeXControlBinary" Target="activeX979.bin"/></Relationships>
</file>

<file path=word/activeX/_rels/activeX558.xml.rels><?xml version="1.0" encoding="UTF-8" standalone="yes"?>
<Relationships xmlns="http://schemas.openxmlformats.org/package/2006/relationships"><Relationship Id="rId1" Type="http://schemas.microsoft.com/office/2006/relationships/activeXControlBinary" Target="activeX980.bin"/></Relationships>
</file>

<file path=word/activeX/_rels/activeX559.xml.rels><?xml version="1.0" encoding="UTF-8" standalone="yes"?>
<Relationships xmlns="http://schemas.openxmlformats.org/package/2006/relationships"><Relationship Id="rId1" Type="http://schemas.microsoft.com/office/2006/relationships/activeXControlBinary" Target="activeX981.bin"/></Relationships>
</file>

<file path=word/activeX/_rels/activeX56.xml.rels><?xml version="1.0" encoding="UTF-8" standalone="yes"?>
<Relationships xmlns="http://schemas.openxmlformats.org/package/2006/relationships"><Relationship Id="rId1" Type="http://schemas.microsoft.com/office/2006/relationships/activeXControlBinary" Target="activeX712.bin"/></Relationships>
</file>

<file path=word/activeX/_rels/activeX560.xml.rels><?xml version="1.0" encoding="UTF-8" standalone="yes"?>
<Relationships xmlns="http://schemas.openxmlformats.org/package/2006/relationships"><Relationship Id="rId1" Type="http://schemas.microsoft.com/office/2006/relationships/activeXControlBinary" Target="activeX982.bin"/></Relationships>
</file>

<file path=word/activeX/_rels/activeX561.xml.rels><?xml version="1.0" encoding="UTF-8" standalone="yes"?>
<Relationships xmlns="http://schemas.openxmlformats.org/package/2006/relationships"><Relationship Id="rId1" Type="http://schemas.microsoft.com/office/2006/relationships/activeXControlBinary" Target="activeX983.bin"/></Relationships>
</file>

<file path=word/activeX/_rels/activeX562.xml.rels><?xml version="1.0" encoding="UTF-8" standalone="yes"?>
<Relationships xmlns="http://schemas.openxmlformats.org/package/2006/relationships"><Relationship Id="rId1" Type="http://schemas.microsoft.com/office/2006/relationships/activeXControlBinary" Target="activeX984.bin"/></Relationships>
</file>

<file path=word/activeX/_rels/activeX563.xml.rels><?xml version="1.0" encoding="UTF-8" standalone="yes"?>
<Relationships xmlns="http://schemas.openxmlformats.org/package/2006/relationships"><Relationship Id="rId1" Type="http://schemas.microsoft.com/office/2006/relationships/activeXControlBinary" Target="activeX985.bin"/></Relationships>
</file>

<file path=word/activeX/_rels/activeX564.xml.rels><?xml version="1.0" encoding="UTF-8" standalone="yes"?>
<Relationships xmlns="http://schemas.openxmlformats.org/package/2006/relationships"><Relationship Id="rId1" Type="http://schemas.microsoft.com/office/2006/relationships/activeXControlBinary" Target="activeX986.bin"/></Relationships>
</file>

<file path=word/activeX/_rels/activeX565.xml.rels><?xml version="1.0" encoding="UTF-8" standalone="yes"?>
<Relationships xmlns="http://schemas.openxmlformats.org/package/2006/relationships"><Relationship Id="rId1" Type="http://schemas.microsoft.com/office/2006/relationships/activeXControlBinary" Target="activeX987.bin"/></Relationships>
</file>

<file path=word/activeX/_rels/activeX566.xml.rels><?xml version="1.0" encoding="UTF-8" standalone="yes"?>
<Relationships xmlns="http://schemas.openxmlformats.org/package/2006/relationships"><Relationship Id="rId1" Type="http://schemas.microsoft.com/office/2006/relationships/activeXControlBinary" Target="activeX988.bin"/></Relationships>
</file>

<file path=word/activeX/_rels/activeX567.xml.rels><?xml version="1.0" encoding="UTF-8" standalone="yes"?>
<Relationships xmlns="http://schemas.openxmlformats.org/package/2006/relationships"><Relationship Id="rId1" Type="http://schemas.microsoft.com/office/2006/relationships/activeXControlBinary" Target="activeX989.bin"/></Relationships>
</file>

<file path=word/activeX/_rels/activeX568.xml.rels><?xml version="1.0" encoding="UTF-8" standalone="yes"?>
<Relationships xmlns="http://schemas.openxmlformats.org/package/2006/relationships"><Relationship Id="rId1" Type="http://schemas.microsoft.com/office/2006/relationships/activeXControlBinary" Target="activeX990.bin"/></Relationships>
</file>

<file path=word/activeX/_rels/activeX569.xml.rels><?xml version="1.0" encoding="UTF-8" standalone="yes"?>
<Relationships xmlns="http://schemas.openxmlformats.org/package/2006/relationships"><Relationship Id="rId1" Type="http://schemas.microsoft.com/office/2006/relationships/activeXControlBinary" Target="activeX991.bin"/></Relationships>
</file>

<file path=word/activeX/_rels/activeX57.xml.rels><?xml version="1.0" encoding="UTF-8" standalone="yes"?>
<Relationships xmlns="http://schemas.openxmlformats.org/package/2006/relationships"><Relationship Id="rId1" Type="http://schemas.microsoft.com/office/2006/relationships/activeXControlBinary" Target="activeX713.bin"/></Relationships>
</file>

<file path=word/activeX/_rels/activeX570.xml.rels><?xml version="1.0" encoding="UTF-8" standalone="yes"?>
<Relationships xmlns="http://schemas.openxmlformats.org/package/2006/relationships"><Relationship Id="rId1" Type="http://schemas.microsoft.com/office/2006/relationships/activeXControlBinary" Target="activeX992.bin"/></Relationships>
</file>

<file path=word/activeX/_rels/activeX571.xml.rels><?xml version="1.0" encoding="UTF-8" standalone="yes"?>
<Relationships xmlns="http://schemas.openxmlformats.org/package/2006/relationships"><Relationship Id="rId1" Type="http://schemas.microsoft.com/office/2006/relationships/activeXControlBinary" Target="activeX993.bin"/></Relationships>
</file>

<file path=word/activeX/_rels/activeX572.xml.rels><?xml version="1.0" encoding="UTF-8" standalone="yes"?>
<Relationships xmlns="http://schemas.openxmlformats.org/package/2006/relationships"><Relationship Id="rId1" Type="http://schemas.microsoft.com/office/2006/relationships/activeXControlBinary" Target="activeX994.bin"/></Relationships>
</file>

<file path=word/activeX/_rels/activeX573.xml.rels><?xml version="1.0" encoding="UTF-8" standalone="yes"?>
<Relationships xmlns="http://schemas.openxmlformats.org/package/2006/relationships"><Relationship Id="rId1" Type="http://schemas.microsoft.com/office/2006/relationships/activeXControlBinary" Target="activeX995.bin"/></Relationships>
</file>

<file path=word/activeX/_rels/activeX574.xml.rels><?xml version="1.0" encoding="UTF-8" standalone="yes"?>
<Relationships xmlns="http://schemas.openxmlformats.org/package/2006/relationships"><Relationship Id="rId1" Type="http://schemas.microsoft.com/office/2006/relationships/activeXControlBinary" Target="activeX996.bin"/></Relationships>
</file>

<file path=word/activeX/_rels/activeX575.xml.rels><?xml version="1.0" encoding="UTF-8" standalone="yes"?>
<Relationships xmlns="http://schemas.openxmlformats.org/package/2006/relationships"><Relationship Id="rId1" Type="http://schemas.microsoft.com/office/2006/relationships/activeXControlBinary" Target="activeX997.bin"/></Relationships>
</file>

<file path=word/activeX/_rels/activeX576.xml.rels><?xml version="1.0" encoding="UTF-8" standalone="yes"?>
<Relationships xmlns="http://schemas.openxmlformats.org/package/2006/relationships"><Relationship Id="rId1" Type="http://schemas.microsoft.com/office/2006/relationships/activeXControlBinary" Target="activeX998.bin"/></Relationships>
</file>

<file path=word/activeX/_rels/activeX577.xml.rels><?xml version="1.0" encoding="UTF-8" standalone="yes"?>
<Relationships xmlns="http://schemas.openxmlformats.org/package/2006/relationships"><Relationship Id="rId1" Type="http://schemas.microsoft.com/office/2006/relationships/activeXControlBinary" Target="activeX999.bin"/></Relationships>
</file>

<file path=word/activeX/_rels/activeX578.xml.rels><?xml version="1.0" encoding="UTF-8" standalone="yes"?>
<Relationships xmlns="http://schemas.openxmlformats.org/package/2006/relationships"><Relationship Id="rId1" Type="http://schemas.microsoft.com/office/2006/relationships/activeXControlBinary" Target="activeX1000.bin"/></Relationships>
</file>

<file path=word/activeX/_rels/activeX579.xml.rels><?xml version="1.0" encoding="UTF-8" standalone="yes"?>
<Relationships xmlns="http://schemas.openxmlformats.org/package/2006/relationships"><Relationship Id="rId1" Type="http://schemas.microsoft.com/office/2006/relationships/activeXControlBinary" Target="activeX1001.bin"/></Relationships>
</file>

<file path=word/activeX/_rels/activeX58.xml.rels><?xml version="1.0" encoding="UTF-8" standalone="yes"?>
<Relationships xmlns="http://schemas.openxmlformats.org/package/2006/relationships"><Relationship Id="rId1" Type="http://schemas.microsoft.com/office/2006/relationships/activeXControlBinary" Target="activeX714.bin"/></Relationships>
</file>

<file path=word/activeX/_rels/activeX580.xml.rels><?xml version="1.0" encoding="UTF-8" standalone="yes"?>
<Relationships xmlns="http://schemas.openxmlformats.org/package/2006/relationships"><Relationship Id="rId1" Type="http://schemas.microsoft.com/office/2006/relationships/activeXControlBinary" Target="activeX1002.bin"/></Relationships>
</file>

<file path=word/activeX/_rels/activeX581.xml.rels><?xml version="1.0" encoding="UTF-8" standalone="yes"?>
<Relationships xmlns="http://schemas.openxmlformats.org/package/2006/relationships"><Relationship Id="rId1" Type="http://schemas.microsoft.com/office/2006/relationships/activeXControlBinary" Target="activeX1003.bin"/></Relationships>
</file>

<file path=word/activeX/_rels/activeX582.xml.rels><?xml version="1.0" encoding="UTF-8" standalone="yes"?>
<Relationships xmlns="http://schemas.openxmlformats.org/package/2006/relationships"><Relationship Id="rId1" Type="http://schemas.microsoft.com/office/2006/relationships/activeXControlBinary" Target="activeX1004.bin"/></Relationships>
</file>

<file path=word/activeX/_rels/activeX583.xml.rels><?xml version="1.0" encoding="UTF-8" standalone="yes"?>
<Relationships xmlns="http://schemas.openxmlformats.org/package/2006/relationships"><Relationship Id="rId1" Type="http://schemas.microsoft.com/office/2006/relationships/activeXControlBinary" Target="activeX1005.bin"/></Relationships>
</file>

<file path=word/activeX/_rels/activeX584.xml.rels><?xml version="1.0" encoding="UTF-8" standalone="yes"?>
<Relationships xmlns="http://schemas.openxmlformats.org/package/2006/relationships"><Relationship Id="rId1" Type="http://schemas.microsoft.com/office/2006/relationships/activeXControlBinary" Target="activeX1006.bin"/></Relationships>
</file>

<file path=word/activeX/_rels/activeX585.xml.rels><?xml version="1.0" encoding="UTF-8" standalone="yes"?>
<Relationships xmlns="http://schemas.openxmlformats.org/package/2006/relationships"><Relationship Id="rId1" Type="http://schemas.microsoft.com/office/2006/relationships/activeXControlBinary" Target="activeX1007.bin"/></Relationships>
</file>

<file path=word/activeX/_rels/activeX586.xml.rels><?xml version="1.0" encoding="UTF-8" standalone="yes"?>
<Relationships xmlns="http://schemas.openxmlformats.org/package/2006/relationships"><Relationship Id="rId1" Type="http://schemas.microsoft.com/office/2006/relationships/activeXControlBinary" Target="activeX1008.bin"/></Relationships>
</file>

<file path=word/activeX/_rels/activeX587.xml.rels><?xml version="1.0" encoding="UTF-8" standalone="yes"?>
<Relationships xmlns="http://schemas.openxmlformats.org/package/2006/relationships"><Relationship Id="rId1" Type="http://schemas.microsoft.com/office/2006/relationships/activeXControlBinary" Target="activeX1009.bin"/></Relationships>
</file>

<file path=word/activeX/_rels/activeX588.xml.rels><?xml version="1.0" encoding="UTF-8" standalone="yes"?>
<Relationships xmlns="http://schemas.openxmlformats.org/package/2006/relationships"><Relationship Id="rId1" Type="http://schemas.microsoft.com/office/2006/relationships/activeXControlBinary" Target="activeX1010.bin"/></Relationships>
</file>

<file path=word/activeX/_rels/activeX589.xml.rels><?xml version="1.0" encoding="UTF-8" standalone="yes"?>
<Relationships xmlns="http://schemas.openxmlformats.org/package/2006/relationships"><Relationship Id="rId1" Type="http://schemas.microsoft.com/office/2006/relationships/activeXControlBinary" Target="activeX1011.bin"/></Relationships>
</file>

<file path=word/activeX/_rels/activeX59.xml.rels><?xml version="1.0" encoding="UTF-8" standalone="yes"?>
<Relationships xmlns="http://schemas.openxmlformats.org/package/2006/relationships"><Relationship Id="rId1" Type="http://schemas.microsoft.com/office/2006/relationships/activeXControlBinary" Target="activeX715.bin"/></Relationships>
</file>

<file path=word/activeX/_rels/activeX590.xml.rels><?xml version="1.0" encoding="UTF-8" standalone="yes"?>
<Relationships xmlns="http://schemas.openxmlformats.org/package/2006/relationships"><Relationship Id="rId1" Type="http://schemas.microsoft.com/office/2006/relationships/activeXControlBinary" Target="activeX1012.bin"/></Relationships>
</file>

<file path=word/activeX/_rels/activeX591.xml.rels><?xml version="1.0" encoding="UTF-8" standalone="yes"?>
<Relationships xmlns="http://schemas.openxmlformats.org/package/2006/relationships"><Relationship Id="rId1" Type="http://schemas.microsoft.com/office/2006/relationships/activeXControlBinary" Target="activeX1013.bin"/></Relationships>
</file>

<file path=word/activeX/_rels/activeX592.xml.rels><?xml version="1.0" encoding="UTF-8" standalone="yes"?>
<Relationships xmlns="http://schemas.openxmlformats.org/package/2006/relationships"><Relationship Id="rId1" Type="http://schemas.microsoft.com/office/2006/relationships/activeXControlBinary" Target="activeX1014.bin"/></Relationships>
</file>

<file path=word/activeX/_rels/activeX593.xml.rels><?xml version="1.0" encoding="UTF-8" standalone="yes"?>
<Relationships xmlns="http://schemas.openxmlformats.org/package/2006/relationships"><Relationship Id="rId1" Type="http://schemas.microsoft.com/office/2006/relationships/activeXControlBinary" Target="activeX1015.bin"/></Relationships>
</file>

<file path=word/activeX/_rels/activeX594.xml.rels><?xml version="1.0" encoding="UTF-8" standalone="yes"?>
<Relationships xmlns="http://schemas.openxmlformats.org/package/2006/relationships"><Relationship Id="rId1" Type="http://schemas.microsoft.com/office/2006/relationships/activeXControlBinary" Target="activeX1016.bin"/></Relationships>
</file>

<file path=word/activeX/_rels/activeX595.xml.rels><?xml version="1.0" encoding="UTF-8" standalone="yes"?>
<Relationships xmlns="http://schemas.openxmlformats.org/package/2006/relationships"><Relationship Id="rId1" Type="http://schemas.microsoft.com/office/2006/relationships/activeXControlBinary" Target="activeX1017.bin"/></Relationships>
</file>

<file path=word/activeX/_rels/activeX596.xml.rels><?xml version="1.0" encoding="UTF-8" standalone="yes"?>
<Relationships xmlns="http://schemas.openxmlformats.org/package/2006/relationships"><Relationship Id="rId1" Type="http://schemas.microsoft.com/office/2006/relationships/activeXControlBinary" Target="activeX1018.bin"/></Relationships>
</file>

<file path=word/activeX/_rels/activeX597.xml.rels><?xml version="1.0" encoding="UTF-8" standalone="yes"?>
<Relationships xmlns="http://schemas.openxmlformats.org/package/2006/relationships"><Relationship Id="rId1" Type="http://schemas.microsoft.com/office/2006/relationships/activeXControlBinary" Target="activeX1019.bin"/></Relationships>
</file>

<file path=word/activeX/_rels/activeX598.xml.rels><?xml version="1.0" encoding="UTF-8" standalone="yes"?>
<Relationships xmlns="http://schemas.openxmlformats.org/package/2006/relationships"><Relationship Id="rId1" Type="http://schemas.microsoft.com/office/2006/relationships/activeXControlBinary" Target="activeX1020.bin"/></Relationships>
</file>

<file path=word/activeX/_rels/activeX599.xml.rels><?xml version="1.0" encoding="UTF-8" standalone="yes"?>
<Relationships xmlns="http://schemas.openxmlformats.org/package/2006/relationships"><Relationship Id="rId1" Type="http://schemas.microsoft.com/office/2006/relationships/activeXControlBinary" Target="activeX1021.bin"/></Relationships>
</file>

<file path=word/activeX/_rels/activeX6.xml.rels><?xml version="1.0" encoding="UTF-8" standalone="yes"?>
<Relationships xmlns="http://schemas.openxmlformats.org/package/2006/relationships"><Relationship Id="rId1" Type="http://schemas.microsoft.com/office/2006/relationships/activeXControlBinary" Target="activeX671.bin"/></Relationships>
</file>

<file path=word/activeX/_rels/activeX60.xml.rels><?xml version="1.0" encoding="UTF-8" standalone="yes"?>
<Relationships xmlns="http://schemas.openxmlformats.org/package/2006/relationships"><Relationship Id="rId1" Type="http://schemas.microsoft.com/office/2006/relationships/activeXControlBinary" Target="activeX716.bin"/></Relationships>
</file>

<file path=word/activeX/_rels/activeX600.xml.rels><?xml version="1.0" encoding="UTF-8" standalone="yes"?>
<Relationships xmlns="http://schemas.openxmlformats.org/package/2006/relationships"><Relationship Id="rId1" Type="http://schemas.microsoft.com/office/2006/relationships/activeXControlBinary" Target="activeX1022.bin"/></Relationships>
</file>

<file path=word/activeX/_rels/activeX601.xml.rels><?xml version="1.0" encoding="UTF-8" standalone="yes"?>
<Relationships xmlns="http://schemas.openxmlformats.org/package/2006/relationships"><Relationship Id="rId1" Type="http://schemas.microsoft.com/office/2006/relationships/activeXControlBinary" Target="activeX1023.bin"/></Relationships>
</file>

<file path=word/activeX/_rels/activeX602.xml.rels><?xml version="1.0" encoding="UTF-8" standalone="yes"?>
<Relationships xmlns="http://schemas.openxmlformats.org/package/2006/relationships"><Relationship Id="rId1" Type="http://schemas.microsoft.com/office/2006/relationships/activeXControlBinary" Target="activeX1024.bin"/></Relationships>
</file>

<file path=word/activeX/_rels/activeX603.xml.rels><?xml version="1.0" encoding="UTF-8" standalone="yes"?>
<Relationships xmlns="http://schemas.openxmlformats.org/package/2006/relationships"><Relationship Id="rId1" Type="http://schemas.microsoft.com/office/2006/relationships/activeXControlBinary" Target="activeX1025.bin"/></Relationships>
</file>

<file path=word/activeX/_rels/activeX604.xml.rels><?xml version="1.0" encoding="UTF-8" standalone="yes"?>
<Relationships xmlns="http://schemas.openxmlformats.org/package/2006/relationships"><Relationship Id="rId1" Type="http://schemas.microsoft.com/office/2006/relationships/activeXControlBinary" Target="activeX1026.bin"/></Relationships>
</file>

<file path=word/activeX/_rels/activeX605.xml.rels><?xml version="1.0" encoding="UTF-8" standalone="yes"?>
<Relationships xmlns="http://schemas.openxmlformats.org/package/2006/relationships"><Relationship Id="rId1" Type="http://schemas.microsoft.com/office/2006/relationships/activeXControlBinary" Target="activeX1027.bin"/></Relationships>
</file>

<file path=word/activeX/_rels/activeX606.xml.rels><?xml version="1.0" encoding="UTF-8" standalone="yes"?>
<Relationships xmlns="http://schemas.openxmlformats.org/package/2006/relationships"><Relationship Id="rId1" Type="http://schemas.microsoft.com/office/2006/relationships/activeXControlBinary" Target="activeX1028.bin"/></Relationships>
</file>

<file path=word/activeX/_rels/activeX607.xml.rels><?xml version="1.0" encoding="UTF-8" standalone="yes"?>
<Relationships xmlns="http://schemas.openxmlformats.org/package/2006/relationships"><Relationship Id="rId1" Type="http://schemas.microsoft.com/office/2006/relationships/activeXControlBinary" Target="activeX1029.bin"/></Relationships>
</file>

<file path=word/activeX/_rels/activeX608.xml.rels><?xml version="1.0" encoding="UTF-8" standalone="yes"?>
<Relationships xmlns="http://schemas.openxmlformats.org/package/2006/relationships"><Relationship Id="rId1" Type="http://schemas.microsoft.com/office/2006/relationships/activeXControlBinary" Target="activeX1030.bin"/></Relationships>
</file>

<file path=word/activeX/_rels/activeX609.xml.rels><?xml version="1.0" encoding="UTF-8" standalone="yes"?>
<Relationships xmlns="http://schemas.openxmlformats.org/package/2006/relationships"><Relationship Id="rId1" Type="http://schemas.microsoft.com/office/2006/relationships/activeXControlBinary" Target="activeX1031.bin"/></Relationships>
</file>

<file path=word/activeX/_rels/activeX61.xml.rels><?xml version="1.0" encoding="UTF-8" standalone="yes"?>
<Relationships xmlns="http://schemas.openxmlformats.org/package/2006/relationships"><Relationship Id="rId1" Type="http://schemas.microsoft.com/office/2006/relationships/activeXControlBinary" Target="activeX717.bin"/></Relationships>
</file>

<file path=word/activeX/_rels/activeX610.xml.rels><?xml version="1.0" encoding="UTF-8" standalone="yes"?>
<Relationships xmlns="http://schemas.openxmlformats.org/package/2006/relationships"><Relationship Id="rId1" Type="http://schemas.microsoft.com/office/2006/relationships/activeXControlBinary" Target="activeX1032.bin"/></Relationships>
</file>

<file path=word/activeX/_rels/activeX611.xml.rels><?xml version="1.0" encoding="UTF-8" standalone="yes"?>
<Relationships xmlns="http://schemas.openxmlformats.org/package/2006/relationships"><Relationship Id="rId1" Type="http://schemas.microsoft.com/office/2006/relationships/activeXControlBinary" Target="activeX1033.bin"/></Relationships>
</file>

<file path=word/activeX/_rels/activeX612.xml.rels><?xml version="1.0" encoding="UTF-8" standalone="yes"?>
<Relationships xmlns="http://schemas.openxmlformats.org/package/2006/relationships"><Relationship Id="rId1" Type="http://schemas.microsoft.com/office/2006/relationships/activeXControlBinary" Target="activeX1034.bin"/></Relationships>
</file>

<file path=word/activeX/_rels/activeX613.xml.rels><?xml version="1.0" encoding="UTF-8" standalone="yes"?>
<Relationships xmlns="http://schemas.openxmlformats.org/package/2006/relationships"><Relationship Id="rId1" Type="http://schemas.microsoft.com/office/2006/relationships/activeXControlBinary" Target="activeX1035.bin"/></Relationships>
</file>

<file path=word/activeX/_rels/activeX614.xml.rels><?xml version="1.0" encoding="UTF-8" standalone="yes"?>
<Relationships xmlns="http://schemas.openxmlformats.org/package/2006/relationships"><Relationship Id="rId1" Type="http://schemas.microsoft.com/office/2006/relationships/activeXControlBinary" Target="activeX1036.bin"/></Relationships>
</file>

<file path=word/activeX/_rels/activeX615.xml.rels><?xml version="1.0" encoding="UTF-8" standalone="yes"?>
<Relationships xmlns="http://schemas.openxmlformats.org/package/2006/relationships"><Relationship Id="rId1" Type="http://schemas.microsoft.com/office/2006/relationships/activeXControlBinary" Target="activeX1037.bin"/></Relationships>
</file>

<file path=word/activeX/_rels/activeX616.xml.rels><?xml version="1.0" encoding="UTF-8" standalone="yes"?>
<Relationships xmlns="http://schemas.openxmlformats.org/package/2006/relationships"><Relationship Id="rId1" Type="http://schemas.microsoft.com/office/2006/relationships/activeXControlBinary" Target="activeX1038.bin"/></Relationships>
</file>

<file path=word/activeX/_rels/activeX617.xml.rels><?xml version="1.0" encoding="UTF-8" standalone="yes"?>
<Relationships xmlns="http://schemas.openxmlformats.org/package/2006/relationships"><Relationship Id="rId1" Type="http://schemas.microsoft.com/office/2006/relationships/activeXControlBinary" Target="activeX1039.bin"/></Relationships>
</file>

<file path=word/activeX/_rels/activeX618.xml.rels><?xml version="1.0" encoding="UTF-8" standalone="yes"?>
<Relationships xmlns="http://schemas.openxmlformats.org/package/2006/relationships"><Relationship Id="rId1" Type="http://schemas.microsoft.com/office/2006/relationships/activeXControlBinary" Target="activeX1040.bin"/></Relationships>
</file>

<file path=word/activeX/_rels/activeX619.xml.rels><?xml version="1.0" encoding="UTF-8" standalone="yes"?>
<Relationships xmlns="http://schemas.openxmlformats.org/package/2006/relationships"><Relationship Id="rId1" Type="http://schemas.microsoft.com/office/2006/relationships/activeXControlBinary" Target="activeX104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718.bin"/></Relationships>
</file>

<file path=word/activeX/_rels/activeX620.xml.rels><?xml version="1.0" encoding="UTF-8" standalone="yes"?>
<Relationships xmlns="http://schemas.openxmlformats.org/package/2006/relationships"><Relationship Id="rId1" Type="http://schemas.microsoft.com/office/2006/relationships/activeXControlBinary" Target="activeX1042.bin"/></Relationships>
</file>

<file path=word/activeX/_rels/activeX621.xml.rels><?xml version="1.0" encoding="UTF-8" standalone="yes"?>
<Relationships xmlns="http://schemas.openxmlformats.org/package/2006/relationships"><Relationship Id="rId1" Type="http://schemas.microsoft.com/office/2006/relationships/activeXControlBinary" Target="activeX1043.bin"/></Relationships>
</file>

<file path=word/activeX/_rels/activeX622.xml.rels><?xml version="1.0" encoding="UTF-8" standalone="yes"?>
<Relationships xmlns="http://schemas.openxmlformats.org/package/2006/relationships"><Relationship Id="rId1" Type="http://schemas.microsoft.com/office/2006/relationships/activeXControlBinary" Target="activeX1044.bin"/></Relationships>
</file>

<file path=word/activeX/_rels/activeX623.xml.rels><?xml version="1.0" encoding="UTF-8" standalone="yes"?>
<Relationships xmlns="http://schemas.openxmlformats.org/package/2006/relationships"><Relationship Id="rId1" Type="http://schemas.microsoft.com/office/2006/relationships/activeXControlBinary" Target="activeX1045.bin"/></Relationships>
</file>

<file path=word/activeX/_rels/activeX624.xml.rels><?xml version="1.0" encoding="UTF-8" standalone="yes"?>
<Relationships xmlns="http://schemas.openxmlformats.org/package/2006/relationships"><Relationship Id="rId1" Type="http://schemas.microsoft.com/office/2006/relationships/activeXControlBinary" Target="activeX1046.bin"/></Relationships>
</file>

<file path=word/activeX/_rels/activeX625.xml.rels><?xml version="1.0" encoding="UTF-8" standalone="yes"?>
<Relationships xmlns="http://schemas.openxmlformats.org/package/2006/relationships"><Relationship Id="rId1" Type="http://schemas.microsoft.com/office/2006/relationships/activeXControlBinary" Target="activeX1047.bin"/></Relationships>
</file>

<file path=word/activeX/_rels/activeX626.xml.rels><?xml version="1.0" encoding="UTF-8" standalone="yes"?>
<Relationships xmlns="http://schemas.openxmlformats.org/package/2006/relationships"><Relationship Id="rId1" Type="http://schemas.microsoft.com/office/2006/relationships/activeXControlBinary" Target="activeX1048.bin"/></Relationships>
</file>

<file path=word/activeX/_rels/activeX627.xml.rels><?xml version="1.0" encoding="UTF-8" standalone="yes"?>
<Relationships xmlns="http://schemas.openxmlformats.org/package/2006/relationships"><Relationship Id="rId1" Type="http://schemas.microsoft.com/office/2006/relationships/activeXControlBinary" Target="activeX1049.bin"/></Relationships>
</file>

<file path=word/activeX/_rels/activeX628.xml.rels><?xml version="1.0" encoding="UTF-8" standalone="yes"?>
<Relationships xmlns="http://schemas.openxmlformats.org/package/2006/relationships"><Relationship Id="rId1" Type="http://schemas.microsoft.com/office/2006/relationships/activeXControlBinary" Target="activeX1050.bin"/></Relationships>
</file>

<file path=word/activeX/_rels/activeX629.xml.rels><?xml version="1.0" encoding="UTF-8" standalone="yes"?>
<Relationships xmlns="http://schemas.openxmlformats.org/package/2006/relationships"><Relationship Id="rId1" Type="http://schemas.microsoft.com/office/2006/relationships/activeXControlBinary" Target="activeX1051.bin"/></Relationships>
</file>

<file path=word/activeX/_rels/activeX63.xml.rels><?xml version="1.0" encoding="UTF-8" standalone="yes"?>
<Relationships xmlns="http://schemas.openxmlformats.org/package/2006/relationships"><Relationship Id="rId1" Type="http://schemas.microsoft.com/office/2006/relationships/activeXControlBinary" Target="activeX719.bin"/></Relationships>
</file>

<file path=word/activeX/_rels/activeX630.xml.rels><?xml version="1.0" encoding="UTF-8" standalone="yes"?>
<Relationships xmlns="http://schemas.openxmlformats.org/package/2006/relationships"><Relationship Id="rId1" Type="http://schemas.microsoft.com/office/2006/relationships/activeXControlBinary" Target="activeX1052.bin"/></Relationships>
</file>

<file path=word/activeX/_rels/activeX631.xml.rels><?xml version="1.0" encoding="UTF-8" standalone="yes"?>
<Relationships xmlns="http://schemas.openxmlformats.org/package/2006/relationships"><Relationship Id="rId1" Type="http://schemas.microsoft.com/office/2006/relationships/activeXControlBinary" Target="activeX1053.bin"/></Relationships>
</file>

<file path=word/activeX/_rels/activeX632.xml.rels><?xml version="1.0" encoding="UTF-8" standalone="yes"?>
<Relationships xmlns="http://schemas.openxmlformats.org/package/2006/relationships"><Relationship Id="rId1" Type="http://schemas.microsoft.com/office/2006/relationships/activeXControlBinary" Target="activeX1054.bin"/></Relationships>
</file>

<file path=word/activeX/_rels/activeX633.xml.rels><?xml version="1.0" encoding="UTF-8" standalone="yes"?>
<Relationships xmlns="http://schemas.openxmlformats.org/package/2006/relationships"><Relationship Id="rId1" Type="http://schemas.microsoft.com/office/2006/relationships/activeXControlBinary" Target="activeX1055.bin"/></Relationships>
</file>

<file path=word/activeX/_rels/activeX634.xml.rels><?xml version="1.0" encoding="UTF-8" standalone="yes"?>
<Relationships xmlns="http://schemas.openxmlformats.org/package/2006/relationships"><Relationship Id="rId1" Type="http://schemas.microsoft.com/office/2006/relationships/activeXControlBinary" Target="activeX1056.bin"/></Relationships>
</file>

<file path=word/activeX/_rels/activeX635.xml.rels><?xml version="1.0" encoding="UTF-8" standalone="yes"?>
<Relationships xmlns="http://schemas.openxmlformats.org/package/2006/relationships"><Relationship Id="rId1" Type="http://schemas.microsoft.com/office/2006/relationships/activeXControlBinary" Target="activeX1057.bin"/></Relationships>
</file>

<file path=word/activeX/_rels/activeX636.xml.rels><?xml version="1.0" encoding="UTF-8" standalone="yes"?>
<Relationships xmlns="http://schemas.openxmlformats.org/package/2006/relationships"><Relationship Id="rId1" Type="http://schemas.microsoft.com/office/2006/relationships/activeXControlBinary" Target="activeX1058.bin"/></Relationships>
</file>

<file path=word/activeX/_rels/activeX637.xml.rels><?xml version="1.0" encoding="UTF-8" standalone="yes"?>
<Relationships xmlns="http://schemas.openxmlformats.org/package/2006/relationships"><Relationship Id="rId1" Type="http://schemas.microsoft.com/office/2006/relationships/activeXControlBinary" Target="activeX1059.bin"/></Relationships>
</file>

<file path=word/activeX/_rels/activeX638.xml.rels><?xml version="1.0" encoding="UTF-8" standalone="yes"?>
<Relationships xmlns="http://schemas.openxmlformats.org/package/2006/relationships"><Relationship Id="rId1" Type="http://schemas.microsoft.com/office/2006/relationships/activeXControlBinary" Target="activeX1060.bin"/></Relationships>
</file>

<file path=word/activeX/_rels/activeX639.xml.rels><?xml version="1.0" encoding="UTF-8" standalone="yes"?>
<Relationships xmlns="http://schemas.openxmlformats.org/package/2006/relationships"><Relationship Id="rId1" Type="http://schemas.microsoft.com/office/2006/relationships/activeXControlBinary" Target="activeX1061.bin"/></Relationships>
</file>

<file path=word/activeX/_rels/activeX64.xml.rels><?xml version="1.0" encoding="UTF-8" standalone="yes"?>
<Relationships xmlns="http://schemas.openxmlformats.org/package/2006/relationships"><Relationship Id="rId1" Type="http://schemas.microsoft.com/office/2006/relationships/activeXControlBinary" Target="activeX720.bin"/></Relationships>
</file>

<file path=word/activeX/_rels/activeX640.xml.rels><?xml version="1.0" encoding="UTF-8" standalone="yes"?>
<Relationships xmlns="http://schemas.openxmlformats.org/package/2006/relationships"><Relationship Id="rId1" Type="http://schemas.microsoft.com/office/2006/relationships/activeXControlBinary" Target="activeX1062.bin"/></Relationships>
</file>

<file path=word/activeX/_rels/activeX641.xml.rels><?xml version="1.0" encoding="UTF-8" standalone="yes"?>
<Relationships xmlns="http://schemas.openxmlformats.org/package/2006/relationships"><Relationship Id="rId1" Type="http://schemas.microsoft.com/office/2006/relationships/activeXControlBinary" Target="activeX1063.bin"/></Relationships>
</file>

<file path=word/activeX/_rels/activeX642.xml.rels><?xml version="1.0" encoding="UTF-8" standalone="yes"?>
<Relationships xmlns="http://schemas.openxmlformats.org/package/2006/relationships"><Relationship Id="rId1" Type="http://schemas.microsoft.com/office/2006/relationships/activeXControlBinary" Target="activeX1064.bin"/></Relationships>
</file>

<file path=word/activeX/_rels/activeX643.xml.rels><?xml version="1.0" encoding="UTF-8" standalone="yes"?>
<Relationships xmlns="http://schemas.openxmlformats.org/package/2006/relationships"><Relationship Id="rId1" Type="http://schemas.microsoft.com/office/2006/relationships/activeXControlBinary" Target="activeX1065.bin"/></Relationships>
</file>

<file path=word/activeX/_rels/activeX644.xml.rels><?xml version="1.0" encoding="UTF-8" standalone="yes"?>
<Relationships xmlns="http://schemas.openxmlformats.org/package/2006/relationships"><Relationship Id="rId1" Type="http://schemas.microsoft.com/office/2006/relationships/activeXControlBinary" Target="activeX1066.bin"/></Relationships>
</file>

<file path=word/activeX/_rels/activeX645.xml.rels><?xml version="1.0" encoding="UTF-8" standalone="yes"?>
<Relationships xmlns="http://schemas.openxmlformats.org/package/2006/relationships"><Relationship Id="rId1" Type="http://schemas.microsoft.com/office/2006/relationships/activeXControlBinary" Target="activeX1067.bin"/></Relationships>
</file>

<file path=word/activeX/_rels/activeX646.xml.rels><?xml version="1.0" encoding="UTF-8" standalone="yes"?>
<Relationships xmlns="http://schemas.openxmlformats.org/package/2006/relationships"><Relationship Id="rId1" Type="http://schemas.microsoft.com/office/2006/relationships/activeXControlBinary" Target="activeX1068.bin"/></Relationships>
</file>

<file path=word/activeX/_rels/activeX647.xml.rels><?xml version="1.0" encoding="UTF-8" standalone="yes"?>
<Relationships xmlns="http://schemas.openxmlformats.org/package/2006/relationships"><Relationship Id="rId1" Type="http://schemas.microsoft.com/office/2006/relationships/activeXControlBinary" Target="activeX1069.bin"/></Relationships>
</file>

<file path=word/activeX/_rels/activeX648.xml.rels><?xml version="1.0" encoding="UTF-8" standalone="yes"?>
<Relationships xmlns="http://schemas.openxmlformats.org/package/2006/relationships"><Relationship Id="rId1" Type="http://schemas.microsoft.com/office/2006/relationships/activeXControlBinary" Target="activeX1070.bin"/></Relationships>
</file>

<file path=word/activeX/_rels/activeX649.xml.rels><?xml version="1.0" encoding="UTF-8" standalone="yes"?>
<Relationships xmlns="http://schemas.openxmlformats.org/package/2006/relationships"><Relationship Id="rId1" Type="http://schemas.microsoft.com/office/2006/relationships/activeXControlBinary" Target="activeX1071.bin"/></Relationships>
</file>

<file path=word/activeX/_rels/activeX65.xml.rels><?xml version="1.0" encoding="UTF-8" standalone="yes"?>
<Relationships xmlns="http://schemas.openxmlformats.org/package/2006/relationships"><Relationship Id="rId1" Type="http://schemas.microsoft.com/office/2006/relationships/activeXControlBinary" Target="activeX721.bin"/></Relationships>
</file>

<file path=word/activeX/_rels/activeX650.xml.rels><?xml version="1.0" encoding="UTF-8" standalone="yes"?>
<Relationships xmlns="http://schemas.openxmlformats.org/package/2006/relationships"><Relationship Id="rId1" Type="http://schemas.microsoft.com/office/2006/relationships/activeXControlBinary" Target="activeX342.bin"/></Relationships>
</file>

<file path=word/activeX/_rels/activeX651.xml.rels><?xml version="1.0" encoding="UTF-8" standalone="yes"?>
<Relationships xmlns="http://schemas.openxmlformats.org/package/2006/relationships"><Relationship Id="rId1" Type="http://schemas.microsoft.com/office/2006/relationships/activeXControlBinary" Target="activeX343.bin"/></Relationships>
</file>

<file path=word/activeX/_rels/activeX652.xml.rels><?xml version="1.0" encoding="UTF-8" standalone="yes"?>
<Relationships xmlns="http://schemas.openxmlformats.org/package/2006/relationships"><Relationship Id="rId1" Type="http://schemas.microsoft.com/office/2006/relationships/activeXControlBinary" Target="activeX344.bin"/></Relationships>
</file>

<file path=word/activeX/_rels/activeX653.xml.rels><?xml version="1.0" encoding="UTF-8" standalone="yes"?>
<Relationships xmlns="http://schemas.openxmlformats.org/package/2006/relationships"><Relationship Id="rId1" Type="http://schemas.microsoft.com/office/2006/relationships/activeXControlBinary" Target="activeX345.bin"/></Relationships>
</file>

<file path=word/activeX/_rels/activeX654.xml.rels><?xml version="1.0" encoding="UTF-8" standalone="yes"?>
<Relationships xmlns="http://schemas.openxmlformats.org/package/2006/relationships"><Relationship Id="rId1" Type="http://schemas.microsoft.com/office/2006/relationships/activeXControlBinary" Target="activeX346.bin"/></Relationships>
</file>

<file path=word/activeX/_rels/activeX655.xml.rels><?xml version="1.0" encoding="UTF-8" standalone="yes"?>
<Relationships xmlns="http://schemas.openxmlformats.org/package/2006/relationships"><Relationship Id="rId1" Type="http://schemas.microsoft.com/office/2006/relationships/activeXControlBinary" Target="activeX347.bin"/></Relationships>
</file>

<file path=word/activeX/_rels/activeX656.xml.rels><?xml version="1.0" encoding="UTF-8" standalone="yes"?>
<Relationships xmlns="http://schemas.openxmlformats.org/package/2006/relationships"><Relationship Id="rId1" Type="http://schemas.microsoft.com/office/2006/relationships/activeXControlBinary" Target="activeX348.bin"/></Relationships>
</file>

<file path=word/activeX/_rels/activeX657.xml.rels><?xml version="1.0" encoding="UTF-8" standalone="yes"?>
<Relationships xmlns="http://schemas.openxmlformats.org/package/2006/relationships"><Relationship Id="rId1" Type="http://schemas.microsoft.com/office/2006/relationships/activeXControlBinary" Target="activeX349.bin"/></Relationships>
</file>

<file path=word/activeX/_rels/activeX658.xml.rels><?xml version="1.0" encoding="UTF-8" standalone="yes"?>
<Relationships xmlns="http://schemas.openxmlformats.org/package/2006/relationships"><Relationship Id="rId1" Type="http://schemas.microsoft.com/office/2006/relationships/activeXControlBinary" Target="activeX350.bin"/></Relationships>
</file>

<file path=word/activeX/_rels/activeX659.xml.rels><?xml version="1.0" encoding="UTF-8" standalone="yes"?>
<Relationships xmlns="http://schemas.openxmlformats.org/package/2006/relationships"><Relationship Id="rId1" Type="http://schemas.microsoft.com/office/2006/relationships/activeXControlBinary" Target="activeX351.bin"/></Relationships>
</file>

<file path=word/activeX/_rels/activeX66.xml.rels><?xml version="1.0" encoding="UTF-8" standalone="yes"?>
<Relationships xmlns="http://schemas.openxmlformats.org/package/2006/relationships"><Relationship Id="rId1" Type="http://schemas.microsoft.com/office/2006/relationships/activeXControlBinary" Target="activeX722.bin"/></Relationships>
</file>

<file path=word/activeX/_rels/activeX660.xml.rels><?xml version="1.0" encoding="UTF-8" standalone="yes"?>
<Relationships xmlns="http://schemas.openxmlformats.org/package/2006/relationships"><Relationship Id="rId1" Type="http://schemas.microsoft.com/office/2006/relationships/activeXControlBinary" Target="activeX352.bin"/></Relationships>
</file>

<file path=word/activeX/_rels/activeX661.xml.rels><?xml version="1.0" encoding="UTF-8" standalone="yes"?>
<Relationships xmlns="http://schemas.openxmlformats.org/package/2006/relationships"><Relationship Id="rId1" Type="http://schemas.microsoft.com/office/2006/relationships/activeXControlBinary" Target="activeX353.bin"/></Relationships>
</file>

<file path=word/activeX/_rels/activeX662.xml.rels><?xml version="1.0" encoding="UTF-8" standalone="yes"?>
<Relationships xmlns="http://schemas.openxmlformats.org/package/2006/relationships"><Relationship Id="rId1" Type="http://schemas.microsoft.com/office/2006/relationships/activeXControlBinary" Target="activeX354.bin"/></Relationships>
</file>

<file path=word/activeX/_rels/activeX663.xml.rels><?xml version="1.0" encoding="UTF-8" standalone="yes"?>
<Relationships xmlns="http://schemas.openxmlformats.org/package/2006/relationships"><Relationship Id="rId1" Type="http://schemas.microsoft.com/office/2006/relationships/activeXControlBinary" Target="activeX355.bin"/></Relationships>
</file>

<file path=word/activeX/_rels/activeX664.xml.rels><?xml version="1.0" encoding="UTF-8" standalone="yes"?>
<Relationships xmlns="http://schemas.openxmlformats.org/package/2006/relationships"><Relationship Id="rId1" Type="http://schemas.microsoft.com/office/2006/relationships/activeXControlBinary" Target="activeX356.bin"/></Relationships>
</file>

<file path=word/activeX/_rels/activeX665.xml.rels><?xml version="1.0" encoding="UTF-8" standalone="yes"?>
<Relationships xmlns="http://schemas.openxmlformats.org/package/2006/relationships"><Relationship Id="rId1" Type="http://schemas.microsoft.com/office/2006/relationships/activeXControlBinary" Target="activeX357.bin"/></Relationships>
</file>

<file path=word/activeX/_rels/activeX666.xml.rels><?xml version="1.0" encoding="UTF-8" standalone="yes"?>
<Relationships xmlns="http://schemas.openxmlformats.org/package/2006/relationships"><Relationship Id="rId1" Type="http://schemas.microsoft.com/office/2006/relationships/activeXControlBinary" Target="activeX358.bin"/></Relationships>
</file>

<file path=word/activeX/_rels/activeX667.xml.rels><?xml version="1.0" encoding="UTF-8" standalone="yes"?>
<Relationships xmlns="http://schemas.openxmlformats.org/package/2006/relationships"><Relationship Id="rId1" Type="http://schemas.microsoft.com/office/2006/relationships/activeXControlBinary" Target="activeX359.bin"/></Relationships>
</file>

<file path=word/activeX/_rels/activeX668.xml.rels><?xml version="1.0" encoding="UTF-8" standalone="yes"?>
<Relationships xmlns="http://schemas.openxmlformats.org/package/2006/relationships"><Relationship Id="rId1" Type="http://schemas.microsoft.com/office/2006/relationships/activeXControlBinary" Target="activeX360.bin"/></Relationships>
</file>

<file path=word/activeX/_rels/activeX669.xml.rels><?xml version="1.0" encoding="UTF-8" standalone="yes"?>
<Relationships xmlns="http://schemas.openxmlformats.org/package/2006/relationships"><Relationship Id="rId1" Type="http://schemas.microsoft.com/office/2006/relationships/activeXControlBinary" Target="activeX361.bin"/></Relationships>
</file>

<file path=word/activeX/_rels/activeX67.xml.rels><?xml version="1.0" encoding="UTF-8" standalone="yes"?>
<Relationships xmlns="http://schemas.openxmlformats.org/package/2006/relationships"><Relationship Id="rId1" Type="http://schemas.microsoft.com/office/2006/relationships/activeXControlBinary" Target="activeX723.bin"/></Relationships>
</file>

<file path=word/activeX/_rels/activeX670.xml.rels><?xml version="1.0" encoding="UTF-8" standalone="yes"?>
<Relationships xmlns="http://schemas.openxmlformats.org/package/2006/relationships"><Relationship Id="rId1" Type="http://schemas.microsoft.com/office/2006/relationships/activeXControlBinary" Target="activeX362.bin"/></Relationships>
</file>

<file path=word/activeX/_rels/activeX671.xml.rels><?xml version="1.0" encoding="UTF-8" standalone="yes"?>
<Relationships xmlns="http://schemas.openxmlformats.org/package/2006/relationships"><Relationship Id="rId1" Type="http://schemas.microsoft.com/office/2006/relationships/activeXControlBinary" Target="activeX363.bin"/></Relationships>
</file>

<file path=word/activeX/_rels/activeX672.xml.rels><?xml version="1.0" encoding="UTF-8" standalone="yes"?>
<Relationships xmlns="http://schemas.openxmlformats.org/package/2006/relationships"><Relationship Id="rId1" Type="http://schemas.microsoft.com/office/2006/relationships/activeXControlBinary" Target="activeX364.bin"/></Relationships>
</file>

<file path=word/activeX/_rels/activeX673.xml.rels><?xml version="1.0" encoding="UTF-8" standalone="yes"?>
<Relationships xmlns="http://schemas.openxmlformats.org/package/2006/relationships"><Relationship Id="rId1" Type="http://schemas.microsoft.com/office/2006/relationships/activeXControlBinary" Target="activeX365.bin"/></Relationships>
</file>

<file path=word/activeX/_rels/activeX674.xml.rels><?xml version="1.0" encoding="UTF-8" standalone="yes"?>
<Relationships xmlns="http://schemas.openxmlformats.org/package/2006/relationships"><Relationship Id="rId1" Type="http://schemas.microsoft.com/office/2006/relationships/activeXControlBinary" Target="activeX366.bin"/></Relationships>
</file>

<file path=word/activeX/_rels/activeX675.xml.rels><?xml version="1.0" encoding="UTF-8" standalone="yes"?>
<Relationships xmlns="http://schemas.openxmlformats.org/package/2006/relationships"><Relationship Id="rId1" Type="http://schemas.microsoft.com/office/2006/relationships/activeXControlBinary" Target="activeX367.bin"/></Relationships>
</file>

<file path=word/activeX/_rels/activeX676.xml.rels><?xml version="1.0" encoding="UTF-8" standalone="yes"?>
<Relationships xmlns="http://schemas.openxmlformats.org/package/2006/relationships"><Relationship Id="rId1" Type="http://schemas.microsoft.com/office/2006/relationships/activeXControlBinary" Target="activeX368.bin"/></Relationships>
</file>

<file path=word/activeX/_rels/activeX677.xml.rels><?xml version="1.0" encoding="UTF-8" standalone="yes"?>
<Relationships xmlns="http://schemas.openxmlformats.org/package/2006/relationships"><Relationship Id="rId1" Type="http://schemas.microsoft.com/office/2006/relationships/activeXControlBinary" Target="activeX369.bin"/></Relationships>
</file>

<file path=word/activeX/_rels/activeX678.xml.rels><?xml version="1.0" encoding="UTF-8" standalone="yes"?>
<Relationships xmlns="http://schemas.openxmlformats.org/package/2006/relationships"><Relationship Id="rId1" Type="http://schemas.microsoft.com/office/2006/relationships/activeXControlBinary" Target="activeX370.bin"/></Relationships>
</file>

<file path=word/activeX/_rels/activeX679.xml.rels><?xml version="1.0" encoding="UTF-8" standalone="yes"?>
<Relationships xmlns="http://schemas.openxmlformats.org/package/2006/relationships"><Relationship Id="rId1" Type="http://schemas.microsoft.com/office/2006/relationships/activeXControlBinary" Target="activeX371.bin"/></Relationships>
</file>

<file path=word/activeX/_rels/activeX68.xml.rels><?xml version="1.0" encoding="UTF-8" standalone="yes"?>
<Relationships xmlns="http://schemas.openxmlformats.org/package/2006/relationships"><Relationship Id="rId1" Type="http://schemas.microsoft.com/office/2006/relationships/activeXControlBinary" Target="activeX724.bin"/></Relationships>
</file>

<file path=word/activeX/_rels/activeX680.xml.rels><?xml version="1.0" encoding="UTF-8" standalone="yes"?>
<Relationships xmlns="http://schemas.openxmlformats.org/package/2006/relationships"><Relationship Id="rId1" Type="http://schemas.microsoft.com/office/2006/relationships/activeXControlBinary" Target="activeX372.bin"/></Relationships>
</file>

<file path=word/activeX/_rels/activeX681.xml.rels><?xml version="1.0" encoding="UTF-8" standalone="yes"?>
<Relationships xmlns="http://schemas.openxmlformats.org/package/2006/relationships"><Relationship Id="rId1" Type="http://schemas.microsoft.com/office/2006/relationships/activeXControlBinary" Target="activeX373.bin"/></Relationships>
</file>

<file path=word/activeX/_rels/activeX682.xml.rels><?xml version="1.0" encoding="UTF-8" standalone="yes"?>
<Relationships xmlns="http://schemas.openxmlformats.org/package/2006/relationships"><Relationship Id="rId1" Type="http://schemas.microsoft.com/office/2006/relationships/activeXControlBinary" Target="activeX374.bin"/></Relationships>
</file>

<file path=word/activeX/_rels/activeX683.xml.rels><?xml version="1.0" encoding="UTF-8" standalone="yes"?>
<Relationships xmlns="http://schemas.openxmlformats.org/package/2006/relationships"><Relationship Id="rId1" Type="http://schemas.microsoft.com/office/2006/relationships/activeXControlBinary" Target="activeX375.bin"/></Relationships>
</file>

<file path=word/activeX/_rels/activeX684.xml.rels><?xml version="1.0" encoding="UTF-8" standalone="yes"?>
<Relationships xmlns="http://schemas.openxmlformats.org/package/2006/relationships"><Relationship Id="rId1" Type="http://schemas.microsoft.com/office/2006/relationships/activeXControlBinary" Target="activeX376.bin"/></Relationships>
</file>

<file path=word/activeX/_rels/activeX685.xml.rels><?xml version="1.0" encoding="UTF-8" standalone="yes"?>
<Relationships xmlns="http://schemas.openxmlformats.org/package/2006/relationships"><Relationship Id="rId1" Type="http://schemas.microsoft.com/office/2006/relationships/activeXControlBinary" Target="activeX377.bin"/></Relationships>
</file>

<file path=word/activeX/_rels/activeX686.xml.rels><?xml version="1.0" encoding="UTF-8" standalone="yes"?>
<Relationships xmlns="http://schemas.openxmlformats.org/package/2006/relationships"><Relationship Id="rId1" Type="http://schemas.microsoft.com/office/2006/relationships/activeXControlBinary" Target="activeX378.bin"/></Relationships>
</file>

<file path=word/activeX/_rels/activeX687.xml.rels><?xml version="1.0" encoding="UTF-8" standalone="yes"?>
<Relationships xmlns="http://schemas.openxmlformats.org/package/2006/relationships"><Relationship Id="rId1" Type="http://schemas.microsoft.com/office/2006/relationships/activeXControlBinary" Target="activeX379.bin"/></Relationships>
</file>

<file path=word/activeX/_rels/activeX688.xml.rels><?xml version="1.0" encoding="UTF-8" standalone="yes"?>
<Relationships xmlns="http://schemas.openxmlformats.org/package/2006/relationships"><Relationship Id="rId1" Type="http://schemas.microsoft.com/office/2006/relationships/activeXControlBinary" Target="activeX380.bin"/></Relationships>
</file>

<file path=word/activeX/_rels/activeX689.xml.rels><?xml version="1.0" encoding="UTF-8" standalone="yes"?>
<Relationships xmlns="http://schemas.openxmlformats.org/package/2006/relationships"><Relationship Id="rId1" Type="http://schemas.microsoft.com/office/2006/relationships/activeXControlBinary" Target="activeX381.bin"/></Relationships>
</file>

<file path=word/activeX/_rels/activeX69.xml.rels><?xml version="1.0" encoding="UTF-8" standalone="yes"?>
<Relationships xmlns="http://schemas.openxmlformats.org/package/2006/relationships"><Relationship Id="rId1" Type="http://schemas.microsoft.com/office/2006/relationships/activeXControlBinary" Target="activeX725.bin"/></Relationships>
</file>

<file path=word/activeX/_rels/activeX690.xml.rels><?xml version="1.0" encoding="UTF-8" standalone="yes"?>
<Relationships xmlns="http://schemas.openxmlformats.org/package/2006/relationships"><Relationship Id="rId1" Type="http://schemas.microsoft.com/office/2006/relationships/activeXControlBinary" Target="activeX382.bin"/></Relationships>
</file>

<file path=word/activeX/_rels/activeX691.xml.rels><?xml version="1.0" encoding="UTF-8" standalone="yes"?>
<Relationships xmlns="http://schemas.openxmlformats.org/package/2006/relationships"><Relationship Id="rId1" Type="http://schemas.microsoft.com/office/2006/relationships/activeXControlBinary" Target="activeX383.bin"/></Relationships>
</file>

<file path=word/activeX/_rels/activeX692.xml.rels><?xml version="1.0" encoding="UTF-8" standalone="yes"?>
<Relationships xmlns="http://schemas.openxmlformats.org/package/2006/relationships"><Relationship Id="rId1" Type="http://schemas.microsoft.com/office/2006/relationships/activeXControlBinary" Target="activeX384.bin"/></Relationships>
</file>

<file path=word/activeX/_rels/activeX693.xml.rels><?xml version="1.0" encoding="UTF-8" standalone="yes"?>
<Relationships xmlns="http://schemas.openxmlformats.org/package/2006/relationships"><Relationship Id="rId1" Type="http://schemas.microsoft.com/office/2006/relationships/activeXControlBinary" Target="activeX385.bin"/></Relationships>
</file>

<file path=word/activeX/_rels/activeX694.xml.rels><?xml version="1.0" encoding="UTF-8" standalone="yes"?>
<Relationships xmlns="http://schemas.openxmlformats.org/package/2006/relationships"><Relationship Id="rId1" Type="http://schemas.microsoft.com/office/2006/relationships/activeXControlBinary" Target="activeX386.bin"/></Relationships>
</file>

<file path=word/activeX/_rels/activeX695.xml.rels><?xml version="1.0" encoding="UTF-8" standalone="yes"?>
<Relationships xmlns="http://schemas.openxmlformats.org/package/2006/relationships"><Relationship Id="rId1" Type="http://schemas.microsoft.com/office/2006/relationships/activeXControlBinary" Target="activeX387.bin"/></Relationships>
</file>

<file path=word/activeX/_rels/activeX696.xml.rels><?xml version="1.0" encoding="UTF-8" standalone="yes"?>
<Relationships xmlns="http://schemas.openxmlformats.org/package/2006/relationships"><Relationship Id="rId1" Type="http://schemas.microsoft.com/office/2006/relationships/activeXControlBinary" Target="activeX388.bin"/></Relationships>
</file>

<file path=word/activeX/_rels/activeX697.xml.rels><?xml version="1.0" encoding="UTF-8" standalone="yes"?>
<Relationships xmlns="http://schemas.openxmlformats.org/package/2006/relationships"><Relationship Id="rId1" Type="http://schemas.microsoft.com/office/2006/relationships/activeXControlBinary" Target="activeX389.bin"/></Relationships>
</file>

<file path=word/activeX/_rels/activeX698.xml.rels><?xml version="1.0" encoding="UTF-8" standalone="yes"?>
<Relationships xmlns="http://schemas.openxmlformats.org/package/2006/relationships"><Relationship Id="rId1" Type="http://schemas.microsoft.com/office/2006/relationships/activeXControlBinary" Target="activeX390.bin"/></Relationships>
</file>

<file path=word/activeX/_rels/activeX699.xml.rels><?xml version="1.0" encoding="UTF-8" standalone="yes"?>
<Relationships xmlns="http://schemas.openxmlformats.org/package/2006/relationships"><Relationship Id="rId1" Type="http://schemas.microsoft.com/office/2006/relationships/activeXControlBinary" Target="activeX391.bin"/></Relationships>
</file>

<file path=word/activeX/_rels/activeX7.xml.rels><?xml version="1.0" encoding="UTF-8" standalone="yes"?>
<Relationships xmlns="http://schemas.openxmlformats.org/package/2006/relationships"><Relationship Id="rId1" Type="http://schemas.microsoft.com/office/2006/relationships/activeXControlBinary" Target="activeX840.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26.bin"/></Relationships>
</file>

<file path=word/activeX/_rels/activeX700.xml.rels><?xml version="1.0" encoding="UTF-8" standalone="yes"?>
<Relationships xmlns="http://schemas.openxmlformats.org/package/2006/relationships"><Relationship Id="rId1" Type="http://schemas.microsoft.com/office/2006/relationships/activeXControlBinary" Target="activeX392.bin"/></Relationships>
</file>

<file path=word/activeX/_rels/activeX701.xml.rels><?xml version="1.0" encoding="UTF-8" standalone="yes"?>
<Relationships xmlns="http://schemas.openxmlformats.org/package/2006/relationships"><Relationship Id="rId1" Type="http://schemas.microsoft.com/office/2006/relationships/activeXControlBinary" Target="activeX393.bin"/></Relationships>
</file>

<file path=word/activeX/_rels/activeX702.xml.rels><?xml version="1.0" encoding="UTF-8" standalone="yes"?>
<Relationships xmlns="http://schemas.openxmlformats.org/package/2006/relationships"><Relationship Id="rId1" Type="http://schemas.microsoft.com/office/2006/relationships/activeXControlBinary" Target="activeX394.bin"/></Relationships>
</file>

<file path=word/activeX/_rels/activeX703.xml.rels><?xml version="1.0" encoding="UTF-8" standalone="yes"?>
<Relationships xmlns="http://schemas.openxmlformats.org/package/2006/relationships"><Relationship Id="rId1" Type="http://schemas.microsoft.com/office/2006/relationships/activeXControlBinary" Target="activeX395.bin"/></Relationships>
</file>

<file path=word/activeX/_rels/activeX704.xml.rels><?xml version="1.0" encoding="UTF-8" standalone="yes"?>
<Relationships xmlns="http://schemas.openxmlformats.org/package/2006/relationships"><Relationship Id="rId1" Type="http://schemas.microsoft.com/office/2006/relationships/activeXControlBinary" Target="activeX396.bin"/></Relationships>
</file>

<file path=word/activeX/_rels/activeX705.xml.rels><?xml version="1.0" encoding="UTF-8" standalone="yes"?>
<Relationships xmlns="http://schemas.openxmlformats.org/package/2006/relationships"><Relationship Id="rId1" Type="http://schemas.microsoft.com/office/2006/relationships/activeXControlBinary" Target="activeX397.bin"/></Relationships>
</file>

<file path=word/activeX/_rels/activeX706.xml.rels><?xml version="1.0" encoding="UTF-8" standalone="yes"?>
<Relationships xmlns="http://schemas.openxmlformats.org/package/2006/relationships"><Relationship Id="rId1" Type="http://schemas.microsoft.com/office/2006/relationships/activeXControlBinary" Target="activeX398.bin"/></Relationships>
</file>

<file path=word/activeX/_rels/activeX707.xml.rels><?xml version="1.0" encoding="UTF-8" standalone="yes"?>
<Relationships xmlns="http://schemas.openxmlformats.org/package/2006/relationships"><Relationship Id="rId1" Type="http://schemas.microsoft.com/office/2006/relationships/activeXControlBinary" Target="activeX399.bin"/></Relationships>
</file>

<file path=word/activeX/_rels/activeX708.xml.rels><?xml version="1.0" encoding="UTF-8" standalone="yes"?>
<Relationships xmlns="http://schemas.openxmlformats.org/package/2006/relationships"><Relationship Id="rId1" Type="http://schemas.microsoft.com/office/2006/relationships/activeXControlBinary" Target="activeX400.bin"/></Relationships>
</file>

<file path=word/activeX/_rels/activeX709.xml.rels><?xml version="1.0" encoding="UTF-8" standalone="yes"?>
<Relationships xmlns="http://schemas.openxmlformats.org/package/2006/relationships"><Relationship Id="rId1" Type="http://schemas.microsoft.com/office/2006/relationships/activeXControlBinary" Target="activeX401.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27.bin"/></Relationships>
</file>

<file path=word/activeX/_rels/activeX710.xml.rels><?xml version="1.0" encoding="UTF-8" standalone="yes"?>
<Relationships xmlns="http://schemas.openxmlformats.org/package/2006/relationships"><Relationship Id="rId1" Type="http://schemas.microsoft.com/office/2006/relationships/activeXControlBinary" Target="activeX402.bin"/></Relationships>
</file>

<file path=word/activeX/_rels/activeX711.xml.rels><?xml version="1.0" encoding="UTF-8" standalone="yes"?>
<Relationships xmlns="http://schemas.openxmlformats.org/package/2006/relationships"><Relationship Id="rId1" Type="http://schemas.microsoft.com/office/2006/relationships/activeXControlBinary" Target="activeX403.bin"/></Relationships>
</file>

<file path=word/activeX/_rels/activeX712.xml.rels><?xml version="1.0" encoding="UTF-8" standalone="yes"?>
<Relationships xmlns="http://schemas.openxmlformats.org/package/2006/relationships"><Relationship Id="rId1" Type="http://schemas.microsoft.com/office/2006/relationships/activeXControlBinary" Target="activeX404.bin"/></Relationships>
</file>

<file path=word/activeX/_rels/activeX713.xml.rels><?xml version="1.0" encoding="UTF-8" standalone="yes"?>
<Relationships xmlns="http://schemas.openxmlformats.org/package/2006/relationships"><Relationship Id="rId1" Type="http://schemas.microsoft.com/office/2006/relationships/activeXControlBinary" Target="activeX405.bin"/></Relationships>
</file>

<file path=word/activeX/_rels/activeX714.xml.rels><?xml version="1.0" encoding="UTF-8" standalone="yes"?>
<Relationships xmlns="http://schemas.openxmlformats.org/package/2006/relationships"><Relationship Id="rId1" Type="http://schemas.microsoft.com/office/2006/relationships/activeXControlBinary" Target="activeX406.bin"/></Relationships>
</file>

<file path=word/activeX/_rels/activeX715.xml.rels><?xml version="1.0" encoding="UTF-8" standalone="yes"?>
<Relationships xmlns="http://schemas.openxmlformats.org/package/2006/relationships"><Relationship Id="rId1" Type="http://schemas.microsoft.com/office/2006/relationships/activeXControlBinary" Target="activeX407.bin"/></Relationships>
</file>

<file path=word/activeX/_rels/activeX716.xml.rels><?xml version="1.0" encoding="UTF-8" standalone="yes"?>
<Relationships xmlns="http://schemas.openxmlformats.org/package/2006/relationships"><Relationship Id="rId1" Type="http://schemas.microsoft.com/office/2006/relationships/activeXControlBinary" Target="activeX408.bin"/></Relationships>
</file>

<file path=word/activeX/_rels/activeX717.xml.rels><?xml version="1.0" encoding="UTF-8" standalone="yes"?>
<Relationships xmlns="http://schemas.openxmlformats.org/package/2006/relationships"><Relationship Id="rId1" Type="http://schemas.microsoft.com/office/2006/relationships/activeXControlBinary" Target="activeX409.bin"/></Relationships>
</file>

<file path=word/activeX/_rels/activeX718.xml.rels><?xml version="1.0" encoding="UTF-8" standalone="yes"?>
<Relationships xmlns="http://schemas.openxmlformats.org/package/2006/relationships"><Relationship Id="rId1" Type="http://schemas.microsoft.com/office/2006/relationships/activeXControlBinary" Target="activeX410.bin"/></Relationships>
</file>

<file path=word/activeX/_rels/activeX719.xml.rels><?xml version="1.0" encoding="UTF-8" standalone="yes"?>
<Relationships xmlns="http://schemas.openxmlformats.org/package/2006/relationships"><Relationship Id="rId1" Type="http://schemas.microsoft.com/office/2006/relationships/activeXControlBinary" Target="activeX41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8.bin"/></Relationships>
</file>

<file path=word/activeX/_rels/activeX720.xml.rels><?xml version="1.0" encoding="UTF-8" standalone="yes"?>
<Relationships xmlns="http://schemas.openxmlformats.org/package/2006/relationships"><Relationship Id="rId1" Type="http://schemas.microsoft.com/office/2006/relationships/activeXControlBinary" Target="activeX412.bin"/></Relationships>
</file>

<file path=word/activeX/_rels/activeX721.xml.rels><?xml version="1.0" encoding="UTF-8" standalone="yes"?>
<Relationships xmlns="http://schemas.openxmlformats.org/package/2006/relationships"><Relationship Id="rId1" Type="http://schemas.microsoft.com/office/2006/relationships/activeXControlBinary" Target="activeX413.bin"/></Relationships>
</file>

<file path=word/activeX/_rels/activeX722.xml.rels><?xml version="1.0" encoding="UTF-8" standalone="yes"?>
<Relationships xmlns="http://schemas.openxmlformats.org/package/2006/relationships"><Relationship Id="rId1" Type="http://schemas.microsoft.com/office/2006/relationships/activeXControlBinary" Target="activeX414.bin"/></Relationships>
</file>

<file path=word/activeX/_rels/activeX723.xml.rels><?xml version="1.0" encoding="UTF-8" standalone="yes"?>
<Relationships xmlns="http://schemas.openxmlformats.org/package/2006/relationships"><Relationship Id="rId1" Type="http://schemas.microsoft.com/office/2006/relationships/activeXControlBinary" Target="activeX415.bin"/></Relationships>
</file>

<file path=word/activeX/_rels/activeX724.xml.rels><?xml version="1.0" encoding="UTF-8" standalone="yes"?>
<Relationships xmlns="http://schemas.openxmlformats.org/package/2006/relationships"><Relationship Id="rId1" Type="http://schemas.microsoft.com/office/2006/relationships/activeXControlBinary" Target="activeX416.bin"/></Relationships>
</file>

<file path=word/activeX/_rels/activeX725.xml.rels><?xml version="1.0" encoding="UTF-8" standalone="yes"?>
<Relationships xmlns="http://schemas.openxmlformats.org/package/2006/relationships"><Relationship Id="rId1" Type="http://schemas.microsoft.com/office/2006/relationships/activeXControlBinary" Target="activeX417.bin"/></Relationships>
</file>

<file path=word/activeX/_rels/activeX726.xml.rels><?xml version="1.0" encoding="UTF-8" standalone="yes"?>
<Relationships xmlns="http://schemas.openxmlformats.org/package/2006/relationships"><Relationship Id="rId1" Type="http://schemas.microsoft.com/office/2006/relationships/activeXControlBinary" Target="activeX418.bin"/></Relationships>
</file>

<file path=word/activeX/_rels/activeX727.xml.rels><?xml version="1.0" encoding="UTF-8" standalone="yes"?>
<Relationships xmlns="http://schemas.openxmlformats.org/package/2006/relationships"><Relationship Id="rId1" Type="http://schemas.microsoft.com/office/2006/relationships/activeXControlBinary" Target="activeX419.bin"/></Relationships>
</file>

<file path=word/activeX/_rels/activeX728.xml.rels><?xml version="1.0" encoding="UTF-8" standalone="yes"?>
<Relationships xmlns="http://schemas.openxmlformats.org/package/2006/relationships"><Relationship Id="rId1" Type="http://schemas.microsoft.com/office/2006/relationships/activeXControlBinary" Target="activeX420.bin"/></Relationships>
</file>

<file path=word/activeX/_rels/activeX729.xml.rels><?xml version="1.0" encoding="UTF-8" standalone="yes"?>
<Relationships xmlns="http://schemas.openxmlformats.org/package/2006/relationships"><Relationship Id="rId1" Type="http://schemas.microsoft.com/office/2006/relationships/activeXControlBinary" Target="activeX421.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29.bin"/></Relationships>
</file>

<file path=word/activeX/_rels/activeX730.xml.rels><?xml version="1.0" encoding="UTF-8" standalone="yes"?>
<Relationships xmlns="http://schemas.openxmlformats.org/package/2006/relationships"><Relationship Id="rId1" Type="http://schemas.microsoft.com/office/2006/relationships/activeXControlBinary" Target="activeX422.bin"/></Relationships>
</file>

<file path=word/activeX/_rels/activeX731.xml.rels><?xml version="1.0" encoding="UTF-8" standalone="yes"?>
<Relationships xmlns="http://schemas.openxmlformats.org/package/2006/relationships"><Relationship Id="rId1" Type="http://schemas.microsoft.com/office/2006/relationships/activeXControlBinary" Target="activeX423.bin"/></Relationships>
</file>

<file path=word/activeX/_rels/activeX732.xml.rels><?xml version="1.0" encoding="UTF-8" standalone="yes"?>
<Relationships xmlns="http://schemas.openxmlformats.org/package/2006/relationships"><Relationship Id="rId1" Type="http://schemas.microsoft.com/office/2006/relationships/activeXControlBinary" Target="activeX424.bin"/></Relationships>
</file>

<file path=word/activeX/_rels/activeX733.xml.rels><?xml version="1.0" encoding="UTF-8" standalone="yes"?>
<Relationships xmlns="http://schemas.openxmlformats.org/package/2006/relationships"><Relationship Id="rId1" Type="http://schemas.microsoft.com/office/2006/relationships/activeXControlBinary" Target="activeX425.bin"/></Relationships>
</file>

<file path=word/activeX/_rels/activeX734.xml.rels><?xml version="1.0" encoding="UTF-8" standalone="yes"?>
<Relationships xmlns="http://schemas.openxmlformats.org/package/2006/relationships"><Relationship Id="rId1" Type="http://schemas.microsoft.com/office/2006/relationships/activeXControlBinary" Target="activeX426.bin"/></Relationships>
</file>

<file path=word/activeX/_rels/activeX735.xml.rels><?xml version="1.0" encoding="UTF-8" standalone="yes"?>
<Relationships xmlns="http://schemas.openxmlformats.org/package/2006/relationships"><Relationship Id="rId1" Type="http://schemas.microsoft.com/office/2006/relationships/activeXControlBinary" Target="activeX427.bin"/></Relationships>
</file>

<file path=word/activeX/_rels/activeX736.xml.rels><?xml version="1.0" encoding="UTF-8" standalone="yes"?>
<Relationships xmlns="http://schemas.openxmlformats.org/package/2006/relationships"><Relationship Id="rId1" Type="http://schemas.microsoft.com/office/2006/relationships/activeXControlBinary" Target="activeX428.bin"/></Relationships>
</file>

<file path=word/activeX/_rels/activeX737.xml.rels><?xml version="1.0" encoding="UTF-8" standalone="yes"?>
<Relationships xmlns="http://schemas.openxmlformats.org/package/2006/relationships"><Relationship Id="rId1" Type="http://schemas.microsoft.com/office/2006/relationships/activeXControlBinary" Target="activeX429.bin"/></Relationships>
</file>

<file path=word/activeX/_rels/activeX738.xml.rels><?xml version="1.0" encoding="UTF-8" standalone="yes"?>
<Relationships xmlns="http://schemas.openxmlformats.org/package/2006/relationships"><Relationship Id="rId1" Type="http://schemas.microsoft.com/office/2006/relationships/activeXControlBinary" Target="activeX430.bin"/></Relationships>
</file>

<file path=word/activeX/_rels/activeX739.xml.rels><?xml version="1.0" encoding="UTF-8" standalone="yes"?>
<Relationships xmlns="http://schemas.openxmlformats.org/package/2006/relationships"><Relationship Id="rId1" Type="http://schemas.microsoft.com/office/2006/relationships/activeXControlBinary" Target="activeX431.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30.bin"/></Relationships>
</file>

<file path=word/activeX/_rels/activeX740.xml.rels><?xml version="1.0" encoding="UTF-8" standalone="yes"?>
<Relationships xmlns="http://schemas.openxmlformats.org/package/2006/relationships"><Relationship Id="rId1" Type="http://schemas.microsoft.com/office/2006/relationships/activeXControlBinary" Target="activeX432.bin"/></Relationships>
</file>

<file path=word/activeX/_rels/activeX741.xml.rels><?xml version="1.0" encoding="UTF-8" standalone="yes"?>
<Relationships xmlns="http://schemas.openxmlformats.org/package/2006/relationships"><Relationship Id="rId1" Type="http://schemas.microsoft.com/office/2006/relationships/activeXControlBinary" Target="activeX433.bin"/></Relationships>
</file>

<file path=word/activeX/_rels/activeX742.xml.rels><?xml version="1.0" encoding="UTF-8" standalone="yes"?>
<Relationships xmlns="http://schemas.openxmlformats.org/package/2006/relationships"><Relationship Id="rId1" Type="http://schemas.microsoft.com/office/2006/relationships/activeXControlBinary" Target="activeX434.bin"/></Relationships>
</file>

<file path=word/activeX/_rels/activeX743.xml.rels><?xml version="1.0" encoding="UTF-8" standalone="yes"?>
<Relationships xmlns="http://schemas.openxmlformats.org/package/2006/relationships"><Relationship Id="rId1" Type="http://schemas.microsoft.com/office/2006/relationships/activeXControlBinary" Target="activeX435.bin"/></Relationships>
</file>

<file path=word/activeX/_rels/activeX744.xml.rels><?xml version="1.0" encoding="UTF-8" standalone="yes"?>
<Relationships xmlns="http://schemas.openxmlformats.org/package/2006/relationships"><Relationship Id="rId1" Type="http://schemas.microsoft.com/office/2006/relationships/activeXControlBinary" Target="activeX436.bin"/></Relationships>
</file>

<file path=word/activeX/_rels/activeX745.xml.rels><?xml version="1.0" encoding="UTF-8" standalone="yes"?>
<Relationships xmlns="http://schemas.openxmlformats.org/package/2006/relationships"><Relationship Id="rId1" Type="http://schemas.microsoft.com/office/2006/relationships/activeXControlBinary" Target="activeX437.bin"/></Relationships>
</file>

<file path=word/activeX/_rels/activeX746.xml.rels><?xml version="1.0" encoding="UTF-8" standalone="yes"?>
<Relationships xmlns="http://schemas.openxmlformats.org/package/2006/relationships"><Relationship Id="rId1" Type="http://schemas.microsoft.com/office/2006/relationships/activeXControlBinary" Target="activeX438.bin"/></Relationships>
</file>

<file path=word/activeX/_rels/activeX747.xml.rels><?xml version="1.0" encoding="UTF-8" standalone="yes"?>
<Relationships xmlns="http://schemas.openxmlformats.org/package/2006/relationships"><Relationship Id="rId1" Type="http://schemas.microsoft.com/office/2006/relationships/activeXControlBinary" Target="activeX439.bin"/></Relationships>
</file>

<file path=word/activeX/_rels/activeX748.xml.rels><?xml version="1.0" encoding="UTF-8" standalone="yes"?>
<Relationships xmlns="http://schemas.openxmlformats.org/package/2006/relationships"><Relationship Id="rId1" Type="http://schemas.microsoft.com/office/2006/relationships/activeXControlBinary" Target="activeX440.bin"/></Relationships>
</file>

<file path=word/activeX/_rels/activeX749.xml.rels><?xml version="1.0" encoding="UTF-8" standalone="yes"?>
<Relationships xmlns="http://schemas.openxmlformats.org/package/2006/relationships"><Relationship Id="rId1" Type="http://schemas.microsoft.com/office/2006/relationships/activeXControlBinary" Target="activeX441.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31.bin"/></Relationships>
</file>

<file path=word/activeX/_rels/activeX750.xml.rels><?xml version="1.0" encoding="UTF-8" standalone="yes"?>
<Relationships xmlns="http://schemas.openxmlformats.org/package/2006/relationships"><Relationship Id="rId1" Type="http://schemas.microsoft.com/office/2006/relationships/activeXControlBinary" Target="activeX442.bin"/></Relationships>
</file>

<file path=word/activeX/_rels/activeX751.xml.rels><?xml version="1.0" encoding="UTF-8" standalone="yes"?>
<Relationships xmlns="http://schemas.openxmlformats.org/package/2006/relationships"><Relationship Id="rId1" Type="http://schemas.microsoft.com/office/2006/relationships/activeXControlBinary" Target="activeX443.bin"/></Relationships>
</file>

<file path=word/activeX/_rels/activeX752.xml.rels><?xml version="1.0" encoding="UTF-8" standalone="yes"?>
<Relationships xmlns="http://schemas.openxmlformats.org/package/2006/relationships"><Relationship Id="rId1" Type="http://schemas.microsoft.com/office/2006/relationships/activeXControlBinary" Target="activeX444.bin"/></Relationships>
</file>

<file path=word/activeX/_rels/activeX753.xml.rels><?xml version="1.0" encoding="UTF-8" standalone="yes"?>
<Relationships xmlns="http://schemas.openxmlformats.org/package/2006/relationships"><Relationship Id="rId1" Type="http://schemas.microsoft.com/office/2006/relationships/activeXControlBinary" Target="activeX445.bin"/></Relationships>
</file>

<file path=word/activeX/_rels/activeX754.xml.rels><?xml version="1.0" encoding="UTF-8" standalone="yes"?>
<Relationships xmlns="http://schemas.openxmlformats.org/package/2006/relationships"><Relationship Id="rId1" Type="http://schemas.microsoft.com/office/2006/relationships/activeXControlBinary" Target="activeX446.bin"/></Relationships>
</file>

<file path=word/activeX/_rels/activeX755.xml.rels><?xml version="1.0" encoding="UTF-8" standalone="yes"?>
<Relationships xmlns="http://schemas.openxmlformats.org/package/2006/relationships"><Relationship Id="rId1" Type="http://schemas.microsoft.com/office/2006/relationships/activeXControlBinary" Target="activeX447.bin"/></Relationships>
</file>

<file path=word/activeX/_rels/activeX756.xml.rels><?xml version="1.0" encoding="UTF-8" standalone="yes"?>
<Relationships xmlns="http://schemas.openxmlformats.org/package/2006/relationships"><Relationship Id="rId1" Type="http://schemas.microsoft.com/office/2006/relationships/activeXControlBinary" Target="activeX448.bin"/></Relationships>
</file>

<file path=word/activeX/_rels/activeX757.xml.rels><?xml version="1.0" encoding="UTF-8" standalone="yes"?>
<Relationships xmlns="http://schemas.openxmlformats.org/package/2006/relationships"><Relationship Id="rId1" Type="http://schemas.microsoft.com/office/2006/relationships/activeXControlBinary" Target="activeX449.bin"/></Relationships>
</file>

<file path=word/activeX/_rels/activeX758.xml.rels><?xml version="1.0" encoding="UTF-8" standalone="yes"?>
<Relationships xmlns="http://schemas.openxmlformats.org/package/2006/relationships"><Relationship Id="rId1" Type="http://schemas.microsoft.com/office/2006/relationships/activeXControlBinary" Target="activeX450.bin"/></Relationships>
</file>

<file path=word/activeX/_rels/activeX759.xml.rels><?xml version="1.0" encoding="UTF-8" standalone="yes"?>
<Relationships xmlns="http://schemas.openxmlformats.org/package/2006/relationships"><Relationship Id="rId1" Type="http://schemas.microsoft.com/office/2006/relationships/activeXControlBinary" Target="activeX451.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32.bin"/></Relationships>
</file>

<file path=word/activeX/_rels/activeX760.xml.rels><?xml version="1.0" encoding="UTF-8" standalone="yes"?>
<Relationships xmlns="http://schemas.openxmlformats.org/package/2006/relationships"><Relationship Id="rId1" Type="http://schemas.microsoft.com/office/2006/relationships/activeXControlBinary" Target="activeX561.bin"/></Relationships>
</file>

<file path=word/activeX/_rels/activeX761.xml.rels><?xml version="1.0" encoding="UTF-8" standalone="yes"?>
<Relationships xmlns="http://schemas.openxmlformats.org/package/2006/relationships"><Relationship Id="rId1" Type="http://schemas.microsoft.com/office/2006/relationships/activeXControlBinary" Target="activeX562.bin"/></Relationships>
</file>

<file path=word/activeX/_rels/activeX762.xml.rels><?xml version="1.0" encoding="UTF-8" standalone="yes"?>
<Relationships xmlns="http://schemas.openxmlformats.org/package/2006/relationships"><Relationship Id="rId1" Type="http://schemas.microsoft.com/office/2006/relationships/activeXControlBinary" Target="activeX563.bin"/></Relationships>
</file>

<file path=word/activeX/_rels/activeX763.xml.rels><?xml version="1.0" encoding="UTF-8" standalone="yes"?>
<Relationships xmlns="http://schemas.openxmlformats.org/package/2006/relationships"><Relationship Id="rId1" Type="http://schemas.microsoft.com/office/2006/relationships/activeXControlBinary" Target="activeX564.bin"/></Relationships>
</file>

<file path=word/activeX/_rels/activeX764.xml.rels><?xml version="1.0" encoding="UTF-8" standalone="yes"?>
<Relationships xmlns="http://schemas.openxmlformats.org/package/2006/relationships"><Relationship Id="rId1" Type="http://schemas.microsoft.com/office/2006/relationships/activeXControlBinary" Target="activeX565.bin"/></Relationships>
</file>

<file path=word/activeX/_rels/activeX765.xml.rels><?xml version="1.0" encoding="UTF-8" standalone="yes"?>
<Relationships xmlns="http://schemas.openxmlformats.org/package/2006/relationships"><Relationship Id="rId1" Type="http://schemas.microsoft.com/office/2006/relationships/activeXControlBinary" Target="activeX566.bin"/></Relationships>
</file>

<file path=word/activeX/_rels/activeX766.xml.rels><?xml version="1.0" encoding="UTF-8" standalone="yes"?>
<Relationships xmlns="http://schemas.openxmlformats.org/package/2006/relationships"><Relationship Id="rId1" Type="http://schemas.microsoft.com/office/2006/relationships/activeXControlBinary" Target="activeX567.bin"/></Relationships>
</file>

<file path=word/activeX/_rels/activeX767.xml.rels><?xml version="1.0" encoding="UTF-8" standalone="yes"?>
<Relationships xmlns="http://schemas.openxmlformats.org/package/2006/relationships"><Relationship Id="rId1" Type="http://schemas.microsoft.com/office/2006/relationships/activeXControlBinary" Target="activeX568.bin"/></Relationships>
</file>

<file path=word/activeX/_rels/activeX768.xml.rels><?xml version="1.0" encoding="UTF-8" standalone="yes"?>
<Relationships xmlns="http://schemas.openxmlformats.org/package/2006/relationships"><Relationship Id="rId1" Type="http://schemas.microsoft.com/office/2006/relationships/activeXControlBinary" Target="activeX569.bin"/></Relationships>
</file>

<file path=word/activeX/_rels/activeX769.xml.rels><?xml version="1.0" encoding="UTF-8" standalone="yes"?>
<Relationships xmlns="http://schemas.openxmlformats.org/package/2006/relationships"><Relationship Id="rId1" Type="http://schemas.microsoft.com/office/2006/relationships/activeXControlBinary" Target="activeX570.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33.bin"/></Relationships>
</file>

<file path=word/activeX/_rels/activeX770.xml.rels><?xml version="1.0" encoding="UTF-8" standalone="yes"?>
<Relationships xmlns="http://schemas.openxmlformats.org/package/2006/relationships"><Relationship Id="rId1" Type="http://schemas.microsoft.com/office/2006/relationships/activeXControlBinary" Target="activeX571.bin"/></Relationships>
</file>

<file path=word/activeX/_rels/activeX771.xml.rels><?xml version="1.0" encoding="UTF-8" standalone="yes"?>
<Relationships xmlns="http://schemas.openxmlformats.org/package/2006/relationships"><Relationship Id="rId1" Type="http://schemas.microsoft.com/office/2006/relationships/activeXControlBinary" Target="activeX572.bin"/></Relationships>
</file>

<file path=word/activeX/_rels/activeX772.xml.rels><?xml version="1.0" encoding="UTF-8" standalone="yes"?>
<Relationships xmlns="http://schemas.openxmlformats.org/package/2006/relationships"><Relationship Id="rId1" Type="http://schemas.microsoft.com/office/2006/relationships/activeXControlBinary" Target="activeX573.bin"/></Relationships>
</file>

<file path=word/activeX/_rels/activeX773.xml.rels><?xml version="1.0" encoding="UTF-8" standalone="yes"?>
<Relationships xmlns="http://schemas.openxmlformats.org/package/2006/relationships"><Relationship Id="rId1" Type="http://schemas.microsoft.com/office/2006/relationships/activeXControlBinary" Target="activeX574.bin"/></Relationships>
</file>

<file path=word/activeX/_rels/activeX774.xml.rels><?xml version="1.0" encoding="UTF-8" standalone="yes"?>
<Relationships xmlns="http://schemas.openxmlformats.org/package/2006/relationships"><Relationship Id="rId1" Type="http://schemas.microsoft.com/office/2006/relationships/activeXControlBinary" Target="activeX575.bin"/></Relationships>
</file>

<file path=word/activeX/_rels/activeX775.xml.rels><?xml version="1.0" encoding="UTF-8" standalone="yes"?>
<Relationships xmlns="http://schemas.openxmlformats.org/package/2006/relationships"><Relationship Id="rId1" Type="http://schemas.microsoft.com/office/2006/relationships/activeXControlBinary" Target="activeX576.bin"/></Relationships>
</file>

<file path=word/activeX/_rels/activeX776.xml.rels><?xml version="1.0" encoding="UTF-8" standalone="yes"?>
<Relationships xmlns="http://schemas.openxmlformats.org/package/2006/relationships"><Relationship Id="rId1" Type="http://schemas.microsoft.com/office/2006/relationships/activeXControlBinary" Target="activeX577.bin"/></Relationships>
</file>

<file path=word/activeX/_rels/activeX777.xml.rels><?xml version="1.0" encoding="UTF-8" standalone="yes"?>
<Relationships xmlns="http://schemas.openxmlformats.org/package/2006/relationships"><Relationship Id="rId1" Type="http://schemas.microsoft.com/office/2006/relationships/activeXControlBinary" Target="activeX578.bin"/></Relationships>
</file>

<file path=word/activeX/_rels/activeX778.xml.rels><?xml version="1.0" encoding="UTF-8" standalone="yes"?>
<Relationships xmlns="http://schemas.openxmlformats.org/package/2006/relationships"><Relationship Id="rId1" Type="http://schemas.microsoft.com/office/2006/relationships/activeXControlBinary" Target="activeX579.bin"/></Relationships>
</file>

<file path=word/activeX/_rels/activeX779.xml.rels><?xml version="1.0" encoding="UTF-8" standalone="yes"?>
<Relationships xmlns="http://schemas.openxmlformats.org/package/2006/relationships"><Relationship Id="rId1" Type="http://schemas.microsoft.com/office/2006/relationships/activeXControlBinary" Target="activeX580.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34.bin"/></Relationships>
</file>

<file path=word/activeX/_rels/activeX780.xml.rels><?xml version="1.0" encoding="UTF-8" standalone="yes"?>
<Relationships xmlns="http://schemas.openxmlformats.org/package/2006/relationships"><Relationship Id="rId1" Type="http://schemas.microsoft.com/office/2006/relationships/activeXControlBinary" Target="activeX581.bin"/></Relationships>
</file>

<file path=word/activeX/_rels/activeX781.xml.rels><?xml version="1.0" encoding="UTF-8" standalone="yes"?>
<Relationships xmlns="http://schemas.openxmlformats.org/package/2006/relationships"><Relationship Id="rId1" Type="http://schemas.microsoft.com/office/2006/relationships/activeXControlBinary" Target="activeX582.bin"/></Relationships>
</file>

<file path=word/activeX/_rels/activeX782.xml.rels><?xml version="1.0" encoding="UTF-8" standalone="yes"?>
<Relationships xmlns="http://schemas.openxmlformats.org/package/2006/relationships"><Relationship Id="rId1" Type="http://schemas.microsoft.com/office/2006/relationships/activeXControlBinary" Target="activeX583.bin"/></Relationships>
</file>

<file path=word/activeX/_rels/activeX783.xml.rels><?xml version="1.0" encoding="UTF-8" standalone="yes"?>
<Relationships xmlns="http://schemas.openxmlformats.org/package/2006/relationships"><Relationship Id="rId1" Type="http://schemas.microsoft.com/office/2006/relationships/activeXControlBinary" Target="activeX584.bin"/></Relationships>
</file>

<file path=word/activeX/_rels/activeX784.xml.rels><?xml version="1.0" encoding="UTF-8" standalone="yes"?>
<Relationships xmlns="http://schemas.openxmlformats.org/package/2006/relationships"><Relationship Id="rId1" Type="http://schemas.microsoft.com/office/2006/relationships/activeXControlBinary" Target="activeX585.bin"/></Relationships>
</file>

<file path=word/activeX/_rels/activeX785.xml.rels><?xml version="1.0" encoding="UTF-8" standalone="yes"?>
<Relationships xmlns="http://schemas.openxmlformats.org/package/2006/relationships"><Relationship Id="rId1" Type="http://schemas.microsoft.com/office/2006/relationships/activeXControlBinary" Target="activeX586.bin"/></Relationships>
</file>

<file path=word/activeX/_rels/activeX786.xml.rels><?xml version="1.0" encoding="UTF-8" standalone="yes"?>
<Relationships xmlns="http://schemas.openxmlformats.org/package/2006/relationships"><Relationship Id="rId1" Type="http://schemas.microsoft.com/office/2006/relationships/activeXControlBinary" Target="activeX587.bin"/></Relationships>
</file>

<file path=word/activeX/_rels/activeX787.xml.rels><?xml version="1.0" encoding="UTF-8" standalone="yes"?>
<Relationships xmlns="http://schemas.openxmlformats.org/package/2006/relationships"><Relationship Id="rId1" Type="http://schemas.microsoft.com/office/2006/relationships/activeXControlBinary" Target="activeX588.bin"/></Relationships>
</file>

<file path=word/activeX/_rels/activeX788.xml.rels><?xml version="1.0" encoding="UTF-8" standalone="yes"?>
<Relationships xmlns="http://schemas.openxmlformats.org/package/2006/relationships"><Relationship Id="rId1" Type="http://schemas.microsoft.com/office/2006/relationships/activeXControlBinary" Target="activeX589.bin"/></Relationships>
</file>

<file path=word/activeX/_rels/activeX789.xml.rels><?xml version="1.0" encoding="UTF-8" standalone="yes"?>
<Relationships xmlns="http://schemas.openxmlformats.org/package/2006/relationships"><Relationship Id="rId1" Type="http://schemas.microsoft.com/office/2006/relationships/activeXControlBinary" Target="activeX590.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35.bin"/></Relationships>
</file>

<file path=word/activeX/_rels/activeX790.xml.rels><?xml version="1.0" encoding="UTF-8" standalone="yes"?>
<Relationships xmlns="http://schemas.openxmlformats.org/package/2006/relationships"><Relationship Id="rId1" Type="http://schemas.microsoft.com/office/2006/relationships/activeXControlBinary" Target="activeX591.bin"/></Relationships>
</file>

<file path=word/activeX/_rels/activeX791.xml.rels><?xml version="1.0" encoding="UTF-8" standalone="yes"?>
<Relationships xmlns="http://schemas.openxmlformats.org/package/2006/relationships"><Relationship Id="rId1" Type="http://schemas.microsoft.com/office/2006/relationships/activeXControlBinary" Target="activeX592.bin"/></Relationships>
</file>

<file path=word/activeX/_rels/activeX792.xml.rels><?xml version="1.0" encoding="UTF-8" standalone="yes"?>
<Relationships xmlns="http://schemas.openxmlformats.org/package/2006/relationships"><Relationship Id="rId1" Type="http://schemas.microsoft.com/office/2006/relationships/activeXControlBinary" Target="activeX593.bin"/></Relationships>
</file>

<file path=word/activeX/_rels/activeX793.xml.rels><?xml version="1.0" encoding="UTF-8" standalone="yes"?>
<Relationships xmlns="http://schemas.openxmlformats.org/package/2006/relationships"><Relationship Id="rId1" Type="http://schemas.microsoft.com/office/2006/relationships/activeXControlBinary" Target="activeX594.bin"/></Relationships>
</file>

<file path=word/activeX/_rels/activeX794.xml.rels><?xml version="1.0" encoding="UTF-8" standalone="yes"?>
<Relationships xmlns="http://schemas.openxmlformats.org/package/2006/relationships"><Relationship Id="rId1" Type="http://schemas.microsoft.com/office/2006/relationships/activeXControlBinary" Target="activeX595.bin"/></Relationships>
</file>

<file path=word/activeX/_rels/activeX795.xml.rels><?xml version="1.0" encoding="UTF-8" standalone="yes"?>
<Relationships xmlns="http://schemas.openxmlformats.org/package/2006/relationships"><Relationship Id="rId1" Type="http://schemas.microsoft.com/office/2006/relationships/activeXControlBinary" Target="activeX596.bin"/></Relationships>
</file>

<file path=word/activeX/_rels/activeX796.xml.rels><?xml version="1.0" encoding="UTF-8" standalone="yes"?>
<Relationships xmlns="http://schemas.openxmlformats.org/package/2006/relationships"><Relationship Id="rId1" Type="http://schemas.microsoft.com/office/2006/relationships/activeXControlBinary" Target="activeX597.bin"/></Relationships>
</file>

<file path=word/activeX/_rels/activeX797.xml.rels><?xml version="1.0" encoding="UTF-8" standalone="yes"?>
<Relationships xmlns="http://schemas.openxmlformats.org/package/2006/relationships"><Relationship Id="rId1" Type="http://schemas.microsoft.com/office/2006/relationships/activeXControlBinary" Target="activeX598.bin"/></Relationships>
</file>

<file path=word/activeX/_rels/activeX798.xml.rels><?xml version="1.0" encoding="UTF-8" standalone="yes"?>
<Relationships xmlns="http://schemas.openxmlformats.org/package/2006/relationships"><Relationship Id="rId1" Type="http://schemas.microsoft.com/office/2006/relationships/activeXControlBinary" Target="activeX599.bin"/></Relationships>
</file>

<file path=word/activeX/_rels/activeX799.xml.rels><?xml version="1.0" encoding="UTF-8" standalone="yes"?>
<Relationships xmlns="http://schemas.openxmlformats.org/package/2006/relationships"><Relationship Id="rId1" Type="http://schemas.microsoft.com/office/2006/relationships/activeXControlBinary" Target="activeX600.bin"/></Relationships>
</file>

<file path=word/activeX/_rels/activeX8.xml.rels><?xml version="1.0" encoding="UTF-8" standalone="yes"?>
<Relationships xmlns="http://schemas.openxmlformats.org/package/2006/relationships"><Relationship Id="rId1" Type="http://schemas.microsoft.com/office/2006/relationships/activeXControlBinary" Target="activeX841.bin"/></Relationships>
</file>

<file path=word/activeX/_rels/activeX80.xml.rels><?xml version="1.0" encoding="UTF-8" standalone="yes"?>
<Relationships xmlns="http://schemas.openxmlformats.org/package/2006/relationships"><Relationship Id="rId1" Type="http://schemas.microsoft.com/office/2006/relationships/activeXControlBinary" Target="activeX736.bin"/></Relationships>
</file>

<file path=word/activeX/_rels/activeX800.xml.rels><?xml version="1.0" encoding="UTF-8" standalone="yes"?>
<Relationships xmlns="http://schemas.openxmlformats.org/package/2006/relationships"><Relationship Id="rId1" Type="http://schemas.microsoft.com/office/2006/relationships/activeXControlBinary" Target="activeX601.bin"/></Relationships>
</file>

<file path=word/activeX/_rels/activeX801.xml.rels><?xml version="1.0" encoding="UTF-8" standalone="yes"?>
<Relationships xmlns="http://schemas.openxmlformats.org/package/2006/relationships"><Relationship Id="rId1" Type="http://schemas.microsoft.com/office/2006/relationships/activeXControlBinary" Target="activeX602.bin"/></Relationships>
</file>

<file path=word/activeX/_rels/activeX802.xml.rels><?xml version="1.0" encoding="UTF-8" standalone="yes"?>
<Relationships xmlns="http://schemas.openxmlformats.org/package/2006/relationships"><Relationship Id="rId1" Type="http://schemas.microsoft.com/office/2006/relationships/activeXControlBinary" Target="activeX603.bin"/></Relationships>
</file>

<file path=word/activeX/_rels/activeX803.xml.rels><?xml version="1.0" encoding="UTF-8" standalone="yes"?>
<Relationships xmlns="http://schemas.openxmlformats.org/package/2006/relationships"><Relationship Id="rId1" Type="http://schemas.microsoft.com/office/2006/relationships/activeXControlBinary" Target="activeX604.bin"/></Relationships>
</file>

<file path=word/activeX/_rels/activeX804.xml.rels><?xml version="1.0" encoding="UTF-8" standalone="yes"?>
<Relationships xmlns="http://schemas.openxmlformats.org/package/2006/relationships"><Relationship Id="rId1" Type="http://schemas.microsoft.com/office/2006/relationships/activeXControlBinary" Target="activeX605.bin"/></Relationships>
</file>

<file path=word/activeX/_rels/activeX805.xml.rels><?xml version="1.0" encoding="UTF-8" standalone="yes"?>
<Relationships xmlns="http://schemas.openxmlformats.org/package/2006/relationships"><Relationship Id="rId1" Type="http://schemas.microsoft.com/office/2006/relationships/activeXControlBinary" Target="activeX606.bin"/></Relationships>
</file>

<file path=word/activeX/_rels/activeX806.xml.rels><?xml version="1.0" encoding="UTF-8" standalone="yes"?>
<Relationships xmlns="http://schemas.openxmlformats.org/package/2006/relationships"><Relationship Id="rId1" Type="http://schemas.microsoft.com/office/2006/relationships/activeXControlBinary" Target="activeX607.bin"/></Relationships>
</file>

<file path=word/activeX/_rels/activeX807.xml.rels><?xml version="1.0" encoding="UTF-8" standalone="yes"?>
<Relationships xmlns="http://schemas.openxmlformats.org/package/2006/relationships"><Relationship Id="rId1" Type="http://schemas.microsoft.com/office/2006/relationships/activeXControlBinary" Target="activeX608.bin"/></Relationships>
</file>

<file path=word/activeX/_rels/activeX808.xml.rels><?xml version="1.0" encoding="UTF-8" standalone="yes"?>
<Relationships xmlns="http://schemas.openxmlformats.org/package/2006/relationships"><Relationship Id="rId1" Type="http://schemas.microsoft.com/office/2006/relationships/activeXControlBinary" Target="activeX609.bin"/></Relationships>
</file>

<file path=word/activeX/_rels/activeX809.xml.rels><?xml version="1.0" encoding="UTF-8" standalone="yes"?>
<Relationships xmlns="http://schemas.openxmlformats.org/package/2006/relationships"><Relationship Id="rId1" Type="http://schemas.microsoft.com/office/2006/relationships/activeXControlBinary" Target="activeX61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737.bin"/></Relationships>
</file>

<file path=word/activeX/_rels/activeX810.xml.rels><?xml version="1.0" encoding="UTF-8" standalone="yes"?>
<Relationships xmlns="http://schemas.openxmlformats.org/package/2006/relationships"><Relationship Id="rId1" Type="http://schemas.microsoft.com/office/2006/relationships/activeXControlBinary" Target="activeX611.bin"/></Relationships>
</file>

<file path=word/activeX/_rels/activeX811.xml.rels><?xml version="1.0" encoding="UTF-8" standalone="yes"?>
<Relationships xmlns="http://schemas.openxmlformats.org/package/2006/relationships"><Relationship Id="rId1" Type="http://schemas.microsoft.com/office/2006/relationships/activeXControlBinary" Target="activeX612.bin"/></Relationships>
</file>

<file path=word/activeX/_rels/activeX812.xml.rels><?xml version="1.0" encoding="UTF-8" standalone="yes"?>
<Relationships xmlns="http://schemas.openxmlformats.org/package/2006/relationships"><Relationship Id="rId1" Type="http://schemas.microsoft.com/office/2006/relationships/activeXControlBinary" Target="activeX613.bin"/></Relationships>
</file>

<file path=word/activeX/_rels/activeX813.xml.rels><?xml version="1.0" encoding="UTF-8" standalone="yes"?>
<Relationships xmlns="http://schemas.openxmlformats.org/package/2006/relationships"><Relationship Id="rId1" Type="http://schemas.microsoft.com/office/2006/relationships/activeXControlBinary" Target="activeX614.bin"/></Relationships>
</file>

<file path=word/activeX/_rels/activeX814.xml.rels><?xml version="1.0" encoding="UTF-8" standalone="yes"?>
<Relationships xmlns="http://schemas.openxmlformats.org/package/2006/relationships"><Relationship Id="rId1" Type="http://schemas.microsoft.com/office/2006/relationships/activeXControlBinary" Target="activeX615.bin"/></Relationships>
</file>

<file path=word/activeX/_rels/activeX815.xml.rels><?xml version="1.0" encoding="UTF-8" standalone="yes"?>
<Relationships xmlns="http://schemas.openxmlformats.org/package/2006/relationships"><Relationship Id="rId1" Type="http://schemas.microsoft.com/office/2006/relationships/activeXControlBinary" Target="activeX616.bin"/></Relationships>
</file>

<file path=word/activeX/_rels/activeX816.xml.rels><?xml version="1.0" encoding="UTF-8" standalone="yes"?>
<Relationships xmlns="http://schemas.openxmlformats.org/package/2006/relationships"><Relationship Id="rId1" Type="http://schemas.microsoft.com/office/2006/relationships/activeXControlBinary" Target="activeX617.bin"/></Relationships>
</file>

<file path=word/activeX/_rels/activeX817.xml.rels><?xml version="1.0" encoding="UTF-8" standalone="yes"?>
<Relationships xmlns="http://schemas.openxmlformats.org/package/2006/relationships"><Relationship Id="rId1" Type="http://schemas.microsoft.com/office/2006/relationships/activeXControlBinary" Target="activeX618.bin"/></Relationships>
</file>

<file path=word/activeX/_rels/activeX818.xml.rels><?xml version="1.0" encoding="UTF-8" standalone="yes"?>
<Relationships xmlns="http://schemas.openxmlformats.org/package/2006/relationships"><Relationship Id="rId1" Type="http://schemas.microsoft.com/office/2006/relationships/activeXControlBinary" Target="activeX619.bin"/></Relationships>
</file>

<file path=word/activeX/_rels/activeX819.xml.rels><?xml version="1.0" encoding="UTF-8" standalone="yes"?>
<Relationships xmlns="http://schemas.openxmlformats.org/package/2006/relationships"><Relationship Id="rId1" Type="http://schemas.microsoft.com/office/2006/relationships/activeXControlBinary" Target="activeX620.bin"/></Relationships>
</file>

<file path=word/activeX/_rels/activeX82.xml.rels><?xml version="1.0" encoding="UTF-8" standalone="yes"?>
<Relationships xmlns="http://schemas.openxmlformats.org/package/2006/relationships"><Relationship Id="rId1" Type="http://schemas.microsoft.com/office/2006/relationships/activeXControlBinary" Target="activeX738.bin"/></Relationships>
</file>

<file path=word/activeX/_rels/activeX820.xml.rels><?xml version="1.0" encoding="UTF-8" standalone="yes"?>
<Relationships xmlns="http://schemas.openxmlformats.org/package/2006/relationships"><Relationship Id="rId1" Type="http://schemas.microsoft.com/office/2006/relationships/activeXControlBinary" Target="activeX621.bin"/></Relationships>
</file>

<file path=word/activeX/_rels/activeX821.xml.rels><?xml version="1.0" encoding="UTF-8" standalone="yes"?>
<Relationships xmlns="http://schemas.openxmlformats.org/package/2006/relationships"><Relationship Id="rId1" Type="http://schemas.microsoft.com/office/2006/relationships/activeXControlBinary" Target="activeX622.bin"/></Relationships>
</file>

<file path=word/activeX/_rels/activeX822.xml.rels><?xml version="1.0" encoding="UTF-8" standalone="yes"?>
<Relationships xmlns="http://schemas.openxmlformats.org/package/2006/relationships"><Relationship Id="rId1" Type="http://schemas.microsoft.com/office/2006/relationships/activeXControlBinary" Target="activeX623.bin"/></Relationships>
</file>

<file path=word/activeX/_rels/activeX823.xml.rels><?xml version="1.0" encoding="UTF-8" standalone="yes"?>
<Relationships xmlns="http://schemas.openxmlformats.org/package/2006/relationships"><Relationship Id="rId1" Type="http://schemas.microsoft.com/office/2006/relationships/activeXControlBinary" Target="activeX624.bin"/></Relationships>
</file>

<file path=word/activeX/_rels/activeX824.xml.rels><?xml version="1.0" encoding="UTF-8" standalone="yes"?>
<Relationships xmlns="http://schemas.openxmlformats.org/package/2006/relationships"><Relationship Id="rId1" Type="http://schemas.microsoft.com/office/2006/relationships/activeXControlBinary" Target="activeX625.bin"/></Relationships>
</file>

<file path=word/activeX/_rels/activeX825.xml.rels><?xml version="1.0" encoding="UTF-8" standalone="yes"?>
<Relationships xmlns="http://schemas.openxmlformats.org/package/2006/relationships"><Relationship Id="rId1" Type="http://schemas.microsoft.com/office/2006/relationships/activeXControlBinary" Target="activeX626.bin"/></Relationships>
</file>

<file path=word/activeX/_rels/activeX826.xml.rels><?xml version="1.0" encoding="UTF-8" standalone="yes"?>
<Relationships xmlns="http://schemas.openxmlformats.org/package/2006/relationships"><Relationship Id="rId1" Type="http://schemas.microsoft.com/office/2006/relationships/activeXControlBinary" Target="activeX627.bin"/></Relationships>
</file>

<file path=word/activeX/_rels/activeX827.xml.rels><?xml version="1.0" encoding="UTF-8" standalone="yes"?>
<Relationships xmlns="http://schemas.openxmlformats.org/package/2006/relationships"><Relationship Id="rId1" Type="http://schemas.microsoft.com/office/2006/relationships/activeXControlBinary" Target="activeX628.bin"/></Relationships>
</file>

<file path=word/activeX/_rels/activeX828.xml.rels><?xml version="1.0" encoding="UTF-8" standalone="yes"?>
<Relationships xmlns="http://schemas.openxmlformats.org/package/2006/relationships"><Relationship Id="rId1" Type="http://schemas.microsoft.com/office/2006/relationships/activeXControlBinary" Target="activeX629.bin"/></Relationships>
</file>

<file path=word/activeX/_rels/activeX829.xml.rels><?xml version="1.0" encoding="UTF-8" standalone="yes"?>
<Relationships xmlns="http://schemas.openxmlformats.org/package/2006/relationships"><Relationship Id="rId1" Type="http://schemas.microsoft.com/office/2006/relationships/activeXControlBinary" Target="activeX630.bin"/></Relationships>
</file>

<file path=word/activeX/_rels/activeX83.xml.rels><?xml version="1.0" encoding="UTF-8" standalone="yes"?>
<Relationships xmlns="http://schemas.openxmlformats.org/package/2006/relationships"><Relationship Id="rId1" Type="http://schemas.microsoft.com/office/2006/relationships/activeXControlBinary" Target="activeX739.bin"/></Relationships>
</file>

<file path=word/activeX/_rels/activeX830.xml.rels><?xml version="1.0" encoding="UTF-8" standalone="yes"?>
<Relationships xmlns="http://schemas.openxmlformats.org/package/2006/relationships"><Relationship Id="rId1" Type="http://schemas.microsoft.com/office/2006/relationships/activeXControlBinary" Target="activeX631.bin"/></Relationships>
</file>

<file path=word/activeX/_rels/activeX831.xml.rels><?xml version="1.0" encoding="UTF-8" standalone="yes"?>
<Relationships xmlns="http://schemas.openxmlformats.org/package/2006/relationships"><Relationship Id="rId1" Type="http://schemas.microsoft.com/office/2006/relationships/activeXControlBinary" Target="activeX632.bin"/></Relationships>
</file>

<file path=word/activeX/_rels/activeX832.xml.rels><?xml version="1.0" encoding="UTF-8" standalone="yes"?>
<Relationships xmlns="http://schemas.openxmlformats.org/package/2006/relationships"><Relationship Id="rId1" Type="http://schemas.microsoft.com/office/2006/relationships/activeXControlBinary" Target="activeX633.bin"/></Relationships>
</file>

<file path=word/activeX/_rels/activeX833.xml.rels><?xml version="1.0" encoding="UTF-8" standalone="yes"?>
<Relationships xmlns="http://schemas.openxmlformats.org/package/2006/relationships"><Relationship Id="rId1" Type="http://schemas.microsoft.com/office/2006/relationships/activeXControlBinary" Target="activeX634.bin"/></Relationships>
</file>

<file path=word/activeX/_rels/activeX834.xml.rels><?xml version="1.0" encoding="UTF-8" standalone="yes"?>
<Relationships xmlns="http://schemas.openxmlformats.org/package/2006/relationships"><Relationship Id="rId1" Type="http://schemas.microsoft.com/office/2006/relationships/activeXControlBinary" Target="activeX635.bin"/></Relationships>
</file>

<file path=word/activeX/_rels/activeX835.xml.rels><?xml version="1.0" encoding="UTF-8" standalone="yes"?>
<Relationships xmlns="http://schemas.openxmlformats.org/package/2006/relationships"><Relationship Id="rId1" Type="http://schemas.microsoft.com/office/2006/relationships/activeXControlBinary" Target="activeX636.bin"/></Relationships>
</file>

<file path=word/activeX/_rels/activeX836.xml.rels><?xml version="1.0" encoding="UTF-8" standalone="yes"?>
<Relationships xmlns="http://schemas.openxmlformats.org/package/2006/relationships"><Relationship Id="rId1" Type="http://schemas.microsoft.com/office/2006/relationships/activeXControlBinary" Target="activeX637.bin"/></Relationships>
</file>

<file path=word/activeX/_rels/activeX837.xml.rels><?xml version="1.0" encoding="UTF-8" standalone="yes"?>
<Relationships xmlns="http://schemas.openxmlformats.org/package/2006/relationships"><Relationship Id="rId1" Type="http://schemas.microsoft.com/office/2006/relationships/activeXControlBinary" Target="activeX638.bin"/></Relationships>
</file>

<file path=word/activeX/_rels/activeX838.xml.rels><?xml version="1.0" encoding="UTF-8" standalone="yes"?>
<Relationships xmlns="http://schemas.openxmlformats.org/package/2006/relationships"><Relationship Id="rId1" Type="http://schemas.microsoft.com/office/2006/relationships/activeXControlBinary" Target="activeX639.bin"/></Relationships>
</file>

<file path=word/activeX/_rels/activeX839.xml.rels><?xml version="1.0" encoding="UTF-8" standalone="yes"?>
<Relationships xmlns="http://schemas.openxmlformats.org/package/2006/relationships"><Relationship Id="rId1" Type="http://schemas.microsoft.com/office/2006/relationships/activeXControlBinary" Target="activeX640.bin"/></Relationships>
</file>

<file path=word/activeX/_rels/activeX84.xml.rels><?xml version="1.0" encoding="UTF-8" standalone="yes"?>
<Relationships xmlns="http://schemas.openxmlformats.org/package/2006/relationships"><Relationship Id="rId1" Type="http://schemas.microsoft.com/office/2006/relationships/activeXControlBinary" Target="activeX740.bin"/></Relationships>
</file>

<file path=word/activeX/_rels/activeX840.xml.rels><?xml version="1.0" encoding="UTF-8" standalone="yes"?>
<Relationships xmlns="http://schemas.openxmlformats.org/package/2006/relationships"><Relationship Id="rId1" Type="http://schemas.microsoft.com/office/2006/relationships/activeXControlBinary" Target="activeX641.bin"/></Relationships>
</file>

<file path=word/activeX/_rels/activeX841.xml.rels><?xml version="1.0" encoding="UTF-8" standalone="yes"?>
<Relationships xmlns="http://schemas.openxmlformats.org/package/2006/relationships"><Relationship Id="rId1" Type="http://schemas.microsoft.com/office/2006/relationships/activeXControlBinary" Target="activeX642.bin"/></Relationships>
</file>

<file path=word/activeX/_rels/activeX842.xml.rels><?xml version="1.0" encoding="UTF-8" standalone="yes"?>
<Relationships xmlns="http://schemas.openxmlformats.org/package/2006/relationships"><Relationship Id="rId1" Type="http://schemas.microsoft.com/office/2006/relationships/activeXControlBinary" Target="activeX643.bin"/></Relationships>
</file>

<file path=word/activeX/_rels/activeX843.xml.rels><?xml version="1.0" encoding="UTF-8" standalone="yes"?>
<Relationships xmlns="http://schemas.openxmlformats.org/package/2006/relationships"><Relationship Id="rId1" Type="http://schemas.microsoft.com/office/2006/relationships/activeXControlBinary" Target="activeX644.bin"/></Relationships>
</file>

<file path=word/activeX/_rels/activeX844.xml.rels><?xml version="1.0" encoding="UTF-8" standalone="yes"?>
<Relationships xmlns="http://schemas.openxmlformats.org/package/2006/relationships"><Relationship Id="rId1" Type="http://schemas.microsoft.com/office/2006/relationships/activeXControlBinary" Target="activeX645.bin"/></Relationships>
</file>

<file path=word/activeX/_rels/activeX845.xml.rels><?xml version="1.0" encoding="UTF-8" standalone="yes"?>
<Relationships xmlns="http://schemas.openxmlformats.org/package/2006/relationships"><Relationship Id="rId1" Type="http://schemas.microsoft.com/office/2006/relationships/activeXControlBinary" Target="activeX646.bin"/></Relationships>
</file>

<file path=word/activeX/_rels/activeX846.xml.rels><?xml version="1.0" encoding="UTF-8" standalone="yes"?>
<Relationships xmlns="http://schemas.openxmlformats.org/package/2006/relationships"><Relationship Id="rId1" Type="http://schemas.microsoft.com/office/2006/relationships/activeXControlBinary" Target="activeX647.bin"/></Relationships>
</file>

<file path=word/activeX/_rels/activeX847.xml.rels><?xml version="1.0" encoding="UTF-8" standalone="yes"?>
<Relationships xmlns="http://schemas.openxmlformats.org/package/2006/relationships"><Relationship Id="rId1" Type="http://schemas.microsoft.com/office/2006/relationships/activeXControlBinary" Target="activeX648.bin"/></Relationships>
</file>

<file path=word/activeX/_rels/activeX848.xml.rels><?xml version="1.0" encoding="UTF-8" standalone="yes"?>
<Relationships xmlns="http://schemas.openxmlformats.org/package/2006/relationships"><Relationship Id="rId1" Type="http://schemas.microsoft.com/office/2006/relationships/activeXControlBinary" Target="activeX649.bin"/></Relationships>
</file>

<file path=word/activeX/_rels/activeX849.xml.rels><?xml version="1.0" encoding="UTF-8" standalone="yes"?>
<Relationships xmlns="http://schemas.openxmlformats.org/package/2006/relationships"><Relationship Id="rId1" Type="http://schemas.microsoft.com/office/2006/relationships/activeXControlBinary" Target="activeX650.bin"/></Relationships>
</file>

<file path=word/activeX/_rels/activeX85.xml.rels><?xml version="1.0" encoding="UTF-8" standalone="yes"?>
<Relationships xmlns="http://schemas.openxmlformats.org/package/2006/relationships"><Relationship Id="rId1" Type="http://schemas.microsoft.com/office/2006/relationships/activeXControlBinary" Target="activeX741.bin"/></Relationships>
</file>

<file path=word/activeX/_rels/activeX850.xml.rels><?xml version="1.0" encoding="UTF-8" standalone="yes"?>
<Relationships xmlns="http://schemas.openxmlformats.org/package/2006/relationships"><Relationship Id="rId1" Type="http://schemas.microsoft.com/office/2006/relationships/activeXControlBinary" Target="activeX651.bin"/></Relationships>
</file>

<file path=word/activeX/_rels/activeX851.xml.rels><?xml version="1.0" encoding="UTF-8" standalone="yes"?>
<Relationships xmlns="http://schemas.openxmlformats.org/package/2006/relationships"><Relationship Id="rId1" Type="http://schemas.microsoft.com/office/2006/relationships/activeXControlBinary" Target="activeX652.bin"/></Relationships>
</file>

<file path=word/activeX/_rels/activeX852.xml.rels><?xml version="1.0" encoding="UTF-8" standalone="yes"?>
<Relationships xmlns="http://schemas.openxmlformats.org/package/2006/relationships"><Relationship Id="rId1" Type="http://schemas.microsoft.com/office/2006/relationships/activeXControlBinary" Target="activeX653.bin"/></Relationships>
</file>

<file path=word/activeX/_rels/activeX853.xml.rels><?xml version="1.0" encoding="UTF-8" standalone="yes"?>
<Relationships xmlns="http://schemas.openxmlformats.org/package/2006/relationships"><Relationship Id="rId1" Type="http://schemas.microsoft.com/office/2006/relationships/activeXControlBinary" Target="activeX654.bin"/></Relationships>
</file>

<file path=word/activeX/_rels/activeX854.xml.rels><?xml version="1.0" encoding="UTF-8" standalone="yes"?>
<Relationships xmlns="http://schemas.openxmlformats.org/package/2006/relationships"><Relationship Id="rId1" Type="http://schemas.microsoft.com/office/2006/relationships/activeXControlBinary" Target="activeX655.bin"/></Relationships>
</file>

<file path=word/activeX/_rels/activeX855.xml.rels><?xml version="1.0" encoding="UTF-8" standalone="yes"?>
<Relationships xmlns="http://schemas.openxmlformats.org/package/2006/relationships"><Relationship Id="rId1" Type="http://schemas.microsoft.com/office/2006/relationships/activeXControlBinary" Target="activeX656.bin"/></Relationships>
</file>

<file path=word/activeX/_rels/activeX856.xml.rels><?xml version="1.0" encoding="UTF-8" standalone="yes"?>
<Relationships xmlns="http://schemas.openxmlformats.org/package/2006/relationships"><Relationship Id="rId1" Type="http://schemas.microsoft.com/office/2006/relationships/activeXControlBinary" Target="activeX657.bin"/></Relationships>
</file>

<file path=word/activeX/_rels/activeX857.xml.rels><?xml version="1.0" encoding="UTF-8" standalone="yes"?>
<Relationships xmlns="http://schemas.openxmlformats.org/package/2006/relationships"><Relationship Id="rId1" Type="http://schemas.microsoft.com/office/2006/relationships/activeXControlBinary" Target="activeX658.bin"/></Relationships>
</file>

<file path=word/activeX/_rels/activeX858.xml.rels><?xml version="1.0" encoding="UTF-8" standalone="yes"?>
<Relationships xmlns="http://schemas.openxmlformats.org/package/2006/relationships"><Relationship Id="rId1" Type="http://schemas.microsoft.com/office/2006/relationships/activeXControlBinary" Target="activeX659.bin"/></Relationships>
</file>

<file path=word/activeX/_rels/activeX859.xml.rels><?xml version="1.0" encoding="UTF-8" standalone="yes"?>
<Relationships xmlns="http://schemas.openxmlformats.org/package/2006/relationships"><Relationship Id="rId1" Type="http://schemas.microsoft.com/office/2006/relationships/activeXControlBinary" Target="activeX660.bin"/></Relationships>
</file>

<file path=word/activeX/_rels/activeX86.xml.rels><?xml version="1.0" encoding="UTF-8" standalone="yes"?>
<Relationships xmlns="http://schemas.openxmlformats.org/package/2006/relationships"><Relationship Id="rId1" Type="http://schemas.microsoft.com/office/2006/relationships/activeXControlBinary" Target="activeX742.bin"/></Relationships>
</file>

<file path=word/activeX/_rels/activeX860.xml.rels><?xml version="1.0" encoding="UTF-8" standalone="yes"?>
<Relationships xmlns="http://schemas.openxmlformats.org/package/2006/relationships"><Relationship Id="rId1" Type="http://schemas.microsoft.com/office/2006/relationships/activeXControlBinary" Target="activeX661.bin"/></Relationships>
</file>

<file path=word/activeX/_rels/activeX861.xml.rels><?xml version="1.0" encoding="UTF-8" standalone="yes"?>
<Relationships xmlns="http://schemas.openxmlformats.org/package/2006/relationships"><Relationship Id="rId1" Type="http://schemas.microsoft.com/office/2006/relationships/activeXControlBinary" Target="activeX662.bin"/></Relationships>
</file>

<file path=word/activeX/_rels/activeX862.xml.rels><?xml version="1.0" encoding="UTF-8" standalone="yes"?>
<Relationships xmlns="http://schemas.openxmlformats.org/package/2006/relationships"><Relationship Id="rId1" Type="http://schemas.microsoft.com/office/2006/relationships/activeXControlBinary" Target="activeX663.bin"/></Relationships>
</file>

<file path=word/activeX/_rels/activeX863.xml.rels><?xml version="1.0" encoding="UTF-8" standalone="yes"?>
<Relationships xmlns="http://schemas.openxmlformats.org/package/2006/relationships"><Relationship Id="rId1" Type="http://schemas.microsoft.com/office/2006/relationships/activeXControlBinary" Target="activeX664.bin"/></Relationships>
</file>

<file path=word/activeX/_rels/activeX864.xml.rels><?xml version="1.0" encoding="UTF-8" standalone="yes"?>
<Relationships xmlns="http://schemas.openxmlformats.org/package/2006/relationships"><Relationship Id="rId1" Type="http://schemas.microsoft.com/office/2006/relationships/activeXControlBinary" Target="activeX665.bin"/></Relationships>
</file>

<file path=word/activeX/_rels/activeX865.xml.rels><?xml version="1.0" encoding="UTF-8" standalone="yes"?>
<Relationships xmlns="http://schemas.openxmlformats.org/package/2006/relationships"><Relationship Id="rId1" Type="http://schemas.microsoft.com/office/2006/relationships/activeXControlBinary" Target="activeX666.bin"/></Relationships>
</file>

<file path=word/activeX/_rels/activeX866.xml.rels><?xml version="1.0" encoding="UTF-8" standalone="yes"?>
<Relationships xmlns="http://schemas.openxmlformats.org/package/2006/relationships"><Relationship Id="rId1" Type="http://schemas.microsoft.com/office/2006/relationships/activeXControlBinary" Target="activeX667.bin"/></Relationships>
</file>

<file path=word/activeX/_rels/activeX867.xml.rels><?xml version="1.0" encoding="UTF-8" standalone="yes"?>
<Relationships xmlns="http://schemas.openxmlformats.org/package/2006/relationships"><Relationship Id="rId1" Type="http://schemas.microsoft.com/office/2006/relationships/activeXControlBinary" Target="activeX668.bin"/></Relationships>
</file>

<file path=word/activeX/_rels/activeX868.xml.rels><?xml version="1.0" encoding="UTF-8" standalone="yes"?>
<Relationships xmlns="http://schemas.openxmlformats.org/package/2006/relationships"><Relationship Id="rId1" Type="http://schemas.microsoft.com/office/2006/relationships/activeXControlBinary" Target="activeX669.bin"/></Relationships>
</file>

<file path=word/activeX/_rels/activeX869.xml.rels><?xml version="1.0" encoding="UTF-8" standalone="yes"?>
<Relationships xmlns="http://schemas.openxmlformats.org/package/2006/relationships"><Relationship Id="rId1" Type="http://schemas.microsoft.com/office/2006/relationships/activeXControlBinary" Target="activeX670.bin"/></Relationships>
</file>

<file path=word/activeX/_rels/activeX87.xml.rels><?xml version="1.0" encoding="UTF-8" standalone="yes"?>
<Relationships xmlns="http://schemas.openxmlformats.org/package/2006/relationships"><Relationship Id="rId1" Type="http://schemas.microsoft.com/office/2006/relationships/activeXControlBinary" Target="activeX743.bin"/></Relationships>
</file>

<file path=word/activeX/_rels/activeX870.xml.rels><?xml version="1.0" encoding="UTF-8" standalone="yes"?>
<Relationships xmlns="http://schemas.openxmlformats.org/package/2006/relationships"><Relationship Id="rId1" Type="http://schemas.microsoft.com/office/2006/relationships/activeXControlBinary" Target="activeX452.bin"/></Relationships>
</file>

<file path=word/activeX/_rels/activeX871.xml.rels><?xml version="1.0" encoding="UTF-8" standalone="yes"?>
<Relationships xmlns="http://schemas.openxmlformats.org/package/2006/relationships"><Relationship Id="rId1" Type="http://schemas.microsoft.com/office/2006/relationships/activeXControlBinary" Target="activeX453.bin"/></Relationships>
</file>

<file path=word/activeX/_rels/activeX872.xml.rels><?xml version="1.0" encoding="UTF-8" standalone="yes"?>
<Relationships xmlns="http://schemas.openxmlformats.org/package/2006/relationships"><Relationship Id="rId1" Type="http://schemas.microsoft.com/office/2006/relationships/activeXControlBinary" Target="activeX454.bin"/></Relationships>
</file>

<file path=word/activeX/_rels/activeX873.xml.rels><?xml version="1.0" encoding="UTF-8" standalone="yes"?>
<Relationships xmlns="http://schemas.openxmlformats.org/package/2006/relationships"><Relationship Id="rId1" Type="http://schemas.microsoft.com/office/2006/relationships/activeXControlBinary" Target="activeX455.bin"/></Relationships>
</file>

<file path=word/activeX/_rels/activeX874.xml.rels><?xml version="1.0" encoding="UTF-8" standalone="yes"?>
<Relationships xmlns="http://schemas.openxmlformats.org/package/2006/relationships"><Relationship Id="rId1" Type="http://schemas.microsoft.com/office/2006/relationships/activeXControlBinary" Target="activeX456.bin"/></Relationships>
</file>

<file path=word/activeX/_rels/activeX875.xml.rels><?xml version="1.0" encoding="UTF-8" standalone="yes"?>
<Relationships xmlns="http://schemas.openxmlformats.org/package/2006/relationships"><Relationship Id="rId1" Type="http://schemas.microsoft.com/office/2006/relationships/activeXControlBinary" Target="activeX457.bin"/></Relationships>
</file>

<file path=word/activeX/_rels/activeX876.xml.rels><?xml version="1.0" encoding="UTF-8" standalone="yes"?>
<Relationships xmlns="http://schemas.openxmlformats.org/package/2006/relationships"><Relationship Id="rId1" Type="http://schemas.microsoft.com/office/2006/relationships/activeXControlBinary" Target="activeX458.bin"/></Relationships>
</file>

<file path=word/activeX/_rels/activeX877.xml.rels><?xml version="1.0" encoding="UTF-8" standalone="yes"?>
<Relationships xmlns="http://schemas.openxmlformats.org/package/2006/relationships"><Relationship Id="rId1" Type="http://schemas.microsoft.com/office/2006/relationships/activeXControlBinary" Target="activeX459.bin"/></Relationships>
</file>

<file path=word/activeX/_rels/activeX878.xml.rels><?xml version="1.0" encoding="UTF-8" standalone="yes"?>
<Relationships xmlns="http://schemas.openxmlformats.org/package/2006/relationships"><Relationship Id="rId1" Type="http://schemas.microsoft.com/office/2006/relationships/activeXControlBinary" Target="activeX460.bin"/></Relationships>
</file>

<file path=word/activeX/_rels/activeX879.xml.rels><?xml version="1.0" encoding="UTF-8" standalone="yes"?>
<Relationships xmlns="http://schemas.openxmlformats.org/package/2006/relationships"><Relationship Id="rId1" Type="http://schemas.microsoft.com/office/2006/relationships/activeXControlBinary" Target="activeX461.bin"/></Relationships>
</file>

<file path=word/activeX/_rels/activeX88.xml.rels><?xml version="1.0" encoding="UTF-8" standalone="yes"?>
<Relationships xmlns="http://schemas.openxmlformats.org/package/2006/relationships"><Relationship Id="rId1" Type="http://schemas.microsoft.com/office/2006/relationships/activeXControlBinary" Target="activeX744.bin"/></Relationships>
</file>

<file path=word/activeX/_rels/activeX880.xml.rels><?xml version="1.0" encoding="UTF-8" standalone="yes"?>
<Relationships xmlns="http://schemas.openxmlformats.org/package/2006/relationships"><Relationship Id="rId1" Type="http://schemas.microsoft.com/office/2006/relationships/activeXControlBinary" Target="activeX462.bin"/></Relationships>
</file>

<file path=word/activeX/_rels/activeX881.xml.rels><?xml version="1.0" encoding="UTF-8" standalone="yes"?>
<Relationships xmlns="http://schemas.openxmlformats.org/package/2006/relationships"><Relationship Id="rId1" Type="http://schemas.microsoft.com/office/2006/relationships/activeXControlBinary" Target="activeX463.bin"/></Relationships>
</file>

<file path=word/activeX/_rels/activeX882.xml.rels><?xml version="1.0" encoding="UTF-8" standalone="yes"?>
<Relationships xmlns="http://schemas.openxmlformats.org/package/2006/relationships"><Relationship Id="rId1" Type="http://schemas.microsoft.com/office/2006/relationships/activeXControlBinary" Target="activeX464.bin"/></Relationships>
</file>

<file path=word/activeX/_rels/activeX883.xml.rels><?xml version="1.0" encoding="UTF-8" standalone="yes"?>
<Relationships xmlns="http://schemas.openxmlformats.org/package/2006/relationships"><Relationship Id="rId1" Type="http://schemas.microsoft.com/office/2006/relationships/activeXControlBinary" Target="activeX465.bin"/></Relationships>
</file>

<file path=word/activeX/_rels/activeX884.xml.rels><?xml version="1.0" encoding="UTF-8" standalone="yes"?>
<Relationships xmlns="http://schemas.openxmlformats.org/package/2006/relationships"><Relationship Id="rId1" Type="http://schemas.microsoft.com/office/2006/relationships/activeXControlBinary" Target="activeX466.bin"/></Relationships>
</file>

<file path=word/activeX/_rels/activeX885.xml.rels><?xml version="1.0" encoding="UTF-8" standalone="yes"?>
<Relationships xmlns="http://schemas.openxmlformats.org/package/2006/relationships"><Relationship Id="rId1" Type="http://schemas.microsoft.com/office/2006/relationships/activeXControlBinary" Target="activeX467.bin"/></Relationships>
</file>

<file path=word/activeX/_rels/activeX886.xml.rels><?xml version="1.0" encoding="UTF-8" standalone="yes"?>
<Relationships xmlns="http://schemas.openxmlformats.org/package/2006/relationships"><Relationship Id="rId1" Type="http://schemas.microsoft.com/office/2006/relationships/activeXControlBinary" Target="activeX468.bin"/></Relationships>
</file>

<file path=word/activeX/_rels/activeX887.xml.rels><?xml version="1.0" encoding="UTF-8" standalone="yes"?>
<Relationships xmlns="http://schemas.openxmlformats.org/package/2006/relationships"><Relationship Id="rId1" Type="http://schemas.microsoft.com/office/2006/relationships/activeXControlBinary" Target="activeX469.bin"/></Relationships>
</file>

<file path=word/activeX/_rels/activeX888.xml.rels><?xml version="1.0" encoding="UTF-8" standalone="yes"?>
<Relationships xmlns="http://schemas.openxmlformats.org/package/2006/relationships"><Relationship Id="rId1" Type="http://schemas.microsoft.com/office/2006/relationships/activeXControlBinary" Target="activeX470.bin"/></Relationships>
</file>

<file path=word/activeX/_rels/activeX889.xml.rels><?xml version="1.0" encoding="UTF-8" standalone="yes"?>
<Relationships xmlns="http://schemas.openxmlformats.org/package/2006/relationships"><Relationship Id="rId1" Type="http://schemas.microsoft.com/office/2006/relationships/activeXControlBinary" Target="activeX471.bin"/></Relationships>
</file>

<file path=word/activeX/_rels/activeX89.xml.rels><?xml version="1.0" encoding="UTF-8" standalone="yes"?>
<Relationships xmlns="http://schemas.openxmlformats.org/package/2006/relationships"><Relationship Id="rId1" Type="http://schemas.microsoft.com/office/2006/relationships/activeXControlBinary" Target="activeX745.bin"/></Relationships>
</file>

<file path=word/activeX/_rels/activeX890.xml.rels><?xml version="1.0" encoding="UTF-8" standalone="yes"?>
<Relationships xmlns="http://schemas.openxmlformats.org/package/2006/relationships"><Relationship Id="rId1" Type="http://schemas.microsoft.com/office/2006/relationships/activeXControlBinary" Target="activeX472.bin"/></Relationships>
</file>

<file path=word/activeX/_rels/activeX891.xml.rels><?xml version="1.0" encoding="UTF-8" standalone="yes"?>
<Relationships xmlns="http://schemas.openxmlformats.org/package/2006/relationships"><Relationship Id="rId1" Type="http://schemas.microsoft.com/office/2006/relationships/activeXControlBinary" Target="activeX473.bin"/></Relationships>
</file>

<file path=word/activeX/_rels/activeX892.xml.rels><?xml version="1.0" encoding="UTF-8" standalone="yes"?>
<Relationships xmlns="http://schemas.openxmlformats.org/package/2006/relationships"><Relationship Id="rId1" Type="http://schemas.microsoft.com/office/2006/relationships/activeXControlBinary" Target="activeX474.bin"/></Relationships>
</file>

<file path=word/activeX/_rels/activeX893.xml.rels><?xml version="1.0" encoding="UTF-8" standalone="yes"?>
<Relationships xmlns="http://schemas.openxmlformats.org/package/2006/relationships"><Relationship Id="rId1" Type="http://schemas.microsoft.com/office/2006/relationships/activeXControlBinary" Target="activeX475.bin"/></Relationships>
</file>

<file path=word/activeX/_rels/activeX894.xml.rels><?xml version="1.0" encoding="UTF-8" standalone="yes"?>
<Relationships xmlns="http://schemas.openxmlformats.org/package/2006/relationships"><Relationship Id="rId1" Type="http://schemas.microsoft.com/office/2006/relationships/activeXControlBinary" Target="activeX476.bin"/></Relationships>
</file>

<file path=word/activeX/_rels/activeX895.xml.rels><?xml version="1.0" encoding="UTF-8" standalone="yes"?>
<Relationships xmlns="http://schemas.openxmlformats.org/package/2006/relationships"><Relationship Id="rId1" Type="http://schemas.microsoft.com/office/2006/relationships/activeXControlBinary" Target="activeX477.bin"/></Relationships>
</file>

<file path=word/activeX/_rels/activeX896.xml.rels><?xml version="1.0" encoding="UTF-8" standalone="yes"?>
<Relationships xmlns="http://schemas.openxmlformats.org/package/2006/relationships"><Relationship Id="rId1" Type="http://schemas.microsoft.com/office/2006/relationships/activeXControlBinary" Target="activeX478.bin"/></Relationships>
</file>

<file path=word/activeX/_rels/activeX897.xml.rels><?xml version="1.0" encoding="UTF-8" standalone="yes"?>
<Relationships xmlns="http://schemas.openxmlformats.org/package/2006/relationships"><Relationship Id="rId1" Type="http://schemas.microsoft.com/office/2006/relationships/activeXControlBinary" Target="activeX479.bin"/></Relationships>
</file>

<file path=word/activeX/_rels/activeX898.xml.rels><?xml version="1.0" encoding="UTF-8" standalone="yes"?>
<Relationships xmlns="http://schemas.openxmlformats.org/package/2006/relationships"><Relationship Id="rId1" Type="http://schemas.microsoft.com/office/2006/relationships/activeXControlBinary" Target="activeX480.bin"/></Relationships>
</file>

<file path=word/activeX/_rels/activeX899.xml.rels><?xml version="1.0" encoding="UTF-8" standalone="yes"?>
<Relationships xmlns="http://schemas.openxmlformats.org/package/2006/relationships"><Relationship Id="rId1" Type="http://schemas.microsoft.com/office/2006/relationships/activeXControlBinary" Target="activeX481.bin"/></Relationships>
</file>

<file path=word/activeX/_rels/activeX9.xml.rels><?xml version="1.0" encoding="UTF-8" standalone="yes"?>
<Relationships xmlns="http://schemas.openxmlformats.org/package/2006/relationships"><Relationship Id="rId1" Type="http://schemas.microsoft.com/office/2006/relationships/activeXControlBinary" Target="activeX848.bin"/></Relationships>
</file>

<file path=word/activeX/_rels/activeX90.xml.rels><?xml version="1.0" encoding="UTF-8" standalone="yes"?>
<Relationships xmlns="http://schemas.openxmlformats.org/package/2006/relationships"><Relationship Id="rId1" Type="http://schemas.microsoft.com/office/2006/relationships/activeXControlBinary" Target="activeX746.bin"/></Relationships>
</file>

<file path=word/activeX/_rels/activeX900.xml.rels><?xml version="1.0" encoding="UTF-8" standalone="yes"?>
<Relationships xmlns="http://schemas.openxmlformats.org/package/2006/relationships"><Relationship Id="rId1" Type="http://schemas.microsoft.com/office/2006/relationships/activeXControlBinary" Target="activeX482.bin"/></Relationships>
</file>

<file path=word/activeX/_rels/activeX901.xml.rels><?xml version="1.0" encoding="UTF-8" standalone="yes"?>
<Relationships xmlns="http://schemas.openxmlformats.org/package/2006/relationships"><Relationship Id="rId1" Type="http://schemas.microsoft.com/office/2006/relationships/activeXControlBinary" Target="activeX483.bin"/></Relationships>
</file>

<file path=word/activeX/_rels/activeX902.xml.rels><?xml version="1.0" encoding="UTF-8" standalone="yes"?>
<Relationships xmlns="http://schemas.openxmlformats.org/package/2006/relationships"><Relationship Id="rId1" Type="http://schemas.microsoft.com/office/2006/relationships/activeXControlBinary" Target="activeX484.bin"/></Relationships>
</file>

<file path=word/activeX/_rels/activeX903.xml.rels><?xml version="1.0" encoding="UTF-8" standalone="yes"?>
<Relationships xmlns="http://schemas.openxmlformats.org/package/2006/relationships"><Relationship Id="rId1" Type="http://schemas.microsoft.com/office/2006/relationships/activeXControlBinary" Target="activeX485.bin"/></Relationships>
</file>

<file path=word/activeX/_rels/activeX904.xml.rels><?xml version="1.0" encoding="UTF-8" standalone="yes"?>
<Relationships xmlns="http://schemas.openxmlformats.org/package/2006/relationships"><Relationship Id="rId1" Type="http://schemas.microsoft.com/office/2006/relationships/activeXControlBinary" Target="activeX486.bin"/></Relationships>
</file>

<file path=word/activeX/_rels/activeX905.xml.rels><?xml version="1.0" encoding="UTF-8" standalone="yes"?>
<Relationships xmlns="http://schemas.openxmlformats.org/package/2006/relationships"><Relationship Id="rId1" Type="http://schemas.microsoft.com/office/2006/relationships/activeXControlBinary" Target="activeX487.bin"/></Relationships>
</file>

<file path=word/activeX/_rels/activeX906.xml.rels><?xml version="1.0" encoding="UTF-8" standalone="yes"?>
<Relationships xmlns="http://schemas.openxmlformats.org/package/2006/relationships"><Relationship Id="rId1" Type="http://schemas.microsoft.com/office/2006/relationships/activeXControlBinary" Target="activeX488.bin"/></Relationships>
</file>

<file path=word/activeX/_rels/activeX907.xml.rels><?xml version="1.0" encoding="UTF-8" standalone="yes"?>
<Relationships xmlns="http://schemas.openxmlformats.org/package/2006/relationships"><Relationship Id="rId1" Type="http://schemas.microsoft.com/office/2006/relationships/activeXControlBinary" Target="activeX489.bin"/></Relationships>
</file>

<file path=word/activeX/_rels/activeX908.xml.rels><?xml version="1.0" encoding="UTF-8" standalone="yes"?>
<Relationships xmlns="http://schemas.openxmlformats.org/package/2006/relationships"><Relationship Id="rId1" Type="http://schemas.microsoft.com/office/2006/relationships/activeXControlBinary" Target="activeX490.bin"/></Relationships>
</file>

<file path=word/activeX/_rels/activeX909.xml.rels><?xml version="1.0" encoding="UTF-8" standalone="yes"?>
<Relationships xmlns="http://schemas.openxmlformats.org/package/2006/relationships"><Relationship Id="rId1" Type="http://schemas.microsoft.com/office/2006/relationships/activeXControlBinary" Target="activeX491.bin"/></Relationships>
</file>

<file path=word/activeX/_rels/activeX91.xml.rels><?xml version="1.0" encoding="UTF-8" standalone="yes"?>
<Relationships xmlns="http://schemas.openxmlformats.org/package/2006/relationships"><Relationship Id="rId1" Type="http://schemas.microsoft.com/office/2006/relationships/activeXControlBinary" Target="activeX747.bin"/></Relationships>
</file>

<file path=word/activeX/_rels/activeX910.xml.rels><?xml version="1.0" encoding="UTF-8" standalone="yes"?>
<Relationships xmlns="http://schemas.openxmlformats.org/package/2006/relationships"><Relationship Id="rId1" Type="http://schemas.microsoft.com/office/2006/relationships/activeXControlBinary" Target="activeX492.bin"/></Relationships>
</file>

<file path=word/activeX/_rels/activeX911.xml.rels><?xml version="1.0" encoding="UTF-8" standalone="yes"?>
<Relationships xmlns="http://schemas.openxmlformats.org/package/2006/relationships"><Relationship Id="rId1" Type="http://schemas.microsoft.com/office/2006/relationships/activeXControlBinary" Target="activeX493.bin"/></Relationships>
</file>

<file path=word/activeX/_rels/activeX912.xml.rels><?xml version="1.0" encoding="UTF-8" standalone="yes"?>
<Relationships xmlns="http://schemas.openxmlformats.org/package/2006/relationships"><Relationship Id="rId1" Type="http://schemas.microsoft.com/office/2006/relationships/activeXControlBinary" Target="activeX494.bin"/></Relationships>
</file>

<file path=word/activeX/_rels/activeX913.xml.rels><?xml version="1.0" encoding="UTF-8" standalone="yes"?>
<Relationships xmlns="http://schemas.openxmlformats.org/package/2006/relationships"><Relationship Id="rId1" Type="http://schemas.microsoft.com/office/2006/relationships/activeXControlBinary" Target="activeX495.bin"/></Relationships>
</file>

<file path=word/activeX/_rels/activeX914.xml.rels><?xml version="1.0" encoding="UTF-8" standalone="yes"?>
<Relationships xmlns="http://schemas.openxmlformats.org/package/2006/relationships"><Relationship Id="rId1" Type="http://schemas.microsoft.com/office/2006/relationships/activeXControlBinary" Target="activeX496.bin"/></Relationships>
</file>

<file path=word/activeX/_rels/activeX915.xml.rels><?xml version="1.0" encoding="UTF-8" standalone="yes"?>
<Relationships xmlns="http://schemas.openxmlformats.org/package/2006/relationships"><Relationship Id="rId1" Type="http://schemas.microsoft.com/office/2006/relationships/activeXControlBinary" Target="activeX497.bin"/></Relationships>
</file>

<file path=word/activeX/_rels/activeX916.xml.rels><?xml version="1.0" encoding="UTF-8" standalone="yes"?>
<Relationships xmlns="http://schemas.openxmlformats.org/package/2006/relationships"><Relationship Id="rId1" Type="http://schemas.microsoft.com/office/2006/relationships/activeXControlBinary" Target="activeX498.bin"/></Relationships>
</file>

<file path=word/activeX/_rels/activeX917.xml.rels><?xml version="1.0" encoding="UTF-8" standalone="yes"?>
<Relationships xmlns="http://schemas.openxmlformats.org/package/2006/relationships"><Relationship Id="rId1" Type="http://schemas.microsoft.com/office/2006/relationships/activeXControlBinary" Target="activeX499.bin"/></Relationships>
</file>

<file path=word/activeX/_rels/activeX918.xml.rels><?xml version="1.0" encoding="UTF-8" standalone="yes"?>
<Relationships xmlns="http://schemas.openxmlformats.org/package/2006/relationships"><Relationship Id="rId1" Type="http://schemas.microsoft.com/office/2006/relationships/activeXControlBinary" Target="activeX500.bin"/></Relationships>
</file>

<file path=word/activeX/_rels/activeX919.xml.rels><?xml version="1.0" encoding="UTF-8" standalone="yes"?>
<Relationships xmlns="http://schemas.openxmlformats.org/package/2006/relationships"><Relationship Id="rId1" Type="http://schemas.microsoft.com/office/2006/relationships/activeXControlBinary" Target="activeX50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748.bin"/></Relationships>
</file>

<file path=word/activeX/_rels/activeX920.xml.rels><?xml version="1.0" encoding="UTF-8" standalone="yes"?>
<Relationships xmlns="http://schemas.openxmlformats.org/package/2006/relationships"><Relationship Id="rId1" Type="http://schemas.microsoft.com/office/2006/relationships/activeXControlBinary" Target="activeX502.bin"/></Relationships>
</file>

<file path=word/activeX/_rels/activeX921.xml.rels><?xml version="1.0" encoding="UTF-8" standalone="yes"?>
<Relationships xmlns="http://schemas.openxmlformats.org/package/2006/relationships"><Relationship Id="rId1" Type="http://schemas.microsoft.com/office/2006/relationships/activeXControlBinary" Target="activeX503.bin"/></Relationships>
</file>

<file path=word/activeX/_rels/activeX922.xml.rels><?xml version="1.0" encoding="UTF-8" standalone="yes"?>
<Relationships xmlns="http://schemas.openxmlformats.org/package/2006/relationships"><Relationship Id="rId1" Type="http://schemas.microsoft.com/office/2006/relationships/activeXControlBinary" Target="activeX504.bin"/></Relationships>
</file>

<file path=word/activeX/_rels/activeX923.xml.rels><?xml version="1.0" encoding="UTF-8" standalone="yes"?>
<Relationships xmlns="http://schemas.openxmlformats.org/package/2006/relationships"><Relationship Id="rId1" Type="http://schemas.microsoft.com/office/2006/relationships/activeXControlBinary" Target="activeX505.bin"/></Relationships>
</file>

<file path=word/activeX/_rels/activeX924.xml.rels><?xml version="1.0" encoding="UTF-8" standalone="yes"?>
<Relationships xmlns="http://schemas.openxmlformats.org/package/2006/relationships"><Relationship Id="rId1" Type="http://schemas.microsoft.com/office/2006/relationships/activeXControlBinary" Target="activeX506.bin"/></Relationships>
</file>

<file path=word/activeX/_rels/activeX925.xml.rels><?xml version="1.0" encoding="UTF-8" standalone="yes"?>
<Relationships xmlns="http://schemas.openxmlformats.org/package/2006/relationships"><Relationship Id="rId1" Type="http://schemas.microsoft.com/office/2006/relationships/activeXControlBinary" Target="activeX507.bin"/></Relationships>
</file>

<file path=word/activeX/_rels/activeX926.xml.rels><?xml version="1.0" encoding="UTF-8" standalone="yes"?>
<Relationships xmlns="http://schemas.openxmlformats.org/package/2006/relationships"><Relationship Id="rId1" Type="http://schemas.microsoft.com/office/2006/relationships/activeXControlBinary" Target="activeX508.bin"/></Relationships>
</file>

<file path=word/activeX/_rels/activeX927.xml.rels><?xml version="1.0" encoding="UTF-8" standalone="yes"?>
<Relationships xmlns="http://schemas.openxmlformats.org/package/2006/relationships"><Relationship Id="rId1" Type="http://schemas.microsoft.com/office/2006/relationships/activeXControlBinary" Target="activeX509.bin"/></Relationships>
</file>

<file path=word/activeX/_rels/activeX928.xml.rels><?xml version="1.0" encoding="UTF-8" standalone="yes"?>
<Relationships xmlns="http://schemas.openxmlformats.org/package/2006/relationships"><Relationship Id="rId1" Type="http://schemas.microsoft.com/office/2006/relationships/activeXControlBinary" Target="activeX510.bin"/></Relationships>
</file>

<file path=word/activeX/_rels/activeX929.xml.rels><?xml version="1.0" encoding="UTF-8" standalone="yes"?>
<Relationships xmlns="http://schemas.openxmlformats.org/package/2006/relationships"><Relationship Id="rId1" Type="http://schemas.microsoft.com/office/2006/relationships/activeXControlBinary" Target="activeX511.bin"/></Relationships>
</file>

<file path=word/activeX/_rels/activeX93.xml.rels><?xml version="1.0" encoding="UTF-8" standalone="yes"?>
<Relationships xmlns="http://schemas.openxmlformats.org/package/2006/relationships"><Relationship Id="rId1" Type="http://schemas.microsoft.com/office/2006/relationships/activeXControlBinary" Target="activeX749.bin"/></Relationships>
</file>

<file path=word/activeX/_rels/activeX930.xml.rels><?xml version="1.0" encoding="UTF-8" standalone="yes"?>
<Relationships xmlns="http://schemas.openxmlformats.org/package/2006/relationships"><Relationship Id="rId1" Type="http://schemas.microsoft.com/office/2006/relationships/activeXControlBinary" Target="activeX512.bin"/></Relationships>
</file>

<file path=word/activeX/_rels/activeX931.xml.rels><?xml version="1.0" encoding="UTF-8" standalone="yes"?>
<Relationships xmlns="http://schemas.openxmlformats.org/package/2006/relationships"><Relationship Id="rId1" Type="http://schemas.microsoft.com/office/2006/relationships/activeXControlBinary" Target="activeX513.bin"/></Relationships>
</file>

<file path=word/activeX/_rels/activeX932.xml.rels><?xml version="1.0" encoding="UTF-8" standalone="yes"?>
<Relationships xmlns="http://schemas.openxmlformats.org/package/2006/relationships"><Relationship Id="rId1" Type="http://schemas.microsoft.com/office/2006/relationships/activeXControlBinary" Target="activeX514.bin"/></Relationships>
</file>

<file path=word/activeX/_rels/activeX933.xml.rels><?xml version="1.0" encoding="UTF-8" standalone="yes"?>
<Relationships xmlns="http://schemas.openxmlformats.org/package/2006/relationships"><Relationship Id="rId1" Type="http://schemas.microsoft.com/office/2006/relationships/activeXControlBinary" Target="activeX515.bin"/></Relationships>
</file>

<file path=word/activeX/_rels/activeX934.xml.rels><?xml version="1.0" encoding="UTF-8" standalone="yes"?>
<Relationships xmlns="http://schemas.openxmlformats.org/package/2006/relationships"><Relationship Id="rId1" Type="http://schemas.microsoft.com/office/2006/relationships/activeXControlBinary" Target="activeX516.bin"/></Relationships>
</file>

<file path=word/activeX/_rels/activeX935.xml.rels><?xml version="1.0" encoding="UTF-8" standalone="yes"?>
<Relationships xmlns="http://schemas.openxmlformats.org/package/2006/relationships"><Relationship Id="rId1" Type="http://schemas.microsoft.com/office/2006/relationships/activeXControlBinary" Target="activeX517.bin"/></Relationships>
</file>

<file path=word/activeX/_rels/activeX936.xml.rels><?xml version="1.0" encoding="UTF-8" standalone="yes"?>
<Relationships xmlns="http://schemas.openxmlformats.org/package/2006/relationships"><Relationship Id="rId1" Type="http://schemas.microsoft.com/office/2006/relationships/activeXControlBinary" Target="activeX518.bin"/></Relationships>
</file>

<file path=word/activeX/_rels/activeX937.xml.rels><?xml version="1.0" encoding="UTF-8" standalone="yes"?>
<Relationships xmlns="http://schemas.openxmlformats.org/package/2006/relationships"><Relationship Id="rId1" Type="http://schemas.microsoft.com/office/2006/relationships/activeXControlBinary" Target="activeX519.bin"/></Relationships>
</file>

<file path=word/activeX/_rels/activeX938.xml.rels><?xml version="1.0" encoding="UTF-8" standalone="yes"?>
<Relationships xmlns="http://schemas.openxmlformats.org/package/2006/relationships"><Relationship Id="rId1" Type="http://schemas.microsoft.com/office/2006/relationships/activeXControlBinary" Target="activeX520.bin"/></Relationships>
</file>

<file path=word/activeX/_rels/activeX939.xml.rels><?xml version="1.0" encoding="UTF-8" standalone="yes"?>
<Relationships xmlns="http://schemas.openxmlformats.org/package/2006/relationships"><Relationship Id="rId1" Type="http://schemas.microsoft.com/office/2006/relationships/activeXControlBinary" Target="activeX521.bin"/></Relationships>
</file>

<file path=word/activeX/_rels/activeX94.xml.rels><?xml version="1.0" encoding="UTF-8" standalone="yes"?>
<Relationships xmlns="http://schemas.openxmlformats.org/package/2006/relationships"><Relationship Id="rId1" Type="http://schemas.microsoft.com/office/2006/relationships/activeXControlBinary" Target="activeX750.bin"/></Relationships>
</file>

<file path=word/activeX/_rels/activeX940.xml.rels><?xml version="1.0" encoding="UTF-8" standalone="yes"?>
<Relationships xmlns="http://schemas.openxmlformats.org/package/2006/relationships"><Relationship Id="rId1" Type="http://schemas.microsoft.com/office/2006/relationships/activeXControlBinary" Target="activeX522.bin"/></Relationships>
</file>

<file path=word/activeX/_rels/activeX941.xml.rels><?xml version="1.0" encoding="UTF-8" standalone="yes"?>
<Relationships xmlns="http://schemas.openxmlformats.org/package/2006/relationships"><Relationship Id="rId1" Type="http://schemas.microsoft.com/office/2006/relationships/activeXControlBinary" Target="activeX523.bin"/></Relationships>
</file>

<file path=word/activeX/_rels/activeX942.xml.rels><?xml version="1.0" encoding="UTF-8" standalone="yes"?>
<Relationships xmlns="http://schemas.openxmlformats.org/package/2006/relationships"><Relationship Id="rId1" Type="http://schemas.microsoft.com/office/2006/relationships/activeXControlBinary" Target="activeX524.bin"/></Relationships>
</file>

<file path=word/activeX/_rels/activeX943.xml.rels><?xml version="1.0" encoding="UTF-8" standalone="yes"?>
<Relationships xmlns="http://schemas.openxmlformats.org/package/2006/relationships"><Relationship Id="rId1" Type="http://schemas.microsoft.com/office/2006/relationships/activeXControlBinary" Target="activeX525.bin"/></Relationships>
</file>

<file path=word/activeX/_rels/activeX944.xml.rels><?xml version="1.0" encoding="UTF-8" standalone="yes"?>
<Relationships xmlns="http://schemas.openxmlformats.org/package/2006/relationships"><Relationship Id="rId1" Type="http://schemas.microsoft.com/office/2006/relationships/activeXControlBinary" Target="activeX526.bin"/></Relationships>
</file>

<file path=word/activeX/_rels/activeX945.xml.rels><?xml version="1.0" encoding="UTF-8" standalone="yes"?>
<Relationships xmlns="http://schemas.openxmlformats.org/package/2006/relationships"><Relationship Id="rId1" Type="http://schemas.microsoft.com/office/2006/relationships/activeXControlBinary" Target="activeX527.bin"/></Relationships>
</file>

<file path=word/activeX/_rels/activeX946.xml.rels><?xml version="1.0" encoding="UTF-8" standalone="yes"?>
<Relationships xmlns="http://schemas.openxmlformats.org/package/2006/relationships"><Relationship Id="rId1" Type="http://schemas.microsoft.com/office/2006/relationships/activeXControlBinary" Target="activeX528.bin"/></Relationships>
</file>

<file path=word/activeX/_rels/activeX947.xml.rels><?xml version="1.0" encoding="UTF-8" standalone="yes"?>
<Relationships xmlns="http://schemas.openxmlformats.org/package/2006/relationships"><Relationship Id="rId1" Type="http://schemas.microsoft.com/office/2006/relationships/activeXControlBinary" Target="activeX529.bin"/></Relationships>
</file>

<file path=word/activeX/_rels/activeX948.xml.rels><?xml version="1.0" encoding="UTF-8" standalone="yes"?>
<Relationships xmlns="http://schemas.openxmlformats.org/package/2006/relationships"><Relationship Id="rId1" Type="http://schemas.microsoft.com/office/2006/relationships/activeXControlBinary" Target="activeX530.bin"/></Relationships>
</file>

<file path=word/activeX/_rels/activeX949.xml.rels><?xml version="1.0" encoding="UTF-8" standalone="yes"?>
<Relationships xmlns="http://schemas.openxmlformats.org/package/2006/relationships"><Relationship Id="rId1" Type="http://schemas.microsoft.com/office/2006/relationships/activeXControlBinary" Target="activeX531.bin"/></Relationships>
</file>

<file path=word/activeX/_rels/activeX95.xml.rels><?xml version="1.0" encoding="UTF-8" standalone="yes"?>
<Relationships xmlns="http://schemas.openxmlformats.org/package/2006/relationships"><Relationship Id="rId1" Type="http://schemas.microsoft.com/office/2006/relationships/activeXControlBinary" Target="activeX751.bin"/></Relationships>
</file>

<file path=word/activeX/_rels/activeX950.xml.rels><?xml version="1.0" encoding="UTF-8" standalone="yes"?>
<Relationships xmlns="http://schemas.openxmlformats.org/package/2006/relationships"><Relationship Id="rId1" Type="http://schemas.microsoft.com/office/2006/relationships/activeXControlBinary" Target="activeX532.bin"/></Relationships>
</file>

<file path=word/activeX/_rels/activeX951.xml.rels><?xml version="1.0" encoding="UTF-8" standalone="yes"?>
<Relationships xmlns="http://schemas.openxmlformats.org/package/2006/relationships"><Relationship Id="rId1" Type="http://schemas.microsoft.com/office/2006/relationships/activeXControlBinary" Target="activeX533.bin"/></Relationships>
</file>

<file path=word/activeX/_rels/activeX952.xml.rels><?xml version="1.0" encoding="UTF-8" standalone="yes"?>
<Relationships xmlns="http://schemas.openxmlformats.org/package/2006/relationships"><Relationship Id="rId1" Type="http://schemas.microsoft.com/office/2006/relationships/activeXControlBinary" Target="activeX534.bin"/></Relationships>
</file>

<file path=word/activeX/_rels/activeX953.xml.rels><?xml version="1.0" encoding="UTF-8" standalone="yes"?>
<Relationships xmlns="http://schemas.openxmlformats.org/package/2006/relationships"><Relationship Id="rId1" Type="http://schemas.microsoft.com/office/2006/relationships/activeXControlBinary" Target="activeX535.bin"/></Relationships>
</file>

<file path=word/activeX/_rels/activeX954.xml.rels><?xml version="1.0" encoding="UTF-8" standalone="yes"?>
<Relationships xmlns="http://schemas.openxmlformats.org/package/2006/relationships"><Relationship Id="rId1" Type="http://schemas.microsoft.com/office/2006/relationships/activeXControlBinary" Target="activeX536.bin"/></Relationships>
</file>

<file path=word/activeX/_rels/activeX955.xml.rels><?xml version="1.0" encoding="UTF-8" standalone="yes"?>
<Relationships xmlns="http://schemas.openxmlformats.org/package/2006/relationships"><Relationship Id="rId1" Type="http://schemas.microsoft.com/office/2006/relationships/activeXControlBinary" Target="activeX537.bin"/></Relationships>
</file>

<file path=word/activeX/_rels/activeX956.xml.rels><?xml version="1.0" encoding="UTF-8" standalone="yes"?>
<Relationships xmlns="http://schemas.openxmlformats.org/package/2006/relationships"><Relationship Id="rId1" Type="http://schemas.microsoft.com/office/2006/relationships/activeXControlBinary" Target="activeX538.bin"/></Relationships>
</file>

<file path=word/activeX/_rels/activeX957.xml.rels><?xml version="1.0" encoding="UTF-8" standalone="yes"?>
<Relationships xmlns="http://schemas.openxmlformats.org/package/2006/relationships"><Relationship Id="rId1" Type="http://schemas.microsoft.com/office/2006/relationships/activeXControlBinary" Target="activeX539.bin"/></Relationships>
</file>

<file path=word/activeX/_rels/activeX958.xml.rels><?xml version="1.0" encoding="UTF-8" standalone="yes"?>
<Relationships xmlns="http://schemas.openxmlformats.org/package/2006/relationships"><Relationship Id="rId1" Type="http://schemas.microsoft.com/office/2006/relationships/activeXControlBinary" Target="activeX540.bin"/></Relationships>
</file>

<file path=word/activeX/_rels/activeX959.xml.rels><?xml version="1.0" encoding="UTF-8" standalone="yes"?>
<Relationships xmlns="http://schemas.openxmlformats.org/package/2006/relationships"><Relationship Id="rId1" Type="http://schemas.microsoft.com/office/2006/relationships/activeXControlBinary" Target="activeX541.bin"/></Relationships>
</file>

<file path=word/activeX/_rels/activeX96.xml.rels><?xml version="1.0" encoding="UTF-8" standalone="yes"?>
<Relationships xmlns="http://schemas.openxmlformats.org/package/2006/relationships"><Relationship Id="rId1" Type="http://schemas.microsoft.com/office/2006/relationships/activeXControlBinary" Target="activeX752.bin"/></Relationships>
</file>

<file path=word/activeX/_rels/activeX960.xml.rels><?xml version="1.0" encoding="UTF-8" standalone="yes"?>
<Relationships xmlns="http://schemas.openxmlformats.org/package/2006/relationships"><Relationship Id="rId1" Type="http://schemas.microsoft.com/office/2006/relationships/activeXControlBinary" Target="activeX542.bin"/></Relationships>
</file>

<file path=word/activeX/_rels/activeX961.xml.rels><?xml version="1.0" encoding="UTF-8" standalone="yes"?>
<Relationships xmlns="http://schemas.openxmlformats.org/package/2006/relationships"><Relationship Id="rId1" Type="http://schemas.microsoft.com/office/2006/relationships/activeXControlBinary" Target="activeX543.bin"/></Relationships>
</file>

<file path=word/activeX/_rels/activeX962.xml.rels><?xml version="1.0" encoding="UTF-8" standalone="yes"?>
<Relationships xmlns="http://schemas.openxmlformats.org/package/2006/relationships"><Relationship Id="rId1" Type="http://schemas.microsoft.com/office/2006/relationships/activeXControlBinary" Target="activeX544.bin"/></Relationships>
</file>

<file path=word/activeX/_rels/activeX963.xml.rels><?xml version="1.0" encoding="UTF-8" standalone="yes"?>
<Relationships xmlns="http://schemas.openxmlformats.org/package/2006/relationships"><Relationship Id="rId1" Type="http://schemas.microsoft.com/office/2006/relationships/activeXControlBinary" Target="activeX545.bin"/></Relationships>
</file>

<file path=word/activeX/_rels/activeX964.xml.rels><?xml version="1.0" encoding="UTF-8" standalone="yes"?>
<Relationships xmlns="http://schemas.openxmlformats.org/package/2006/relationships"><Relationship Id="rId1" Type="http://schemas.microsoft.com/office/2006/relationships/activeXControlBinary" Target="activeX546.bin"/></Relationships>
</file>

<file path=word/activeX/_rels/activeX965.xml.rels><?xml version="1.0" encoding="UTF-8" standalone="yes"?>
<Relationships xmlns="http://schemas.openxmlformats.org/package/2006/relationships"><Relationship Id="rId1" Type="http://schemas.microsoft.com/office/2006/relationships/activeXControlBinary" Target="activeX547.bin"/></Relationships>
</file>

<file path=word/activeX/_rels/activeX966.xml.rels><?xml version="1.0" encoding="UTF-8" standalone="yes"?>
<Relationships xmlns="http://schemas.openxmlformats.org/package/2006/relationships"><Relationship Id="rId1" Type="http://schemas.microsoft.com/office/2006/relationships/activeXControlBinary" Target="activeX548.bin"/></Relationships>
</file>

<file path=word/activeX/_rels/activeX967.xml.rels><?xml version="1.0" encoding="UTF-8" standalone="yes"?>
<Relationships xmlns="http://schemas.openxmlformats.org/package/2006/relationships"><Relationship Id="rId1" Type="http://schemas.microsoft.com/office/2006/relationships/activeXControlBinary" Target="activeX549.bin"/></Relationships>
</file>

<file path=word/activeX/_rels/activeX968.xml.rels><?xml version="1.0" encoding="UTF-8" standalone="yes"?>
<Relationships xmlns="http://schemas.openxmlformats.org/package/2006/relationships"><Relationship Id="rId1" Type="http://schemas.microsoft.com/office/2006/relationships/activeXControlBinary" Target="activeX550.bin"/></Relationships>
</file>

<file path=word/activeX/_rels/activeX969.xml.rels><?xml version="1.0" encoding="UTF-8" standalone="yes"?>
<Relationships xmlns="http://schemas.openxmlformats.org/package/2006/relationships"><Relationship Id="rId1" Type="http://schemas.microsoft.com/office/2006/relationships/activeXControlBinary" Target="activeX551.bin"/></Relationships>
</file>

<file path=word/activeX/_rels/activeX97.xml.rels><?xml version="1.0" encoding="UTF-8" standalone="yes"?>
<Relationships xmlns="http://schemas.openxmlformats.org/package/2006/relationships"><Relationship Id="rId1" Type="http://schemas.microsoft.com/office/2006/relationships/activeXControlBinary" Target="activeX753.bin"/></Relationships>
</file>

<file path=word/activeX/_rels/activeX970.xml.rels><?xml version="1.0" encoding="UTF-8" standalone="yes"?>
<Relationships xmlns="http://schemas.openxmlformats.org/package/2006/relationships"><Relationship Id="rId1" Type="http://schemas.microsoft.com/office/2006/relationships/activeXControlBinary" Target="activeX552.bin"/></Relationships>
</file>

<file path=word/activeX/_rels/activeX971.xml.rels><?xml version="1.0" encoding="UTF-8" standalone="yes"?>
<Relationships xmlns="http://schemas.openxmlformats.org/package/2006/relationships"><Relationship Id="rId1" Type="http://schemas.microsoft.com/office/2006/relationships/activeXControlBinary" Target="activeX553.bin"/></Relationships>
</file>

<file path=word/activeX/_rels/activeX972.xml.rels><?xml version="1.0" encoding="UTF-8" standalone="yes"?>
<Relationships xmlns="http://schemas.openxmlformats.org/package/2006/relationships"><Relationship Id="rId1" Type="http://schemas.microsoft.com/office/2006/relationships/activeXControlBinary" Target="activeX554.bin"/></Relationships>
</file>

<file path=word/activeX/_rels/activeX973.xml.rels><?xml version="1.0" encoding="UTF-8" standalone="yes"?>
<Relationships xmlns="http://schemas.openxmlformats.org/package/2006/relationships"><Relationship Id="rId1" Type="http://schemas.microsoft.com/office/2006/relationships/activeXControlBinary" Target="activeX555.bin"/></Relationships>
</file>

<file path=word/activeX/_rels/activeX974.xml.rels><?xml version="1.0" encoding="UTF-8" standalone="yes"?>
<Relationships xmlns="http://schemas.openxmlformats.org/package/2006/relationships"><Relationship Id="rId1" Type="http://schemas.microsoft.com/office/2006/relationships/activeXControlBinary" Target="activeX556.bin"/></Relationships>
</file>

<file path=word/activeX/_rels/activeX975.xml.rels><?xml version="1.0" encoding="UTF-8" standalone="yes"?>
<Relationships xmlns="http://schemas.openxmlformats.org/package/2006/relationships"><Relationship Id="rId1" Type="http://schemas.microsoft.com/office/2006/relationships/activeXControlBinary" Target="activeX557.bin"/></Relationships>
</file>

<file path=word/activeX/_rels/activeX976.xml.rels><?xml version="1.0" encoding="UTF-8" standalone="yes"?>
<Relationships xmlns="http://schemas.openxmlformats.org/package/2006/relationships"><Relationship Id="rId1" Type="http://schemas.microsoft.com/office/2006/relationships/activeXControlBinary" Target="activeX558.bin"/></Relationships>
</file>

<file path=word/activeX/_rels/activeX977.xml.rels><?xml version="1.0" encoding="UTF-8" standalone="yes"?>
<Relationships xmlns="http://schemas.openxmlformats.org/package/2006/relationships"><Relationship Id="rId1" Type="http://schemas.microsoft.com/office/2006/relationships/activeXControlBinary" Target="activeX559.bin"/></Relationships>
</file>

<file path=word/activeX/_rels/activeX978.xml.rels><?xml version="1.0" encoding="UTF-8" standalone="yes"?>
<Relationships xmlns="http://schemas.openxmlformats.org/package/2006/relationships"><Relationship Id="rId1" Type="http://schemas.microsoft.com/office/2006/relationships/activeXControlBinary" Target="activeX560.bin"/></Relationships>
</file>

<file path=word/activeX/_rels/activeX979.xml.rels><?xml version="1.0" encoding="UTF-8" standalone="yes"?>
<Relationships xmlns="http://schemas.openxmlformats.org/package/2006/relationships"><Relationship Id="rId1" Type="http://schemas.microsoft.com/office/2006/relationships/activeXControlBinary" Target="activeX1.bin"/></Relationships>
</file>

<file path=word/activeX/_rels/activeX98.xml.rels><?xml version="1.0" encoding="UTF-8" standalone="yes"?>
<Relationships xmlns="http://schemas.openxmlformats.org/package/2006/relationships"><Relationship Id="rId1" Type="http://schemas.microsoft.com/office/2006/relationships/activeXControlBinary" Target="activeX754.bin"/></Relationships>
</file>

<file path=word/activeX/_rels/activeX980.xml.rels><?xml version="1.0" encoding="UTF-8" standalone="yes"?>
<Relationships xmlns="http://schemas.openxmlformats.org/package/2006/relationships"><Relationship Id="rId1" Type="http://schemas.microsoft.com/office/2006/relationships/activeXControlBinary" Target="activeX2.bin"/></Relationships>
</file>

<file path=word/activeX/_rels/activeX981.xml.rels><?xml version="1.0" encoding="UTF-8" standalone="yes"?>
<Relationships xmlns="http://schemas.openxmlformats.org/package/2006/relationships"><Relationship Id="rId1" Type="http://schemas.microsoft.com/office/2006/relationships/activeXControlBinary" Target="activeX3.bin"/></Relationships>
</file>

<file path=word/activeX/_rels/activeX982.xml.rels><?xml version="1.0" encoding="UTF-8" standalone="yes"?>
<Relationships xmlns="http://schemas.openxmlformats.org/package/2006/relationships"><Relationship Id="rId1" Type="http://schemas.microsoft.com/office/2006/relationships/activeXControlBinary" Target="activeX4.bin"/></Relationships>
</file>

<file path=word/activeX/_rels/activeX983.xml.rels><?xml version="1.0" encoding="UTF-8" standalone="yes"?>
<Relationships xmlns="http://schemas.openxmlformats.org/package/2006/relationships"><Relationship Id="rId1" Type="http://schemas.microsoft.com/office/2006/relationships/activeXControlBinary" Target="activeX5.bin"/></Relationships>
</file>

<file path=word/activeX/_rels/activeX984.xml.rels><?xml version="1.0" encoding="UTF-8" standalone="yes"?>
<Relationships xmlns="http://schemas.openxmlformats.org/package/2006/relationships"><Relationship Id="rId1" Type="http://schemas.microsoft.com/office/2006/relationships/activeXControlBinary" Target="activeX6.bin"/></Relationships>
</file>

<file path=word/activeX/_rels/activeX985.xml.rels><?xml version="1.0" encoding="UTF-8" standalone="yes"?>
<Relationships xmlns="http://schemas.openxmlformats.org/package/2006/relationships"><Relationship Id="rId1" Type="http://schemas.microsoft.com/office/2006/relationships/activeXControlBinary" Target="activeX7.bin"/></Relationships>
</file>

<file path=word/activeX/_rels/activeX986.xml.rels><?xml version="1.0" encoding="UTF-8" standalone="yes"?>
<Relationships xmlns="http://schemas.openxmlformats.org/package/2006/relationships"><Relationship Id="rId1" Type="http://schemas.microsoft.com/office/2006/relationships/activeXControlBinary" Target="activeX8.bin"/></Relationships>
</file>

<file path=word/activeX/_rels/activeX987.xml.rels><?xml version="1.0" encoding="UTF-8" standalone="yes"?>
<Relationships xmlns="http://schemas.openxmlformats.org/package/2006/relationships"><Relationship Id="rId1" Type="http://schemas.microsoft.com/office/2006/relationships/activeXControlBinary" Target="activeX9.bin"/></Relationships>
</file>

<file path=word/activeX/_rels/activeX988.xml.rels><?xml version="1.0" encoding="UTF-8" standalone="yes"?>
<Relationships xmlns="http://schemas.openxmlformats.org/package/2006/relationships"><Relationship Id="rId1" Type="http://schemas.microsoft.com/office/2006/relationships/activeXControlBinary" Target="activeX10.bin"/></Relationships>
</file>

<file path=word/activeX/_rels/activeX989.xml.rels><?xml version="1.0" encoding="UTF-8" standalone="yes"?>
<Relationships xmlns="http://schemas.openxmlformats.org/package/2006/relationships"><Relationship Id="rId1" Type="http://schemas.microsoft.com/office/2006/relationships/activeXControlBinary" Target="activeX11.bin"/></Relationships>
</file>

<file path=word/activeX/_rels/activeX99.xml.rels><?xml version="1.0" encoding="UTF-8" standalone="yes"?>
<Relationships xmlns="http://schemas.openxmlformats.org/package/2006/relationships"><Relationship Id="rId1" Type="http://schemas.microsoft.com/office/2006/relationships/activeXControlBinary" Target="activeX755.bin"/></Relationships>
</file>

<file path=word/activeX/_rels/activeX990.xml.rels><?xml version="1.0" encoding="UTF-8" standalone="yes"?>
<Relationships xmlns="http://schemas.openxmlformats.org/package/2006/relationships"><Relationship Id="rId1" Type="http://schemas.microsoft.com/office/2006/relationships/activeXControlBinary" Target="activeX12.bin"/></Relationships>
</file>

<file path=word/activeX/_rels/activeX991.xml.rels><?xml version="1.0" encoding="UTF-8" standalone="yes"?>
<Relationships xmlns="http://schemas.openxmlformats.org/package/2006/relationships"><Relationship Id="rId1" Type="http://schemas.microsoft.com/office/2006/relationships/activeXControlBinary" Target="activeX13.bin"/></Relationships>
</file>

<file path=word/activeX/_rels/activeX992.xml.rels><?xml version="1.0" encoding="UTF-8" standalone="yes"?>
<Relationships xmlns="http://schemas.openxmlformats.org/package/2006/relationships"><Relationship Id="rId1" Type="http://schemas.microsoft.com/office/2006/relationships/activeXControlBinary" Target="activeX14.bin"/></Relationships>
</file>

<file path=word/activeX/_rels/activeX993.xml.rels><?xml version="1.0" encoding="UTF-8" standalone="yes"?>
<Relationships xmlns="http://schemas.openxmlformats.org/package/2006/relationships"><Relationship Id="rId1" Type="http://schemas.microsoft.com/office/2006/relationships/activeXControlBinary" Target="activeX15.bin"/></Relationships>
</file>

<file path=word/activeX/_rels/activeX994.xml.rels><?xml version="1.0" encoding="UTF-8" standalone="yes"?>
<Relationships xmlns="http://schemas.openxmlformats.org/package/2006/relationships"><Relationship Id="rId1" Type="http://schemas.microsoft.com/office/2006/relationships/activeXControlBinary" Target="activeX16.bin"/></Relationships>
</file>

<file path=word/activeX/_rels/activeX995.xml.rels><?xml version="1.0" encoding="UTF-8" standalone="yes"?>
<Relationships xmlns="http://schemas.openxmlformats.org/package/2006/relationships"><Relationship Id="rId1" Type="http://schemas.microsoft.com/office/2006/relationships/activeXControlBinary" Target="activeX17.bin"/></Relationships>
</file>

<file path=word/activeX/_rels/activeX996.xml.rels><?xml version="1.0" encoding="UTF-8" standalone="yes"?>
<Relationships xmlns="http://schemas.openxmlformats.org/package/2006/relationships"><Relationship Id="rId1" Type="http://schemas.microsoft.com/office/2006/relationships/activeXControlBinary" Target="activeX18.bin"/></Relationships>
</file>

<file path=word/activeX/_rels/activeX997.xml.rels><?xml version="1.0" encoding="UTF-8" standalone="yes"?>
<Relationships xmlns="http://schemas.openxmlformats.org/package/2006/relationships"><Relationship Id="rId1" Type="http://schemas.microsoft.com/office/2006/relationships/activeXControlBinary" Target="activeX19.bin"/></Relationships>
</file>

<file path=word/activeX/_rels/activeX998.xml.rels><?xml version="1.0" encoding="UTF-8" standalone="yes"?>
<Relationships xmlns="http://schemas.openxmlformats.org/package/2006/relationships"><Relationship Id="rId1" Type="http://schemas.microsoft.com/office/2006/relationships/activeXControlBinary" Target="activeX20.bin"/></Relationships>
</file>

<file path=word/activeX/_rels/activeX999.xml.rels><?xml version="1.0" encoding="UTF-8" standalone="yes"?>
<Relationships xmlns="http://schemas.openxmlformats.org/package/2006/relationships"><Relationship Id="rId1" Type="http://schemas.microsoft.com/office/2006/relationships/activeXControlBinary" Target="activeX21.bin"/></Relationships>
</file>

<file path=word/activeX/activeX1.xml><?xml version="1.0" encoding="utf-8"?>
<ax:ocx xmlns:ax="http://schemas.microsoft.com/office/2006/activeX" xmlns:r="http://schemas.openxmlformats.org/officeDocument/2006/relationships" ax:classid="{5512D11C-5CC6-11CF-8D67-00AA00BDCE1D}" r:id="rId1" ax:persistence="persistStorage"/>
</file>

<file path=word/activeX/activeX10.xml><?xml version="1.0" encoding="utf-8"?>
<ax:ocx xmlns:ax="http://schemas.microsoft.com/office/2006/activeX" xmlns:r="http://schemas.openxmlformats.org/officeDocument/2006/relationships" ax:classid="{5512D118-5CC6-11CF-8D67-00AA00BDCE1D}" r:id="rId1" ax:persistence="persistStorage"/>
</file>

<file path=word/activeX/activeX100.xml><?xml version="1.0" encoding="utf-8"?>
<ax:ocx xmlns:ax="http://schemas.microsoft.com/office/2006/activeX" xmlns:r="http://schemas.openxmlformats.org/officeDocument/2006/relationships" ax:classid="{5512D11C-5CC6-11CF-8D67-00AA00BDCE1D}" r:id="rId1" ax:persistence="persistStorage"/>
</file>

<file path=word/activeX/activeX1000.xml><?xml version="1.0" encoding="utf-8"?>
<ax:ocx xmlns:ax="http://schemas.microsoft.com/office/2006/activeX" xmlns:r="http://schemas.openxmlformats.org/officeDocument/2006/relationships" ax:classid="{5512D118-5CC6-11CF-8D67-00AA00BDCE1D}" r:id="rId1" ax:persistence="persistStorage"/>
</file>

<file path=word/activeX/activeX1001.xml><?xml version="1.0" encoding="utf-8"?>
<ax:ocx xmlns:ax="http://schemas.microsoft.com/office/2006/activeX" xmlns:r="http://schemas.openxmlformats.org/officeDocument/2006/relationships" ax:classid="{5512D118-5CC6-11CF-8D67-00AA00BDCE1D}" r:id="rId1" ax:persistence="persistStorage"/>
</file>

<file path=word/activeX/activeX1002.xml><?xml version="1.0" encoding="utf-8"?>
<ax:ocx xmlns:ax="http://schemas.microsoft.com/office/2006/activeX" xmlns:r="http://schemas.openxmlformats.org/officeDocument/2006/relationships" ax:classid="{5512D118-5CC6-11CF-8D67-00AA00BDCE1D}" r:id="rId1" ax:persistence="persistStorage"/>
</file>

<file path=word/activeX/activeX1003.xml><?xml version="1.0" encoding="utf-8"?>
<ax:ocx xmlns:ax="http://schemas.microsoft.com/office/2006/activeX" xmlns:r="http://schemas.openxmlformats.org/officeDocument/2006/relationships" ax:classid="{5512D118-5CC6-11CF-8D67-00AA00BDCE1D}" r:id="rId1" ax:persistence="persistStorage"/>
</file>

<file path=word/activeX/activeX1004.xml><?xml version="1.0" encoding="utf-8"?>
<ax:ocx xmlns:ax="http://schemas.microsoft.com/office/2006/activeX" xmlns:r="http://schemas.openxmlformats.org/officeDocument/2006/relationships" ax:classid="{5512D11C-5CC6-11CF-8D67-00AA00BDCE1D}" r:id="rId1" ax:persistence="persistStorage"/>
</file>

<file path=word/activeX/activeX1005.xml><?xml version="1.0" encoding="utf-8"?>
<ax:ocx xmlns:ax="http://schemas.microsoft.com/office/2006/activeX" xmlns:r="http://schemas.openxmlformats.org/officeDocument/2006/relationships" ax:classid="{5512D118-5CC6-11CF-8D67-00AA00BDCE1D}" r:id="rId1" ax:persistence="persistStorage"/>
</file>

<file path=word/activeX/activeX1006.xml><?xml version="1.0" encoding="utf-8"?>
<ax:ocx xmlns:ax="http://schemas.microsoft.com/office/2006/activeX" xmlns:r="http://schemas.openxmlformats.org/officeDocument/2006/relationships" ax:classid="{5512D118-5CC6-11CF-8D67-00AA00BDCE1D}" r:id="rId1" ax:persistence="persistStorage"/>
</file>

<file path=word/activeX/activeX1007.xml><?xml version="1.0" encoding="utf-8"?>
<ax:ocx xmlns:ax="http://schemas.microsoft.com/office/2006/activeX" xmlns:r="http://schemas.openxmlformats.org/officeDocument/2006/relationships" ax:classid="{5512D118-5CC6-11CF-8D67-00AA00BDCE1D}" r:id="rId1" ax:persistence="persistStorage"/>
</file>

<file path=word/activeX/activeX1008.xml><?xml version="1.0" encoding="utf-8"?>
<ax:ocx xmlns:ax="http://schemas.microsoft.com/office/2006/activeX" xmlns:r="http://schemas.openxmlformats.org/officeDocument/2006/relationships" ax:classid="{5512D118-5CC6-11CF-8D67-00AA00BDCE1D}" r:id="rId1" ax:persistence="persistStorage"/>
</file>

<file path=word/activeX/activeX1009.xml><?xml version="1.0" encoding="utf-8"?>
<ax:ocx xmlns:ax="http://schemas.microsoft.com/office/2006/activeX" xmlns:r="http://schemas.openxmlformats.org/officeDocument/2006/relationships" ax:classid="{5512D11C-5CC6-11CF-8D67-00AA00BDCE1D}" r:id="rId1" ax:persistence="persistStorage"/>
</file>

<file path=word/activeX/activeX101.xml><?xml version="1.0" encoding="utf-8"?>
<ax:ocx xmlns:ax="http://schemas.microsoft.com/office/2006/activeX" xmlns:r="http://schemas.openxmlformats.org/officeDocument/2006/relationships" ax:classid="{5512D118-5CC6-11CF-8D67-00AA00BDCE1D}" r:id="rId1" ax:persistence="persistStorage"/>
</file>

<file path=word/activeX/activeX1010.xml><?xml version="1.0" encoding="utf-8"?>
<ax:ocx xmlns:ax="http://schemas.microsoft.com/office/2006/activeX" xmlns:r="http://schemas.openxmlformats.org/officeDocument/2006/relationships" ax:classid="{5512D118-5CC6-11CF-8D67-00AA00BDCE1D}" r:id="rId1" ax:persistence="persistStorage"/>
</file>

<file path=word/activeX/activeX1011.xml><?xml version="1.0" encoding="utf-8"?>
<ax:ocx xmlns:ax="http://schemas.microsoft.com/office/2006/activeX" xmlns:r="http://schemas.openxmlformats.org/officeDocument/2006/relationships" ax:classid="{5512D118-5CC6-11CF-8D67-00AA00BDCE1D}" r:id="rId1" ax:persistence="persistStorage"/>
</file>

<file path=word/activeX/activeX1012.xml><?xml version="1.0" encoding="utf-8"?>
<ax:ocx xmlns:ax="http://schemas.microsoft.com/office/2006/activeX" xmlns:r="http://schemas.openxmlformats.org/officeDocument/2006/relationships" ax:classid="{5512D118-5CC6-11CF-8D67-00AA00BDCE1D}" r:id="rId1" ax:persistence="persistStorage"/>
</file>

<file path=word/activeX/activeX1013.xml><?xml version="1.0" encoding="utf-8"?>
<ax:ocx xmlns:ax="http://schemas.microsoft.com/office/2006/activeX" xmlns:r="http://schemas.openxmlformats.org/officeDocument/2006/relationships" ax:classid="{5512D118-5CC6-11CF-8D67-00AA00BDCE1D}" r:id="rId1" ax:persistence="persistStorage"/>
</file>

<file path=word/activeX/activeX1014.xml><?xml version="1.0" encoding="utf-8"?>
<ax:ocx xmlns:ax="http://schemas.microsoft.com/office/2006/activeX" xmlns:r="http://schemas.openxmlformats.org/officeDocument/2006/relationships" ax:classid="{5512D11C-5CC6-11CF-8D67-00AA00BDCE1D}" r:id="rId1" ax:persistence="persistStorage"/>
</file>

<file path=word/activeX/activeX1015.xml><?xml version="1.0" encoding="utf-8"?>
<ax:ocx xmlns:ax="http://schemas.microsoft.com/office/2006/activeX" xmlns:r="http://schemas.openxmlformats.org/officeDocument/2006/relationships" ax:classid="{5512D118-5CC6-11CF-8D67-00AA00BDCE1D}" r:id="rId1" ax:persistence="persistStorage"/>
</file>

<file path=word/activeX/activeX1016.xml><?xml version="1.0" encoding="utf-8"?>
<ax:ocx xmlns:ax="http://schemas.microsoft.com/office/2006/activeX" xmlns:r="http://schemas.openxmlformats.org/officeDocument/2006/relationships" ax:classid="{5512D118-5CC6-11CF-8D67-00AA00BDCE1D}" r:id="rId1" ax:persistence="persistStorage"/>
</file>

<file path=word/activeX/activeX1017.xml><?xml version="1.0" encoding="utf-8"?>
<ax:ocx xmlns:ax="http://schemas.microsoft.com/office/2006/activeX" xmlns:r="http://schemas.openxmlformats.org/officeDocument/2006/relationships" ax:classid="{5512D118-5CC6-11CF-8D67-00AA00BDCE1D}" r:id="rId1" ax:persistence="persistStorage"/>
</file>

<file path=word/activeX/activeX1018.xml><?xml version="1.0" encoding="utf-8"?>
<ax:ocx xmlns:ax="http://schemas.microsoft.com/office/2006/activeX" xmlns:r="http://schemas.openxmlformats.org/officeDocument/2006/relationships" ax:classid="{5512D118-5CC6-11CF-8D67-00AA00BDCE1D}" r:id="rId1" ax:persistence="persistStorage"/>
</file>

<file path=word/activeX/activeX1019.xml><?xml version="1.0" encoding="utf-8"?>
<ax:ocx xmlns:ax="http://schemas.microsoft.com/office/2006/activeX" xmlns:r="http://schemas.openxmlformats.org/officeDocument/2006/relationships" ax:classid="{5512D11C-5CC6-11CF-8D67-00AA00BDCE1D}" r:id="rId1" ax:persistence="persistStorage"/>
</file>

<file path=word/activeX/activeX102.xml><?xml version="1.0" encoding="utf-8"?>
<ax:ocx xmlns:ax="http://schemas.microsoft.com/office/2006/activeX" xmlns:r="http://schemas.openxmlformats.org/officeDocument/2006/relationships" ax:classid="{5512D118-5CC6-11CF-8D67-00AA00BDCE1D}" r:id="rId1" ax:persistence="persistStorage"/>
</file>

<file path=word/activeX/activeX1020.xml><?xml version="1.0" encoding="utf-8"?>
<ax:ocx xmlns:ax="http://schemas.microsoft.com/office/2006/activeX" xmlns:r="http://schemas.openxmlformats.org/officeDocument/2006/relationships" ax:classid="{5512D118-5CC6-11CF-8D67-00AA00BDCE1D}" r:id="rId1" ax:persistence="persistStorage"/>
</file>

<file path=word/activeX/activeX1021.xml><?xml version="1.0" encoding="utf-8"?>
<ax:ocx xmlns:ax="http://schemas.microsoft.com/office/2006/activeX" xmlns:r="http://schemas.openxmlformats.org/officeDocument/2006/relationships" ax:classid="{5512D118-5CC6-11CF-8D67-00AA00BDCE1D}" r:id="rId1" ax:persistence="persistStorage"/>
</file>

<file path=word/activeX/activeX1022.xml><?xml version="1.0" encoding="utf-8"?>
<ax:ocx xmlns:ax="http://schemas.microsoft.com/office/2006/activeX" xmlns:r="http://schemas.openxmlformats.org/officeDocument/2006/relationships" ax:classid="{5512D118-5CC6-11CF-8D67-00AA00BDCE1D}" r:id="rId1" ax:persistence="persistStorage"/>
</file>

<file path=word/activeX/activeX1023.xml><?xml version="1.0" encoding="utf-8"?>
<ax:ocx xmlns:ax="http://schemas.microsoft.com/office/2006/activeX" xmlns:r="http://schemas.openxmlformats.org/officeDocument/2006/relationships" ax:classid="{5512D118-5CC6-11CF-8D67-00AA00BDCE1D}" r:id="rId1" ax:persistence="persistStorage"/>
</file>

<file path=word/activeX/activeX1024.xml><?xml version="1.0" encoding="utf-8"?>
<ax:ocx xmlns:ax="http://schemas.microsoft.com/office/2006/activeX" xmlns:r="http://schemas.openxmlformats.org/officeDocument/2006/relationships" ax:classid="{5512D11C-5CC6-11CF-8D67-00AA00BDCE1D}" r:id="rId1" ax:persistence="persistStorage"/>
</file>

<file path=word/activeX/activeX1025.xml><?xml version="1.0" encoding="utf-8"?>
<ax:ocx xmlns:ax="http://schemas.microsoft.com/office/2006/activeX" xmlns:r="http://schemas.openxmlformats.org/officeDocument/2006/relationships" ax:classid="{5512D118-5CC6-11CF-8D67-00AA00BDCE1D}" r:id="rId1" ax:persistence="persistStorage"/>
</file>

<file path=word/activeX/activeX1026.xml><?xml version="1.0" encoding="utf-8"?>
<ax:ocx xmlns:ax="http://schemas.microsoft.com/office/2006/activeX" xmlns:r="http://schemas.openxmlformats.org/officeDocument/2006/relationships" ax:classid="{5512D118-5CC6-11CF-8D67-00AA00BDCE1D}" r:id="rId1" ax:persistence="persistStorage"/>
</file>

<file path=word/activeX/activeX1027.xml><?xml version="1.0" encoding="utf-8"?>
<ax:ocx xmlns:ax="http://schemas.microsoft.com/office/2006/activeX" xmlns:r="http://schemas.openxmlformats.org/officeDocument/2006/relationships" ax:classid="{5512D118-5CC6-11CF-8D67-00AA00BDCE1D}" r:id="rId1" ax:persistence="persistStorage"/>
</file>

<file path=word/activeX/activeX1028.xml><?xml version="1.0" encoding="utf-8"?>
<ax:ocx xmlns:ax="http://schemas.microsoft.com/office/2006/activeX" xmlns:r="http://schemas.openxmlformats.org/officeDocument/2006/relationships" ax:classid="{5512D118-5CC6-11CF-8D67-00AA00BDCE1D}" r:id="rId1" ax:persistence="persistStorage"/>
</file>

<file path=word/activeX/activeX1029.xml><?xml version="1.0" encoding="utf-8"?>
<ax:ocx xmlns:ax="http://schemas.microsoft.com/office/2006/activeX" xmlns:r="http://schemas.openxmlformats.org/officeDocument/2006/relationships" ax:classid="{5512D11C-5CC6-11CF-8D67-00AA00BDCE1D}" r:id="rId1" ax:persistence="persistStorage"/>
</file>

<file path=word/activeX/activeX103.xml><?xml version="1.0" encoding="utf-8"?>
<ax:ocx xmlns:ax="http://schemas.microsoft.com/office/2006/activeX" xmlns:r="http://schemas.openxmlformats.org/officeDocument/2006/relationships" ax:classid="{5512D11C-5CC6-11CF-8D67-00AA00BDCE1D}" r:id="rId1" ax:persistence="persistStorage"/>
</file>

<file path=word/activeX/activeX1030.xml><?xml version="1.0" encoding="utf-8"?>
<ax:ocx xmlns:ax="http://schemas.microsoft.com/office/2006/activeX" xmlns:r="http://schemas.openxmlformats.org/officeDocument/2006/relationships" ax:classid="{5512D118-5CC6-11CF-8D67-00AA00BDCE1D}" r:id="rId1" ax:persistence="persistStorage"/>
</file>

<file path=word/activeX/activeX1031.xml><?xml version="1.0" encoding="utf-8"?>
<ax:ocx xmlns:ax="http://schemas.microsoft.com/office/2006/activeX" xmlns:r="http://schemas.openxmlformats.org/officeDocument/2006/relationships" ax:classid="{5512D118-5CC6-11CF-8D67-00AA00BDCE1D}" r:id="rId1" ax:persistence="persistStorage"/>
</file>

<file path=word/activeX/activeX1032.xml><?xml version="1.0" encoding="utf-8"?>
<ax:ocx xmlns:ax="http://schemas.microsoft.com/office/2006/activeX" xmlns:r="http://schemas.openxmlformats.org/officeDocument/2006/relationships" ax:classid="{5512D118-5CC6-11CF-8D67-00AA00BDCE1D}" r:id="rId1" ax:persistence="persistStorage"/>
</file>

<file path=word/activeX/activeX1033.xml><?xml version="1.0" encoding="utf-8"?>
<ax:ocx xmlns:ax="http://schemas.microsoft.com/office/2006/activeX" xmlns:r="http://schemas.openxmlformats.org/officeDocument/2006/relationships" ax:classid="{5512D118-5CC6-11CF-8D67-00AA00BDCE1D}" r:id="rId1" ax:persistence="persistStorage"/>
</file>

<file path=word/activeX/activeX1034.xml><?xml version="1.0" encoding="utf-8"?>
<ax:ocx xmlns:ax="http://schemas.microsoft.com/office/2006/activeX" xmlns:r="http://schemas.openxmlformats.org/officeDocument/2006/relationships" ax:classid="{5512D11C-5CC6-11CF-8D67-00AA00BDCE1D}" r:id="rId1" ax:persistence="persistStorage"/>
</file>

<file path=word/activeX/activeX1035.xml><?xml version="1.0" encoding="utf-8"?>
<ax:ocx xmlns:ax="http://schemas.microsoft.com/office/2006/activeX" xmlns:r="http://schemas.openxmlformats.org/officeDocument/2006/relationships" ax:classid="{5512D118-5CC6-11CF-8D67-00AA00BDCE1D}" r:id="rId1" ax:persistence="persistStorage"/>
</file>

<file path=word/activeX/activeX1036.xml><?xml version="1.0" encoding="utf-8"?>
<ax:ocx xmlns:ax="http://schemas.microsoft.com/office/2006/activeX" xmlns:r="http://schemas.openxmlformats.org/officeDocument/2006/relationships" ax:classid="{5512D118-5CC6-11CF-8D67-00AA00BDCE1D}" r:id="rId1" ax:persistence="persistStorage"/>
</file>

<file path=word/activeX/activeX1037.xml><?xml version="1.0" encoding="utf-8"?>
<ax:ocx xmlns:ax="http://schemas.microsoft.com/office/2006/activeX" xmlns:r="http://schemas.openxmlformats.org/officeDocument/2006/relationships" ax:classid="{5512D118-5CC6-11CF-8D67-00AA00BDCE1D}" r:id="rId1" ax:persistence="persistStorage"/>
</file>

<file path=word/activeX/activeX1038.xml><?xml version="1.0" encoding="utf-8"?>
<ax:ocx xmlns:ax="http://schemas.microsoft.com/office/2006/activeX" xmlns:r="http://schemas.openxmlformats.org/officeDocument/2006/relationships" ax:classid="{5512D118-5CC6-11CF-8D67-00AA00BDCE1D}" r:id="rId1" ax:persistence="persistStorage"/>
</file>

<file path=word/activeX/activeX1039.xml><?xml version="1.0" encoding="utf-8"?>
<ax:ocx xmlns:ax="http://schemas.microsoft.com/office/2006/activeX" xmlns:r="http://schemas.openxmlformats.org/officeDocument/2006/relationships" ax:classid="{5512D11C-5CC6-11CF-8D67-00AA00BDCE1D}" r:id="rId1" ax:persistence="persistStorage"/>
</file>

<file path=word/activeX/activeX104.xml><?xml version="1.0" encoding="utf-8"?>
<ax:ocx xmlns:ax="http://schemas.microsoft.com/office/2006/activeX" xmlns:r="http://schemas.openxmlformats.org/officeDocument/2006/relationships" ax:classid="{5512D118-5CC6-11CF-8D67-00AA00BDCE1D}" r:id="rId1" ax:persistence="persistStorage"/>
</file>

<file path=word/activeX/activeX1040.xml><?xml version="1.0" encoding="utf-8"?>
<ax:ocx xmlns:ax="http://schemas.microsoft.com/office/2006/activeX" xmlns:r="http://schemas.openxmlformats.org/officeDocument/2006/relationships" ax:classid="{5512D118-5CC6-11CF-8D67-00AA00BDCE1D}" r:id="rId1" ax:persistence="persistStorage"/>
</file>

<file path=word/activeX/activeX1041.xml><?xml version="1.0" encoding="utf-8"?>
<ax:ocx xmlns:ax="http://schemas.microsoft.com/office/2006/activeX" xmlns:r="http://schemas.openxmlformats.org/officeDocument/2006/relationships" ax:classid="{5512D118-5CC6-11CF-8D67-00AA00BDCE1D}" r:id="rId1" ax:persistence="persistStorage"/>
</file>

<file path=word/activeX/activeX1042.xml><?xml version="1.0" encoding="utf-8"?>
<ax:ocx xmlns:ax="http://schemas.microsoft.com/office/2006/activeX" xmlns:r="http://schemas.openxmlformats.org/officeDocument/2006/relationships" ax:classid="{5512D118-5CC6-11CF-8D67-00AA00BDCE1D}" r:id="rId1" ax:persistence="persistStorage"/>
</file>

<file path=word/activeX/activeX1043.xml><?xml version="1.0" encoding="utf-8"?>
<ax:ocx xmlns:ax="http://schemas.microsoft.com/office/2006/activeX" xmlns:r="http://schemas.openxmlformats.org/officeDocument/2006/relationships" ax:classid="{5512D118-5CC6-11CF-8D67-00AA00BDCE1D}" r:id="rId1" ax:persistence="persistStorage"/>
</file>

<file path=word/activeX/activeX1044.xml><?xml version="1.0" encoding="utf-8"?>
<ax:ocx xmlns:ax="http://schemas.microsoft.com/office/2006/activeX" xmlns:r="http://schemas.openxmlformats.org/officeDocument/2006/relationships" ax:classid="{5512D11C-5CC6-11CF-8D67-00AA00BDCE1D}" r:id="rId1" ax:persistence="persistStorage"/>
</file>

<file path=word/activeX/activeX1045.xml><?xml version="1.0" encoding="utf-8"?>
<ax:ocx xmlns:ax="http://schemas.microsoft.com/office/2006/activeX" xmlns:r="http://schemas.openxmlformats.org/officeDocument/2006/relationships" ax:classid="{5512D11C-5CC6-11CF-8D67-00AA00BDCE1D}" r:id="rId1" ax:persistence="persistStorage"/>
</file>

<file path=word/activeX/activeX1046.xml><?xml version="1.0" encoding="utf-8"?>
<ax:ocx xmlns:ax="http://schemas.microsoft.com/office/2006/activeX" xmlns:r="http://schemas.openxmlformats.org/officeDocument/2006/relationships" ax:classid="{5512D118-5CC6-11CF-8D67-00AA00BDCE1D}" r:id="rId1" ax:persistence="persistStorage"/>
</file>

<file path=word/activeX/activeX1047.xml><?xml version="1.0" encoding="utf-8"?>
<ax:ocx xmlns:ax="http://schemas.microsoft.com/office/2006/activeX" xmlns:r="http://schemas.openxmlformats.org/officeDocument/2006/relationships" ax:classid="{5512D118-5CC6-11CF-8D67-00AA00BDCE1D}" r:id="rId1" ax:persistence="persistStorage"/>
</file>

<file path=word/activeX/activeX1048.xml><?xml version="1.0" encoding="utf-8"?>
<ax:ocx xmlns:ax="http://schemas.microsoft.com/office/2006/activeX" xmlns:r="http://schemas.openxmlformats.org/officeDocument/2006/relationships" ax:classid="{5512D11C-5CC6-11CF-8D67-00AA00BDCE1D}" r:id="rId1" ax:persistence="persistStorage"/>
</file>

<file path=word/activeX/activeX1049.xml><?xml version="1.0" encoding="utf-8"?>
<ax:ocx xmlns:ax="http://schemas.microsoft.com/office/2006/activeX" xmlns:r="http://schemas.openxmlformats.org/officeDocument/2006/relationships" ax:classid="{5512D118-5CC6-11CF-8D67-00AA00BDCE1D}" r:id="rId1" ax:persistence="persistStorage"/>
</file>

<file path=word/activeX/activeX105.xml><?xml version="1.0" encoding="utf-8"?>
<ax:ocx xmlns:ax="http://schemas.microsoft.com/office/2006/activeX" xmlns:r="http://schemas.openxmlformats.org/officeDocument/2006/relationships" ax:classid="{5512D118-5CC6-11CF-8D67-00AA00BDCE1D}" r:id="rId1" ax:persistence="persistStorage"/>
</file>

<file path=word/activeX/activeX1050.xml><?xml version="1.0" encoding="utf-8"?>
<ax:ocx xmlns:ax="http://schemas.microsoft.com/office/2006/activeX" xmlns:r="http://schemas.openxmlformats.org/officeDocument/2006/relationships" ax:classid="{5512D118-5CC6-11CF-8D67-00AA00BDCE1D}" r:id="rId1" ax:persistence="persistStorage"/>
</file>

<file path=word/activeX/activeX1051.xml><?xml version="1.0" encoding="utf-8"?>
<ax:ocx xmlns:ax="http://schemas.microsoft.com/office/2006/activeX" xmlns:r="http://schemas.openxmlformats.org/officeDocument/2006/relationships" ax:classid="{5512D11C-5CC6-11CF-8D67-00AA00BDCE1D}" r:id="rId1" ax:persistence="persistStorage"/>
</file>

<file path=word/activeX/activeX1052.xml><?xml version="1.0" encoding="utf-8"?>
<ax:ocx xmlns:ax="http://schemas.microsoft.com/office/2006/activeX" xmlns:r="http://schemas.openxmlformats.org/officeDocument/2006/relationships" ax:classid="{5512D118-5CC6-11CF-8D67-00AA00BDCE1D}" r:id="rId1" ax:persistence="persistStorage"/>
</file>

<file path=word/activeX/activeX1053.xml><?xml version="1.0" encoding="utf-8"?>
<ax:ocx xmlns:ax="http://schemas.microsoft.com/office/2006/activeX" xmlns:r="http://schemas.openxmlformats.org/officeDocument/2006/relationships" ax:classid="{5512D118-5CC6-11CF-8D67-00AA00BDCE1D}" r:id="rId1" ax:persistence="persistStorage"/>
</file>

<file path=word/activeX/activeX1054.xml><?xml version="1.0" encoding="utf-8"?>
<ax:ocx xmlns:ax="http://schemas.microsoft.com/office/2006/activeX" xmlns:r="http://schemas.openxmlformats.org/officeDocument/2006/relationships" ax:classid="{5512D11C-5CC6-11CF-8D67-00AA00BDCE1D}" r:id="rId1" ax:persistence="persistStorage"/>
</file>

<file path=word/activeX/activeX1055.xml><?xml version="1.0" encoding="utf-8"?>
<ax:ocx xmlns:ax="http://schemas.microsoft.com/office/2006/activeX" xmlns:r="http://schemas.openxmlformats.org/officeDocument/2006/relationships" ax:classid="{5512D118-5CC6-11CF-8D67-00AA00BDCE1D}" r:id="rId1" ax:persistence="persistStorage"/>
</file>

<file path=word/activeX/activeX1056.xml><?xml version="1.0" encoding="utf-8"?>
<ax:ocx xmlns:ax="http://schemas.microsoft.com/office/2006/activeX" xmlns:r="http://schemas.openxmlformats.org/officeDocument/2006/relationships" ax:classid="{5512D118-5CC6-11CF-8D67-00AA00BDCE1D}" r:id="rId1" ax:persistence="persistStorage"/>
</file>

<file path=word/activeX/activeX1057.xml><?xml version="1.0" encoding="utf-8"?>
<ax:ocx xmlns:ax="http://schemas.microsoft.com/office/2006/activeX" xmlns:r="http://schemas.openxmlformats.org/officeDocument/2006/relationships" ax:classid="{5512D11C-5CC6-11CF-8D67-00AA00BDCE1D}" r:id="rId1" ax:persistence="persistStorage"/>
</file>

<file path=word/activeX/activeX1058.xml><?xml version="1.0" encoding="utf-8"?>
<ax:ocx xmlns:ax="http://schemas.microsoft.com/office/2006/activeX" xmlns:r="http://schemas.openxmlformats.org/officeDocument/2006/relationships" ax:classid="{5512D118-5CC6-11CF-8D67-00AA00BDCE1D}" r:id="rId1" ax:persistence="persistStorage"/>
</file>

<file path=word/activeX/activeX1059.xml><?xml version="1.0" encoding="utf-8"?>
<ax:ocx xmlns:ax="http://schemas.microsoft.com/office/2006/activeX" xmlns:r="http://schemas.openxmlformats.org/officeDocument/2006/relationships" ax:classid="{5512D118-5CC6-11CF-8D67-00AA00BDCE1D}" r:id="rId1" ax:persistence="persistStorage"/>
</file>

<file path=word/activeX/activeX106.xml><?xml version="1.0" encoding="utf-8"?>
<ax:ocx xmlns:ax="http://schemas.microsoft.com/office/2006/activeX" xmlns:r="http://schemas.openxmlformats.org/officeDocument/2006/relationships" ax:classid="{5512D11C-5CC6-11CF-8D67-00AA00BDCE1D}" r:id="rId1" ax:persistence="persistStorage"/>
</file>

<file path=word/activeX/activeX1060.xml><?xml version="1.0" encoding="utf-8"?>
<ax:ocx xmlns:ax="http://schemas.microsoft.com/office/2006/activeX" xmlns:r="http://schemas.openxmlformats.org/officeDocument/2006/relationships" ax:classid="{5512D11C-5CC6-11CF-8D67-00AA00BDCE1D}" r:id="rId1" ax:persistence="persistStorage"/>
</file>

<file path=word/activeX/activeX1061.xml><?xml version="1.0" encoding="utf-8"?>
<ax:ocx xmlns:ax="http://schemas.microsoft.com/office/2006/activeX" xmlns:r="http://schemas.openxmlformats.org/officeDocument/2006/relationships" ax:classid="{5512D118-5CC6-11CF-8D67-00AA00BDCE1D}" r:id="rId1" ax:persistence="persistStorage"/>
</file>

<file path=word/activeX/activeX1062.xml><?xml version="1.0" encoding="utf-8"?>
<ax:ocx xmlns:ax="http://schemas.microsoft.com/office/2006/activeX" xmlns:r="http://schemas.openxmlformats.org/officeDocument/2006/relationships" ax:classid="{5512D118-5CC6-11CF-8D67-00AA00BDCE1D}" r:id="rId1" ax:persistence="persistStorage"/>
</file>

<file path=word/activeX/activeX1063.xml><?xml version="1.0" encoding="utf-8"?>
<ax:ocx xmlns:ax="http://schemas.microsoft.com/office/2006/activeX" xmlns:r="http://schemas.openxmlformats.org/officeDocument/2006/relationships" ax:classid="{5512D11C-5CC6-11CF-8D67-00AA00BDCE1D}" r:id="rId1" ax:persistence="persistStorage"/>
</file>

<file path=word/activeX/activeX1064.xml><?xml version="1.0" encoding="utf-8"?>
<ax:ocx xmlns:ax="http://schemas.microsoft.com/office/2006/activeX" xmlns:r="http://schemas.openxmlformats.org/officeDocument/2006/relationships" ax:classid="{5512D118-5CC6-11CF-8D67-00AA00BDCE1D}" r:id="rId1" ax:persistence="persistStorage"/>
</file>

<file path=word/activeX/activeX1065.xml><?xml version="1.0" encoding="utf-8"?>
<ax:ocx xmlns:ax="http://schemas.microsoft.com/office/2006/activeX" xmlns:r="http://schemas.openxmlformats.org/officeDocument/2006/relationships" ax:classid="{5512D118-5CC6-11CF-8D67-00AA00BDCE1D}" r:id="rId1" ax:persistence="persistStorage"/>
</file>

<file path=word/activeX/activeX1066.xml><?xml version="1.0" encoding="utf-8"?>
<ax:ocx xmlns:ax="http://schemas.microsoft.com/office/2006/activeX" xmlns:r="http://schemas.openxmlformats.org/officeDocument/2006/relationships" ax:classid="{5512D11C-5CC6-11CF-8D67-00AA00BDCE1D}" r:id="rId1" ax:persistence="persistStorage"/>
</file>

<file path=word/activeX/activeX1067.xml><?xml version="1.0" encoding="utf-8"?>
<ax:ocx xmlns:ax="http://schemas.microsoft.com/office/2006/activeX" xmlns:r="http://schemas.openxmlformats.org/officeDocument/2006/relationships" ax:classid="{5512D11C-5CC6-11CF-8D67-00AA00BDCE1D}" r:id="rId1" ax:persistence="persistStorage"/>
</file>

<file path=word/activeX/activeX1068.xml><?xml version="1.0" encoding="utf-8"?>
<ax:ocx xmlns:ax="http://schemas.microsoft.com/office/2006/activeX" xmlns:r="http://schemas.openxmlformats.org/officeDocument/2006/relationships" ax:classid="{5512D118-5CC6-11CF-8D67-00AA00BDCE1D}" r:id="rId1" ax:persistence="persistStorage"/>
</file>

<file path=word/activeX/activeX1069.xml><?xml version="1.0" encoding="utf-8"?>
<ax:ocx xmlns:ax="http://schemas.microsoft.com/office/2006/activeX" xmlns:r="http://schemas.openxmlformats.org/officeDocument/2006/relationships" ax:classid="{5512D118-5CC6-11CF-8D67-00AA00BDCE1D}" r:id="rId1" ax:persistence="persistStorage"/>
</file>

<file path=word/activeX/activeX107.xml><?xml version="1.0" encoding="utf-8"?>
<ax:ocx xmlns:ax="http://schemas.microsoft.com/office/2006/activeX" xmlns:r="http://schemas.openxmlformats.org/officeDocument/2006/relationships" ax:classid="{5512D118-5CC6-11CF-8D67-00AA00BDCE1D}" r:id="rId1" ax:persistence="persistStorage"/>
</file>

<file path=word/activeX/activeX1070.xml><?xml version="1.0" encoding="utf-8"?>
<ax:ocx xmlns:ax="http://schemas.microsoft.com/office/2006/activeX" xmlns:r="http://schemas.openxmlformats.org/officeDocument/2006/relationships" ax:classid="{5512D118-5CC6-11CF-8D67-00AA00BDCE1D}" r:id="rId1" ax:persistence="persistStorage"/>
</file>

<file path=word/activeX/activeX1071.xml><?xml version="1.0" encoding="utf-8"?>
<ax:ocx xmlns:ax="http://schemas.microsoft.com/office/2006/activeX" xmlns:r="http://schemas.openxmlformats.org/officeDocument/2006/relationships" ax:classid="{5512D118-5CC6-11CF-8D67-00AA00BDCE1D}" r:id="rId1" ax:persistence="persistStorage"/>
</file>

<file path=word/activeX/activeX108.xml><?xml version="1.0" encoding="utf-8"?>
<ax:ocx xmlns:ax="http://schemas.microsoft.com/office/2006/activeX" xmlns:r="http://schemas.openxmlformats.org/officeDocument/2006/relationships" ax:classid="{5512D118-5CC6-11CF-8D67-00AA00BDCE1D}" r:id="rId1" ax:persistence="persistStorage"/>
</file>

<file path=word/activeX/activeX109.xml><?xml version="1.0" encoding="utf-8"?>
<ax:ocx xmlns:ax="http://schemas.microsoft.com/office/2006/activeX" xmlns:r="http://schemas.openxmlformats.org/officeDocument/2006/relationships" ax:classid="{5512D11C-5CC6-11CF-8D67-00AA00BDCE1D}" r:id="rId1" ax:persistence="persistStorage"/>
</file>

<file path=word/activeX/activeX11.xml><?xml version="1.0" encoding="utf-8"?>
<ax:ocx xmlns:ax="http://schemas.microsoft.com/office/2006/activeX" xmlns:r="http://schemas.openxmlformats.org/officeDocument/2006/relationships" ax:classid="{5512D11C-5CC6-11CF-8D67-00AA00BDCE1D}" r:id="rId1" ax:persistence="persistStorage"/>
</file>

<file path=word/activeX/activeX110.xml><?xml version="1.0" encoding="utf-8"?>
<ax:ocx xmlns:ax="http://schemas.microsoft.com/office/2006/activeX" xmlns:r="http://schemas.openxmlformats.org/officeDocument/2006/relationships" ax:classid="{5512D118-5CC6-11CF-8D67-00AA00BDCE1D}" r:id="rId1" ax:persistence="persistStorage"/>
</file>

<file path=word/activeX/activeX111.xml><?xml version="1.0" encoding="utf-8"?>
<ax:ocx xmlns:ax="http://schemas.microsoft.com/office/2006/activeX" xmlns:r="http://schemas.openxmlformats.org/officeDocument/2006/relationships" ax:classid="{5512D118-5CC6-11CF-8D67-00AA00BDCE1D}" r:id="rId1" ax:persistence="persistStorage"/>
</file>

<file path=word/activeX/activeX112.xml><?xml version="1.0" encoding="utf-8"?>
<ax:ocx xmlns:ax="http://schemas.microsoft.com/office/2006/activeX" xmlns:r="http://schemas.openxmlformats.org/officeDocument/2006/relationships" ax:classid="{5512D11C-5CC6-11CF-8D67-00AA00BDCE1D}" r:id="rId1" ax:persistence="persistStorage"/>
</file>

<file path=word/activeX/activeX113.xml><?xml version="1.0" encoding="utf-8"?>
<ax:ocx xmlns:ax="http://schemas.microsoft.com/office/2006/activeX" xmlns:r="http://schemas.openxmlformats.org/officeDocument/2006/relationships" ax:classid="{5512D11C-5CC6-11CF-8D67-00AA00BDCE1D}" r:id="rId1" ax:persistence="persistStorage"/>
</file>

<file path=word/activeX/activeX114.xml><?xml version="1.0" encoding="utf-8"?>
<ax:ocx xmlns:ax="http://schemas.microsoft.com/office/2006/activeX" xmlns:r="http://schemas.openxmlformats.org/officeDocument/2006/relationships" ax:classid="{5512D11C-5CC6-11CF-8D67-00AA00BDCE1D}" r:id="rId1" ax:persistence="persistStorage"/>
</file>

<file path=word/activeX/activeX115.xml><?xml version="1.0" encoding="utf-8"?>
<ax:ocx xmlns:ax="http://schemas.microsoft.com/office/2006/activeX" xmlns:r="http://schemas.openxmlformats.org/officeDocument/2006/relationships" ax:classid="{5512D11C-5CC6-11CF-8D67-00AA00BDCE1D}" r:id="rId1" ax:persistence="persistStorage"/>
</file>

<file path=word/activeX/activeX116.xml><?xml version="1.0" encoding="utf-8"?>
<ax:ocx xmlns:ax="http://schemas.microsoft.com/office/2006/activeX" xmlns:r="http://schemas.openxmlformats.org/officeDocument/2006/relationships" ax:classid="{5512D11C-5CC6-11CF-8D67-00AA00BDCE1D}" r:id="rId1" ax:persistence="persistStorage"/>
</file>

<file path=word/activeX/activeX117.xml><?xml version="1.0" encoding="utf-8"?>
<ax:ocx xmlns:ax="http://schemas.microsoft.com/office/2006/activeX" xmlns:r="http://schemas.openxmlformats.org/officeDocument/2006/relationships" ax:classid="{5512D11C-5CC6-11CF-8D67-00AA00BDCE1D}" r:id="rId1" ax:persistence="persistStorage"/>
</file>

<file path=word/activeX/activeX118.xml><?xml version="1.0" encoding="utf-8"?>
<ax:ocx xmlns:ax="http://schemas.microsoft.com/office/2006/activeX" xmlns:r="http://schemas.openxmlformats.org/officeDocument/2006/relationships" ax:classid="{5512D11C-5CC6-11CF-8D67-00AA00BDCE1D}" r:id="rId1" ax:persistence="persistStorage"/>
</file>

<file path=word/activeX/activeX119.xml><?xml version="1.0" encoding="utf-8"?>
<ax:ocx xmlns:ax="http://schemas.microsoft.com/office/2006/activeX" xmlns:r="http://schemas.openxmlformats.org/officeDocument/2006/relationships" ax:classid="{5512D11C-5CC6-11CF-8D67-00AA00BDCE1D}" r:id="rId1" ax:persistence="persistStorage"/>
</file>

<file path=word/activeX/activeX12.xml><?xml version="1.0" encoding="utf-8"?>
<ax:ocx xmlns:ax="http://schemas.microsoft.com/office/2006/activeX" xmlns:r="http://schemas.openxmlformats.org/officeDocument/2006/relationships" ax:classid="{5512D118-5CC6-11CF-8D67-00AA00BDCE1D}" r:id="rId1" ax:persistence="persistStorage"/>
</file>

<file path=word/activeX/activeX120.xml><?xml version="1.0" encoding="utf-8"?>
<ax:ocx xmlns:ax="http://schemas.microsoft.com/office/2006/activeX" xmlns:r="http://schemas.openxmlformats.org/officeDocument/2006/relationships" ax:classid="{5512D11C-5CC6-11CF-8D67-00AA00BDCE1D}" r:id="rId1" ax:persistence="persistStorage"/>
</file>

<file path=word/activeX/activeX121.xml><?xml version="1.0" encoding="utf-8"?>
<ax:ocx xmlns:ax="http://schemas.microsoft.com/office/2006/activeX" xmlns:r="http://schemas.openxmlformats.org/officeDocument/2006/relationships" ax:classid="{5512D11C-5CC6-11CF-8D67-00AA00BDCE1D}" r:id="rId1" ax:persistence="persistStorage"/>
</file>

<file path=word/activeX/activeX122.xml><?xml version="1.0" encoding="utf-8"?>
<ax:ocx xmlns:ax="http://schemas.microsoft.com/office/2006/activeX" xmlns:r="http://schemas.openxmlformats.org/officeDocument/2006/relationships" ax:classid="{5512D11C-5CC6-11CF-8D67-00AA00BDCE1D}" r:id="rId1" ax:persistence="persistStorage"/>
</file>

<file path=word/activeX/activeX123.xml><?xml version="1.0" encoding="utf-8"?>
<ax:ocx xmlns:ax="http://schemas.microsoft.com/office/2006/activeX" xmlns:r="http://schemas.openxmlformats.org/officeDocument/2006/relationships" ax:classid="{5512D118-5CC6-11CF-8D67-00AA00BDCE1D}" r:id="rId1" ax:persistence="persistStorage"/>
</file>

<file path=word/activeX/activeX124.xml><?xml version="1.0" encoding="utf-8"?>
<ax:ocx xmlns:ax="http://schemas.microsoft.com/office/2006/activeX" xmlns:r="http://schemas.openxmlformats.org/officeDocument/2006/relationships" ax:classid="{5512D118-5CC6-11CF-8D67-00AA00BDCE1D}" r:id="rId1" ax:persistence="persistStorage"/>
</file>

<file path=word/activeX/activeX125.xml><?xml version="1.0" encoding="utf-8"?>
<ax:ocx xmlns:ax="http://schemas.microsoft.com/office/2006/activeX" xmlns:r="http://schemas.openxmlformats.org/officeDocument/2006/relationships" ax:classid="{5512D118-5CC6-11CF-8D67-00AA00BDCE1D}" r:id="rId1" ax:persistence="persistStorage"/>
</file>

<file path=word/activeX/activeX126.xml><?xml version="1.0" encoding="utf-8"?>
<ax:ocx xmlns:ax="http://schemas.microsoft.com/office/2006/activeX" xmlns:r="http://schemas.openxmlformats.org/officeDocument/2006/relationships" ax:classid="{5512D118-5CC6-11CF-8D67-00AA00BDCE1D}" r:id="rId1" ax:persistence="persistStorage"/>
</file>

<file path=word/activeX/activeX127.xml><?xml version="1.0" encoding="utf-8"?>
<ax:ocx xmlns:ax="http://schemas.microsoft.com/office/2006/activeX" xmlns:r="http://schemas.openxmlformats.org/officeDocument/2006/relationships" ax:classid="{5512D11C-5CC6-11CF-8D67-00AA00BDCE1D}" r:id="rId1" ax:persistence="persistStorage"/>
</file>

<file path=word/activeX/activeX128.xml><?xml version="1.0" encoding="utf-8"?>
<ax:ocx xmlns:ax="http://schemas.microsoft.com/office/2006/activeX" xmlns:r="http://schemas.openxmlformats.org/officeDocument/2006/relationships" ax:classid="{5512D118-5CC6-11CF-8D67-00AA00BDCE1D}" r:id="rId1" ax:persistence="persistStorage"/>
</file>

<file path=word/activeX/activeX129.xml><?xml version="1.0" encoding="utf-8"?>
<ax:ocx xmlns:ax="http://schemas.microsoft.com/office/2006/activeX" xmlns:r="http://schemas.openxmlformats.org/officeDocument/2006/relationships" ax:classid="{5512D118-5CC6-11CF-8D67-00AA00BDCE1D}" r:id="rId1" ax:persistence="persistStorage"/>
</file>

<file path=word/activeX/activeX13.xml><?xml version="1.0" encoding="utf-8"?>
<ax:ocx xmlns:ax="http://schemas.microsoft.com/office/2006/activeX" xmlns:r="http://schemas.openxmlformats.org/officeDocument/2006/relationships" ax:classid="{5512D118-5CC6-11CF-8D67-00AA00BDCE1D}" r:id="rId1" ax:persistence="persistStorage"/>
</file>

<file path=word/activeX/activeX130.xml><?xml version="1.0" encoding="utf-8"?>
<ax:ocx xmlns:ax="http://schemas.microsoft.com/office/2006/activeX" xmlns:r="http://schemas.openxmlformats.org/officeDocument/2006/relationships" ax:classid="{5512D118-5CC6-11CF-8D67-00AA00BDCE1D}" r:id="rId1" ax:persistence="persistStorage"/>
</file>

<file path=word/activeX/activeX131.xml><?xml version="1.0" encoding="utf-8"?>
<ax:ocx xmlns:ax="http://schemas.microsoft.com/office/2006/activeX" xmlns:r="http://schemas.openxmlformats.org/officeDocument/2006/relationships" ax:classid="{5512D118-5CC6-11CF-8D67-00AA00BDCE1D}" r:id="rId1" ax:persistence="persistStorage"/>
</file>

<file path=word/activeX/activeX132.xml><?xml version="1.0" encoding="utf-8"?>
<ax:ocx xmlns:ax="http://schemas.microsoft.com/office/2006/activeX" xmlns:r="http://schemas.openxmlformats.org/officeDocument/2006/relationships" ax:classid="{5512D11C-5CC6-11CF-8D67-00AA00BDCE1D}" r:id="rId1" ax:persistence="persistStorage"/>
</file>

<file path=word/activeX/activeX133.xml><?xml version="1.0" encoding="utf-8"?>
<ax:ocx xmlns:ax="http://schemas.microsoft.com/office/2006/activeX" xmlns:r="http://schemas.openxmlformats.org/officeDocument/2006/relationships" ax:classid="{5512D118-5CC6-11CF-8D67-00AA00BDCE1D}" r:id="rId1" ax:persistence="persistStorage"/>
</file>

<file path=word/activeX/activeX134.xml><?xml version="1.0" encoding="utf-8"?>
<ax:ocx xmlns:ax="http://schemas.microsoft.com/office/2006/activeX" xmlns:r="http://schemas.openxmlformats.org/officeDocument/2006/relationships" ax:classid="{5512D118-5CC6-11CF-8D67-00AA00BDCE1D}" r:id="rId1" ax:persistence="persistStorage"/>
</file>

<file path=word/activeX/activeX135.xml><?xml version="1.0" encoding="utf-8"?>
<ax:ocx xmlns:ax="http://schemas.microsoft.com/office/2006/activeX" xmlns:r="http://schemas.openxmlformats.org/officeDocument/2006/relationships" ax:classid="{5512D118-5CC6-11CF-8D67-00AA00BDCE1D}" r:id="rId1" ax:persistence="persistStorage"/>
</file>

<file path=word/activeX/activeX136.xml><?xml version="1.0" encoding="utf-8"?>
<ax:ocx xmlns:ax="http://schemas.microsoft.com/office/2006/activeX" xmlns:r="http://schemas.openxmlformats.org/officeDocument/2006/relationships" ax:classid="{5512D118-5CC6-11CF-8D67-00AA00BDCE1D}" r:id="rId1" ax:persistence="persistStorage"/>
</file>

<file path=word/activeX/activeX137.xml><?xml version="1.0" encoding="utf-8"?>
<ax:ocx xmlns:ax="http://schemas.microsoft.com/office/2006/activeX" xmlns:r="http://schemas.openxmlformats.org/officeDocument/2006/relationships" ax:classid="{5512D11C-5CC6-11CF-8D67-00AA00BDCE1D}" r:id="rId1" ax:persistence="persistStorage"/>
</file>

<file path=word/activeX/activeX138.xml><?xml version="1.0" encoding="utf-8"?>
<ax:ocx xmlns:ax="http://schemas.microsoft.com/office/2006/activeX" xmlns:r="http://schemas.openxmlformats.org/officeDocument/2006/relationships" ax:classid="{5512D118-5CC6-11CF-8D67-00AA00BDCE1D}" r:id="rId1" ax:persistence="persistStorage"/>
</file>

<file path=word/activeX/activeX139.xml><?xml version="1.0" encoding="utf-8"?>
<ax:ocx xmlns:ax="http://schemas.microsoft.com/office/2006/activeX" xmlns:r="http://schemas.openxmlformats.org/officeDocument/2006/relationships" ax:classid="{5512D118-5CC6-11CF-8D67-00AA00BDCE1D}" r:id="rId1" ax:persistence="persistStorage"/>
</file>

<file path=word/activeX/activeX14.xml><?xml version="1.0" encoding="utf-8"?>
<ax:ocx xmlns:ax="http://schemas.microsoft.com/office/2006/activeX" xmlns:r="http://schemas.openxmlformats.org/officeDocument/2006/relationships" ax:classid="{5512D118-5CC6-11CF-8D67-00AA00BDCE1D}" r:id="rId1" ax:persistence="persistStorage"/>
</file>

<file path=word/activeX/activeX140.xml><?xml version="1.0" encoding="utf-8"?>
<ax:ocx xmlns:ax="http://schemas.microsoft.com/office/2006/activeX" xmlns:r="http://schemas.openxmlformats.org/officeDocument/2006/relationships" ax:classid="{5512D118-5CC6-11CF-8D67-00AA00BDCE1D}" r:id="rId1" ax:persistence="persistStorage"/>
</file>

<file path=word/activeX/activeX141.xml><?xml version="1.0" encoding="utf-8"?>
<ax:ocx xmlns:ax="http://schemas.microsoft.com/office/2006/activeX" xmlns:r="http://schemas.openxmlformats.org/officeDocument/2006/relationships" ax:classid="{5512D118-5CC6-11CF-8D67-00AA00BDCE1D}" r:id="rId1" ax:persistence="persistStorage"/>
</file>

<file path=word/activeX/activeX142.xml><?xml version="1.0" encoding="utf-8"?>
<ax:ocx xmlns:ax="http://schemas.microsoft.com/office/2006/activeX" xmlns:r="http://schemas.openxmlformats.org/officeDocument/2006/relationships" ax:classid="{5512D11C-5CC6-11CF-8D67-00AA00BDCE1D}" r:id="rId1" ax:persistence="persistStorage"/>
</file>

<file path=word/activeX/activeX143.xml><?xml version="1.0" encoding="utf-8"?>
<ax:ocx xmlns:ax="http://schemas.microsoft.com/office/2006/activeX" xmlns:r="http://schemas.openxmlformats.org/officeDocument/2006/relationships" ax:classid="{5512D118-5CC6-11CF-8D67-00AA00BDCE1D}" r:id="rId1" ax:persistence="persistStorage"/>
</file>

<file path=word/activeX/activeX144.xml><?xml version="1.0" encoding="utf-8"?>
<ax:ocx xmlns:ax="http://schemas.microsoft.com/office/2006/activeX" xmlns:r="http://schemas.openxmlformats.org/officeDocument/2006/relationships" ax:classid="{5512D118-5CC6-11CF-8D67-00AA00BDCE1D}" r:id="rId1" ax:persistence="persistStorage"/>
</file>

<file path=word/activeX/activeX145.xml><?xml version="1.0" encoding="utf-8"?>
<ax:ocx xmlns:ax="http://schemas.microsoft.com/office/2006/activeX" xmlns:r="http://schemas.openxmlformats.org/officeDocument/2006/relationships" ax:classid="{5512D118-5CC6-11CF-8D67-00AA00BDCE1D}" r:id="rId1" ax:persistence="persistStorage"/>
</file>

<file path=word/activeX/activeX146.xml><?xml version="1.0" encoding="utf-8"?>
<ax:ocx xmlns:ax="http://schemas.microsoft.com/office/2006/activeX" xmlns:r="http://schemas.openxmlformats.org/officeDocument/2006/relationships" ax:classid="{5512D118-5CC6-11CF-8D67-00AA00BDCE1D}" r:id="rId1" ax:persistence="persistStorage"/>
</file>

<file path=word/activeX/activeX147.xml><?xml version="1.0" encoding="utf-8"?>
<ax:ocx xmlns:ax="http://schemas.microsoft.com/office/2006/activeX" xmlns:r="http://schemas.openxmlformats.org/officeDocument/2006/relationships" ax:classid="{5512D11C-5CC6-11CF-8D67-00AA00BDCE1D}" r:id="rId1" ax:persistence="persistStorage"/>
</file>

<file path=word/activeX/activeX148.xml><?xml version="1.0" encoding="utf-8"?>
<ax:ocx xmlns:ax="http://schemas.microsoft.com/office/2006/activeX" xmlns:r="http://schemas.openxmlformats.org/officeDocument/2006/relationships" ax:classid="{5512D118-5CC6-11CF-8D67-00AA00BDCE1D}" r:id="rId1" ax:persistence="persistStorage"/>
</file>

<file path=word/activeX/activeX149.xml><?xml version="1.0" encoding="utf-8"?>
<ax:ocx xmlns:ax="http://schemas.microsoft.com/office/2006/activeX" xmlns:r="http://schemas.openxmlformats.org/officeDocument/2006/relationships" ax:classid="{5512D118-5CC6-11CF-8D67-00AA00BDCE1D}" r:id="rId1" ax:persistence="persistStorage"/>
</file>

<file path=word/activeX/activeX15.xml><?xml version="1.0" encoding="utf-8"?>
<ax:ocx xmlns:ax="http://schemas.microsoft.com/office/2006/activeX" xmlns:r="http://schemas.openxmlformats.org/officeDocument/2006/relationships" ax:classid="{5512D118-5CC6-11CF-8D67-00AA00BDCE1D}" r:id="rId1" ax:persistence="persistStorage"/>
</file>

<file path=word/activeX/activeX150.xml><?xml version="1.0" encoding="utf-8"?>
<ax:ocx xmlns:ax="http://schemas.microsoft.com/office/2006/activeX" xmlns:r="http://schemas.openxmlformats.org/officeDocument/2006/relationships" ax:classid="{5512D118-5CC6-11CF-8D67-00AA00BDCE1D}" r:id="rId1" ax:persistence="persistStorage"/>
</file>

<file path=word/activeX/activeX151.xml><?xml version="1.0" encoding="utf-8"?>
<ax:ocx xmlns:ax="http://schemas.microsoft.com/office/2006/activeX" xmlns:r="http://schemas.openxmlformats.org/officeDocument/2006/relationships" ax:classid="{5512D118-5CC6-11CF-8D67-00AA00BDCE1D}" r:id="rId1" ax:persistence="persistStorage"/>
</file>

<file path=word/activeX/activeX152.xml><?xml version="1.0" encoding="utf-8"?>
<ax:ocx xmlns:ax="http://schemas.microsoft.com/office/2006/activeX" xmlns:r="http://schemas.openxmlformats.org/officeDocument/2006/relationships" ax:classid="{5512D11C-5CC6-11CF-8D67-00AA00BDCE1D}" r:id="rId1" ax:persistence="persistStorage"/>
</file>

<file path=word/activeX/activeX153.xml><?xml version="1.0" encoding="utf-8"?>
<ax:ocx xmlns:ax="http://schemas.microsoft.com/office/2006/activeX" xmlns:r="http://schemas.openxmlformats.org/officeDocument/2006/relationships" ax:classid="{5512D118-5CC6-11CF-8D67-00AA00BDCE1D}" r:id="rId1" ax:persistence="persistStorage"/>
</file>

<file path=word/activeX/activeX154.xml><?xml version="1.0" encoding="utf-8"?>
<ax:ocx xmlns:ax="http://schemas.microsoft.com/office/2006/activeX" xmlns:r="http://schemas.openxmlformats.org/officeDocument/2006/relationships" ax:classid="{5512D118-5CC6-11CF-8D67-00AA00BDCE1D}" r:id="rId1" ax:persistence="persistStorage"/>
</file>

<file path=word/activeX/activeX155.xml><?xml version="1.0" encoding="utf-8"?>
<ax:ocx xmlns:ax="http://schemas.microsoft.com/office/2006/activeX" xmlns:r="http://schemas.openxmlformats.org/officeDocument/2006/relationships" ax:classid="{5512D118-5CC6-11CF-8D67-00AA00BDCE1D}" r:id="rId1" ax:persistence="persistStorage"/>
</file>

<file path=word/activeX/activeX156.xml><?xml version="1.0" encoding="utf-8"?>
<ax:ocx xmlns:ax="http://schemas.microsoft.com/office/2006/activeX" xmlns:r="http://schemas.openxmlformats.org/officeDocument/2006/relationships" ax:classid="{5512D118-5CC6-11CF-8D67-00AA00BDCE1D}" r:id="rId1" ax:persistence="persistStorage"/>
</file>

<file path=word/activeX/activeX157.xml><?xml version="1.0" encoding="utf-8"?>
<ax:ocx xmlns:ax="http://schemas.microsoft.com/office/2006/activeX" xmlns:r="http://schemas.openxmlformats.org/officeDocument/2006/relationships" ax:classid="{5512D11C-5CC6-11CF-8D67-00AA00BDCE1D}" r:id="rId1" ax:persistence="persistStorage"/>
</file>

<file path=word/activeX/activeX158.xml><?xml version="1.0" encoding="utf-8"?>
<ax:ocx xmlns:ax="http://schemas.microsoft.com/office/2006/activeX" xmlns:r="http://schemas.openxmlformats.org/officeDocument/2006/relationships" ax:classid="{5512D118-5CC6-11CF-8D67-00AA00BDCE1D}" r:id="rId1" ax:persistence="persistStorage"/>
</file>

<file path=word/activeX/activeX159.xml><?xml version="1.0" encoding="utf-8"?>
<ax:ocx xmlns:ax="http://schemas.microsoft.com/office/2006/activeX" xmlns:r="http://schemas.openxmlformats.org/officeDocument/2006/relationships" ax:classid="{5512D118-5CC6-11CF-8D67-00AA00BDCE1D}" r:id="rId1" ax:persistence="persistStorage"/>
</file>

<file path=word/activeX/activeX16.xml><?xml version="1.0" encoding="utf-8"?>
<ax:ocx xmlns:ax="http://schemas.microsoft.com/office/2006/activeX" xmlns:r="http://schemas.openxmlformats.org/officeDocument/2006/relationships" ax:classid="{5512D11C-5CC6-11CF-8D67-00AA00BDCE1D}" r:id="rId1" ax:persistence="persistStorage"/>
</file>

<file path=word/activeX/activeX160.xml><?xml version="1.0" encoding="utf-8"?>
<ax:ocx xmlns:ax="http://schemas.microsoft.com/office/2006/activeX" xmlns:r="http://schemas.openxmlformats.org/officeDocument/2006/relationships" ax:classid="{5512D118-5CC6-11CF-8D67-00AA00BDCE1D}" r:id="rId1" ax:persistence="persistStorage"/>
</file>

<file path=word/activeX/activeX161.xml><?xml version="1.0" encoding="utf-8"?>
<ax:ocx xmlns:ax="http://schemas.microsoft.com/office/2006/activeX" xmlns:r="http://schemas.openxmlformats.org/officeDocument/2006/relationships" ax:classid="{5512D118-5CC6-11CF-8D67-00AA00BDCE1D}" r:id="rId1" ax:persistence="persistStorage"/>
</file>

<file path=word/activeX/activeX162.xml><?xml version="1.0" encoding="utf-8"?>
<ax:ocx xmlns:ax="http://schemas.microsoft.com/office/2006/activeX" xmlns:r="http://schemas.openxmlformats.org/officeDocument/2006/relationships" ax:classid="{5512D11C-5CC6-11CF-8D67-00AA00BDCE1D}" r:id="rId1" ax:persistence="persistStorage"/>
</file>

<file path=word/activeX/activeX163.xml><?xml version="1.0" encoding="utf-8"?>
<ax:ocx xmlns:ax="http://schemas.microsoft.com/office/2006/activeX" xmlns:r="http://schemas.openxmlformats.org/officeDocument/2006/relationships" ax:classid="{5512D118-5CC6-11CF-8D67-00AA00BDCE1D}" r:id="rId1" ax:persistence="persistStorage"/>
</file>

<file path=word/activeX/activeX164.xml><?xml version="1.0" encoding="utf-8"?>
<ax:ocx xmlns:ax="http://schemas.microsoft.com/office/2006/activeX" xmlns:r="http://schemas.openxmlformats.org/officeDocument/2006/relationships" ax:classid="{5512D118-5CC6-11CF-8D67-00AA00BDCE1D}" r:id="rId1" ax:persistence="persistStorage"/>
</file>

<file path=word/activeX/activeX165.xml><?xml version="1.0" encoding="utf-8"?>
<ax:ocx xmlns:ax="http://schemas.microsoft.com/office/2006/activeX" xmlns:r="http://schemas.openxmlformats.org/officeDocument/2006/relationships" ax:classid="{5512D118-5CC6-11CF-8D67-00AA00BDCE1D}" r:id="rId1" ax:persistence="persistStorage"/>
</file>

<file path=word/activeX/activeX166.xml><?xml version="1.0" encoding="utf-8"?>
<ax:ocx xmlns:ax="http://schemas.microsoft.com/office/2006/activeX" xmlns:r="http://schemas.openxmlformats.org/officeDocument/2006/relationships" ax:classid="{5512D118-5CC6-11CF-8D67-00AA00BDCE1D}" r:id="rId1" ax:persistence="persistStorage"/>
</file>

<file path=word/activeX/activeX167.xml><?xml version="1.0" encoding="utf-8"?>
<ax:ocx xmlns:ax="http://schemas.microsoft.com/office/2006/activeX" xmlns:r="http://schemas.openxmlformats.org/officeDocument/2006/relationships" ax:classid="{5512D11C-5CC6-11CF-8D67-00AA00BDCE1D}" r:id="rId1" ax:persistence="persistStorage"/>
</file>

<file path=word/activeX/activeX168.xml><?xml version="1.0" encoding="utf-8"?>
<ax:ocx xmlns:ax="http://schemas.microsoft.com/office/2006/activeX" xmlns:r="http://schemas.openxmlformats.org/officeDocument/2006/relationships" ax:classid="{5512D118-5CC6-11CF-8D67-00AA00BDCE1D}" r:id="rId1" ax:persistence="persistStorage"/>
</file>

<file path=word/activeX/activeX169.xml><?xml version="1.0" encoding="utf-8"?>
<ax:ocx xmlns:ax="http://schemas.microsoft.com/office/2006/activeX" xmlns:r="http://schemas.openxmlformats.org/officeDocument/2006/relationships" ax:classid="{5512D118-5CC6-11CF-8D67-00AA00BDCE1D}" r:id="rId1" ax:persistence="persistStorage"/>
</file>

<file path=word/activeX/activeX17.xml><?xml version="1.0" encoding="utf-8"?>
<ax:ocx xmlns:ax="http://schemas.microsoft.com/office/2006/activeX" xmlns:r="http://schemas.openxmlformats.org/officeDocument/2006/relationships" ax:classid="{5512D118-5CC6-11CF-8D67-00AA00BDCE1D}" r:id="rId1" ax:persistence="persistStorage"/>
</file>

<file path=word/activeX/activeX170.xml><?xml version="1.0" encoding="utf-8"?>
<ax:ocx xmlns:ax="http://schemas.microsoft.com/office/2006/activeX" xmlns:r="http://schemas.openxmlformats.org/officeDocument/2006/relationships" ax:classid="{5512D118-5CC6-11CF-8D67-00AA00BDCE1D}" r:id="rId1" ax:persistence="persistStorage"/>
</file>

<file path=word/activeX/activeX171.xml><?xml version="1.0" encoding="utf-8"?>
<ax:ocx xmlns:ax="http://schemas.microsoft.com/office/2006/activeX" xmlns:r="http://schemas.openxmlformats.org/officeDocument/2006/relationships" ax:classid="{5512D118-5CC6-11CF-8D67-00AA00BDCE1D}" r:id="rId1" ax:persistence="persistStorage"/>
</file>

<file path=word/activeX/activeX172.xml><?xml version="1.0" encoding="utf-8"?>
<ax:ocx xmlns:ax="http://schemas.microsoft.com/office/2006/activeX" xmlns:r="http://schemas.openxmlformats.org/officeDocument/2006/relationships" ax:classid="{5512D11C-5CC6-11CF-8D67-00AA00BDCE1D}" r:id="rId1" ax:persistence="persistStorage"/>
</file>

<file path=word/activeX/activeX173.xml><?xml version="1.0" encoding="utf-8"?>
<ax:ocx xmlns:ax="http://schemas.microsoft.com/office/2006/activeX" xmlns:r="http://schemas.openxmlformats.org/officeDocument/2006/relationships" ax:classid="{5512D118-5CC6-11CF-8D67-00AA00BDCE1D}" r:id="rId1" ax:persistence="persistStorage"/>
</file>

<file path=word/activeX/activeX174.xml><?xml version="1.0" encoding="utf-8"?>
<ax:ocx xmlns:ax="http://schemas.microsoft.com/office/2006/activeX" xmlns:r="http://schemas.openxmlformats.org/officeDocument/2006/relationships" ax:classid="{5512D118-5CC6-11CF-8D67-00AA00BDCE1D}" r:id="rId1" ax:persistence="persistStorage"/>
</file>

<file path=word/activeX/activeX175.xml><?xml version="1.0" encoding="utf-8"?>
<ax:ocx xmlns:ax="http://schemas.microsoft.com/office/2006/activeX" xmlns:r="http://schemas.openxmlformats.org/officeDocument/2006/relationships" ax:classid="{5512D118-5CC6-11CF-8D67-00AA00BDCE1D}" r:id="rId1" ax:persistence="persistStorage"/>
</file>

<file path=word/activeX/activeX176.xml><?xml version="1.0" encoding="utf-8"?>
<ax:ocx xmlns:ax="http://schemas.microsoft.com/office/2006/activeX" xmlns:r="http://schemas.openxmlformats.org/officeDocument/2006/relationships" ax:classid="{5512D118-5CC6-11CF-8D67-00AA00BDCE1D}" r:id="rId1" ax:persistence="persistStorage"/>
</file>

<file path=word/activeX/activeX177.xml><?xml version="1.0" encoding="utf-8"?>
<ax:ocx xmlns:ax="http://schemas.microsoft.com/office/2006/activeX" xmlns:r="http://schemas.openxmlformats.org/officeDocument/2006/relationships" ax:classid="{5512D11C-5CC6-11CF-8D67-00AA00BDCE1D}" r:id="rId1" ax:persistence="persistStorage"/>
</file>

<file path=word/activeX/activeX178.xml><?xml version="1.0" encoding="utf-8"?>
<ax:ocx xmlns:ax="http://schemas.microsoft.com/office/2006/activeX" xmlns:r="http://schemas.openxmlformats.org/officeDocument/2006/relationships" ax:classid="{5512D118-5CC6-11CF-8D67-00AA00BDCE1D}" r:id="rId1" ax:persistence="persistStorage"/>
</file>

<file path=word/activeX/activeX179.xml><?xml version="1.0" encoding="utf-8"?>
<ax:ocx xmlns:ax="http://schemas.microsoft.com/office/2006/activeX" xmlns:r="http://schemas.openxmlformats.org/officeDocument/2006/relationships" ax:classid="{5512D118-5CC6-11CF-8D67-00AA00BDCE1D}" r:id="rId1" ax:persistence="persistStorage"/>
</file>

<file path=word/activeX/activeX18.xml><?xml version="1.0" encoding="utf-8"?>
<ax:ocx xmlns:ax="http://schemas.microsoft.com/office/2006/activeX" xmlns:r="http://schemas.openxmlformats.org/officeDocument/2006/relationships" ax:classid="{5512D118-5CC6-11CF-8D67-00AA00BDCE1D}" r:id="rId1" ax:persistence="persistStorage"/>
</file>

<file path=word/activeX/activeX180.xml><?xml version="1.0" encoding="utf-8"?>
<ax:ocx xmlns:ax="http://schemas.microsoft.com/office/2006/activeX" xmlns:r="http://schemas.openxmlformats.org/officeDocument/2006/relationships" ax:classid="{5512D118-5CC6-11CF-8D67-00AA00BDCE1D}" r:id="rId1" ax:persistence="persistStorage"/>
</file>

<file path=word/activeX/activeX181.xml><?xml version="1.0" encoding="utf-8"?>
<ax:ocx xmlns:ax="http://schemas.microsoft.com/office/2006/activeX" xmlns:r="http://schemas.openxmlformats.org/officeDocument/2006/relationships" ax:classid="{5512D118-5CC6-11CF-8D67-00AA00BDCE1D}" r:id="rId1" ax:persistence="persistStorage"/>
</file>

<file path=word/activeX/activeX182.xml><?xml version="1.0" encoding="utf-8"?>
<ax:ocx xmlns:ax="http://schemas.microsoft.com/office/2006/activeX" xmlns:r="http://schemas.openxmlformats.org/officeDocument/2006/relationships" ax:classid="{5512D11C-5CC6-11CF-8D67-00AA00BDCE1D}" r:id="rId1" ax:persistence="persistStorage"/>
</file>

<file path=word/activeX/activeX183.xml><?xml version="1.0" encoding="utf-8"?>
<ax:ocx xmlns:ax="http://schemas.microsoft.com/office/2006/activeX" xmlns:r="http://schemas.openxmlformats.org/officeDocument/2006/relationships" ax:classid="{5512D118-5CC6-11CF-8D67-00AA00BDCE1D}" r:id="rId1" ax:persistence="persistStorage"/>
</file>

<file path=word/activeX/activeX184.xml><?xml version="1.0" encoding="utf-8"?>
<ax:ocx xmlns:ax="http://schemas.microsoft.com/office/2006/activeX" xmlns:r="http://schemas.openxmlformats.org/officeDocument/2006/relationships" ax:classid="{5512D118-5CC6-11CF-8D67-00AA00BDCE1D}" r:id="rId1" ax:persistence="persistStorage"/>
</file>

<file path=word/activeX/activeX185.xml><?xml version="1.0" encoding="utf-8"?>
<ax:ocx xmlns:ax="http://schemas.microsoft.com/office/2006/activeX" xmlns:r="http://schemas.openxmlformats.org/officeDocument/2006/relationships" ax:classid="{5512D118-5CC6-11CF-8D67-00AA00BDCE1D}" r:id="rId1" ax:persistence="persistStorage"/>
</file>

<file path=word/activeX/activeX186.xml><?xml version="1.0" encoding="utf-8"?>
<ax:ocx xmlns:ax="http://schemas.microsoft.com/office/2006/activeX" xmlns:r="http://schemas.openxmlformats.org/officeDocument/2006/relationships" ax:classid="{5512D118-5CC6-11CF-8D67-00AA00BDCE1D}" r:id="rId1" ax:persistence="persistStorage"/>
</file>

<file path=word/activeX/activeX187.xml><?xml version="1.0" encoding="utf-8"?>
<ax:ocx xmlns:ax="http://schemas.microsoft.com/office/2006/activeX" xmlns:r="http://schemas.openxmlformats.org/officeDocument/2006/relationships" ax:classid="{5512D11C-5CC6-11CF-8D67-00AA00BDCE1D}" r:id="rId1" ax:persistence="persistStorage"/>
</file>

<file path=word/activeX/activeX188.xml><?xml version="1.0" encoding="utf-8"?>
<ax:ocx xmlns:ax="http://schemas.microsoft.com/office/2006/activeX" xmlns:r="http://schemas.openxmlformats.org/officeDocument/2006/relationships" ax:classid="{5512D118-5CC6-11CF-8D67-00AA00BDCE1D}" r:id="rId1" ax:persistence="persistStorage"/>
</file>

<file path=word/activeX/activeX189.xml><?xml version="1.0" encoding="utf-8"?>
<ax:ocx xmlns:ax="http://schemas.microsoft.com/office/2006/activeX" xmlns:r="http://schemas.openxmlformats.org/officeDocument/2006/relationships" ax:classid="{5512D118-5CC6-11CF-8D67-00AA00BDCE1D}" r:id="rId1" ax:persistence="persistStorage"/>
</file>

<file path=word/activeX/activeX19.xml><?xml version="1.0" encoding="utf-8"?>
<ax:ocx xmlns:ax="http://schemas.microsoft.com/office/2006/activeX" xmlns:r="http://schemas.openxmlformats.org/officeDocument/2006/relationships" ax:classid="{5512D118-5CC6-11CF-8D67-00AA00BDCE1D}" r:id="rId1" ax:persistence="persistStorage"/>
</file>

<file path=word/activeX/activeX190.xml><?xml version="1.0" encoding="utf-8"?>
<ax:ocx xmlns:ax="http://schemas.microsoft.com/office/2006/activeX" xmlns:r="http://schemas.openxmlformats.org/officeDocument/2006/relationships" ax:classid="{5512D118-5CC6-11CF-8D67-00AA00BDCE1D}" r:id="rId1" ax:persistence="persistStorage"/>
</file>

<file path=word/activeX/activeX191.xml><?xml version="1.0" encoding="utf-8"?>
<ax:ocx xmlns:ax="http://schemas.microsoft.com/office/2006/activeX" xmlns:r="http://schemas.openxmlformats.org/officeDocument/2006/relationships" ax:classid="{5512D118-5CC6-11CF-8D67-00AA00BDCE1D}" r:id="rId1" ax:persistence="persistStorage"/>
</file>

<file path=word/activeX/activeX192.xml><?xml version="1.0" encoding="utf-8"?>
<ax:ocx xmlns:ax="http://schemas.microsoft.com/office/2006/activeX" xmlns:r="http://schemas.openxmlformats.org/officeDocument/2006/relationships" ax:classid="{5512D11C-5CC6-11CF-8D67-00AA00BDCE1D}" r:id="rId1" ax:persistence="persistStorage"/>
</file>

<file path=word/activeX/activeX193.xml><?xml version="1.0" encoding="utf-8"?>
<ax:ocx xmlns:ax="http://schemas.microsoft.com/office/2006/activeX" xmlns:r="http://schemas.openxmlformats.org/officeDocument/2006/relationships" ax:classid="{5512D118-5CC6-11CF-8D67-00AA00BDCE1D}" r:id="rId1" ax:persistence="persistStorage"/>
</file>

<file path=word/activeX/activeX194.xml><?xml version="1.0" encoding="utf-8"?>
<ax:ocx xmlns:ax="http://schemas.microsoft.com/office/2006/activeX" xmlns:r="http://schemas.openxmlformats.org/officeDocument/2006/relationships" ax:classid="{5512D118-5CC6-11CF-8D67-00AA00BDCE1D}" r:id="rId1" ax:persistence="persistStorage"/>
</file>

<file path=word/activeX/activeX195.xml><?xml version="1.0" encoding="utf-8"?>
<ax:ocx xmlns:ax="http://schemas.microsoft.com/office/2006/activeX" xmlns:r="http://schemas.openxmlformats.org/officeDocument/2006/relationships" ax:classid="{5512D118-5CC6-11CF-8D67-00AA00BDCE1D}" r:id="rId1" ax:persistence="persistStorage"/>
</file>

<file path=word/activeX/activeX196.xml><?xml version="1.0" encoding="utf-8"?>
<ax:ocx xmlns:ax="http://schemas.microsoft.com/office/2006/activeX" xmlns:r="http://schemas.openxmlformats.org/officeDocument/2006/relationships" ax:classid="{5512D118-5CC6-11CF-8D67-00AA00BDCE1D}" r:id="rId1" ax:persistence="persistStorage"/>
</file>

<file path=word/activeX/activeX197.xml><?xml version="1.0" encoding="utf-8"?>
<ax:ocx xmlns:ax="http://schemas.microsoft.com/office/2006/activeX" xmlns:r="http://schemas.openxmlformats.org/officeDocument/2006/relationships" ax:classid="{5512D11C-5CC6-11CF-8D67-00AA00BDCE1D}" r:id="rId1" ax:persistence="persistStorage"/>
</file>

<file path=word/activeX/activeX198.xml><?xml version="1.0" encoding="utf-8"?>
<ax:ocx xmlns:ax="http://schemas.microsoft.com/office/2006/activeX" xmlns:r="http://schemas.openxmlformats.org/officeDocument/2006/relationships" ax:classid="{5512D118-5CC6-11CF-8D67-00AA00BDCE1D}" r:id="rId1" ax:persistence="persistStorage"/>
</file>

<file path=word/activeX/activeX199.xml><?xml version="1.0" encoding="utf-8"?>
<ax:ocx xmlns:ax="http://schemas.microsoft.com/office/2006/activeX" xmlns:r="http://schemas.openxmlformats.org/officeDocument/2006/relationships" ax:classid="{5512D118-5CC6-11CF-8D67-00AA00BDCE1D}" r:id="rId1" ax:persistence="persistStorage"/>
</file>

<file path=word/activeX/activeX2.xml><?xml version="1.0" encoding="utf-8"?>
<ax:ocx xmlns:ax="http://schemas.microsoft.com/office/2006/activeX" xmlns:r="http://schemas.openxmlformats.org/officeDocument/2006/relationships" ax:classid="{5512D118-5CC6-11CF-8D67-00AA00BDCE1D}" r:id="rId1" ax:persistence="persistStorage"/>
</file>

<file path=word/activeX/activeX20.xml><?xml version="1.0" encoding="utf-8"?>
<ax:ocx xmlns:ax="http://schemas.microsoft.com/office/2006/activeX" xmlns:r="http://schemas.openxmlformats.org/officeDocument/2006/relationships" ax:classid="{5512D118-5CC6-11CF-8D67-00AA00BDCE1D}" r:id="rId1" ax:persistence="persistStorage"/>
</file>

<file path=word/activeX/activeX200.xml><?xml version="1.0" encoding="utf-8"?>
<ax:ocx xmlns:ax="http://schemas.microsoft.com/office/2006/activeX" xmlns:r="http://schemas.openxmlformats.org/officeDocument/2006/relationships" ax:classid="{5512D118-5CC6-11CF-8D67-00AA00BDCE1D}" r:id="rId1" ax:persistence="persistStorage"/>
</file>

<file path=word/activeX/activeX201.xml><?xml version="1.0" encoding="utf-8"?>
<ax:ocx xmlns:ax="http://schemas.microsoft.com/office/2006/activeX" xmlns:r="http://schemas.openxmlformats.org/officeDocument/2006/relationships" ax:classid="{5512D118-5CC6-11CF-8D67-00AA00BDCE1D}" r:id="rId1" ax:persistence="persistStorage"/>
</file>

<file path=word/activeX/activeX202.xml><?xml version="1.0" encoding="utf-8"?>
<ax:ocx xmlns:ax="http://schemas.microsoft.com/office/2006/activeX" xmlns:r="http://schemas.openxmlformats.org/officeDocument/2006/relationships" ax:classid="{5512D11C-5CC6-11CF-8D67-00AA00BDCE1D}" r:id="rId1" ax:persistence="persistStorage"/>
</file>

<file path=word/activeX/activeX203.xml><?xml version="1.0" encoding="utf-8"?>
<ax:ocx xmlns:ax="http://schemas.microsoft.com/office/2006/activeX" xmlns:r="http://schemas.openxmlformats.org/officeDocument/2006/relationships" ax:classid="{5512D11C-5CC6-11CF-8D67-00AA00BDCE1D}" r:id="rId1" ax:persistence="persistStorage"/>
</file>

<file path=word/activeX/activeX204.xml><?xml version="1.0" encoding="utf-8"?>
<ax:ocx xmlns:ax="http://schemas.microsoft.com/office/2006/activeX" xmlns:r="http://schemas.openxmlformats.org/officeDocument/2006/relationships" ax:classid="{5512D118-5CC6-11CF-8D67-00AA00BDCE1D}" r:id="rId1" ax:persistence="persistStorage"/>
</file>

<file path=word/activeX/activeX205.xml><?xml version="1.0" encoding="utf-8"?>
<ax:ocx xmlns:ax="http://schemas.microsoft.com/office/2006/activeX" xmlns:r="http://schemas.openxmlformats.org/officeDocument/2006/relationships" ax:classid="{5512D118-5CC6-11CF-8D67-00AA00BDCE1D}" r:id="rId1" ax:persistence="persistStorage"/>
</file>

<file path=word/activeX/activeX206.xml><?xml version="1.0" encoding="utf-8"?>
<ax:ocx xmlns:ax="http://schemas.microsoft.com/office/2006/activeX" xmlns:r="http://schemas.openxmlformats.org/officeDocument/2006/relationships" ax:classid="{5512D11C-5CC6-11CF-8D67-00AA00BDCE1D}" r:id="rId1" ax:persistence="persistStorage"/>
</file>

<file path=word/activeX/activeX207.xml><?xml version="1.0" encoding="utf-8"?>
<ax:ocx xmlns:ax="http://schemas.microsoft.com/office/2006/activeX" xmlns:r="http://schemas.openxmlformats.org/officeDocument/2006/relationships" ax:classid="{5512D118-5CC6-11CF-8D67-00AA00BDCE1D}" r:id="rId1" ax:persistence="persistStorage"/>
</file>

<file path=word/activeX/activeX208.xml><?xml version="1.0" encoding="utf-8"?>
<ax:ocx xmlns:ax="http://schemas.microsoft.com/office/2006/activeX" xmlns:r="http://schemas.openxmlformats.org/officeDocument/2006/relationships" ax:classid="{5512D118-5CC6-11CF-8D67-00AA00BDCE1D}" r:id="rId1" ax:persistence="persistStorage"/>
</file>

<file path=word/activeX/activeX209.xml><?xml version="1.0" encoding="utf-8"?>
<ax:ocx xmlns:ax="http://schemas.microsoft.com/office/2006/activeX" xmlns:r="http://schemas.openxmlformats.org/officeDocument/2006/relationships" ax:classid="{5512D11C-5CC6-11CF-8D67-00AA00BDCE1D}" r:id="rId1" ax:persistence="persistStorage"/>
</file>

<file path=word/activeX/activeX21.xml><?xml version="1.0" encoding="utf-8"?>
<ax:ocx xmlns:ax="http://schemas.microsoft.com/office/2006/activeX" xmlns:r="http://schemas.openxmlformats.org/officeDocument/2006/relationships" ax:classid="{5512D11C-5CC6-11CF-8D67-00AA00BDCE1D}" r:id="rId1" ax:persistence="persistStorage"/>
</file>

<file path=word/activeX/activeX210.xml><?xml version="1.0" encoding="utf-8"?>
<ax:ocx xmlns:ax="http://schemas.microsoft.com/office/2006/activeX" xmlns:r="http://schemas.openxmlformats.org/officeDocument/2006/relationships" ax:classid="{5512D118-5CC6-11CF-8D67-00AA00BDCE1D}" r:id="rId1" ax:persistence="persistStorage"/>
</file>

<file path=word/activeX/activeX211.xml><?xml version="1.0" encoding="utf-8"?>
<ax:ocx xmlns:ax="http://schemas.microsoft.com/office/2006/activeX" xmlns:r="http://schemas.openxmlformats.org/officeDocument/2006/relationships" ax:classid="{5512D118-5CC6-11CF-8D67-00AA00BDCE1D}" r:id="rId1" ax:persistence="persistStorage"/>
</file>

<file path=word/activeX/activeX212.xml><?xml version="1.0" encoding="utf-8"?>
<ax:ocx xmlns:ax="http://schemas.microsoft.com/office/2006/activeX" xmlns:r="http://schemas.openxmlformats.org/officeDocument/2006/relationships" ax:classid="{5512D11C-5CC6-11CF-8D67-00AA00BDCE1D}" r:id="rId1" ax:persistence="persistStorage"/>
</file>

<file path=word/activeX/activeX213.xml><?xml version="1.0" encoding="utf-8"?>
<ax:ocx xmlns:ax="http://schemas.microsoft.com/office/2006/activeX" xmlns:r="http://schemas.openxmlformats.org/officeDocument/2006/relationships" ax:classid="{5512D118-5CC6-11CF-8D67-00AA00BDCE1D}" r:id="rId1" ax:persistence="persistStorage"/>
</file>

<file path=word/activeX/activeX214.xml><?xml version="1.0" encoding="utf-8"?>
<ax:ocx xmlns:ax="http://schemas.microsoft.com/office/2006/activeX" xmlns:r="http://schemas.openxmlformats.org/officeDocument/2006/relationships" ax:classid="{5512D118-5CC6-11CF-8D67-00AA00BDCE1D}" r:id="rId1" ax:persistence="persistStorage"/>
</file>

<file path=word/activeX/activeX215.xml><?xml version="1.0" encoding="utf-8"?>
<ax:ocx xmlns:ax="http://schemas.microsoft.com/office/2006/activeX" xmlns:r="http://schemas.openxmlformats.org/officeDocument/2006/relationships" ax:classid="{5512D11C-5CC6-11CF-8D67-00AA00BDCE1D}" r:id="rId1" ax:persistence="persistStorage"/>
</file>

<file path=word/activeX/activeX216.xml><?xml version="1.0" encoding="utf-8"?>
<ax:ocx xmlns:ax="http://schemas.microsoft.com/office/2006/activeX" xmlns:r="http://schemas.openxmlformats.org/officeDocument/2006/relationships" ax:classid="{5512D118-5CC6-11CF-8D67-00AA00BDCE1D}" r:id="rId1" ax:persistence="persistStorage"/>
</file>

<file path=word/activeX/activeX217.xml><?xml version="1.0" encoding="utf-8"?>
<ax:ocx xmlns:ax="http://schemas.microsoft.com/office/2006/activeX" xmlns:r="http://schemas.openxmlformats.org/officeDocument/2006/relationships" ax:classid="{5512D118-5CC6-11CF-8D67-00AA00BDCE1D}" r:id="rId1" ax:persistence="persistStorage"/>
</file>

<file path=word/activeX/activeX218.xml><?xml version="1.0" encoding="utf-8"?>
<ax:ocx xmlns:ax="http://schemas.microsoft.com/office/2006/activeX" xmlns:r="http://schemas.openxmlformats.org/officeDocument/2006/relationships" ax:classid="{5512D11C-5CC6-11CF-8D67-00AA00BDCE1D}" r:id="rId1" ax:persistence="persistStorage"/>
</file>

<file path=word/activeX/activeX219.xml><?xml version="1.0" encoding="utf-8"?>
<ax:ocx xmlns:ax="http://schemas.microsoft.com/office/2006/activeX" xmlns:r="http://schemas.openxmlformats.org/officeDocument/2006/relationships" ax:classid="{5512D118-5CC6-11CF-8D67-00AA00BDCE1D}" r:id="rId1" ax:persistence="persistStorage"/>
</file>

<file path=word/activeX/activeX22.xml><?xml version="1.0" encoding="utf-8"?>
<ax:ocx xmlns:ax="http://schemas.microsoft.com/office/2006/activeX" xmlns:r="http://schemas.openxmlformats.org/officeDocument/2006/relationships" ax:classid="{5512D118-5CC6-11CF-8D67-00AA00BDCE1D}" r:id="rId1" ax:persistence="persistStorage"/>
</file>

<file path=word/activeX/activeX220.xml><?xml version="1.0" encoding="utf-8"?>
<ax:ocx xmlns:ax="http://schemas.microsoft.com/office/2006/activeX" xmlns:r="http://schemas.openxmlformats.org/officeDocument/2006/relationships" ax:classid="{5512D118-5CC6-11CF-8D67-00AA00BDCE1D}" r:id="rId1" ax:persistence="persistStorage"/>
</file>

<file path=word/activeX/activeX221.xml><?xml version="1.0" encoding="utf-8"?>
<ax:ocx xmlns:ax="http://schemas.microsoft.com/office/2006/activeX" xmlns:r="http://schemas.openxmlformats.org/officeDocument/2006/relationships" ax:classid="{5512D11C-5CC6-11CF-8D67-00AA00BDCE1D}" r:id="rId1" ax:persistence="persistStorage"/>
</file>

<file path=word/activeX/activeX222.xml><?xml version="1.0" encoding="utf-8"?>
<ax:ocx xmlns:ax="http://schemas.microsoft.com/office/2006/activeX" xmlns:r="http://schemas.openxmlformats.org/officeDocument/2006/relationships" ax:classid="{5512D118-5CC6-11CF-8D67-00AA00BDCE1D}" r:id="rId1" ax:persistence="persistStorage"/>
</file>

<file path=word/activeX/activeX223.xml><?xml version="1.0" encoding="utf-8"?>
<ax:ocx xmlns:ax="http://schemas.microsoft.com/office/2006/activeX" xmlns:r="http://schemas.openxmlformats.org/officeDocument/2006/relationships" ax:classid="{5512D118-5CC6-11CF-8D67-00AA00BDCE1D}" r:id="rId1" ax:persistence="persistStorage"/>
</file>

<file path=word/activeX/activeX224.xml><?xml version="1.0" encoding="utf-8"?>
<ax:ocx xmlns:ax="http://schemas.microsoft.com/office/2006/activeX" xmlns:r="http://schemas.openxmlformats.org/officeDocument/2006/relationships" ax:classid="{5512D11C-5CC6-11CF-8D67-00AA00BDCE1D}" r:id="rId1" ax:persistence="persistStorage"/>
</file>

<file path=word/activeX/activeX225.xml><?xml version="1.0" encoding="utf-8"?>
<ax:ocx xmlns:ax="http://schemas.microsoft.com/office/2006/activeX" xmlns:r="http://schemas.openxmlformats.org/officeDocument/2006/relationships" ax:classid="{5512D118-5CC6-11CF-8D67-00AA00BDCE1D}" r:id="rId1" ax:persistence="persistStorage"/>
</file>

<file path=word/activeX/activeX226.xml><?xml version="1.0" encoding="utf-8"?>
<ax:ocx xmlns:ax="http://schemas.microsoft.com/office/2006/activeX" xmlns:r="http://schemas.openxmlformats.org/officeDocument/2006/relationships" ax:classid="{5512D118-5CC6-11CF-8D67-00AA00BDCE1D}" r:id="rId1" ax:persistence="persistStorage"/>
</file>

<file path=word/activeX/activeX227.xml><?xml version="1.0" encoding="utf-8"?>
<ax:ocx xmlns:ax="http://schemas.microsoft.com/office/2006/activeX" xmlns:r="http://schemas.openxmlformats.org/officeDocument/2006/relationships" ax:classid="{5512D11C-5CC6-11CF-8D67-00AA00BDCE1D}" r:id="rId1" ax:persistence="persistStorage"/>
</file>

<file path=word/activeX/activeX228.xml><?xml version="1.0" encoding="utf-8"?>
<ax:ocx xmlns:ax="http://schemas.microsoft.com/office/2006/activeX" xmlns:r="http://schemas.openxmlformats.org/officeDocument/2006/relationships" ax:classid="{5512D118-5CC6-11CF-8D67-00AA00BDCE1D}" r:id="rId1" ax:persistence="persistStorage"/>
</file>

<file path=word/activeX/activeX229.xml><?xml version="1.0" encoding="utf-8"?>
<ax:ocx xmlns:ax="http://schemas.microsoft.com/office/2006/activeX" xmlns:r="http://schemas.openxmlformats.org/officeDocument/2006/relationships" ax:classid="{5512D118-5CC6-11CF-8D67-00AA00BDCE1D}" r:id="rId1" ax:persistence="persistStorage"/>
</file>

<file path=word/activeX/activeX23.xml><?xml version="1.0" encoding="utf-8"?>
<ax:ocx xmlns:ax="http://schemas.microsoft.com/office/2006/activeX" xmlns:r="http://schemas.openxmlformats.org/officeDocument/2006/relationships" ax:classid="{5512D118-5CC6-11CF-8D67-00AA00BDCE1D}" r:id="rId1" ax:persistence="persistStorage"/>
</file>

<file path=word/activeX/activeX230.xml><?xml version="1.0" encoding="utf-8"?>
<ax:ocx xmlns:ax="http://schemas.microsoft.com/office/2006/activeX" xmlns:r="http://schemas.openxmlformats.org/officeDocument/2006/relationships" ax:classid="{5512D11C-5CC6-11CF-8D67-00AA00BDCE1D}" r:id="rId1" ax:persistence="persistStorage"/>
</file>

<file path=word/activeX/activeX231.xml><?xml version="1.0" encoding="utf-8"?>
<ax:ocx xmlns:ax="http://schemas.microsoft.com/office/2006/activeX" xmlns:r="http://schemas.openxmlformats.org/officeDocument/2006/relationships" ax:classid="{5512D118-5CC6-11CF-8D67-00AA00BDCE1D}" r:id="rId1" ax:persistence="persistStorage"/>
</file>

<file path=word/activeX/activeX232.xml><?xml version="1.0" encoding="utf-8"?>
<ax:ocx xmlns:ax="http://schemas.microsoft.com/office/2006/activeX" xmlns:r="http://schemas.openxmlformats.org/officeDocument/2006/relationships" ax:classid="{5512D118-5CC6-11CF-8D67-00AA00BDCE1D}" r:id="rId1" ax:persistence="persistStorage"/>
</file>

<file path=word/activeX/activeX233.xml><?xml version="1.0" encoding="utf-8"?>
<ax:ocx xmlns:ax="http://schemas.microsoft.com/office/2006/activeX" xmlns:r="http://schemas.openxmlformats.org/officeDocument/2006/relationships" ax:classid="{5512D11C-5CC6-11CF-8D67-00AA00BDCE1D}" r:id="rId1" ax:persistence="persistStorage"/>
</file>

<file path=word/activeX/activeX234.xml><?xml version="1.0" encoding="utf-8"?>
<ax:ocx xmlns:ax="http://schemas.microsoft.com/office/2006/activeX" xmlns:r="http://schemas.openxmlformats.org/officeDocument/2006/relationships" ax:classid="{5512D11C-5CC6-11CF-8D67-00AA00BDCE1D}" r:id="rId1" ax:persistence="persistStorage"/>
</file>

<file path=word/activeX/activeX235.xml><?xml version="1.0" encoding="utf-8"?>
<ax:ocx xmlns:ax="http://schemas.microsoft.com/office/2006/activeX" xmlns:r="http://schemas.openxmlformats.org/officeDocument/2006/relationships" ax:classid="{5512D11A-5CC6-11CF-8D67-00AA00BDCE1D}" r:id="rId1" ax:persistence="persistStorage"/>
</file>

<file path=word/activeX/activeX236.xml><?xml version="1.0" encoding="utf-8"?>
<ax:ocx xmlns:ax="http://schemas.microsoft.com/office/2006/activeX" xmlns:r="http://schemas.openxmlformats.org/officeDocument/2006/relationships" ax:classid="{5512D11A-5CC6-11CF-8D67-00AA00BDCE1D}" r:id="rId1" ax:persistence="persistStorage"/>
</file>

<file path=word/activeX/activeX237.xml><?xml version="1.0" encoding="utf-8"?>
<ax:ocx xmlns:ax="http://schemas.microsoft.com/office/2006/activeX" xmlns:r="http://schemas.openxmlformats.org/officeDocument/2006/relationships" ax:classid="{5512D11A-5CC6-11CF-8D67-00AA00BDCE1D}" r:id="rId1" ax:persistence="persistStorage"/>
</file>

<file path=word/activeX/activeX238.xml><?xml version="1.0" encoding="utf-8"?>
<ax:ocx xmlns:ax="http://schemas.microsoft.com/office/2006/activeX" xmlns:r="http://schemas.openxmlformats.org/officeDocument/2006/relationships" ax:classid="{5512D11A-5CC6-11CF-8D67-00AA00BDCE1D}" r:id="rId1" ax:persistence="persistStorage"/>
</file>

<file path=word/activeX/activeX239.xml><?xml version="1.0" encoding="utf-8"?>
<ax:ocx xmlns:ax="http://schemas.microsoft.com/office/2006/activeX" xmlns:r="http://schemas.openxmlformats.org/officeDocument/2006/relationships" ax:classid="{5512D11A-5CC6-11CF-8D67-00AA00BDCE1D}" r:id="rId1" ax:persistence="persistStorage"/>
</file>

<file path=word/activeX/activeX24.xml><?xml version="1.0" encoding="utf-8"?>
<ax:ocx xmlns:ax="http://schemas.microsoft.com/office/2006/activeX" xmlns:r="http://schemas.openxmlformats.org/officeDocument/2006/relationships" ax:classid="{5512D118-5CC6-11CF-8D67-00AA00BDCE1D}" r:id="rId1" ax:persistence="persistStorage"/>
</file>

<file path=word/activeX/activeX240.xml><?xml version="1.0" encoding="utf-8"?>
<ax:ocx xmlns:ax="http://schemas.microsoft.com/office/2006/activeX" xmlns:r="http://schemas.openxmlformats.org/officeDocument/2006/relationships" ax:classid="{5512D11C-5CC6-11CF-8D67-00AA00BDCE1D}" r:id="rId1" ax:persistence="persistStorage"/>
</file>

<file path=word/activeX/activeX241.xml><?xml version="1.0" encoding="utf-8"?>
<ax:ocx xmlns:ax="http://schemas.microsoft.com/office/2006/activeX" xmlns:r="http://schemas.openxmlformats.org/officeDocument/2006/relationships" ax:classid="{5512D118-5CC6-11CF-8D67-00AA00BDCE1D}" r:id="rId1" ax:persistence="persistStorage"/>
</file>

<file path=word/activeX/activeX242.xml><?xml version="1.0" encoding="utf-8"?>
<ax:ocx xmlns:ax="http://schemas.microsoft.com/office/2006/activeX" xmlns:r="http://schemas.openxmlformats.org/officeDocument/2006/relationships" ax:classid="{5512D118-5CC6-11CF-8D67-00AA00BDCE1D}" r:id="rId1" ax:persistence="persistStorage"/>
</file>

<file path=word/activeX/activeX243.xml><?xml version="1.0" encoding="utf-8"?>
<ax:ocx xmlns:ax="http://schemas.microsoft.com/office/2006/activeX" xmlns:r="http://schemas.openxmlformats.org/officeDocument/2006/relationships" ax:classid="{5512D118-5CC6-11CF-8D67-00AA00BDCE1D}" r:id="rId1" ax:persistence="persistStorage"/>
</file>

<file path=word/activeX/activeX244.xml><?xml version="1.0" encoding="utf-8"?>
<ax:ocx xmlns:ax="http://schemas.microsoft.com/office/2006/activeX" xmlns:r="http://schemas.openxmlformats.org/officeDocument/2006/relationships" ax:classid="{5512D118-5CC6-11CF-8D67-00AA00BDCE1D}" r:id="rId1" ax:persistence="persistStorage"/>
</file>

<file path=word/activeX/activeX245.xml><?xml version="1.0" encoding="utf-8"?>
<ax:ocx xmlns:ax="http://schemas.microsoft.com/office/2006/activeX" xmlns:r="http://schemas.openxmlformats.org/officeDocument/2006/relationships" ax:classid="{5512D11C-5CC6-11CF-8D67-00AA00BDCE1D}" r:id="rId1" ax:persistence="persistStorage"/>
</file>

<file path=word/activeX/activeX246.xml><?xml version="1.0" encoding="utf-8"?>
<ax:ocx xmlns:ax="http://schemas.microsoft.com/office/2006/activeX" xmlns:r="http://schemas.openxmlformats.org/officeDocument/2006/relationships" ax:classid="{5512D118-5CC6-11CF-8D67-00AA00BDCE1D}" r:id="rId1" ax:persistence="persistStorage"/>
</file>

<file path=word/activeX/activeX247.xml><?xml version="1.0" encoding="utf-8"?>
<ax:ocx xmlns:ax="http://schemas.microsoft.com/office/2006/activeX" xmlns:r="http://schemas.openxmlformats.org/officeDocument/2006/relationships" ax:classid="{5512D118-5CC6-11CF-8D67-00AA00BDCE1D}" r:id="rId1" ax:persistence="persistStorage"/>
</file>

<file path=word/activeX/activeX248.xml><?xml version="1.0" encoding="utf-8"?>
<ax:ocx xmlns:ax="http://schemas.microsoft.com/office/2006/activeX" xmlns:r="http://schemas.openxmlformats.org/officeDocument/2006/relationships" ax:classid="{5512D118-5CC6-11CF-8D67-00AA00BDCE1D}" r:id="rId1" ax:persistence="persistStorage"/>
</file>

<file path=word/activeX/activeX249.xml><?xml version="1.0" encoding="utf-8"?>
<ax:ocx xmlns:ax="http://schemas.microsoft.com/office/2006/activeX" xmlns:r="http://schemas.openxmlformats.org/officeDocument/2006/relationships" ax:classid="{5512D118-5CC6-11CF-8D67-00AA00BDCE1D}" r:id="rId1" ax:persistence="persistStorage"/>
</file>

<file path=word/activeX/activeX25.xml><?xml version="1.0" encoding="utf-8"?>
<ax:ocx xmlns:ax="http://schemas.microsoft.com/office/2006/activeX" xmlns:r="http://schemas.openxmlformats.org/officeDocument/2006/relationships" ax:classid="{5512D118-5CC6-11CF-8D67-00AA00BDCE1D}" r:id="rId1" ax:persistence="persistStorage"/>
</file>

<file path=word/activeX/activeX250.xml><?xml version="1.0" encoding="utf-8"?>
<ax:ocx xmlns:ax="http://schemas.microsoft.com/office/2006/activeX" xmlns:r="http://schemas.openxmlformats.org/officeDocument/2006/relationships" ax:classid="{5512D11C-5CC6-11CF-8D67-00AA00BDCE1D}" r:id="rId1" ax:persistence="persistStorage"/>
</file>

<file path=word/activeX/activeX251.xml><?xml version="1.0" encoding="utf-8"?>
<ax:ocx xmlns:ax="http://schemas.microsoft.com/office/2006/activeX" xmlns:r="http://schemas.openxmlformats.org/officeDocument/2006/relationships" ax:classid="{5512D118-5CC6-11CF-8D67-00AA00BDCE1D}" r:id="rId1" ax:persistence="persistStorage"/>
</file>

<file path=word/activeX/activeX252.xml><?xml version="1.0" encoding="utf-8"?>
<ax:ocx xmlns:ax="http://schemas.microsoft.com/office/2006/activeX" xmlns:r="http://schemas.openxmlformats.org/officeDocument/2006/relationships" ax:classid="{5512D118-5CC6-11CF-8D67-00AA00BDCE1D}" r:id="rId1" ax:persistence="persistStorage"/>
</file>

<file path=word/activeX/activeX253.xml><?xml version="1.0" encoding="utf-8"?>
<ax:ocx xmlns:ax="http://schemas.microsoft.com/office/2006/activeX" xmlns:r="http://schemas.openxmlformats.org/officeDocument/2006/relationships" ax:classid="{5512D118-5CC6-11CF-8D67-00AA00BDCE1D}" r:id="rId1" ax:persistence="persistStorage"/>
</file>

<file path=word/activeX/activeX254.xml><?xml version="1.0" encoding="utf-8"?>
<ax:ocx xmlns:ax="http://schemas.microsoft.com/office/2006/activeX" xmlns:r="http://schemas.openxmlformats.org/officeDocument/2006/relationships" ax:classid="{5512D118-5CC6-11CF-8D67-00AA00BDCE1D}" r:id="rId1" ax:persistence="persistStorage"/>
</file>

<file path=word/activeX/activeX255.xml><?xml version="1.0" encoding="utf-8"?>
<ax:ocx xmlns:ax="http://schemas.microsoft.com/office/2006/activeX" xmlns:r="http://schemas.openxmlformats.org/officeDocument/2006/relationships" ax:classid="{5512D11C-5CC6-11CF-8D67-00AA00BDCE1D}" r:id="rId1" ax:persistence="persistStorage"/>
</file>

<file path=word/activeX/activeX256.xml><?xml version="1.0" encoding="utf-8"?>
<ax:ocx xmlns:ax="http://schemas.microsoft.com/office/2006/activeX" xmlns:r="http://schemas.openxmlformats.org/officeDocument/2006/relationships" ax:classid="{5512D118-5CC6-11CF-8D67-00AA00BDCE1D}" r:id="rId1" ax:persistence="persistStorage"/>
</file>

<file path=word/activeX/activeX257.xml><?xml version="1.0" encoding="utf-8"?>
<ax:ocx xmlns:ax="http://schemas.microsoft.com/office/2006/activeX" xmlns:r="http://schemas.openxmlformats.org/officeDocument/2006/relationships" ax:classid="{5512D118-5CC6-11CF-8D67-00AA00BDCE1D}" r:id="rId1" ax:persistence="persistStorage"/>
</file>

<file path=word/activeX/activeX258.xml><?xml version="1.0" encoding="utf-8"?>
<ax:ocx xmlns:ax="http://schemas.microsoft.com/office/2006/activeX" xmlns:r="http://schemas.openxmlformats.org/officeDocument/2006/relationships" ax:classid="{5512D118-5CC6-11CF-8D67-00AA00BDCE1D}" r:id="rId1" ax:persistence="persistStorage"/>
</file>

<file path=word/activeX/activeX259.xml><?xml version="1.0" encoding="utf-8"?>
<ax:ocx xmlns:ax="http://schemas.microsoft.com/office/2006/activeX" xmlns:r="http://schemas.openxmlformats.org/officeDocument/2006/relationships" ax:classid="{5512D118-5CC6-11CF-8D67-00AA00BDCE1D}" r:id="rId1" ax:persistence="persistStorage"/>
</file>

<file path=word/activeX/activeX26.xml><?xml version="1.0" encoding="utf-8"?>
<ax:ocx xmlns:ax="http://schemas.microsoft.com/office/2006/activeX" xmlns:r="http://schemas.openxmlformats.org/officeDocument/2006/relationships" ax:classid="{5512D11C-5CC6-11CF-8D67-00AA00BDCE1D}" r:id="rId1" ax:persistence="persistStorage"/>
</file>

<file path=word/activeX/activeX260.xml><?xml version="1.0" encoding="utf-8"?>
<ax:ocx xmlns:ax="http://schemas.microsoft.com/office/2006/activeX" xmlns:r="http://schemas.openxmlformats.org/officeDocument/2006/relationships" ax:classid="{5512D11C-5CC6-11CF-8D67-00AA00BDCE1D}" r:id="rId1" ax:persistence="persistStorage"/>
</file>

<file path=word/activeX/activeX261.xml><?xml version="1.0" encoding="utf-8"?>
<ax:ocx xmlns:ax="http://schemas.microsoft.com/office/2006/activeX" xmlns:r="http://schemas.openxmlformats.org/officeDocument/2006/relationships" ax:classid="{5512D118-5CC6-11CF-8D67-00AA00BDCE1D}" r:id="rId1" ax:persistence="persistStorage"/>
</file>

<file path=word/activeX/activeX262.xml><?xml version="1.0" encoding="utf-8"?>
<ax:ocx xmlns:ax="http://schemas.microsoft.com/office/2006/activeX" xmlns:r="http://schemas.openxmlformats.org/officeDocument/2006/relationships" ax:classid="{5512D118-5CC6-11CF-8D67-00AA00BDCE1D}" r:id="rId1" ax:persistence="persistStorage"/>
</file>

<file path=word/activeX/activeX263.xml><?xml version="1.0" encoding="utf-8"?>
<ax:ocx xmlns:ax="http://schemas.microsoft.com/office/2006/activeX" xmlns:r="http://schemas.openxmlformats.org/officeDocument/2006/relationships" ax:classid="{5512D118-5CC6-11CF-8D67-00AA00BDCE1D}" r:id="rId1" ax:persistence="persistStorage"/>
</file>

<file path=word/activeX/activeX264.xml><?xml version="1.0" encoding="utf-8"?>
<ax:ocx xmlns:ax="http://schemas.microsoft.com/office/2006/activeX" xmlns:r="http://schemas.openxmlformats.org/officeDocument/2006/relationships" ax:classid="{5512D118-5CC6-11CF-8D67-00AA00BDCE1D}" r:id="rId1" ax:persistence="persistStorage"/>
</file>

<file path=word/activeX/activeX265.xml><?xml version="1.0" encoding="utf-8"?>
<ax:ocx xmlns:ax="http://schemas.microsoft.com/office/2006/activeX" xmlns:r="http://schemas.openxmlformats.org/officeDocument/2006/relationships" ax:classid="{5512D11C-5CC6-11CF-8D67-00AA00BDCE1D}" r:id="rId1" ax:persistence="persistStorage"/>
</file>

<file path=word/activeX/activeX266.xml><?xml version="1.0" encoding="utf-8"?>
<ax:ocx xmlns:ax="http://schemas.microsoft.com/office/2006/activeX" xmlns:r="http://schemas.openxmlformats.org/officeDocument/2006/relationships" ax:classid="{5512D118-5CC6-11CF-8D67-00AA00BDCE1D}" r:id="rId1" ax:persistence="persistStorage"/>
</file>

<file path=word/activeX/activeX267.xml><?xml version="1.0" encoding="utf-8"?>
<ax:ocx xmlns:ax="http://schemas.microsoft.com/office/2006/activeX" xmlns:r="http://schemas.openxmlformats.org/officeDocument/2006/relationships" ax:classid="{5512D118-5CC6-11CF-8D67-00AA00BDCE1D}" r:id="rId1" ax:persistence="persistStorage"/>
</file>

<file path=word/activeX/activeX268.xml><?xml version="1.0" encoding="utf-8"?>
<ax:ocx xmlns:ax="http://schemas.microsoft.com/office/2006/activeX" xmlns:r="http://schemas.openxmlformats.org/officeDocument/2006/relationships" ax:classid="{5512D118-5CC6-11CF-8D67-00AA00BDCE1D}" r:id="rId1" ax:persistence="persistStorage"/>
</file>

<file path=word/activeX/activeX269.xml><?xml version="1.0" encoding="utf-8"?>
<ax:ocx xmlns:ax="http://schemas.microsoft.com/office/2006/activeX" xmlns:r="http://schemas.openxmlformats.org/officeDocument/2006/relationships" ax:classid="{5512D118-5CC6-11CF-8D67-00AA00BDCE1D}" r:id="rId1" ax:persistence="persistStorage"/>
</file>

<file path=word/activeX/activeX27.xml><?xml version="1.0" encoding="utf-8"?>
<ax:ocx xmlns:ax="http://schemas.microsoft.com/office/2006/activeX" xmlns:r="http://schemas.openxmlformats.org/officeDocument/2006/relationships" ax:classid="{5512D118-5CC6-11CF-8D67-00AA00BDCE1D}" r:id="rId1" ax:persistence="persistStorage"/>
</file>

<file path=word/activeX/activeX270.xml><?xml version="1.0" encoding="utf-8"?>
<ax:ocx xmlns:ax="http://schemas.microsoft.com/office/2006/activeX" xmlns:r="http://schemas.openxmlformats.org/officeDocument/2006/relationships" ax:classid="{5512D11C-5CC6-11CF-8D67-00AA00BDCE1D}" r:id="rId1" ax:persistence="persistStorage"/>
</file>

<file path=word/activeX/activeX271.xml><?xml version="1.0" encoding="utf-8"?>
<ax:ocx xmlns:ax="http://schemas.microsoft.com/office/2006/activeX" xmlns:r="http://schemas.openxmlformats.org/officeDocument/2006/relationships" ax:classid="{5512D118-5CC6-11CF-8D67-00AA00BDCE1D}" r:id="rId1" ax:persistence="persistStorage"/>
</file>

<file path=word/activeX/activeX272.xml><?xml version="1.0" encoding="utf-8"?>
<ax:ocx xmlns:ax="http://schemas.microsoft.com/office/2006/activeX" xmlns:r="http://schemas.openxmlformats.org/officeDocument/2006/relationships" ax:classid="{5512D118-5CC6-11CF-8D67-00AA00BDCE1D}" r:id="rId1" ax:persistence="persistStorage"/>
</file>

<file path=word/activeX/activeX273.xml><?xml version="1.0" encoding="utf-8"?>
<ax:ocx xmlns:ax="http://schemas.microsoft.com/office/2006/activeX" xmlns:r="http://schemas.openxmlformats.org/officeDocument/2006/relationships" ax:classid="{5512D118-5CC6-11CF-8D67-00AA00BDCE1D}" r:id="rId1" ax:persistence="persistStorage"/>
</file>

<file path=word/activeX/activeX274.xml><?xml version="1.0" encoding="utf-8"?>
<ax:ocx xmlns:ax="http://schemas.microsoft.com/office/2006/activeX" xmlns:r="http://schemas.openxmlformats.org/officeDocument/2006/relationships" ax:classid="{5512D118-5CC6-11CF-8D67-00AA00BDCE1D}" r:id="rId1" ax:persistence="persistStorage"/>
</file>

<file path=word/activeX/activeX275.xml><?xml version="1.0" encoding="utf-8"?>
<ax:ocx xmlns:ax="http://schemas.microsoft.com/office/2006/activeX" xmlns:r="http://schemas.openxmlformats.org/officeDocument/2006/relationships" ax:classid="{5512D11C-5CC6-11CF-8D67-00AA00BDCE1D}" r:id="rId1" ax:persistence="persistStorage"/>
</file>

<file path=word/activeX/activeX276.xml><?xml version="1.0" encoding="utf-8"?>
<ax:ocx xmlns:ax="http://schemas.microsoft.com/office/2006/activeX" xmlns:r="http://schemas.openxmlformats.org/officeDocument/2006/relationships" ax:classid="{5512D118-5CC6-11CF-8D67-00AA00BDCE1D}" r:id="rId1" ax:persistence="persistStorage"/>
</file>

<file path=word/activeX/activeX277.xml><?xml version="1.0" encoding="utf-8"?>
<ax:ocx xmlns:ax="http://schemas.microsoft.com/office/2006/activeX" xmlns:r="http://schemas.openxmlformats.org/officeDocument/2006/relationships" ax:classid="{5512D118-5CC6-11CF-8D67-00AA00BDCE1D}" r:id="rId1" ax:persistence="persistStorage"/>
</file>

<file path=word/activeX/activeX278.xml><?xml version="1.0" encoding="utf-8"?>
<ax:ocx xmlns:ax="http://schemas.microsoft.com/office/2006/activeX" xmlns:r="http://schemas.openxmlformats.org/officeDocument/2006/relationships" ax:classid="{5512D118-5CC6-11CF-8D67-00AA00BDCE1D}" r:id="rId1" ax:persistence="persistStorage"/>
</file>

<file path=word/activeX/activeX279.xml><?xml version="1.0" encoding="utf-8"?>
<ax:ocx xmlns:ax="http://schemas.microsoft.com/office/2006/activeX" xmlns:r="http://schemas.openxmlformats.org/officeDocument/2006/relationships" ax:classid="{5512D118-5CC6-11CF-8D67-00AA00BDCE1D}" r:id="rId1" ax:persistence="persistStorage"/>
</file>

<file path=word/activeX/activeX28.xml><?xml version="1.0" encoding="utf-8"?>
<ax:ocx xmlns:ax="http://schemas.microsoft.com/office/2006/activeX" xmlns:r="http://schemas.openxmlformats.org/officeDocument/2006/relationships" ax:classid="{5512D118-5CC6-11CF-8D67-00AA00BDCE1D}" r:id="rId1" ax:persistence="persistStorage"/>
</file>

<file path=word/activeX/activeX280.xml><?xml version="1.0" encoding="utf-8"?>
<ax:ocx xmlns:ax="http://schemas.microsoft.com/office/2006/activeX" xmlns:r="http://schemas.openxmlformats.org/officeDocument/2006/relationships" ax:classid="{5512D11C-5CC6-11CF-8D67-00AA00BDCE1D}" r:id="rId1" ax:persistence="persistStorage"/>
</file>

<file path=word/activeX/activeX281.xml><?xml version="1.0" encoding="utf-8"?>
<ax:ocx xmlns:ax="http://schemas.microsoft.com/office/2006/activeX" xmlns:r="http://schemas.openxmlformats.org/officeDocument/2006/relationships" ax:classid="{5512D118-5CC6-11CF-8D67-00AA00BDCE1D}" r:id="rId1" ax:persistence="persistStorage"/>
</file>

<file path=word/activeX/activeX282.xml><?xml version="1.0" encoding="utf-8"?>
<ax:ocx xmlns:ax="http://schemas.microsoft.com/office/2006/activeX" xmlns:r="http://schemas.openxmlformats.org/officeDocument/2006/relationships" ax:classid="{5512D118-5CC6-11CF-8D67-00AA00BDCE1D}" r:id="rId1" ax:persistence="persistStorage"/>
</file>

<file path=word/activeX/activeX283.xml><?xml version="1.0" encoding="utf-8"?>
<ax:ocx xmlns:ax="http://schemas.microsoft.com/office/2006/activeX" xmlns:r="http://schemas.openxmlformats.org/officeDocument/2006/relationships" ax:classid="{5512D118-5CC6-11CF-8D67-00AA00BDCE1D}" r:id="rId1" ax:persistence="persistStorage"/>
</file>

<file path=word/activeX/activeX284.xml><?xml version="1.0" encoding="utf-8"?>
<ax:ocx xmlns:ax="http://schemas.microsoft.com/office/2006/activeX" xmlns:r="http://schemas.openxmlformats.org/officeDocument/2006/relationships" ax:classid="{5512D118-5CC6-11CF-8D67-00AA00BDCE1D}" r:id="rId1" ax:persistence="persistStorage"/>
</file>

<file path=word/activeX/activeX285.xml><?xml version="1.0" encoding="utf-8"?>
<ax:ocx xmlns:ax="http://schemas.microsoft.com/office/2006/activeX" xmlns:r="http://schemas.openxmlformats.org/officeDocument/2006/relationships" ax:classid="{5512D11C-5CC6-11CF-8D67-00AA00BDCE1D}" r:id="rId1" ax:persistence="persistStorage"/>
</file>

<file path=word/activeX/activeX286.xml><?xml version="1.0" encoding="utf-8"?>
<ax:ocx xmlns:ax="http://schemas.microsoft.com/office/2006/activeX" xmlns:r="http://schemas.openxmlformats.org/officeDocument/2006/relationships" ax:classid="{5512D118-5CC6-11CF-8D67-00AA00BDCE1D}" r:id="rId1" ax:persistence="persistStorage"/>
</file>

<file path=word/activeX/activeX287.xml><?xml version="1.0" encoding="utf-8"?>
<ax:ocx xmlns:ax="http://schemas.microsoft.com/office/2006/activeX" xmlns:r="http://schemas.openxmlformats.org/officeDocument/2006/relationships" ax:classid="{5512D118-5CC6-11CF-8D67-00AA00BDCE1D}" r:id="rId1" ax:persistence="persistStorage"/>
</file>

<file path=word/activeX/activeX288.xml><?xml version="1.0" encoding="utf-8"?>
<ax:ocx xmlns:ax="http://schemas.microsoft.com/office/2006/activeX" xmlns:r="http://schemas.openxmlformats.org/officeDocument/2006/relationships" ax:classid="{5512D118-5CC6-11CF-8D67-00AA00BDCE1D}" r:id="rId1" ax:persistence="persistStorage"/>
</file>

<file path=word/activeX/activeX289.xml><?xml version="1.0" encoding="utf-8"?>
<ax:ocx xmlns:ax="http://schemas.microsoft.com/office/2006/activeX" xmlns:r="http://schemas.openxmlformats.org/officeDocument/2006/relationships" ax:classid="{5512D118-5CC6-11CF-8D67-00AA00BDCE1D}" r:id="rId1" ax:persistence="persistStorage"/>
</file>

<file path=word/activeX/activeX29.xml><?xml version="1.0" encoding="utf-8"?>
<ax:ocx xmlns:ax="http://schemas.microsoft.com/office/2006/activeX" xmlns:r="http://schemas.openxmlformats.org/officeDocument/2006/relationships" ax:classid="{5512D118-5CC6-11CF-8D67-00AA00BDCE1D}" r:id="rId1" ax:persistence="persistStorage"/>
</file>

<file path=word/activeX/activeX290.xml><?xml version="1.0" encoding="utf-8"?>
<ax:ocx xmlns:ax="http://schemas.microsoft.com/office/2006/activeX" xmlns:r="http://schemas.openxmlformats.org/officeDocument/2006/relationships" ax:classid="{5512D11C-5CC6-11CF-8D67-00AA00BDCE1D}" r:id="rId1" ax:persistence="persistStorage"/>
</file>

<file path=word/activeX/activeX291.xml><?xml version="1.0" encoding="utf-8"?>
<ax:ocx xmlns:ax="http://schemas.microsoft.com/office/2006/activeX" xmlns:r="http://schemas.openxmlformats.org/officeDocument/2006/relationships" ax:classid="{5512D118-5CC6-11CF-8D67-00AA00BDCE1D}" r:id="rId1" ax:persistence="persistStorage"/>
</file>

<file path=word/activeX/activeX292.xml><?xml version="1.0" encoding="utf-8"?>
<ax:ocx xmlns:ax="http://schemas.microsoft.com/office/2006/activeX" xmlns:r="http://schemas.openxmlformats.org/officeDocument/2006/relationships" ax:classid="{5512D118-5CC6-11CF-8D67-00AA00BDCE1D}" r:id="rId1" ax:persistence="persistStorage"/>
</file>

<file path=word/activeX/activeX293.xml><?xml version="1.0" encoding="utf-8"?>
<ax:ocx xmlns:ax="http://schemas.microsoft.com/office/2006/activeX" xmlns:r="http://schemas.openxmlformats.org/officeDocument/2006/relationships" ax:classid="{5512D118-5CC6-11CF-8D67-00AA00BDCE1D}" r:id="rId1" ax:persistence="persistStorage"/>
</file>

<file path=word/activeX/activeX294.xml><?xml version="1.0" encoding="utf-8"?>
<ax:ocx xmlns:ax="http://schemas.microsoft.com/office/2006/activeX" xmlns:r="http://schemas.openxmlformats.org/officeDocument/2006/relationships" ax:classid="{5512D118-5CC6-11CF-8D67-00AA00BDCE1D}" r:id="rId1" ax:persistence="persistStorage"/>
</file>

<file path=word/activeX/activeX295.xml><?xml version="1.0" encoding="utf-8"?>
<ax:ocx xmlns:ax="http://schemas.microsoft.com/office/2006/activeX" xmlns:r="http://schemas.openxmlformats.org/officeDocument/2006/relationships" ax:classid="{5512D11C-5CC6-11CF-8D67-00AA00BDCE1D}" r:id="rId1" ax:persistence="persistStorage"/>
</file>

<file path=word/activeX/activeX296.xml><?xml version="1.0" encoding="utf-8"?>
<ax:ocx xmlns:ax="http://schemas.microsoft.com/office/2006/activeX" xmlns:r="http://schemas.openxmlformats.org/officeDocument/2006/relationships" ax:classid="{5512D118-5CC6-11CF-8D67-00AA00BDCE1D}" r:id="rId1" ax:persistence="persistStorage"/>
</file>

<file path=word/activeX/activeX297.xml><?xml version="1.0" encoding="utf-8"?>
<ax:ocx xmlns:ax="http://schemas.microsoft.com/office/2006/activeX" xmlns:r="http://schemas.openxmlformats.org/officeDocument/2006/relationships" ax:classid="{5512D118-5CC6-11CF-8D67-00AA00BDCE1D}" r:id="rId1" ax:persistence="persistStorage"/>
</file>

<file path=word/activeX/activeX298.xml><?xml version="1.0" encoding="utf-8"?>
<ax:ocx xmlns:ax="http://schemas.microsoft.com/office/2006/activeX" xmlns:r="http://schemas.openxmlformats.org/officeDocument/2006/relationships" ax:classid="{5512D118-5CC6-11CF-8D67-00AA00BDCE1D}" r:id="rId1" ax:persistence="persistStorage"/>
</file>

<file path=word/activeX/activeX299.xml><?xml version="1.0" encoding="utf-8"?>
<ax:ocx xmlns:ax="http://schemas.microsoft.com/office/2006/activeX" xmlns:r="http://schemas.openxmlformats.org/officeDocument/2006/relationships" ax:classid="{5512D118-5CC6-11CF-8D67-00AA00BDCE1D}" r:id="rId1" ax:persistence="persistStorage"/>
</file>

<file path=word/activeX/activeX3.xml><?xml version="1.0" encoding="utf-8"?>
<ax:ocx xmlns:ax="http://schemas.microsoft.com/office/2006/activeX" xmlns:r="http://schemas.openxmlformats.org/officeDocument/2006/relationships" ax:classid="{5512D118-5CC6-11CF-8D67-00AA00BDCE1D}" r:id="rId1" ax:persistence="persistStorage"/>
</file>

<file path=word/activeX/activeX30.xml><?xml version="1.0" encoding="utf-8"?>
<ax:ocx xmlns:ax="http://schemas.microsoft.com/office/2006/activeX" xmlns:r="http://schemas.openxmlformats.org/officeDocument/2006/relationships" ax:classid="{5512D118-5CC6-11CF-8D67-00AA00BDCE1D}" r:id="rId1" ax:persistence="persistStorage"/>
</file>

<file path=word/activeX/activeX300.xml><?xml version="1.0" encoding="utf-8"?>
<ax:ocx xmlns:ax="http://schemas.microsoft.com/office/2006/activeX" xmlns:r="http://schemas.openxmlformats.org/officeDocument/2006/relationships" ax:classid="{5512D11C-5CC6-11CF-8D67-00AA00BDCE1D}" r:id="rId1" ax:persistence="persistStorage"/>
</file>

<file path=word/activeX/activeX301.xml><?xml version="1.0" encoding="utf-8"?>
<ax:ocx xmlns:ax="http://schemas.microsoft.com/office/2006/activeX" xmlns:r="http://schemas.openxmlformats.org/officeDocument/2006/relationships" ax:classid="{5512D118-5CC6-11CF-8D67-00AA00BDCE1D}" r:id="rId1" ax:persistence="persistStorage"/>
</file>

<file path=word/activeX/activeX302.xml><?xml version="1.0" encoding="utf-8"?>
<ax:ocx xmlns:ax="http://schemas.microsoft.com/office/2006/activeX" xmlns:r="http://schemas.openxmlformats.org/officeDocument/2006/relationships" ax:classid="{5512D118-5CC6-11CF-8D67-00AA00BDCE1D}" r:id="rId1" ax:persistence="persistStorage"/>
</file>

<file path=word/activeX/activeX303.xml><?xml version="1.0" encoding="utf-8"?>
<ax:ocx xmlns:ax="http://schemas.microsoft.com/office/2006/activeX" xmlns:r="http://schemas.openxmlformats.org/officeDocument/2006/relationships" ax:classid="{5512D118-5CC6-11CF-8D67-00AA00BDCE1D}" r:id="rId1" ax:persistence="persistStorage"/>
</file>

<file path=word/activeX/activeX304.xml><?xml version="1.0" encoding="utf-8"?>
<ax:ocx xmlns:ax="http://schemas.microsoft.com/office/2006/activeX" xmlns:r="http://schemas.openxmlformats.org/officeDocument/2006/relationships" ax:classid="{5512D118-5CC6-11CF-8D67-00AA00BDCE1D}" r:id="rId1" ax:persistence="persistStorage"/>
</file>

<file path=word/activeX/activeX305.xml><?xml version="1.0" encoding="utf-8"?>
<ax:ocx xmlns:ax="http://schemas.microsoft.com/office/2006/activeX" xmlns:r="http://schemas.openxmlformats.org/officeDocument/2006/relationships" ax:classid="{5512D11C-5CC6-11CF-8D67-00AA00BDCE1D}" r:id="rId1" ax:persistence="persistStorage"/>
</file>

<file path=word/activeX/activeX306.xml><?xml version="1.0" encoding="utf-8"?>
<ax:ocx xmlns:ax="http://schemas.microsoft.com/office/2006/activeX" xmlns:r="http://schemas.openxmlformats.org/officeDocument/2006/relationships" ax:classid="{5512D118-5CC6-11CF-8D67-00AA00BDCE1D}" r:id="rId1" ax:persistence="persistStorage"/>
</file>

<file path=word/activeX/activeX307.xml><?xml version="1.0" encoding="utf-8"?>
<ax:ocx xmlns:ax="http://schemas.microsoft.com/office/2006/activeX" xmlns:r="http://schemas.openxmlformats.org/officeDocument/2006/relationships" ax:classid="{5512D118-5CC6-11CF-8D67-00AA00BDCE1D}" r:id="rId1" ax:persistence="persistStorage"/>
</file>

<file path=word/activeX/activeX308.xml><?xml version="1.0" encoding="utf-8"?>
<ax:ocx xmlns:ax="http://schemas.microsoft.com/office/2006/activeX" xmlns:r="http://schemas.openxmlformats.org/officeDocument/2006/relationships" ax:classid="{5512D118-5CC6-11CF-8D67-00AA00BDCE1D}" r:id="rId1" ax:persistence="persistStorage"/>
</file>

<file path=word/activeX/activeX309.xml><?xml version="1.0" encoding="utf-8"?>
<ax:ocx xmlns:ax="http://schemas.microsoft.com/office/2006/activeX" xmlns:r="http://schemas.openxmlformats.org/officeDocument/2006/relationships" ax:classid="{5512D118-5CC6-11CF-8D67-00AA00BDCE1D}" r:id="rId1" ax:persistence="persistStorage"/>
</file>

<file path=word/activeX/activeX31.xml><?xml version="1.0" encoding="utf-8"?>
<ax:ocx xmlns:ax="http://schemas.microsoft.com/office/2006/activeX" xmlns:r="http://schemas.openxmlformats.org/officeDocument/2006/relationships" ax:classid="{5512D11C-5CC6-11CF-8D67-00AA00BDCE1D}" r:id="rId1" ax:persistence="persistStorage"/>
</file>

<file path=word/activeX/activeX310.xml><?xml version="1.0" encoding="utf-8"?>
<ax:ocx xmlns:ax="http://schemas.microsoft.com/office/2006/activeX" xmlns:r="http://schemas.openxmlformats.org/officeDocument/2006/relationships" ax:classid="{5512D11C-5CC6-11CF-8D67-00AA00BDCE1D}" r:id="rId1" ax:persistence="persistStorage"/>
</file>

<file path=word/activeX/activeX311.xml><?xml version="1.0" encoding="utf-8"?>
<ax:ocx xmlns:ax="http://schemas.microsoft.com/office/2006/activeX" xmlns:r="http://schemas.openxmlformats.org/officeDocument/2006/relationships" ax:classid="{5512D118-5CC6-11CF-8D67-00AA00BDCE1D}" r:id="rId1" ax:persistence="persistStorage"/>
</file>

<file path=word/activeX/activeX312.xml><?xml version="1.0" encoding="utf-8"?>
<ax:ocx xmlns:ax="http://schemas.microsoft.com/office/2006/activeX" xmlns:r="http://schemas.openxmlformats.org/officeDocument/2006/relationships" ax:classid="{5512D118-5CC6-11CF-8D67-00AA00BDCE1D}" r:id="rId1" ax:persistence="persistStorage"/>
</file>

<file path=word/activeX/activeX313.xml><?xml version="1.0" encoding="utf-8"?>
<ax:ocx xmlns:ax="http://schemas.microsoft.com/office/2006/activeX" xmlns:r="http://schemas.openxmlformats.org/officeDocument/2006/relationships" ax:classid="{5512D118-5CC6-11CF-8D67-00AA00BDCE1D}" r:id="rId1" ax:persistence="persistStorage"/>
</file>

<file path=word/activeX/activeX314.xml><?xml version="1.0" encoding="utf-8"?>
<ax:ocx xmlns:ax="http://schemas.microsoft.com/office/2006/activeX" xmlns:r="http://schemas.openxmlformats.org/officeDocument/2006/relationships" ax:classid="{5512D118-5CC6-11CF-8D67-00AA00BDCE1D}" r:id="rId1" ax:persistence="persistStorage"/>
</file>

<file path=word/activeX/activeX315.xml><?xml version="1.0" encoding="utf-8"?>
<ax:ocx xmlns:ax="http://schemas.microsoft.com/office/2006/activeX" xmlns:r="http://schemas.openxmlformats.org/officeDocument/2006/relationships" ax:classid="{5512D11C-5CC6-11CF-8D67-00AA00BDCE1D}" r:id="rId1" ax:persistence="persistStorage"/>
</file>

<file path=word/activeX/activeX316.xml><?xml version="1.0" encoding="utf-8"?>
<ax:ocx xmlns:ax="http://schemas.microsoft.com/office/2006/activeX" xmlns:r="http://schemas.openxmlformats.org/officeDocument/2006/relationships" ax:classid="{5512D118-5CC6-11CF-8D67-00AA00BDCE1D}" r:id="rId1" ax:persistence="persistStorage"/>
</file>

<file path=word/activeX/activeX317.xml><?xml version="1.0" encoding="utf-8"?>
<ax:ocx xmlns:ax="http://schemas.microsoft.com/office/2006/activeX" xmlns:r="http://schemas.openxmlformats.org/officeDocument/2006/relationships" ax:classid="{5512D118-5CC6-11CF-8D67-00AA00BDCE1D}" r:id="rId1" ax:persistence="persistStorage"/>
</file>

<file path=word/activeX/activeX318.xml><?xml version="1.0" encoding="utf-8"?>
<ax:ocx xmlns:ax="http://schemas.microsoft.com/office/2006/activeX" xmlns:r="http://schemas.openxmlformats.org/officeDocument/2006/relationships" ax:classid="{5512D118-5CC6-11CF-8D67-00AA00BDCE1D}" r:id="rId1" ax:persistence="persistStorage"/>
</file>

<file path=word/activeX/activeX319.xml><?xml version="1.0" encoding="utf-8"?>
<ax:ocx xmlns:ax="http://schemas.microsoft.com/office/2006/activeX" xmlns:r="http://schemas.openxmlformats.org/officeDocument/2006/relationships" ax:classid="{5512D118-5CC6-11CF-8D67-00AA00BDCE1D}" r:id="rId1" ax:persistence="persistStorage"/>
</file>

<file path=word/activeX/activeX32.xml><?xml version="1.0" encoding="utf-8"?>
<ax:ocx xmlns:ax="http://schemas.microsoft.com/office/2006/activeX" xmlns:r="http://schemas.openxmlformats.org/officeDocument/2006/relationships" ax:classid="{5512D118-5CC6-11CF-8D67-00AA00BDCE1D}" r:id="rId1" ax:persistence="persistStorage"/>
</file>

<file path=word/activeX/activeX320.xml><?xml version="1.0" encoding="utf-8"?>
<ax:ocx xmlns:ax="http://schemas.microsoft.com/office/2006/activeX" xmlns:r="http://schemas.openxmlformats.org/officeDocument/2006/relationships" ax:classid="{5512D11C-5CC6-11CF-8D67-00AA00BDCE1D}" r:id="rId1" ax:persistence="persistStorage"/>
</file>

<file path=word/activeX/activeX321.xml><?xml version="1.0" encoding="utf-8"?>
<ax:ocx xmlns:ax="http://schemas.microsoft.com/office/2006/activeX" xmlns:r="http://schemas.openxmlformats.org/officeDocument/2006/relationships" ax:classid="{5512D11C-5CC6-11CF-8D67-00AA00BDCE1D}" r:id="rId1" ax:persistence="persistStorage"/>
</file>

<file path=word/activeX/activeX322.xml><?xml version="1.0" encoding="utf-8"?>
<ax:ocx xmlns:ax="http://schemas.microsoft.com/office/2006/activeX" xmlns:r="http://schemas.openxmlformats.org/officeDocument/2006/relationships" ax:classid="{5512D118-5CC6-11CF-8D67-00AA00BDCE1D}" r:id="rId1" ax:persistence="persistStorage"/>
</file>

<file path=word/activeX/activeX323.xml><?xml version="1.0" encoding="utf-8"?>
<ax:ocx xmlns:ax="http://schemas.microsoft.com/office/2006/activeX" xmlns:r="http://schemas.openxmlformats.org/officeDocument/2006/relationships" ax:classid="{5512D118-5CC6-11CF-8D67-00AA00BDCE1D}" r:id="rId1" ax:persistence="persistStorage"/>
</file>

<file path=word/activeX/activeX324.xml><?xml version="1.0" encoding="utf-8"?>
<ax:ocx xmlns:ax="http://schemas.microsoft.com/office/2006/activeX" xmlns:r="http://schemas.openxmlformats.org/officeDocument/2006/relationships" ax:classid="{5512D11C-5CC6-11CF-8D67-00AA00BDCE1D}" r:id="rId1" ax:persistence="persistStorage"/>
</file>

<file path=word/activeX/activeX325.xml><?xml version="1.0" encoding="utf-8"?>
<ax:ocx xmlns:ax="http://schemas.microsoft.com/office/2006/activeX" xmlns:r="http://schemas.openxmlformats.org/officeDocument/2006/relationships" ax:classid="{5512D118-5CC6-11CF-8D67-00AA00BDCE1D}" r:id="rId1" ax:persistence="persistStorage"/>
</file>

<file path=word/activeX/activeX326.xml><?xml version="1.0" encoding="utf-8"?>
<ax:ocx xmlns:ax="http://schemas.microsoft.com/office/2006/activeX" xmlns:r="http://schemas.openxmlformats.org/officeDocument/2006/relationships" ax:classid="{5512D118-5CC6-11CF-8D67-00AA00BDCE1D}" r:id="rId1" ax:persistence="persistStorage"/>
</file>

<file path=word/activeX/activeX327.xml><?xml version="1.0" encoding="utf-8"?>
<ax:ocx xmlns:ax="http://schemas.microsoft.com/office/2006/activeX" xmlns:r="http://schemas.openxmlformats.org/officeDocument/2006/relationships" ax:classid="{5512D11C-5CC6-11CF-8D67-00AA00BDCE1D}" r:id="rId1" ax:persistence="persistStorage"/>
</file>

<file path=word/activeX/activeX328.xml><?xml version="1.0" encoding="utf-8"?>
<ax:ocx xmlns:ax="http://schemas.microsoft.com/office/2006/activeX" xmlns:r="http://schemas.openxmlformats.org/officeDocument/2006/relationships" ax:classid="{5512D118-5CC6-11CF-8D67-00AA00BDCE1D}" r:id="rId1" ax:persistence="persistStorage"/>
</file>

<file path=word/activeX/activeX329.xml><?xml version="1.0" encoding="utf-8"?>
<ax:ocx xmlns:ax="http://schemas.microsoft.com/office/2006/activeX" xmlns:r="http://schemas.openxmlformats.org/officeDocument/2006/relationships" ax:classid="{5512D118-5CC6-11CF-8D67-00AA00BDCE1D}" r:id="rId1" ax:persistence="persistStorage"/>
</file>

<file path=word/activeX/activeX33.xml><?xml version="1.0" encoding="utf-8"?>
<ax:ocx xmlns:ax="http://schemas.microsoft.com/office/2006/activeX" xmlns:r="http://schemas.openxmlformats.org/officeDocument/2006/relationships" ax:classid="{5512D118-5CC6-11CF-8D67-00AA00BDCE1D}" r:id="rId1" ax:persistence="persistStorage"/>
</file>

<file path=word/activeX/activeX330.xml><?xml version="1.0" encoding="utf-8"?>
<ax:ocx xmlns:ax="http://schemas.microsoft.com/office/2006/activeX" xmlns:r="http://schemas.openxmlformats.org/officeDocument/2006/relationships" ax:classid="{5512D11C-5CC6-11CF-8D67-00AA00BDCE1D}" r:id="rId1" ax:persistence="persistStorage"/>
</file>

<file path=word/activeX/activeX331.xml><?xml version="1.0" encoding="utf-8"?>
<ax:ocx xmlns:ax="http://schemas.microsoft.com/office/2006/activeX" xmlns:r="http://schemas.openxmlformats.org/officeDocument/2006/relationships" ax:classid="{5512D118-5CC6-11CF-8D67-00AA00BDCE1D}" r:id="rId1" ax:persistence="persistStorage"/>
</file>

<file path=word/activeX/activeX332.xml><?xml version="1.0" encoding="utf-8"?>
<ax:ocx xmlns:ax="http://schemas.microsoft.com/office/2006/activeX" xmlns:r="http://schemas.openxmlformats.org/officeDocument/2006/relationships" ax:classid="{5512D118-5CC6-11CF-8D67-00AA00BDCE1D}" r:id="rId1" ax:persistence="persistStorage"/>
</file>

<file path=word/activeX/activeX333.xml><?xml version="1.0" encoding="utf-8"?>
<ax:ocx xmlns:ax="http://schemas.microsoft.com/office/2006/activeX" xmlns:r="http://schemas.openxmlformats.org/officeDocument/2006/relationships" ax:classid="{5512D11C-5CC6-11CF-8D67-00AA00BDCE1D}" r:id="rId1" ax:persistence="persistStorage"/>
</file>

<file path=word/activeX/activeX334.xml><?xml version="1.0" encoding="utf-8"?>
<ax:ocx xmlns:ax="http://schemas.microsoft.com/office/2006/activeX" xmlns:r="http://schemas.openxmlformats.org/officeDocument/2006/relationships" ax:classid="{5512D118-5CC6-11CF-8D67-00AA00BDCE1D}" r:id="rId1" ax:persistence="persistStorage"/>
</file>

<file path=word/activeX/activeX335.xml><?xml version="1.0" encoding="utf-8"?>
<ax:ocx xmlns:ax="http://schemas.microsoft.com/office/2006/activeX" xmlns:r="http://schemas.openxmlformats.org/officeDocument/2006/relationships" ax:classid="{5512D118-5CC6-11CF-8D67-00AA00BDCE1D}" r:id="rId1" ax:persistence="persistStorage"/>
</file>

<file path=word/activeX/activeX336.xml><?xml version="1.0" encoding="utf-8"?>
<ax:ocx xmlns:ax="http://schemas.microsoft.com/office/2006/activeX" xmlns:r="http://schemas.openxmlformats.org/officeDocument/2006/relationships" ax:classid="{5512D11C-5CC6-11CF-8D67-00AA00BDCE1D}" r:id="rId1" ax:persistence="persistStorage"/>
</file>

<file path=word/activeX/activeX337.xml><?xml version="1.0" encoding="utf-8"?>
<ax:ocx xmlns:ax="http://schemas.microsoft.com/office/2006/activeX" xmlns:r="http://schemas.openxmlformats.org/officeDocument/2006/relationships" ax:classid="{5512D118-5CC6-11CF-8D67-00AA00BDCE1D}" r:id="rId1" ax:persistence="persistStorage"/>
</file>

<file path=word/activeX/activeX338.xml><?xml version="1.0" encoding="utf-8"?>
<ax:ocx xmlns:ax="http://schemas.microsoft.com/office/2006/activeX" xmlns:r="http://schemas.openxmlformats.org/officeDocument/2006/relationships" ax:classid="{5512D118-5CC6-11CF-8D67-00AA00BDCE1D}" r:id="rId1" ax:persistence="persistStorage"/>
</file>

<file path=word/activeX/activeX339.xml><?xml version="1.0" encoding="utf-8"?>
<ax:ocx xmlns:ax="http://schemas.microsoft.com/office/2006/activeX" xmlns:r="http://schemas.openxmlformats.org/officeDocument/2006/relationships" ax:classid="{5512D11C-5CC6-11CF-8D67-00AA00BDCE1D}" r:id="rId1" ax:persistence="persistStorage"/>
</file>

<file path=word/activeX/activeX34.xml><?xml version="1.0" encoding="utf-8"?>
<ax:ocx xmlns:ax="http://schemas.microsoft.com/office/2006/activeX" xmlns:r="http://schemas.openxmlformats.org/officeDocument/2006/relationships" ax:classid="{5512D118-5CC6-11CF-8D67-00AA00BDCE1D}" r:id="rId1" ax:persistence="persistStorage"/>
</file>

<file path=word/activeX/activeX340.xml><?xml version="1.0" encoding="utf-8"?>
<ax:ocx xmlns:ax="http://schemas.microsoft.com/office/2006/activeX" xmlns:r="http://schemas.openxmlformats.org/officeDocument/2006/relationships" ax:classid="{5512D118-5CC6-11CF-8D67-00AA00BDCE1D}" r:id="rId1" ax:persistence="persistStorage"/>
</file>

<file path=word/activeX/activeX341.xml><?xml version="1.0" encoding="utf-8"?>
<ax:ocx xmlns:ax="http://schemas.microsoft.com/office/2006/activeX" xmlns:r="http://schemas.openxmlformats.org/officeDocument/2006/relationships" ax:classid="{5512D118-5CC6-11CF-8D67-00AA00BDCE1D}" r:id="rId1" ax:persistence="persistStorage"/>
</file>

<file path=word/activeX/activeX342.xml><?xml version="1.0" encoding="utf-8"?>
<ax:ocx xmlns:ax="http://schemas.microsoft.com/office/2006/activeX" xmlns:r="http://schemas.openxmlformats.org/officeDocument/2006/relationships" ax:classid="{5512D11C-5CC6-11CF-8D67-00AA00BDCE1D}" r:id="rId1" ax:persistence="persistStorage"/>
</file>

<file path=word/activeX/activeX343.xml><?xml version="1.0" encoding="utf-8"?>
<ax:ocx xmlns:ax="http://schemas.microsoft.com/office/2006/activeX" xmlns:r="http://schemas.openxmlformats.org/officeDocument/2006/relationships" ax:classid="{5512D118-5CC6-11CF-8D67-00AA00BDCE1D}" r:id="rId1" ax:persistence="persistStorage"/>
</file>

<file path=word/activeX/activeX344.xml><?xml version="1.0" encoding="utf-8"?>
<ax:ocx xmlns:ax="http://schemas.microsoft.com/office/2006/activeX" xmlns:r="http://schemas.openxmlformats.org/officeDocument/2006/relationships" ax:classid="{5512D118-5CC6-11CF-8D67-00AA00BDCE1D}" r:id="rId1" ax:persistence="persistStorage"/>
</file>

<file path=word/activeX/activeX345.xml><?xml version="1.0" encoding="utf-8"?>
<ax:ocx xmlns:ax="http://schemas.microsoft.com/office/2006/activeX" xmlns:r="http://schemas.openxmlformats.org/officeDocument/2006/relationships" ax:classid="{5512D11C-5CC6-11CF-8D67-00AA00BDCE1D}" r:id="rId1" ax:persistence="persistStorage"/>
</file>

<file path=word/activeX/activeX346.xml><?xml version="1.0" encoding="utf-8"?>
<ax:ocx xmlns:ax="http://schemas.microsoft.com/office/2006/activeX" xmlns:r="http://schemas.openxmlformats.org/officeDocument/2006/relationships" ax:classid="{5512D118-5CC6-11CF-8D67-00AA00BDCE1D}" r:id="rId1" ax:persistence="persistStorage"/>
</file>

<file path=word/activeX/activeX347.xml><?xml version="1.0" encoding="utf-8"?>
<ax:ocx xmlns:ax="http://schemas.microsoft.com/office/2006/activeX" xmlns:r="http://schemas.openxmlformats.org/officeDocument/2006/relationships" ax:classid="{5512D118-5CC6-11CF-8D67-00AA00BDCE1D}" r:id="rId1" ax:persistence="persistStorage"/>
</file>

<file path=word/activeX/activeX348.xml><?xml version="1.0" encoding="utf-8"?>
<ax:ocx xmlns:ax="http://schemas.microsoft.com/office/2006/activeX" xmlns:r="http://schemas.openxmlformats.org/officeDocument/2006/relationships" ax:classid="{5512D11C-5CC6-11CF-8D67-00AA00BDCE1D}" r:id="rId1" ax:persistence="persistStorage"/>
</file>

<file path=word/activeX/activeX349.xml><?xml version="1.0" encoding="utf-8"?>
<ax:ocx xmlns:ax="http://schemas.microsoft.com/office/2006/activeX" xmlns:r="http://schemas.openxmlformats.org/officeDocument/2006/relationships" ax:classid="{5512D118-5CC6-11CF-8D67-00AA00BDCE1D}" r:id="rId1" ax:persistence="persistStorage"/>
</file>

<file path=word/activeX/activeX35.xml><?xml version="1.0" encoding="utf-8"?>
<ax:ocx xmlns:ax="http://schemas.microsoft.com/office/2006/activeX" xmlns:r="http://schemas.openxmlformats.org/officeDocument/2006/relationships" ax:classid="{5512D118-5CC6-11CF-8D67-00AA00BDCE1D}" r:id="rId1" ax:persistence="persistStorage"/>
</file>

<file path=word/activeX/activeX350.xml><?xml version="1.0" encoding="utf-8"?>
<ax:ocx xmlns:ax="http://schemas.microsoft.com/office/2006/activeX" xmlns:r="http://schemas.openxmlformats.org/officeDocument/2006/relationships" ax:classid="{5512D118-5CC6-11CF-8D67-00AA00BDCE1D}" r:id="rId1" ax:persistence="persistStorage"/>
</file>

<file path=word/activeX/activeX351.xml><?xml version="1.0" encoding="utf-8"?>
<ax:ocx xmlns:ax="http://schemas.microsoft.com/office/2006/activeX" xmlns:r="http://schemas.openxmlformats.org/officeDocument/2006/relationships" ax:classid="{5512D11C-5CC6-11CF-8D67-00AA00BDCE1D}" r:id="rId1" ax:persistence="persistStorage"/>
</file>

<file path=word/activeX/activeX352.xml><?xml version="1.0" encoding="utf-8"?>
<ax:ocx xmlns:ax="http://schemas.microsoft.com/office/2006/activeX" xmlns:r="http://schemas.openxmlformats.org/officeDocument/2006/relationships" ax:classid="{5512D11C-5CC6-11CF-8D67-00AA00BDCE1D}" r:id="rId1" ax:persistence="persistStorage"/>
</file>

<file path=word/activeX/activeX353.xml><?xml version="1.0" encoding="utf-8"?>
<ax:ocx xmlns:ax="http://schemas.microsoft.com/office/2006/activeX" xmlns:r="http://schemas.openxmlformats.org/officeDocument/2006/relationships" ax:classid="{5512D11C-5CC6-11CF-8D67-00AA00BDCE1D}" r:id="rId1" ax:persistence="persistStorage"/>
</file>

<file path=word/activeX/activeX354.xml><?xml version="1.0" encoding="utf-8"?>
<ax:ocx xmlns:ax="http://schemas.microsoft.com/office/2006/activeX" xmlns:r="http://schemas.openxmlformats.org/officeDocument/2006/relationships" ax:classid="{5512D11C-5CC6-11CF-8D67-00AA00BDCE1D}" r:id="rId1" ax:persistence="persistStorage"/>
</file>

<file path=word/activeX/activeX355.xml><?xml version="1.0" encoding="utf-8"?>
<ax:ocx xmlns:ax="http://schemas.microsoft.com/office/2006/activeX" xmlns:r="http://schemas.openxmlformats.org/officeDocument/2006/relationships" ax:classid="{5512D11C-5CC6-11CF-8D67-00AA00BDCE1D}" r:id="rId1" ax:persistence="persistStorage"/>
</file>

<file path=word/activeX/activeX356.xml><?xml version="1.0" encoding="utf-8"?>
<ax:ocx xmlns:ax="http://schemas.microsoft.com/office/2006/activeX" xmlns:r="http://schemas.openxmlformats.org/officeDocument/2006/relationships" ax:classid="{5512D11C-5CC6-11CF-8D67-00AA00BDCE1D}" r:id="rId1" ax:persistence="persistStorage"/>
</file>

<file path=word/activeX/activeX357.xml><?xml version="1.0" encoding="utf-8"?>
<ax:ocx xmlns:ax="http://schemas.microsoft.com/office/2006/activeX" xmlns:r="http://schemas.openxmlformats.org/officeDocument/2006/relationships" ax:classid="{5512D11C-5CC6-11CF-8D67-00AA00BDCE1D}" r:id="rId1" ax:persistence="persistStorage"/>
</file>

<file path=word/activeX/activeX358.xml><?xml version="1.0" encoding="utf-8"?>
<ax:ocx xmlns:ax="http://schemas.microsoft.com/office/2006/activeX" xmlns:r="http://schemas.openxmlformats.org/officeDocument/2006/relationships" ax:classid="{5512D11C-5CC6-11CF-8D67-00AA00BDCE1D}" r:id="rId1" ax:persistence="persistStorage"/>
</file>

<file path=word/activeX/activeX359.xml><?xml version="1.0" encoding="utf-8"?>
<ax:ocx xmlns:ax="http://schemas.microsoft.com/office/2006/activeX" xmlns:r="http://schemas.openxmlformats.org/officeDocument/2006/relationships" ax:classid="{5512D11C-5CC6-11CF-8D67-00AA00BDCE1D}" r:id="rId1" ax:persistence="persistStorage"/>
</file>

<file path=word/activeX/activeX36.xml><?xml version="1.0" encoding="utf-8"?>
<ax:ocx xmlns:ax="http://schemas.microsoft.com/office/2006/activeX" xmlns:r="http://schemas.openxmlformats.org/officeDocument/2006/relationships" ax:classid="{5512D11C-5CC6-11CF-8D67-00AA00BDCE1D}" r:id="rId1" ax:persistence="persistStorage"/>
</file>

<file path=word/activeX/activeX360.xml><?xml version="1.0" encoding="utf-8"?>
<ax:ocx xmlns:ax="http://schemas.microsoft.com/office/2006/activeX" xmlns:r="http://schemas.openxmlformats.org/officeDocument/2006/relationships" ax:classid="{5512D11C-5CC6-11CF-8D67-00AA00BDCE1D}" r:id="rId1" ax:persistence="persistStorage"/>
</file>

<file path=word/activeX/activeX361.xml><?xml version="1.0" encoding="utf-8"?>
<ax:ocx xmlns:ax="http://schemas.microsoft.com/office/2006/activeX" xmlns:r="http://schemas.openxmlformats.org/officeDocument/2006/relationships" ax:classid="{5512D11C-5CC6-11CF-8D67-00AA00BDCE1D}" r:id="rId1" ax:persistence="persistStorage"/>
</file>

<file path=word/activeX/activeX362.xml><?xml version="1.0" encoding="utf-8"?>
<ax:ocx xmlns:ax="http://schemas.microsoft.com/office/2006/activeX" xmlns:r="http://schemas.openxmlformats.org/officeDocument/2006/relationships" ax:classid="{5512D118-5CC6-11CF-8D67-00AA00BDCE1D}" r:id="rId1" ax:persistence="persistStorage"/>
</file>

<file path=word/activeX/activeX363.xml><?xml version="1.0" encoding="utf-8"?>
<ax:ocx xmlns:ax="http://schemas.microsoft.com/office/2006/activeX" xmlns:r="http://schemas.openxmlformats.org/officeDocument/2006/relationships" ax:classid="{5512D118-5CC6-11CF-8D67-00AA00BDCE1D}" r:id="rId1" ax:persistence="persistStorage"/>
</file>

<file path=word/activeX/activeX364.xml><?xml version="1.0" encoding="utf-8"?>
<ax:ocx xmlns:ax="http://schemas.microsoft.com/office/2006/activeX" xmlns:r="http://schemas.openxmlformats.org/officeDocument/2006/relationships" ax:classid="{5512D118-5CC6-11CF-8D67-00AA00BDCE1D}" r:id="rId1" ax:persistence="persistStorage"/>
</file>

<file path=word/activeX/activeX365.xml><?xml version="1.0" encoding="utf-8"?>
<ax:ocx xmlns:ax="http://schemas.microsoft.com/office/2006/activeX" xmlns:r="http://schemas.openxmlformats.org/officeDocument/2006/relationships" ax:classid="{5512D118-5CC6-11CF-8D67-00AA00BDCE1D}" r:id="rId1" ax:persistence="persistStorage"/>
</file>

<file path=word/activeX/activeX366.xml><?xml version="1.0" encoding="utf-8"?>
<ax:ocx xmlns:ax="http://schemas.microsoft.com/office/2006/activeX" xmlns:r="http://schemas.openxmlformats.org/officeDocument/2006/relationships" ax:classid="{5512D11C-5CC6-11CF-8D67-00AA00BDCE1D}" r:id="rId1" ax:persistence="persistStorage"/>
</file>

<file path=word/activeX/activeX367.xml><?xml version="1.0" encoding="utf-8"?>
<ax:ocx xmlns:ax="http://schemas.microsoft.com/office/2006/activeX" xmlns:r="http://schemas.openxmlformats.org/officeDocument/2006/relationships" ax:classid="{5512D118-5CC6-11CF-8D67-00AA00BDCE1D}" r:id="rId1" ax:persistence="persistStorage"/>
</file>

<file path=word/activeX/activeX368.xml><?xml version="1.0" encoding="utf-8"?>
<ax:ocx xmlns:ax="http://schemas.microsoft.com/office/2006/activeX" xmlns:r="http://schemas.openxmlformats.org/officeDocument/2006/relationships" ax:classid="{5512D118-5CC6-11CF-8D67-00AA00BDCE1D}" r:id="rId1" ax:persistence="persistStorage"/>
</file>

<file path=word/activeX/activeX369.xml><?xml version="1.0" encoding="utf-8"?>
<ax:ocx xmlns:ax="http://schemas.microsoft.com/office/2006/activeX" xmlns:r="http://schemas.openxmlformats.org/officeDocument/2006/relationships" ax:classid="{5512D118-5CC6-11CF-8D67-00AA00BDCE1D}" r:id="rId1" ax:persistence="persistStorage"/>
</file>

<file path=word/activeX/activeX37.xml><?xml version="1.0" encoding="utf-8"?>
<ax:ocx xmlns:ax="http://schemas.microsoft.com/office/2006/activeX" xmlns:r="http://schemas.openxmlformats.org/officeDocument/2006/relationships" ax:classid="{5512D118-5CC6-11CF-8D67-00AA00BDCE1D}" r:id="rId1" ax:persistence="persistStorage"/>
</file>

<file path=word/activeX/activeX370.xml><?xml version="1.0" encoding="utf-8"?>
<ax:ocx xmlns:ax="http://schemas.microsoft.com/office/2006/activeX" xmlns:r="http://schemas.openxmlformats.org/officeDocument/2006/relationships" ax:classid="{5512D118-5CC6-11CF-8D67-00AA00BDCE1D}" r:id="rId1" ax:persistence="persistStorage"/>
</file>

<file path=word/activeX/activeX371.xml><?xml version="1.0" encoding="utf-8"?>
<ax:ocx xmlns:ax="http://schemas.microsoft.com/office/2006/activeX" xmlns:r="http://schemas.openxmlformats.org/officeDocument/2006/relationships" ax:classid="{5512D11C-5CC6-11CF-8D67-00AA00BDCE1D}" r:id="rId1" ax:persistence="persistStorage"/>
</file>

<file path=word/activeX/activeX372.xml><?xml version="1.0" encoding="utf-8"?>
<ax:ocx xmlns:ax="http://schemas.microsoft.com/office/2006/activeX" xmlns:r="http://schemas.openxmlformats.org/officeDocument/2006/relationships" ax:classid="{5512D118-5CC6-11CF-8D67-00AA00BDCE1D}" r:id="rId1" ax:persistence="persistStorage"/>
</file>

<file path=word/activeX/activeX373.xml><?xml version="1.0" encoding="utf-8"?>
<ax:ocx xmlns:ax="http://schemas.microsoft.com/office/2006/activeX" xmlns:r="http://schemas.openxmlformats.org/officeDocument/2006/relationships" ax:classid="{5512D118-5CC6-11CF-8D67-00AA00BDCE1D}" r:id="rId1" ax:persistence="persistStorage"/>
</file>

<file path=word/activeX/activeX374.xml><?xml version="1.0" encoding="utf-8"?>
<ax:ocx xmlns:ax="http://schemas.microsoft.com/office/2006/activeX" xmlns:r="http://schemas.openxmlformats.org/officeDocument/2006/relationships" ax:classid="{5512D118-5CC6-11CF-8D67-00AA00BDCE1D}" r:id="rId1" ax:persistence="persistStorage"/>
</file>

<file path=word/activeX/activeX375.xml><?xml version="1.0" encoding="utf-8"?>
<ax:ocx xmlns:ax="http://schemas.microsoft.com/office/2006/activeX" xmlns:r="http://schemas.openxmlformats.org/officeDocument/2006/relationships" ax:classid="{5512D118-5CC6-11CF-8D67-00AA00BDCE1D}" r:id="rId1" ax:persistence="persistStorage"/>
</file>

<file path=word/activeX/activeX376.xml><?xml version="1.0" encoding="utf-8"?>
<ax:ocx xmlns:ax="http://schemas.microsoft.com/office/2006/activeX" xmlns:r="http://schemas.openxmlformats.org/officeDocument/2006/relationships" ax:classid="{5512D11C-5CC6-11CF-8D67-00AA00BDCE1D}" r:id="rId1" ax:persistence="persistStorage"/>
</file>

<file path=word/activeX/activeX377.xml><?xml version="1.0" encoding="utf-8"?>
<ax:ocx xmlns:ax="http://schemas.microsoft.com/office/2006/activeX" xmlns:r="http://schemas.openxmlformats.org/officeDocument/2006/relationships" ax:classid="{5512D118-5CC6-11CF-8D67-00AA00BDCE1D}" r:id="rId1" ax:persistence="persistStorage"/>
</file>

<file path=word/activeX/activeX378.xml><?xml version="1.0" encoding="utf-8"?>
<ax:ocx xmlns:ax="http://schemas.microsoft.com/office/2006/activeX" xmlns:r="http://schemas.openxmlformats.org/officeDocument/2006/relationships" ax:classid="{5512D118-5CC6-11CF-8D67-00AA00BDCE1D}" r:id="rId1" ax:persistence="persistStorage"/>
</file>

<file path=word/activeX/activeX379.xml><?xml version="1.0" encoding="utf-8"?>
<ax:ocx xmlns:ax="http://schemas.microsoft.com/office/2006/activeX" xmlns:r="http://schemas.openxmlformats.org/officeDocument/2006/relationships" ax:classid="{5512D118-5CC6-11CF-8D67-00AA00BDCE1D}" r:id="rId1" ax:persistence="persistStorage"/>
</file>

<file path=word/activeX/activeX38.xml><?xml version="1.0" encoding="utf-8"?>
<ax:ocx xmlns:ax="http://schemas.microsoft.com/office/2006/activeX" xmlns:r="http://schemas.openxmlformats.org/officeDocument/2006/relationships" ax:classid="{5512D118-5CC6-11CF-8D67-00AA00BDCE1D}" r:id="rId1" ax:persistence="persistStorage"/>
</file>

<file path=word/activeX/activeX380.xml><?xml version="1.0" encoding="utf-8"?>
<ax:ocx xmlns:ax="http://schemas.microsoft.com/office/2006/activeX" xmlns:r="http://schemas.openxmlformats.org/officeDocument/2006/relationships" ax:classid="{5512D118-5CC6-11CF-8D67-00AA00BDCE1D}" r:id="rId1" ax:persistence="persistStorage"/>
</file>

<file path=word/activeX/activeX381.xml><?xml version="1.0" encoding="utf-8"?>
<ax:ocx xmlns:ax="http://schemas.microsoft.com/office/2006/activeX" xmlns:r="http://schemas.openxmlformats.org/officeDocument/2006/relationships" ax:classid="{5512D11C-5CC6-11CF-8D67-00AA00BDCE1D}" r:id="rId1" ax:persistence="persistStorage"/>
</file>

<file path=word/activeX/activeX382.xml><?xml version="1.0" encoding="utf-8"?>
<ax:ocx xmlns:ax="http://schemas.microsoft.com/office/2006/activeX" xmlns:r="http://schemas.openxmlformats.org/officeDocument/2006/relationships" ax:classid="{5512D118-5CC6-11CF-8D67-00AA00BDCE1D}" r:id="rId1" ax:persistence="persistStorage"/>
</file>

<file path=word/activeX/activeX383.xml><?xml version="1.0" encoding="utf-8"?>
<ax:ocx xmlns:ax="http://schemas.microsoft.com/office/2006/activeX" xmlns:r="http://schemas.openxmlformats.org/officeDocument/2006/relationships" ax:classid="{5512D118-5CC6-11CF-8D67-00AA00BDCE1D}" r:id="rId1" ax:persistence="persistStorage"/>
</file>

<file path=word/activeX/activeX384.xml><?xml version="1.0" encoding="utf-8"?>
<ax:ocx xmlns:ax="http://schemas.microsoft.com/office/2006/activeX" xmlns:r="http://schemas.openxmlformats.org/officeDocument/2006/relationships" ax:classid="{5512D118-5CC6-11CF-8D67-00AA00BDCE1D}" r:id="rId1" ax:persistence="persistStorage"/>
</file>

<file path=word/activeX/activeX385.xml><?xml version="1.0" encoding="utf-8"?>
<ax:ocx xmlns:ax="http://schemas.microsoft.com/office/2006/activeX" xmlns:r="http://schemas.openxmlformats.org/officeDocument/2006/relationships" ax:classid="{5512D118-5CC6-11CF-8D67-00AA00BDCE1D}" r:id="rId1" ax:persistence="persistStorage"/>
</file>

<file path=word/activeX/activeX386.xml><?xml version="1.0" encoding="utf-8"?>
<ax:ocx xmlns:ax="http://schemas.microsoft.com/office/2006/activeX" xmlns:r="http://schemas.openxmlformats.org/officeDocument/2006/relationships" ax:classid="{5512D11C-5CC6-11CF-8D67-00AA00BDCE1D}" r:id="rId1" ax:persistence="persistStorage"/>
</file>

<file path=word/activeX/activeX387.xml><?xml version="1.0" encoding="utf-8"?>
<ax:ocx xmlns:ax="http://schemas.microsoft.com/office/2006/activeX" xmlns:r="http://schemas.openxmlformats.org/officeDocument/2006/relationships" ax:classid="{5512D118-5CC6-11CF-8D67-00AA00BDCE1D}" r:id="rId1" ax:persistence="persistStorage"/>
</file>

<file path=word/activeX/activeX388.xml><?xml version="1.0" encoding="utf-8"?>
<ax:ocx xmlns:ax="http://schemas.microsoft.com/office/2006/activeX" xmlns:r="http://schemas.openxmlformats.org/officeDocument/2006/relationships" ax:classid="{5512D118-5CC6-11CF-8D67-00AA00BDCE1D}" r:id="rId1" ax:persistence="persistStorage"/>
</file>

<file path=word/activeX/activeX389.xml><?xml version="1.0" encoding="utf-8"?>
<ax:ocx xmlns:ax="http://schemas.microsoft.com/office/2006/activeX" xmlns:r="http://schemas.openxmlformats.org/officeDocument/2006/relationships" ax:classid="{5512D118-5CC6-11CF-8D67-00AA00BDCE1D}" r:id="rId1" ax:persistence="persistStorage"/>
</file>

<file path=word/activeX/activeX39.xml><?xml version="1.0" encoding="utf-8"?>
<ax:ocx xmlns:ax="http://schemas.microsoft.com/office/2006/activeX" xmlns:r="http://schemas.openxmlformats.org/officeDocument/2006/relationships" ax:classid="{5512D118-5CC6-11CF-8D67-00AA00BDCE1D}" r:id="rId1" ax:persistence="persistStorage"/>
</file>

<file path=word/activeX/activeX390.xml><?xml version="1.0" encoding="utf-8"?>
<ax:ocx xmlns:ax="http://schemas.microsoft.com/office/2006/activeX" xmlns:r="http://schemas.openxmlformats.org/officeDocument/2006/relationships" ax:classid="{5512D118-5CC6-11CF-8D67-00AA00BDCE1D}" r:id="rId1" ax:persistence="persistStorage"/>
</file>

<file path=word/activeX/activeX391.xml><?xml version="1.0" encoding="utf-8"?>
<ax:ocx xmlns:ax="http://schemas.microsoft.com/office/2006/activeX" xmlns:r="http://schemas.openxmlformats.org/officeDocument/2006/relationships" ax:classid="{5512D11C-5CC6-11CF-8D67-00AA00BDCE1D}" r:id="rId1" ax:persistence="persistStorage"/>
</file>

<file path=word/activeX/activeX392.xml><?xml version="1.0" encoding="utf-8"?>
<ax:ocx xmlns:ax="http://schemas.microsoft.com/office/2006/activeX" xmlns:r="http://schemas.openxmlformats.org/officeDocument/2006/relationships" ax:classid="{5512D118-5CC6-11CF-8D67-00AA00BDCE1D}" r:id="rId1" ax:persistence="persistStorage"/>
</file>

<file path=word/activeX/activeX393.xml><?xml version="1.0" encoding="utf-8"?>
<ax:ocx xmlns:ax="http://schemas.microsoft.com/office/2006/activeX" xmlns:r="http://schemas.openxmlformats.org/officeDocument/2006/relationships" ax:classid="{5512D118-5CC6-11CF-8D67-00AA00BDCE1D}" r:id="rId1" ax:persistence="persistStorage"/>
</file>

<file path=word/activeX/activeX394.xml><?xml version="1.0" encoding="utf-8"?>
<ax:ocx xmlns:ax="http://schemas.microsoft.com/office/2006/activeX" xmlns:r="http://schemas.openxmlformats.org/officeDocument/2006/relationships" ax:classid="{5512D118-5CC6-11CF-8D67-00AA00BDCE1D}" r:id="rId1" ax:persistence="persistStorage"/>
</file>

<file path=word/activeX/activeX395.xml><?xml version="1.0" encoding="utf-8"?>
<ax:ocx xmlns:ax="http://schemas.microsoft.com/office/2006/activeX" xmlns:r="http://schemas.openxmlformats.org/officeDocument/2006/relationships" ax:classid="{5512D118-5CC6-11CF-8D67-00AA00BDCE1D}" r:id="rId1" ax:persistence="persistStorage"/>
</file>

<file path=word/activeX/activeX396.xml><?xml version="1.0" encoding="utf-8"?>
<ax:ocx xmlns:ax="http://schemas.microsoft.com/office/2006/activeX" xmlns:r="http://schemas.openxmlformats.org/officeDocument/2006/relationships" ax:classid="{5512D11C-5CC6-11CF-8D67-00AA00BDCE1D}" r:id="rId1" ax:persistence="persistStorage"/>
</file>

<file path=word/activeX/activeX397.xml><?xml version="1.0" encoding="utf-8"?>
<ax:ocx xmlns:ax="http://schemas.microsoft.com/office/2006/activeX" xmlns:r="http://schemas.openxmlformats.org/officeDocument/2006/relationships" ax:classid="{5512D118-5CC6-11CF-8D67-00AA00BDCE1D}" r:id="rId1" ax:persistence="persistStorage"/>
</file>

<file path=word/activeX/activeX398.xml><?xml version="1.0" encoding="utf-8"?>
<ax:ocx xmlns:ax="http://schemas.microsoft.com/office/2006/activeX" xmlns:r="http://schemas.openxmlformats.org/officeDocument/2006/relationships" ax:classid="{5512D118-5CC6-11CF-8D67-00AA00BDCE1D}" r:id="rId1" ax:persistence="persistStorage"/>
</file>

<file path=word/activeX/activeX399.xml><?xml version="1.0" encoding="utf-8"?>
<ax:ocx xmlns:ax="http://schemas.microsoft.com/office/2006/activeX" xmlns:r="http://schemas.openxmlformats.org/officeDocument/2006/relationships" ax:classid="{5512D118-5CC6-11CF-8D67-00AA00BDCE1D}" r:id="rId1" ax:persistence="persistStorage"/>
</file>

<file path=word/activeX/activeX4.xml><?xml version="1.0" encoding="utf-8"?>
<ax:ocx xmlns:ax="http://schemas.microsoft.com/office/2006/activeX" xmlns:r="http://schemas.openxmlformats.org/officeDocument/2006/relationships" ax:classid="{5512D118-5CC6-11CF-8D67-00AA00BDCE1D}" r:id="rId1" ax:persistence="persistStorage"/>
</file>

<file path=word/activeX/activeX40.xml><?xml version="1.0" encoding="utf-8"?>
<ax:ocx xmlns:ax="http://schemas.microsoft.com/office/2006/activeX" xmlns:r="http://schemas.openxmlformats.org/officeDocument/2006/relationships" ax:classid="{5512D118-5CC6-11CF-8D67-00AA00BDCE1D}" r:id="rId1" ax:persistence="persistStorage"/>
</file>

<file path=word/activeX/activeX400.xml><?xml version="1.0" encoding="utf-8"?>
<ax:ocx xmlns:ax="http://schemas.microsoft.com/office/2006/activeX" xmlns:r="http://schemas.openxmlformats.org/officeDocument/2006/relationships" ax:classid="{5512D118-5CC6-11CF-8D67-00AA00BDCE1D}" r:id="rId1" ax:persistence="persistStorage"/>
</file>

<file path=word/activeX/activeX401.xml><?xml version="1.0" encoding="utf-8"?>
<ax:ocx xmlns:ax="http://schemas.microsoft.com/office/2006/activeX" xmlns:r="http://schemas.openxmlformats.org/officeDocument/2006/relationships" ax:classid="{5512D11C-5CC6-11CF-8D67-00AA00BDCE1D}" r:id="rId1" ax:persistence="persistStorage"/>
</file>

<file path=word/activeX/activeX402.xml><?xml version="1.0" encoding="utf-8"?>
<ax:ocx xmlns:ax="http://schemas.microsoft.com/office/2006/activeX" xmlns:r="http://schemas.openxmlformats.org/officeDocument/2006/relationships" ax:classid="{5512D118-5CC6-11CF-8D67-00AA00BDCE1D}" r:id="rId1" ax:persistence="persistStorage"/>
</file>

<file path=word/activeX/activeX403.xml><?xml version="1.0" encoding="utf-8"?>
<ax:ocx xmlns:ax="http://schemas.microsoft.com/office/2006/activeX" xmlns:r="http://schemas.openxmlformats.org/officeDocument/2006/relationships" ax:classid="{5512D118-5CC6-11CF-8D67-00AA00BDCE1D}" r:id="rId1" ax:persistence="persistStorage"/>
</file>

<file path=word/activeX/activeX404.xml><?xml version="1.0" encoding="utf-8"?>
<ax:ocx xmlns:ax="http://schemas.microsoft.com/office/2006/activeX" xmlns:r="http://schemas.openxmlformats.org/officeDocument/2006/relationships" ax:classid="{5512D118-5CC6-11CF-8D67-00AA00BDCE1D}" r:id="rId1" ax:persistence="persistStorage"/>
</file>

<file path=word/activeX/activeX405.xml><?xml version="1.0" encoding="utf-8"?>
<ax:ocx xmlns:ax="http://schemas.microsoft.com/office/2006/activeX" xmlns:r="http://schemas.openxmlformats.org/officeDocument/2006/relationships" ax:classid="{5512D118-5CC6-11CF-8D67-00AA00BDCE1D}" r:id="rId1" ax:persistence="persistStorage"/>
</file>

<file path=word/activeX/activeX406.xml><?xml version="1.0" encoding="utf-8"?>
<ax:ocx xmlns:ax="http://schemas.microsoft.com/office/2006/activeX" xmlns:r="http://schemas.openxmlformats.org/officeDocument/2006/relationships" ax:classid="{5512D11C-5CC6-11CF-8D67-00AA00BDCE1D}" r:id="rId1" ax:persistence="persistStorage"/>
</file>

<file path=word/activeX/activeX407.xml><?xml version="1.0" encoding="utf-8"?>
<ax:ocx xmlns:ax="http://schemas.microsoft.com/office/2006/activeX" xmlns:r="http://schemas.openxmlformats.org/officeDocument/2006/relationships" ax:classid="{5512D118-5CC6-11CF-8D67-00AA00BDCE1D}" r:id="rId1" ax:persistence="persistStorage"/>
</file>

<file path=word/activeX/activeX408.xml><?xml version="1.0" encoding="utf-8"?>
<ax:ocx xmlns:ax="http://schemas.microsoft.com/office/2006/activeX" xmlns:r="http://schemas.openxmlformats.org/officeDocument/2006/relationships" ax:classid="{5512D118-5CC6-11CF-8D67-00AA00BDCE1D}" r:id="rId1" ax:persistence="persistStorage"/>
</file>

<file path=word/activeX/activeX409.xml><?xml version="1.0" encoding="utf-8"?>
<ax:ocx xmlns:ax="http://schemas.microsoft.com/office/2006/activeX" xmlns:r="http://schemas.openxmlformats.org/officeDocument/2006/relationships" ax:classid="{5512D118-5CC6-11CF-8D67-00AA00BDCE1D}" r:id="rId1" ax:persistence="persistStorage"/>
</file>

<file path=word/activeX/activeX41.xml><?xml version="1.0" encoding="utf-8"?>
<ax:ocx xmlns:ax="http://schemas.microsoft.com/office/2006/activeX" xmlns:r="http://schemas.openxmlformats.org/officeDocument/2006/relationships" ax:classid="{5512D11C-5CC6-11CF-8D67-00AA00BDCE1D}" r:id="rId1" ax:persistence="persistStorage"/>
</file>

<file path=word/activeX/activeX410.xml><?xml version="1.0" encoding="utf-8"?>
<ax:ocx xmlns:ax="http://schemas.microsoft.com/office/2006/activeX" xmlns:r="http://schemas.openxmlformats.org/officeDocument/2006/relationships" ax:classid="{5512D118-5CC6-11CF-8D67-00AA00BDCE1D}" r:id="rId1" ax:persistence="persistStorage"/>
</file>

<file path=word/activeX/activeX411.xml><?xml version="1.0" encoding="utf-8"?>
<ax:ocx xmlns:ax="http://schemas.microsoft.com/office/2006/activeX" xmlns:r="http://schemas.openxmlformats.org/officeDocument/2006/relationships" ax:classid="{5512D11C-5CC6-11CF-8D67-00AA00BDCE1D}" r:id="rId1" ax:persistence="persistStorage"/>
</file>

<file path=word/activeX/activeX412.xml><?xml version="1.0" encoding="utf-8"?>
<ax:ocx xmlns:ax="http://schemas.microsoft.com/office/2006/activeX" xmlns:r="http://schemas.openxmlformats.org/officeDocument/2006/relationships" ax:classid="{5512D118-5CC6-11CF-8D67-00AA00BDCE1D}" r:id="rId1" ax:persistence="persistStorage"/>
</file>

<file path=word/activeX/activeX413.xml><?xml version="1.0" encoding="utf-8"?>
<ax:ocx xmlns:ax="http://schemas.microsoft.com/office/2006/activeX" xmlns:r="http://schemas.openxmlformats.org/officeDocument/2006/relationships" ax:classid="{5512D118-5CC6-11CF-8D67-00AA00BDCE1D}" r:id="rId1" ax:persistence="persistStorage"/>
</file>

<file path=word/activeX/activeX414.xml><?xml version="1.0" encoding="utf-8"?>
<ax:ocx xmlns:ax="http://schemas.microsoft.com/office/2006/activeX" xmlns:r="http://schemas.openxmlformats.org/officeDocument/2006/relationships" ax:classid="{5512D118-5CC6-11CF-8D67-00AA00BDCE1D}" r:id="rId1" ax:persistence="persistStorage"/>
</file>

<file path=word/activeX/activeX415.xml><?xml version="1.0" encoding="utf-8"?>
<ax:ocx xmlns:ax="http://schemas.microsoft.com/office/2006/activeX" xmlns:r="http://schemas.openxmlformats.org/officeDocument/2006/relationships" ax:classid="{5512D118-5CC6-11CF-8D67-00AA00BDCE1D}" r:id="rId1" ax:persistence="persistStorage"/>
</file>

<file path=word/activeX/activeX416.xml><?xml version="1.0" encoding="utf-8"?>
<ax:ocx xmlns:ax="http://schemas.microsoft.com/office/2006/activeX" xmlns:r="http://schemas.openxmlformats.org/officeDocument/2006/relationships" ax:classid="{5512D11C-5CC6-11CF-8D67-00AA00BDCE1D}" r:id="rId1" ax:persistence="persistStorage"/>
</file>

<file path=word/activeX/activeX417.xml><?xml version="1.0" encoding="utf-8"?>
<ax:ocx xmlns:ax="http://schemas.microsoft.com/office/2006/activeX" xmlns:r="http://schemas.openxmlformats.org/officeDocument/2006/relationships" ax:classid="{5512D118-5CC6-11CF-8D67-00AA00BDCE1D}" r:id="rId1" ax:persistence="persistStorage"/>
</file>

<file path=word/activeX/activeX418.xml><?xml version="1.0" encoding="utf-8"?>
<ax:ocx xmlns:ax="http://schemas.microsoft.com/office/2006/activeX" xmlns:r="http://schemas.openxmlformats.org/officeDocument/2006/relationships" ax:classid="{5512D118-5CC6-11CF-8D67-00AA00BDCE1D}" r:id="rId1" ax:persistence="persistStorage"/>
</file>

<file path=word/activeX/activeX419.xml><?xml version="1.0" encoding="utf-8"?>
<ax:ocx xmlns:ax="http://schemas.microsoft.com/office/2006/activeX" xmlns:r="http://schemas.openxmlformats.org/officeDocument/2006/relationships" ax:classid="{5512D118-5CC6-11CF-8D67-00AA00BDCE1D}" r:id="rId1" ax:persistence="persistStorage"/>
</file>

<file path=word/activeX/activeX42.xml><?xml version="1.0" encoding="utf-8"?>
<ax:ocx xmlns:ax="http://schemas.microsoft.com/office/2006/activeX" xmlns:r="http://schemas.openxmlformats.org/officeDocument/2006/relationships" ax:classid="{5512D118-5CC6-11CF-8D67-00AA00BDCE1D}" r:id="rId1" ax:persistence="persistStorage"/>
</file>

<file path=word/activeX/activeX420.xml><?xml version="1.0" encoding="utf-8"?>
<ax:ocx xmlns:ax="http://schemas.microsoft.com/office/2006/activeX" xmlns:r="http://schemas.openxmlformats.org/officeDocument/2006/relationships" ax:classid="{5512D118-5CC6-11CF-8D67-00AA00BDCE1D}" r:id="rId1" ax:persistence="persistStorage"/>
</file>

<file path=word/activeX/activeX421.xml><?xml version="1.0" encoding="utf-8"?>
<ax:ocx xmlns:ax="http://schemas.microsoft.com/office/2006/activeX" xmlns:r="http://schemas.openxmlformats.org/officeDocument/2006/relationships" ax:classid="{5512D11C-5CC6-11CF-8D67-00AA00BDCE1D}" r:id="rId1" ax:persistence="persistStorage"/>
</file>

<file path=word/activeX/activeX422.xml><?xml version="1.0" encoding="utf-8"?>
<ax:ocx xmlns:ax="http://schemas.microsoft.com/office/2006/activeX" xmlns:r="http://schemas.openxmlformats.org/officeDocument/2006/relationships" ax:classid="{5512D118-5CC6-11CF-8D67-00AA00BDCE1D}" r:id="rId1" ax:persistence="persistStorage"/>
</file>

<file path=word/activeX/activeX423.xml><?xml version="1.0" encoding="utf-8"?>
<ax:ocx xmlns:ax="http://schemas.microsoft.com/office/2006/activeX" xmlns:r="http://schemas.openxmlformats.org/officeDocument/2006/relationships" ax:classid="{5512D118-5CC6-11CF-8D67-00AA00BDCE1D}" r:id="rId1" ax:persistence="persistStorage"/>
</file>

<file path=word/activeX/activeX424.xml><?xml version="1.0" encoding="utf-8"?>
<ax:ocx xmlns:ax="http://schemas.microsoft.com/office/2006/activeX" xmlns:r="http://schemas.openxmlformats.org/officeDocument/2006/relationships" ax:classid="{5512D118-5CC6-11CF-8D67-00AA00BDCE1D}" r:id="rId1" ax:persistence="persistStorage"/>
</file>

<file path=word/activeX/activeX425.xml><?xml version="1.0" encoding="utf-8"?>
<ax:ocx xmlns:ax="http://schemas.microsoft.com/office/2006/activeX" xmlns:r="http://schemas.openxmlformats.org/officeDocument/2006/relationships" ax:classid="{5512D118-5CC6-11CF-8D67-00AA00BDCE1D}" r:id="rId1" ax:persistence="persistStorage"/>
</file>

<file path=word/activeX/activeX426.xml><?xml version="1.0" encoding="utf-8"?>
<ax:ocx xmlns:ax="http://schemas.microsoft.com/office/2006/activeX" xmlns:r="http://schemas.openxmlformats.org/officeDocument/2006/relationships" ax:classid="{5512D11C-5CC6-11CF-8D67-00AA00BDCE1D}" r:id="rId1" ax:persistence="persistStorage"/>
</file>

<file path=word/activeX/activeX427.xml><?xml version="1.0" encoding="utf-8"?>
<ax:ocx xmlns:ax="http://schemas.microsoft.com/office/2006/activeX" xmlns:r="http://schemas.openxmlformats.org/officeDocument/2006/relationships" ax:classid="{5512D118-5CC6-11CF-8D67-00AA00BDCE1D}" r:id="rId1" ax:persistence="persistStorage"/>
</file>

<file path=word/activeX/activeX428.xml><?xml version="1.0" encoding="utf-8"?>
<ax:ocx xmlns:ax="http://schemas.microsoft.com/office/2006/activeX" xmlns:r="http://schemas.openxmlformats.org/officeDocument/2006/relationships" ax:classid="{5512D118-5CC6-11CF-8D67-00AA00BDCE1D}" r:id="rId1" ax:persistence="persistStorage"/>
</file>

<file path=word/activeX/activeX429.xml><?xml version="1.0" encoding="utf-8"?>
<ax:ocx xmlns:ax="http://schemas.microsoft.com/office/2006/activeX" xmlns:r="http://schemas.openxmlformats.org/officeDocument/2006/relationships" ax:classid="{5512D118-5CC6-11CF-8D67-00AA00BDCE1D}" r:id="rId1" ax:persistence="persistStorage"/>
</file>

<file path=word/activeX/activeX43.xml><?xml version="1.0" encoding="utf-8"?>
<ax:ocx xmlns:ax="http://schemas.microsoft.com/office/2006/activeX" xmlns:r="http://schemas.openxmlformats.org/officeDocument/2006/relationships" ax:classid="{5512D118-5CC6-11CF-8D67-00AA00BDCE1D}" r:id="rId1" ax:persistence="persistStorage"/>
</file>

<file path=word/activeX/activeX430.xml><?xml version="1.0" encoding="utf-8"?>
<ax:ocx xmlns:ax="http://schemas.microsoft.com/office/2006/activeX" xmlns:r="http://schemas.openxmlformats.org/officeDocument/2006/relationships" ax:classid="{5512D118-5CC6-11CF-8D67-00AA00BDCE1D}" r:id="rId1" ax:persistence="persistStorage"/>
</file>

<file path=word/activeX/activeX431.xml><?xml version="1.0" encoding="utf-8"?>
<ax:ocx xmlns:ax="http://schemas.microsoft.com/office/2006/activeX" xmlns:r="http://schemas.openxmlformats.org/officeDocument/2006/relationships" ax:classid="{5512D11C-5CC6-11CF-8D67-00AA00BDCE1D}" r:id="rId1" ax:persistence="persistStorage"/>
</file>

<file path=word/activeX/activeX432.xml><?xml version="1.0" encoding="utf-8"?>
<ax:ocx xmlns:ax="http://schemas.microsoft.com/office/2006/activeX" xmlns:r="http://schemas.openxmlformats.org/officeDocument/2006/relationships" ax:classid="{5512D118-5CC6-11CF-8D67-00AA00BDCE1D}" r:id="rId1" ax:persistence="persistStorage"/>
</file>

<file path=word/activeX/activeX433.xml><?xml version="1.0" encoding="utf-8"?>
<ax:ocx xmlns:ax="http://schemas.microsoft.com/office/2006/activeX" xmlns:r="http://schemas.openxmlformats.org/officeDocument/2006/relationships" ax:classid="{5512D118-5CC6-11CF-8D67-00AA00BDCE1D}" r:id="rId1" ax:persistence="persistStorage"/>
</file>

<file path=word/activeX/activeX434.xml><?xml version="1.0" encoding="utf-8"?>
<ax:ocx xmlns:ax="http://schemas.microsoft.com/office/2006/activeX" xmlns:r="http://schemas.openxmlformats.org/officeDocument/2006/relationships" ax:classid="{5512D118-5CC6-11CF-8D67-00AA00BDCE1D}" r:id="rId1" ax:persistence="persistStorage"/>
</file>

<file path=word/activeX/activeX435.xml><?xml version="1.0" encoding="utf-8"?>
<ax:ocx xmlns:ax="http://schemas.microsoft.com/office/2006/activeX" xmlns:r="http://schemas.openxmlformats.org/officeDocument/2006/relationships" ax:classid="{5512D118-5CC6-11CF-8D67-00AA00BDCE1D}" r:id="rId1" ax:persistence="persistStorage"/>
</file>

<file path=word/activeX/activeX436.xml><?xml version="1.0" encoding="utf-8"?>
<ax:ocx xmlns:ax="http://schemas.microsoft.com/office/2006/activeX" xmlns:r="http://schemas.openxmlformats.org/officeDocument/2006/relationships" ax:classid="{5512D11C-5CC6-11CF-8D67-00AA00BDCE1D}" r:id="rId1" ax:persistence="persistStorage"/>
</file>

<file path=word/activeX/activeX437.xml><?xml version="1.0" encoding="utf-8"?>
<ax:ocx xmlns:ax="http://schemas.microsoft.com/office/2006/activeX" xmlns:r="http://schemas.openxmlformats.org/officeDocument/2006/relationships" ax:classid="{5512D118-5CC6-11CF-8D67-00AA00BDCE1D}" r:id="rId1" ax:persistence="persistStorage"/>
</file>

<file path=word/activeX/activeX438.xml><?xml version="1.0" encoding="utf-8"?>
<ax:ocx xmlns:ax="http://schemas.microsoft.com/office/2006/activeX" xmlns:r="http://schemas.openxmlformats.org/officeDocument/2006/relationships" ax:classid="{5512D118-5CC6-11CF-8D67-00AA00BDCE1D}" r:id="rId1" ax:persistence="persistStorage"/>
</file>

<file path=word/activeX/activeX439.xml><?xml version="1.0" encoding="utf-8"?>
<ax:ocx xmlns:ax="http://schemas.microsoft.com/office/2006/activeX" xmlns:r="http://schemas.openxmlformats.org/officeDocument/2006/relationships" ax:classid="{5512D118-5CC6-11CF-8D67-00AA00BDCE1D}" r:id="rId1" ax:persistence="persistStorage"/>
</file>

<file path=word/activeX/activeX44.xml><?xml version="1.0" encoding="utf-8"?>
<ax:ocx xmlns:ax="http://schemas.microsoft.com/office/2006/activeX" xmlns:r="http://schemas.openxmlformats.org/officeDocument/2006/relationships" ax:classid="{5512D118-5CC6-11CF-8D67-00AA00BDCE1D}" r:id="rId1" ax:persistence="persistStorage"/>
</file>

<file path=word/activeX/activeX440.xml><?xml version="1.0" encoding="utf-8"?>
<ax:ocx xmlns:ax="http://schemas.microsoft.com/office/2006/activeX" xmlns:r="http://schemas.openxmlformats.org/officeDocument/2006/relationships" ax:classid="{5512D118-5CC6-11CF-8D67-00AA00BDCE1D}" r:id="rId1" ax:persistence="persistStorage"/>
</file>

<file path=word/activeX/activeX441.xml><?xml version="1.0" encoding="utf-8"?>
<ax:ocx xmlns:ax="http://schemas.microsoft.com/office/2006/activeX" xmlns:r="http://schemas.openxmlformats.org/officeDocument/2006/relationships" ax:classid="{5512D11C-5CC6-11CF-8D67-00AA00BDCE1D}" r:id="rId1" ax:persistence="persistStorage"/>
</file>

<file path=word/activeX/activeX442.xml><?xml version="1.0" encoding="utf-8"?>
<ax:ocx xmlns:ax="http://schemas.microsoft.com/office/2006/activeX" xmlns:r="http://schemas.openxmlformats.org/officeDocument/2006/relationships" ax:classid="{5512D11C-5CC6-11CF-8D67-00AA00BDCE1D}" r:id="rId1" ax:persistence="persistStorage"/>
</file>

<file path=word/activeX/activeX443.xml><?xml version="1.0" encoding="utf-8"?>
<ax:ocx xmlns:ax="http://schemas.microsoft.com/office/2006/activeX" xmlns:r="http://schemas.openxmlformats.org/officeDocument/2006/relationships" ax:classid="{5512D118-5CC6-11CF-8D67-00AA00BDCE1D}" r:id="rId1" ax:persistence="persistStorage"/>
</file>

<file path=word/activeX/activeX444.xml><?xml version="1.0" encoding="utf-8"?>
<ax:ocx xmlns:ax="http://schemas.microsoft.com/office/2006/activeX" xmlns:r="http://schemas.openxmlformats.org/officeDocument/2006/relationships" ax:classid="{5512D118-5CC6-11CF-8D67-00AA00BDCE1D}" r:id="rId1" ax:persistence="persistStorage"/>
</file>

<file path=word/activeX/activeX445.xml><?xml version="1.0" encoding="utf-8"?>
<ax:ocx xmlns:ax="http://schemas.microsoft.com/office/2006/activeX" xmlns:r="http://schemas.openxmlformats.org/officeDocument/2006/relationships" ax:classid="{5512D11C-5CC6-11CF-8D67-00AA00BDCE1D}" r:id="rId1" ax:persistence="persistStorage"/>
</file>

<file path=word/activeX/activeX446.xml><?xml version="1.0" encoding="utf-8"?>
<ax:ocx xmlns:ax="http://schemas.microsoft.com/office/2006/activeX" xmlns:r="http://schemas.openxmlformats.org/officeDocument/2006/relationships" ax:classid="{5512D118-5CC6-11CF-8D67-00AA00BDCE1D}" r:id="rId1" ax:persistence="persistStorage"/>
</file>

<file path=word/activeX/activeX447.xml><?xml version="1.0" encoding="utf-8"?>
<ax:ocx xmlns:ax="http://schemas.microsoft.com/office/2006/activeX" xmlns:r="http://schemas.openxmlformats.org/officeDocument/2006/relationships" ax:classid="{5512D118-5CC6-11CF-8D67-00AA00BDCE1D}" r:id="rId1" ax:persistence="persistStorage"/>
</file>

<file path=word/activeX/activeX448.xml><?xml version="1.0" encoding="utf-8"?>
<ax:ocx xmlns:ax="http://schemas.microsoft.com/office/2006/activeX" xmlns:r="http://schemas.openxmlformats.org/officeDocument/2006/relationships" ax:classid="{5512D11C-5CC6-11CF-8D67-00AA00BDCE1D}" r:id="rId1" ax:persistence="persistStorage"/>
</file>

<file path=word/activeX/activeX449.xml><?xml version="1.0" encoding="utf-8"?>
<ax:ocx xmlns:ax="http://schemas.microsoft.com/office/2006/activeX" xmlns:r="http://schemas.openxmlformats.org/officeDocument/2006/relationships" ax:classid="{5512D118-5CC6-11CF-8D67-00AA00BDCE1D}" r:id="rId1" ax:persistence="persistStorage"/>
</file>

<file path=word/activeX/activeX45.xml><?xml version="1.0" encoding="utf-8"?>
<ax:ocx xmlns:ax="http://schemas.microsoft.com/office/2006/activeX" xmlns:r="http://schemas.openxmlformats.org/officeDocument/2006/relationships" ax:classid="{5512D118-5CC6-11CF-8D67-00AA00BDCE1D}" r:id="rId1" ax:persistence="persistStorage"/>
</file>

<file path=word/activeX/activeX450.xml><?xml version="1.0" encoding="utf-8"?>
<ax:ocx xmlns:ax="http://schemas.microsoft.com/office/2006/activeX" xmlns:r="http://schemas.openxmlformats.org/officeDocument/2006/relationships" ax:classid="{5512D118-5CC6-11CF-8D67-00AA00BDCE1D}" r:id="rId1" ax:persistence="persistStorage"/>
</file>

<file path=word/activeX/activeX451.xml><?xml version="1.0" encoding="utf-8"?>
<ax:ocx xmlns:ax="http://schemas.microsoft.com/office/2006/activeX" xmlns:r="http://schemas.openxmlformats.org/officeDocument/2006/relationships" ax:classid="{5512D11C-5CC6-11CF-8D67-00AA00BDCE1D}" r:id="rId1" ax:persistence="persistStorage"/>
</file>

<file path=word/activeX/activeX452.xml><?xml version="1.0" encoding="utf-8"?>
<ax:ocx xmlns:ax="http://schemas.microsoft.com/office/2006/activeX" xmlns:r="http://schemas.openxmlformats.org/officeDocument/2006/relationships" ax:classid="{5512D118-5CC6-11CF-8D67-00AA00BDCE1D}" r:id="rId1" ax:persistence="persistStorage"/>
</file>

<file path=word/activeX/activeX453.xml><?xml version="1.0" encoding="utf-8"?>
<ax:ocx xmlns:ax="http://schemas.microsoft.com/office/2006/activeX" xmlns:r="http://schemas.openxmlformats.org/officeDocument/2006/relationships" ax:classid="{5512D118-5CC6-11CF-8D67-00AA00BDCE1D}" r:id="rId1" ax:persistence="persistStorage"/>
</file>

<file path=word/activeX/activeX454.xml><?xml version="1.0" encoding="utf-8"?>
<ax:ocx xmlns:ax="http://schemas.microsoft.com/office/2006/activeX" xmlns:r="http://schemas.openxmlformats.org/officeDocument/2006/relationships" ax:classid="{5512D11C-5CC6-11CF-8D67-00AA00BDCE1D}" r:id="rId1" ax:persistence="persistStorage"/>
</file>

<file path=word/activeX/activeX455.xml><?xml version="1.0" encoding="utf-8"?>
<ax:ocx xmlns:ax="http://schemas.microsoft.com/office/2006/activeX" xmlns:r="http://schemas.openxmlformats.org/officeDocument/2006/relationships" ax:classid="{5512D118-5CC6-11CF-8D67-00AA00BDCE1D}" r:id="rId1" ax:persistence="persistStorage"/>
</file>

<file path=word/activeX/activeX456.xml><?xml version="1.0" encoding="utf-8"?>
<ax:ocx xmlns:ax="http://schemas.microsoft.com/office/2006/activeX" xmlns:r="http://schemas.openxmlformats.org/officeDocument/2006/relationships" ax:classid="{5512D118-5CC6-11CF-8D67-00AA00BDCE1D}" r:id="rId1" ax:persistence="persistStorage"/>
</file>

<file path=word/activeX/activeX457.xml><?xml version="1.0" encoding="utf-8"?>
<ax:ocx xmlns:ax="http://schemas.microsoft.com/office/2006/activeX" xmlns:r="http://schemas.openxmlformats.org/officeDocument/2006/relationships" ax:classid="{5512D11C-5CC6-11CF-8D67-00AA00BDCE1D}" r:id="rId1" ax:persistence="persistStorage"/>
</file>

<file path=word/activeX/activeX458.xml><?xml version="1.0" encoding="utf-8"?>
<ax:ocx xmlns:ax="http://schemas.microsoft.com/office/2006/activeX" xmlns:r="http://schemas.openxmlformats.org/officeDocument/2006/relationships" ax:classid="{5512D118-5CC6-11CF-8D67-00AA00BDCE1D}" r:id="rId1" ax:persistence="persistStorage"/>
</file>

<file path=word/activeX/activeX459.xml><?xml version="1.0" encoding="utf-8"?>
<ax:ocx xmlns:ax="http://schemas.microsoft.com/office/2006/activeX" xmlns:r="http://schemas.openxmlformats.org/officeDocument/2006/relationships" ax:classid="{5512D118-5CC6-11CF-8D67-00AA00BDCE1D}" r:id="rId1" ax:persistence="persistStorage"/>
</file>

<file path=word/activeX/activeX46.xml><?xml version="1.0" encoding="utf-8"?>
<ax:ocx xmlns:ax="http://schemas.microsoft.com/office/2006/activeX" xmlns:r="http://schemas.openxmlformats.org/officeDocument/2006/relationships" ax:classid="{5512D11C-5CC6-11CF-8D67-00AA00BDCE1D}" r:id="rId1" ax:persistence="persistStorage"/>
</file>

<file path=word/activeX/activeX460.xml><?xml version="1.0" encoding="utf-8"?>
<ax:ocx xmlns:ax="http://schemas.microsoft.com/office/2006/activeX" xmlns:r="http://schemas.openxmlformats.org/officeDocument/2006/relationships" ax:classid="{5512D11C-5CC6-11CF-8D67-00AA00BDCE1D}" r:id="rId1" ax:persistence="persistStorage"/>
</file>

<file path=word/activeX/activeX461.xml><?xml version="1.0" encoding="utf-8"?>
<ax:ocx xmlns:ax="http://schemas.microsoft.com/office/2006/activeX" xmlns:r="http://schemas.openxmlformats.org/officeDocument/2006/relationships" ax:classid="{5512D118-5CC6-11CF-8D67-00AA00BDCE1D}" r:id="rId1" ax:persistence="persistStorage"/>
</file>

<file path=word/activeX/activeX462.xml><?xml version="1.0" encoding="utf-8"?>
<ax:ocx xmlns:ax="http://schemas.microsoft.com/office/2006/activeX" xmlns:r="http://schemas.openxmlformats.org/officeDocument/2006/relationships" ax:classid="{5512D118-5CC6-11CF-8D67-00AA00BDCE1D}" r:id="rId1" ax:persistence="persistStorage"/>
</file>

<file path=word/activeX/activeX463.xml><?xml version="1.0" encoding="utf-8"?>
<ax:ocx xmlns:ax="http://schemas.microsoft.com/office/2006/activeX" xmlns:r="http://schemas.openxmlformats.org/officeDocument/2006/relationships" ax:classid="{5512D11C-5CC6-11CF-8D67-00AA00BDCE1D}" r:id="rId1" ax:persistence="persistStorage"/>
</file>

<file path=word/activeX/activeX464.xml><?xml version="1.0" encoding="utf-8"?>
<ax:ocx xmlns:ax="http://schemas.microsoft.com/office/2006/activeX" xmlns:r="http://schemas.openxmlformats.org/officeDocument/2006/relationships" ax:classid="{5512D11C-5CC6-11CF-8D67-00AA00BDCE1D}" r:id="rId1" ax:persistence="persistStorage"/>
</file>

<file path=word/activeX/activeX465.xml><?xml version="1.0" encoding="utf-8"?>
<ax:ocx xmlns:ax="http://schemas.microsoft.com/office/2006/activeX" xmlns:r="http://schemas.openxmlformats.org/officeDocument/2006/relationships" ax:classid="{5512D11A-5CC6-11CF-8D67-00AA00BDCE1D}" r:id="rId1" ax:persistence="persistStorage"/>
</file>

<file path=word/activeX/activeX466.xml><?xml version="1.0" encoding="utf-8"?>
<ax:ocx xmlns:ax="http://schemas.microsoft.com/office/2006/activeX" xmlns:r="http://schemas.openxmlformats.org/officeDocument/2006/relationships" ax:classid="{5512D11A-5CC6-11CF-8D67-00AA00BDCE1D}" r:id="rId1" ax:persistence="persistStorage"/>
</file>

<file path=word/activeX/activeX467.xml><?xml version="1.0" encoding="utf-8"?>
<ax:ocx xmlns:ax="http://schemas.microsoft.com/office/2006/activeX" xmlns:r="http://schemas.openxmlformats.org/officeDocument/2006/relationships" ax:classid="{5512D11A-5CC6-11CF-8D67-00AA00BDCE1D}" r:id="rId1" ax:persistence="persistStorage"/>
</file>

<file path=word/activeX/activeX468.xml><?xml version="1.0" encoding="utf-8"?>
<ax:ocx xmlns:ax="http://schemas.microsoft.com/office/2006/activeX" xmlns:r="http://schemas.openxmlformats.org/officeDocument/2006/relationships" ax:classid="{5512D11A-5CC6-11CF-8D67-00AA00BDCE1D}" r:id="rId1" ax:persistence="persistStorage"/>
</file>

<file path=word/activeX/activeX469.xml><?xml version="1.0" encoding="utf-8"?>
<ax:ocx xmlns:ax="http://schemas.microsoft.com/office/2006/activeX" xmlns:r="http://schemas.openxmlformats.org/officeDocument/2006/relationships" ax:classid="{5512D11A-5CC6-11CF-8D67-00AA00BDCE1D}" r:id="rId1" ax:persistence="persistStorage"/>
</file>

<file path=word/activeX/activeX47.xml><?xml version="1.0" encoding="utf-8"?>
<ax:ocx xmlns:ax="http://schemas.microsoft.com/office/2006/activeX" xmlns:r="http://schemas.openxmlformats.org/officeDocument/2006/relationships" ax:classid="{5512D118-5CC6-11CF-8D67-00AA00BDCE1D}" r:id="rId1" ax:persistence="persistStorage"/>
</file>

<file path=word/activeX/activeX470.xml><?xml version="1.0" encoding="utf-8"?>
<ax:ocx xmlns:ax="http://schemas.microsoft.com/office/2006/activeX" xmlns:r="http://schemas.openxmlformats.org/officeDocument/2006/relationships" ax:classid="{5512D11A-5CC6-11CF-8D67-00AA00BDCE1D}" r:id="rId1" ax:persistence="persistStorage"/>
</file>

<file path=word/activeX/activeX471.xml><?xml version="1.0" encoding="utf-8"?>
<ax:ocx xmlns:ax="http://schemas.microsoft.com/office/2006/activeX" xmlns:r="http://schemas.openxmlformats.org/officeDocument/2006/relationships" ax:classid="{5512D11A-5CC6-11CF-8D67-00AA00BDCE1D}" r:id="rId1" ax:persistence="persistStorage"/>
</file>

<file path=word/activeX/activeX472.xml><?xml version="1.0" encoding="utf-8"?>
<ax:ocx xmlns:ax="http://schemas.microsoft.com/office/2006/activeX" xmlns:r="http://schemas.openxmlformats.org/officeDocument/2006/relationships" ax:classid="{5512D11C-5CC6-11CF-8D67-00AA00BDCE1D}" r:id="rId1" ax:persistence="persistStorage"/>
</file>

<file path=word/activeX/activeX473.xml><?xml version="1.0" encoding="utf-8"?>
<ax:ocx xmlns:ax="http://schemas.microsoft.com/office/2006/activeX" xmlns:r="http://schemas.openxmlformats.org/officeDocument/2006/relationships" ax:classid="{5512D11A-5CC6-11CF-8D67-00AA00BDCE1D}" r:id="rId1" ax:persistence="persistStorage"/>
</file>

<file path=word/activeX/activeX474.xml><?xml version="1.0" encoding="utf-8"?>
<ax:ocx xmlns:ax="http://schemas.microsoft.com/office/2006/activeX" xmlns:r="http://schemas.openxmlformats.org/officeDocument/2006/relationships" ax:classid="{5512D11A-5CC6-11CF-8D67-00AA00BDCE1D}" r:id="rId1" ax:persistence="persistStorage"/>
</file>

<file path=word/activeX/activeX475.xml><?xml version="1.0" encoding="utf-8"?>
<ax:ocx xmlns:ax="http://schemas.microsoft.com/office/2006/activeX" xmlns:r="http://schemas.openxmlformats.org/officeDocument/2006/relationships" ax:classid="{5512D11C-5CC6-11CF-8D67-00AA00BDCE1D}" r:id="rId1" ax:persistence="persistStorage"/>
</file>

<file path=word/activeX/activeX476.xml><?xml version="1.0" encoding="utf-8"?>
<ax:ocx xmlns:ax="http://schemas.microsoft.com/office/2006/activeX" xmlns:r="http://schemas.openxmlformats.org/officeDocument/2006/relationships" ax:classid="{5512D118-5CC6-11CF-8D67-00AA00BDCE1D}" r:id="rId1" ax:persistence="persistStorage"/>
</file>

<file path=word/activeX/activeX477.xml><?xml version="1.0" encoding="utf-8"?>
<ax:ocx xmlns:ax="http://schemas.microsoft.com/office/2006/activeX" xmlns:r="http://schemas.openxmlformats.org/officeDocument/2006/relationships" ax:classid="{5512D118-5CC6-11CF-8D67-00AA00BDCE1D}" r:id="rId1" ax:persistence="persistStorage"/>
</file>

<file path=word/activeX/activeX478.xml><?xml version="1.0" encoding="utf-8"?>
<ax:ocx xmlns:ax="http://schemas.microsoft.com/office/2006/activeX" xmlns:r="http://schemas.openxmlformats.org/officeDocument/2006/relationships" ax:classid="{5512D118-5CC6-11CF-8D67-00AA00BDCE1D}" r:id="rId1" ax:persistence="persistStorage"/>
</file>

<file path=word/activeX/activeX479.xml><?xml version="1.0" encoding="utf-8"?>
<ax:ocx xmlns:ax="http://schemas.microsoft.com/office/2006/activeX" xmlns:r="http://schemas.openxmlformats.org/officeDocument/2006/relationships" ax:classid="{5512D118-5CC6-11CF-8D67-00AA00BDCE1D}" r:id="rId1" ax:persistence="persistStorage"/>
</file>

<file path=word/activeX/activeX48.xml><?xml version="1.0" encoding="utf-8"?>
<ax:ocx xmlns:ax="http://schemas.microsoft.com/office/2006/activeX" xmlns:r="http://schemas.openxmlformats.org/officeDocument/2006/relationships" ax:classid="{5512D118-5CC6-11CF-8D67-00AA00BDCE1D}" r:id="rId1" ax:persistence="persistStorage"/>
</file>

<file path=word/activeX/activeX480.xml><?xml version="1.0" encoding="utf-8"?>
<ax:ocx xmlns:ax="http://schemas.microsoft.com/office/2006/activeX" xmlns:r="http://schemas.openxmlformats.org/officeDocument/2006/relationships" ax:classid="{5512D11C-5CC6-11CF-8D67-00AA00BDCE1D}" r:id="rId1" ax:persistence="persistStorage"/>
</file>

<file path=word/activeX/activeX481.xml><?xml version="1.0" encoding="utf-8"?>
<ax:ocx xmlns:ax="http://schemas.microsoft.com/office/2006/activeX" xmlns:r="http://schemas.openxmlformats.org/officeDocument/2006/relationships" ax:classid="{5512D118-5CC6-11CF-8D67-00AA00BDCE1D}" r:id="rId1" ax:persistence="persistStorage"/>
</file>

<file path=word/activeX/activeX482.xml><?xml version="1.0" encoding="utf-8"?>
<ax:ocx xmlns:ax="http://schemas.microsoft.com/office/2006/activeX" xmlns:r="http://schemas.openxmlformats.org/officeDocument/2006/relationships" ax:classid="{5512D118-5CC6-11CF-8D67-00AA00BDCE1D}" r:id="rId1" ax:persistence="persistStorage"/>
</file>

<file path=word/activeX/activeX483.xml><?xml version="1.0" encoding="utf-8"?>
<ax:ocx xmlns:ax="http://schemas.microsoft.com/office/2006/activeX" xmlns:r="http://schemas.openxmlformats.org/officeDocument/2006/relationships" ax:classid="{5512D118-5CC6-11CF-8D67-00AA00BDCE1D}" r:id="rId1" ax:persistence="persistStorage"/>
</file>

<file path=word/activeX/activeX484.xml><?xml version="1.0" encoding="utf-8"?>
<ax:ocx xmlns:ax="http://schemas.microsoft.com/office/2006/activeX" xmlns:r="http://schemas.openxmlformats.org/officeDocument/2006/relationships" ax:classid="{5512D118-5CC6-11CF-8D67-00AA00BDCE1D}" r:id="rId1" ax:persistence="persistStorage"/>
</file>

<file path=word/activeX/activeX485.xml><?xml version="1.0" encoding="utf-8"?>
<ax:ocx xmlns:ax="http://schemas.microsoft.com/office/2006/activeX" xmlns:r="http://schemas.openxmlformats.org/officeDocument/2006/relationships" ax:classid="{5512D11C-5CC6-11CF-8D67-00AA00BDCE1D}" r:id="rId1" ax:persistence="persistStorage"/>
</file>

<file path=word/activeX/activeX486.xml><?xml version="1.0" encoding="utf-8"?>
<ax:ocx xmlns:ax="http://schemas.microsoft.com/office/2006/activeX" xmlns:r="http://schemas.openxmlformats.org/officeDocument/2006/relationships" ax:classid="{5512D118-5CC6-11CF-8D67-00AA00BDCE1D}" r:id="rId1" ax:persistence="persistStorage"/>
</file>

<file path=word/activeX/activeX487.xml><?xml version="1.0" encoding="utf-8"?>
<ax:ocx xmlns:ax="http://schemas.microsoft.com/office/2006/activeX" xmlns:r="http://schemas.openxmlformats.org/officeDocument/2006/relationships" ax:classid="{5512D118-5CC6-11CF-8D67-00AA00BDCE1D}" r:id="rId1" ax:persistence="persistStorage"/>
</file>

<file path=word/activeX/activeX488.xml><?xml version="1.0" encoding="utf-8"?>
<ax:ocx xmlns:ax="http://schemas.microsoft.com/office/2006/activeX" xmlns:r="http://schemas.openxmlformats.org/officeDocument/2006/relationships" ax:classid="{5512D118-5CC6-11CF-8D67-00AA00BDCE1D}" r:id="rId1" ax:persistence="persistStorage"/>
</file>

<file path=word/activeX/activeX489.xml><?xml version="1.0" encoding="utf-8"?>
<ax:ocx xmlns:ax="http://schemas.microsoft.com/office/2006/activeX" xmlns:r="http://schemas.openxmlformats.org/officeDocument/2006/relationships" ax:classid="{5512D118-5CC6-11CF-8D67-00AA00BDCE1D}" r:id="rId1" ax:persistence="persistStorage"/>
</file>

<file path=word/activeX/activeX49.xml><?xml version="1.0" encoding="utf-8"?>
<ax:ocx xmlns:ax="http://schemas.microsoft.com/office/2006/activeX" xmlns:r="http://schemas.openxmlformats.org/officeDocument/2006/relationships" ax:classid="{5512D118-5CC6-11CF-8D67-00AA00BDCE1D}" r:id="rId1" ax:persistence="persistStorage"/>
</file>

<file path=word/activeX/activeX490.xml><?xml version="1.0" encoding="utf-8"?>
<ax:ocx xmlns:ax="http://schemas.microsoft.com/office/2006/activeX" xmlns:r="http://schemas.openxmlformats.org/officeDocument/2006/relationships" ax:classid="{5512D11C-5CC6-11CF-8D67-00AA00BDCE1D}" r:id="rId1" ax:persistence="persistStorage"/>
</file>

<file path=word/activeX/activeX491.xml><?xml version="1.0" encoding="utf-8"?>
<ax:ocx xmlns:ax="http://schemas.microsoft.com/office/2006/activeX" xmlns:r="http://schemas.openxmlformats.org/officeDocument/2006/relationships" ax:classid="{5512D118-5CC6-11CF-8D67-00AA00BDCE1D}" r:id="rId1" ax:persistence="persistStorage"/>
</file>

<file path=word/activeX/activeX492.xml><?xml version="1.0" encoding="utf-8"?>
<ax:ocx xmlns:ax="http://schemas.microsoft.com/office/2006/activeX" xmlns:r="http://schemas.openxmlformats.org/officeDocument/2006/relationships" ax:classid="{5512D118-5CC6-11CF-8D67-00AA00BDCE1D}" r:id="rId1" ax:persistence="persistStorage"/>
</file>

<file path=word/activeX/activeX493.xml><?xml version="1.0" encoding="utf-8"?>
<ax:ocx xmlns:ax="http://schemas.microsoft.com/office/2006/activeX" xmlns:r="http://schemas.openxmlformats.org/officeDocument/2006/relationships" ax:classid="{5512D118-5CC6-11CF-8D67-00AA00BDCE1D}" r:id="rId1" ax:persistence="persistStorage"/>
</file>

<file path=word/activeX/activeX494.xml><?xml version="1.0" encoding="utf-8"?>
<ax:ocx xmlns:ax="http://schemas.microsoft.com/office/2006/activeX" xmlns:r="http://schemas.openxmlformats.org/officeDocument/2006/relationships" ax:classid="{5512D118-5CC6-11CF-8D67-00AA00BDCE1D}" r:id="rId1" ax:persistence="persistStorage"/>
</file>

<file path=word/activeX/activeX495.xml><?xml version="1.0" encoding="utf-8"?>
<ax:ocx xmlns:ax="http://schemas.microsoft.com/office/2006/activeX" xmlns:r="http://schemas.openxmlformats.org/officeDocument/2006/relationships" ax:classid="{5512D11C-5CC6-11CF-8D67-00AA00BDCE1D}" r:id="rId1" ax:persistence="persistStorage"/>
</file>

<file path=word/activeX/activeX496.xml><?xml version="1.0" encoding="utf-8"?>
<ax:ocx xmlns:ax="http://schemas.microsoft.com/office/2006/activeX" xmlns:r="http://schemas.openxmlformats.org/officeDocument/2006/relationships" ax:classid="{5512D118-5CC6-11CF-8D67-00AA00BDCE1D}" r:id="rId1" ax:persistence="persistStorage"/>
</file>

<file path=word/activeX/activeX497.xml><?xml version="1.0" encoding="utf-8"?>
<ax:ocx xmlns:ax="http://schemas.microsoft.com/office/2006/activeX" xmlns:r="http://schemas.openxmlformats.org/officeDocument/2006/relationships" ax:classid="{5512D118-5CC6-11CF-8D67-00AA00BDCE1D}" r:id="rId1" ax:persistence="persistStorage"/>
</file>

<file path=word/activeX/activeX498.xml><?xml version="1.0" encoding="utf-8"?>
<ax:ocx xmlns:ax="http://schemas.microsoft.com/office/2006/activeX" xmlns:r="http://schemas.openxmlformats.org/officeDocument/2006/relationships" ax:classid="{5512D118-5CC6-11CF-8D67-00AA00BDCE1D}" r:id="rId1" ax:persistence="persistStorage"/>
</file>

<file path=word/activeX/activeX499.xml><?xml version="1.0" encoding="utf-8"?>
<ax:ocx xmlns:ax="http://schemas.microsoft.com/office/2006/activeX" xmlns:r="http://schemas.openxmlformats.org/officeDocument/2006/relationships" ax:classid="{5512D118-5CC6-11CF-8D67-00AA00BDCE1D}" r:id="rId1" ax:persistence="persistStorage"/>
</file>

<file path=word/activeX/activeX5.xml><?xml version="1.0" encoding="utf-8"?>
<ax:ocx xmlns:ax="http://schemas.microsoft.com/office/2006/activeX" xmlns:r="http://schemas.openxmlformats.org/officeDocument/2006/relationships" ax:classid="{5512D118-5CC6-11CF-8D67-00AA00BDCE1D}" r:id="rId1" ax:persistence="persistStorage"/>
</file>

<file path=word/activeX/activeX50.xml><?xml version="1.0" encoding="utf-8"?>
<ax:ocx xmlns:ax="http://schemas.microsoft.com/office/2006/activeX" xmlns:r="http://schemas.openxmlformats.org/officeDocument/2006/relationships" ax:classid="{5512D118-5CC6-11CF-8D67-00AA00BDCE1D}" r:id="rId1" ax:persistence="persistStorage"/>
</file>

<file path=word/activeX/activeX500.xml><?xml version="1.0" encoding="utf-8"?>
<ax:ocx xmlns:ax="http://schemas.microsoft.com/office/2006/activeX" xmlns:r="http://schemas.openxmlformats.org/officeDocument/2006/relationships" ax:classid="{5512D11C-5CC6-11CF-8D67-00AA00BDCE1D}" r:id="rId1" ax:persistence="persistStorage"/>
</file>

<file path=word/activeX/activeX501.xml><?xml version="1.0" encoding="utf-8"?>
<ax:ocx xmlns:ax="http://schemas.microsoft.com/office/2006/activeX" xmlns:r="http://schemas.openxmlformats.org/officeDocument/2006/relationships" ax:classid="{5512D118-5CC6-11CF-8D67-00AA00BDCE1D}" r:id="rId1" ax:persistence="persistStorage"/>
</file>

<file path=word/activeX/activeX502.xml><?xml version="1.0" encoding="utf-8"?>
<ax:ocx xmlns:ax="http://schemas.microsoft.com/office/2006/activeX" xmlns:r="http://schemas.openxmlformats.org/officeDocument/2006/relationships" ax:classid="{5512D118-5CC6-11CF-8D67-00AA00BDCE1D}" r:id="rId1" ax:persistence="persistStorage"/>
</file>

<file path=word/activeX/activeX503.xml><?xml version="1.0" encoding="utf-8"?>
<ax:ocx xmlns:ax="http://schemas.microsoft.com/office/2006/activeX" xmlns:r="http://schemas.openxmlformats.org/officeDocument/2006/relationships" ax:classid="{5512D118-5CC6-11CF-8D67-00AA00BDCE1D}" r:id="rId1" ax:persistence="persistStorage"/>
</file>

<file path=word/activeX/activeX504.xml><?xml version="1.0" encoding="utf-8"?>
<ax:ocx xmlns:ax="http://schemas.microsoft.com/office/2006/activeX" xmlns:r="http://schemas.openxmlformats.org/officeDocument/2006/relationships" ax:classid="{5512D118-5CC6-11CF-8D67-00AA00BDCE1D}" r:id="rId1" ax:persistence="persistStorage"/>
</file>

<file path=word/activeX/activeX505.xml><?xml version="1.0" encoding="utf-8"?>
<ax:ocx xmlns:ax="http://schemas.microsoft.com/office/2006/activeX" xmlns:r="http://schemas.openxmlformats.org/officeDocument/2006/relationships" ax:classid="{5512D11C-5CC6-11CF-8D67-00AA00BDCE1D}" r:id="rId1" ax:persistence="persistStorage"/>
</file>

<file path=word/activeX/activeX506.xml><?xml version="1.0" encoding="utf-8"?>
<ax:ocx xmlns:ax="http://schemas.microsoft.com/office/2006/activeX" xmlns:r="http://schemas.openxmlformats.org/officeDocument/2006/relationships" ax:classid="{5512D118-5CC6-11CF-8D67-00AA00BDCE1D}" r:id="rId1" ax:persistence="persistStorage"/>
</file>

<file path=word/activeX/activeX507.xml><?xml version="1.0" encoding="utf-8"?>
<ax:ocx xmlns:ax="http://schemas.microsoft.com/office/2006/activeX" xmlns:r="http://schemas.openxmlformats.org/officeDocument/2006/relationships" ax:classid="{5512D118-5CC6-11CF-8D67-00AA00BDCE1D}" r:id="rId1" ax:persistence="persistStorage"/>
</file>

<file path=word/activeX/activeX508.xml><?xml version="1.0" encoding="utf-8"?>
<ax:ocx xmlns:ax="http://schemas.microsoft.com/office/2006/activeX" xmlns:r="http://schemas.openxmlformats.org/officeDocument/2006/relationships" ax:classid="{5512D118-5CC6-11CF-8D67-00AA00BDCE1D}" r:id="rId1" ax:persistence="persistStorage"/>
</file>

<file path=word/activeX/activeX509.xml><?xml version="1.0" encoding="utf-8"?>
<ax:ocx xmlns:ax="http://schemas.microsoft.com/office/2006/activeX" xmlns:r="http://schemas.openxmlformats.org/officeDocument/2006/relationships" ax:classid="{5512D118-5CC6-11CF-8D67-00AA00BDCE1D}" r:id="rId1" ax:persistence="persistStorage"/>
</file>

<file path=word/activeX/activeX51.xml><?xml version="1.0" encoding="utf-8"?>
<ax:ocx xmlns:ax="http://schemas.microsoft.com/office/2006/activeX" xmlns:r="http://schemas.openxmlformats.org/officeDocument/2006/relationships" ax:classid="{5512D11C-5CC6-11CF-8D67-00AA00BDCE1D}" r:id="rId1" ax:persistence="persistStorage"/>
</file>

<file path=word/activeX/activeX510.xml><?xml version="1.0" encoding="utf-8"?>
<ax:ocx xmlns:ax="http://schemas.microsoft.com/office/2006/activeX" xmlns:r="http://schemas.openxmlformats.org/officeDocument/2006/relationships" ax:classid="{5512D11C-5CC6-11CF-8D67-00AA00BDCE1D}" r:id="rId1" ax:persistence="persistStorage"/>
</file>

<file path=word/activeX/activeX511.xml><?xml version="1.0" encoding="utf-8"?>
<ax:ocx xmlns:ax="http://schemas.microsoft.com/office/2006/activeX" xmlns:r="http://schemas.openxmlformats.org/officeDocument/2006/relationships" ax:classid="{5512D118-5CC6-11CF-8D67-00AA00BDCE1D}" r:id="rId1" ax:persistence="persistStorage"/>
</file>

<file path=word/activeX/activeX512.xml><?xml version="1.0" encoding="utf-8"?>
<ax:ocx xmlns:ax="http://schemas.microsoft.com/office/2006/activeX" xmlns:r="http://schemas.openxmlformats.org/officeDocument/2006/relationships" ax:classid="{5512D118-5CC6-11CF-8D67-00AA00BDCE1D}" r:id="rId1" ax:persistence="persistStorage"/>
</file>

<file path=word/activeX/activeX513.xml><?xml version="1.0" encoding="utf-8"?>
<ax:ocx xmlns:ax="http://schemas.microsoft.com/office/2006/activeX" xmlns:r="http://schemas.openxmlformats.org/officeDocument/2006/relationships" ax:classid="{5512D118-5CC6-11CF-8D67-00AA00BDCE1D}" r:id="rId1" ax:persistence="persistStorage"/>
</file>

<file path=word/activeX/activeX514.xml><?xml version="1.0" encoding="utf-8"?>
<ax:ocx xmlns:ax="http://schemas.microsoft.com/office/2006/activeX" xmlns:r="http://schemas.openxmlformats.org/officeDocument/2006/relationships" ax:classid="{5512D118-5CC6-11CF-8D67-00AA00BDCE1D}" r:id="rId1" ax:persistence="persistStorage"/>
</file>

<file path=word/activeX/activeX515.xml><?xml version="1.0" encoding="utf-8"?>
<ax:ocx xmlns:ax="http://schemas.microsoft.com/office/2006/activeX" xmlns:r="http://schemas.openxmlformats.org/officeDocument/2006/relationships" ax:classid="{5512D11C-5CC6-11CF-8D67-00AA00BDCE1D}" r:id="rId1" ax:persistence="persistStorage"/>
</file>

<file path=word/activeX/activeX516.xml><?xml version="1.0" encoding="utf-8"?>
<ax:ocx xmlns:ax="http://schemas.microsoft.com/office/2006/activeX" xmlns:r="http://schemas.openxmlformats.org/officeDocument/2006/relationships" ax:classid="{5512D118-5CC6-11CF-8D67-00AA00BDCE1D}" r:id="rId1" ax:persistence="persistStorage"/>
</file>

<file path=word/activeX/activeX517.xml><?xml version="1.0" encoding="utf-8"?>
<ax:ocx xmlns:ax="http://schemas.microsoft.com/office/2006/activeX" xmlns:r="http://schemas.openxmlformats.org/officeDocument/2006/relationships" ax:classid="{5512D118-5CC6-11CF-8D67-00AA00BDCE1D}" r:id="rId1" ax:persistence="persistStorage"/>
</file>

<file path=word/activeX/activeX518.xml><?xml version="1.0" encoding="utf-8"?>
<ax:ocx xmlns:ax="http://schemas.microsoft.com/office/2006/activeX" xmlns:r="http://schemas.openxmlformats.org/officeDocument/2006/relationships" ax:classid="{5512D118-5CC6-11CF-8D67-00AA00BDCE1D}" r:id="rId1" ax:persistence="persistStorage"/>
</file>

<file path=word/activeX/activeX519.xml><?xml version="1.0" encoding="utf-8"?>
<ax:ocx xmlns:ax="http://schemas.microsoft.com/office/2006/activeX" xmlns:r="http://schemas.openxmlformats.org/officeDocument/2006/relationships" ax:classid="{5512D118-5CC6-11CF-8D67-00AA00BDCE1D}" r:id="rId1" ax:persistence="persistStorage"/>
</file>

<file path=word/activeX/activeX52.xml><?xml version="1.0" encoding="utf-8"?>
<ax:ocx xmlns:ax="http://schemas.microsoft.com/office/2006/activeX" xmlns:r="http://schemas.openxmlformats.org/officeDocument/2006/relationships" ax:classid="{5512D118-5CC6-11CF-8D67-00AA00BDCE1D}" r:id="rId1" ax:persistence="persistStorage"/>
</file>

<file path=word/activeX/activeX520.xml><?xml version="1.0" encoding="utf-8"?>
<ax:ocx xmlns:ax="http://schemas.microsoft.com/office/2006/activeX" xmlns:r="http://schemas.openxmlformats.org/officeDocument/2006/relationships" ax:classid="{5512D11C-5CC6-11CF-8D67-00AA00BDCE1D}" r:id="rId1" ax:persistence="persistStorage"/>
</file>

<file path=word/activeX/activeX521.xml><?xml version="1.0" encoding="utf-8"?>
<ax:ocx xmlns:ax="http://schemas.microsoft.com/office/2006/activeX" xmlns:r="http://schemas.openxmlformats.org/officeDocument/2006/relationships" ax:classid="{5512D118-5CC6-11CF-8D67-00AA00BDCE1D}" r:id="rId1" ax:persistence="persistStorage"/>
</file>

<file path=word/activeX/activeX522.xml><?xml version="1.0" encoding="utf-8"?>
<ax:ocx xmlns:ax="http://schemas.microsoft.com/office/2006/activeX" xmlns:r="http://schemas.openxmlformats.org/officeDocument/2006/relationships" ax:classid="{5512D118-5CC6-11CF-8D67-00AA00BDCE1D}" r:id="rId1" ax:persistence="persistStorage"/>
</file>

<file path=word/activeX/activeX523.xml><?xml version="1.0" encoding="utf-8"?>
<ax:ocx xmlns:ax="http://schemas.microsoft.com/office/2006/activeX" xmlns:r="http://schemas.openxmlformats.org/officeDocument/2006/relationships" ax:classid="{5512D118-5CC6-11CF-8D67-00AA00BDCE1D}" r:id="rId1" ax:persistence="persistStorage"/>
</file>

<file path=word/activeX/activeX524.xml><?xml version="1.0" encoding="utf-8"?>
<ax:ocx xmlns:ax="http://schemas.microsoft.com/office/2006/activeX" xmlns:r="http://schemas.openxmlformats.org/officeDocument/2006/relationships" ax:classid="{5512D118-5CC6-11CF-8D67-00AA00BDCE1D}" r:id="rId1" ax:persistence="persistStorage"/>
</file>

<file path=word/activeX/activeX525.xml><?xml version="1.0" encoding="utf-8"?>
<ax:ocx xmlns:ax="http://schemas.microsoft.com/office/2006/activeX" xmlns:r="http://schemas.openxmlformats.org/officeDocument/2006/relationships" ax:classid="{5512D11C-5CC6-11CF-8D67-00AA00BDCE1D}" r:id="rId1" ax:persistence="persistStorage"/>
</file>

<file path=word/activeX/activeX526.xml><?xml version="1.0" encoding="utf-8"?>
<ax:ocx xmlns:ax="http://schemas.microsoft.com/office/2006/activeX" xmlns:r="http://schemas.openxmlformats.org/officeDocument/2006/relationships" ax:classid="{5512D118-5CC6-11CF-8D67-00AA00BDCE1D}" r:id="rId1" ax:persistence="persistStorage"/>
</file>

<file path=word/activeX/activeX527.xml><?xml version="1.0" encoding="utf-8"?>
<ax:ocx xmlns:ax="http://schemas.microsoft.com/office/2006/activeX" xmlns:r="http://schemas.openxmlformats.org/officeDocument/2006/relationships" ax:classid="{5512D118-5CC6-11CF-8D67-00AA00BDCE1D}" r:id="rId1" ax:persistence="persistStorage"/>
</file>

<file path=word/activeX/activeX528.xml><?xml version="1.0" encoding="utf-8"?>
<ax:ocx xmlns:ax="http://schemas.microsoft.com/office/2006/activeX" xmlns:r="http://schemas.openxmlformats.org/officeDocument/2006/relationships" ax:classid="{5512D118-5CC6-11CF-8D67-00AA00BDCE1D}" r:id="rId1" ax:persistence="persistStorage"/>
</file>

<file path=word/activeX/activeX529.xml><?xml version="1.0" encoding="utf-8"?>
<ax:ocx xmlns:ax="http://schemas.microsoft.com/office/2006/activeX" xmlns:r="http://schemas.openxmlformats.org/officeDocument/2006/relationships" ax:classid="{5512D118-5CC6-11CF-8D67-00AA00BDCE1D}" r:id="rId1" ax:persistence="persistStorage"/>
</file>

<file path=word/activeX/activeX53.xml><?xml version="1.0" encoding="utf-8"?>
<ax:ocx xmlns:ax="http://schemas.microsoft.com/office/2006/activeX" xmlns:r="http://schemas.openxmlformats.org/officeDocument/2006/relationships" ax:classid="{5512D118-5CC6-11CF-8D67-00AA00BDCE1D}" r:id="rId1" ax:persistence="persistStorage"/>
</file>

<file path=word/activeX/activeX530.xml><?xml version="1.0" encoding="utf-8"?>
<ax:ocx xmlns:ax="http://schemas.microsoft.com/office/2006/activeX" xmlns:r="http://schemas.openxmlformats.org/officeDocument/2006/relationships" ax:classid="{5512D11C-5CC6-11CF-8D67-00AA00BDCE1D}" r:id="rId1" ax:persistence="persistStorage"/>
</file>

<file path=word/activeX/activeX531.xml><?xml version="1.0" encoding="utf-8"?>
<ax:ocx xmlns:ax="http://schemas.microsoft.com/office/2006/activeX" xmlns:r="http://schemas.openxmlformats.org/officeDocument/2006/relationships" ax:classid="{5512D118-5CC6-11CF-8D67-00AA00BDCE1D}" r:id="rId1" ax:persistence="persistStorage"/>
</file>

<file path=word/activeX/activeX532.xml><?xml version="1.0" encoding="utf-8"?>
<ax:ocx xmlns:ax="http://schemas.microsoft.com/office/2006/activeX" xmlns:r="http://schemas.openxmlformats.org/officeDocument/2006/relationships" ax:classid="{5512D118-5CC6-11CF-8D67-00AA00BDCE1D}" r:id="rId1" ax:persistence="persistStorage"/>
</file>

<file path=word/activeX/activeX533.xml><?xml version="1.0" encoding="utf-8"?>
<ax:ocx xmlns:ax="http://schemas.microsoft.com/office/2006/activeX" xmlns:r="http://schemas.openxmlformats.org/officeDocument/2006/relationships" ax:classid="{5512D118-5CC6-11CF-8D67-00AA00BDCE1D}" r:id="rId1" ax:persistence="persistStorage"/>
</file>

<file path=word/activeX/activeX534.xml><?xml version="1.0" encoding="utf-8"?>
<ax:ocx xmlns:ax="http://schemas.microsoft.com/office/2006/activeX" xmlns:r="http://schemas.openxmlformats.org/officeDocument/2006/relationships" ax:classid="{5512D118-5CC6-11CF-8D67-00AA00BDCE1D}" r:id="rId1" ax:persistence="persistStorage"/>
</file>

<file path=word/activeX/activeX535.xml><?xml version="1.0" encoding="utf-8"?>
<ax:ocx xmlns:ax="http://schemas.microsoft.com/office/2006/activeX" xmlns:r="http://schemas.openxmlformats.org/officeDocument/2006/relationships" ax:classid="{5512D11C-5CC6-11CF-8D67-00AA00BDCE1D}" r:id="rId1" ax:persistence="persistStorage"/>
</file>

<file path=word/activeX/activeX536.xml><?xml version="1.0" encoding="utf-8"?>
<ax:ocx xmlns:ax="http://schemas.microsoft.com/office/2006/activeX" xmlns:r="http://schemas.openxmlformats.org/officeDocument/2006/relationships" ax:classid="{5512D118-5CC6-11CF-8D67-00AA00BDCE1D}" r:id="rId1" ax:persistence="persistStorage"/>
</file>

<file path=word/activeX/activeX537.xml><?xml version="1.0" encoding="utf-8"?>
<ax:ocx xmlns:ax="http://schemas.microsoft.com/office/2006/activeX" xmlns:r="http://schemas.openxmlformats.org/officeDocument/2006/relationships" ax:classid="{5512D118-5CC6-11CF-8D67-00AA00BDCE1D}" r:id="rId1" ax:persistence="persistStorage"/>
</file>

<file path=word/activeX/activeX538.xml><?xml version="1.0" encoding="utf-8"?>
<ax:ocx xmlns:ax="http://schemas.microsoft.com/office/2006/activeX" xmlns:r="http://schemas.openxmlformats.org/officeDocument/2006/relationships" ax:classid="{5512D118-5CC6-11CF-8D67-00AA00BDCE1D}" r:id="rId1" ax:persistence="persistStorage"/>
</file>

<file path=word/activeX/activeX539.xml><?xml version="1.0" encoding="utf-8"?>
<ax:ocx xmlns:ax="http://schemas.microsoft.com/office/2006/activeX" xmlns:r="http://schemas.openxmlformats.org/officeDocument/2006/relationships" ax:classid="{5512D118-5CC6-11CF-8D67-00AA00BDCE1D}" r:id="rId1" ax:persistence="persistStorage"/>
</file>

<file path=word/activeX/activeX54.xml><?xml version="1.0" encoding="utf-8"?>
<ax:ocx xmlns:ax="http://schemas.microsoft.com/office/2006/activeX" xmlns:r="http://schemas.openxmlformats.org/officeDocument/2006/relationships" ax:classid="{5512D118-5CC6-11CF-8D67-00AA00BDCE1D}" r:id="rId1" ax:persistence="persistStorage"/>
</file>

<file path=word/activeX/activeX540.xml><?xml version="1.0" encoding="utf-8"?>
<ax:ocx xmlns:ax="http://schemas.microsoft.com/office/2006/activeX" xmlns:r="http://schemas.openxmlformats.org/officeDocument/2006/relationships" ax:classid="{5512D11C-5CC6-11CF-8D67-00AA00BDCE1D}" r:id="rId1" ax:persistence="persistStorage"/>
</file>

<file path=word/activeX/activeX541.xml><?xml version="1.0" encoding="utf-8"?>
<ax:ocx xmlns:ax="http://schemas.microsoft.com/office/2006/activeX" xmlns:r="http://schemas.openxmlformats.org/officeDocument/2006/relationships" ax:classid="{5512D118-5CC6-11CF-8D67-00AA00BDCE1D}" r:id="rId1" ax:persistence="persistStorage"/>
</file>

<file path=word/activeX/activeX542.xml><?xml version="1.0" encoding="utf-8"?>
<ax:ocx xmlns:ax="http://schemas.microsoft.com/office/2006/activeX" xmlns:r="http://schemas.openxmlformats.org/officeDocument/2006/relationships" ax:classid="{5512D118-5CC6-11CF-8D67-00AA00BDCE1D}" r:id="rId1" ax:persistence="persistStorage"/>
</file>

<file path=word/activeX/activeX543.xml><?xml version="1.0" encoding="utf-8"?>
<ax:ocx xmlns:ax="http://schemas.microsoft.com/office/2006/activeX" xmlns:r="http://schemas.openxmlformats.org/officeDocument/2006/relationships" ax:classid="{5512D118-5CC6-11CF-8D67-00AA00BDCE1D}" r:id="rId1" ax:persistence="persistStorage"/>
</file>

<file path=word/activeX/activeX544.xml><?xml version="1.0" encoding="utf-8"?>
<ax:ocx xmlns:ax="http://schemas.microsoft.com/office/2006/activeX" xmlns:r="http://schemas.openxmlformats.org/officeDocument/2006/relationships" ax:classid="{5512D118-5CC6-11CF-8D67-00AA00BDCE1D}" r:id="rId1" ax:persistence="persistStorage"/>
</file>

<file path=word/activeX/activeX545.xml><?xml version="1.0" encoding="utf-8"?>
<ax:ocx xmlns:ax="http://schemas.microsoft.com/office/2006/activeX" xmlns:r="http://schemas.openxmlformats.org/officeDocument/2006/relationships" ax:classid="{5512D11C-5CC6-11CF-8D67-00AA00BDCE1D}" r:id="rId1" ax:persistence="persistStorage"/>
</file>

<file path=word/activeX/activeX546.xml><?xml version="1.0" encoding="utf-8"?>
<ax:ocx xmlns:ax="http://schemas.microsoft.com/office/2006/activeX" xmlns:r="http://schemas.openxmlformats.org/officeDocument/2006/relationships" ax:classid="{5512D118-5CC6-11CF-8D67-00AA00BDCE1D}" r:id="rId1" ax:persistence="persistStorage"/>
</file>

<file path=word/activeX/activeX547.xml><?xml version="1.0" encoding="utf-8"?>
<ax:ocx xmlns:ax="http://schemas.microsoft.com/office/2006/activeX" xmlns:r="http://schemas.openxmlformats.org/officeDocument/2006/relationships" ax:classid="{5512D118-5CC6-11CF-8D67-00AA00BDCE1D}" r:id="rId1" ax:persistence="persistStorage"/>
</file>

<file path=word/activeX/activeX548.xml><?xml version="1.0" encoding="utf-8"?>
<ax:ocx xmlns:ax="http://schemas.microsoft.com/office/2006/activeX" xmlns:r="http://schemas.openxmlformats.org/officeDocument/2006/relationships" ax:classid="{5512D118-5CC6-11CF-8D67-00AA00BDCE1D}" r:id="rId1" ax:persistence="persistStorage"/>
</file>

<file path=word/activeX/activeX549.xml><?xml version="1.0" encoding="utf-8"?>
<ax:ocx xmlns:ax="http://schemas.microsoft.com/office/2006/activeX" xmlns:r="http://schemas.openxmlformats.org/officeDocument/2006/relationships" ax:classid="{5512D118-5CC6-11CF-8D67-00AA00BDCE1D}" r:id="rId1" ax:persistence="persistStorage"/>
</file>

<file path=word/activeX/activeX55.xml><?xml version="1.0" encoding="utf-8"?>
<ax:ocx xmlns:ax="http://schemas.microsoft.com/office/2006/activeX" xmlns:r="http://schemas.openxmlformats.org/officeDocument/2006/relationships" ax:classid="{5512D118-5CC6-11CF-8D67-00AA00BDCE1D}" r:id="rId1" ax:persistence="persistStorage"/>
</file>

<file path=word/activeX/activeX550.xml><?xml version="1.0" encoding="utf-8"?>
<ax:ocx xmlns:ax="http://schemas.microsoft.com/office/2006/activeX" xmlns:r="http://schemas.openxmlformats.org/officeDocument/2006/relationships" ax:classid="{5512D11C-5CC6-11CF-8D67-00AA00BDCE1D}" r:id="rId1" ax:persistence="persistStorage"/>
</file>

<file path=word/activeX/activeX551.xml><?xml version="1.0" encoding="utf-8"?>
<ax:ocx xmlns:ax="http://schemas.microsoft.com/office/2006/activeX" xmlns:r="http://schemas.openxmlformats.org/officeDocument/2006/relationships" ax:classid="{5512D118-5CC6-11CF-8D67-00AA00BDCE1D}" r:id="rId1" ax:persistence="persistStorage"/>
</file>

<file path=word/activeX/activeX552.xml><?xml version="1.0" encoding="utf-8"?>
<ax:ocx xmlns:ax="http://schemas.microsoft.com/office/2006/activeX" xmlns:r="http://schemas.openxmlformats.org/officeDocument/2006/relationships" ax:classid="{5512D118-5CC6-11CF-8D67-00AA00BDCE1D}" r:id="rId1" ax:persistence="persistStorage"/>
</file>

<file path=word/activeX/activeX553.xml><?xml version="1.0" encoding="utf-8"?>
<ax:ocx xmlns:ax="http://schemas.microsoft.com/office/2006/activeX" xmlns:r="http://schemas.openxmlformats.org/officeDocument/2006/relationships" ax:classid="{5512D118-5CC6-11CF-8D67-00AA00BDCE1D}" r:id="rId1" ax:persistence="persistStorage"/>
</file>

<file path=word/activeX/activeX554.xml><?xml version="1.0" encoding="utf-8"?>
<ax:ocx xmlns:ax="http://schemas.microsoft.com/office/2006/activeX" xmlns:r="http://schemas.openxmlformats.org/officeDocument/2006/relationships" ax:classid="{5512D118-5CC6-11CF-8D67-00AA00BDCE1D}" r:id="rId1" ax:persistence="persistStorage"/>
</file>

<file path=word/activeX/activeX555.xml><?xml version="1.0" encoding="utf-8"?>
<ax:ocx xmlns:ax="http://schemas.microsoft.com/office/2006/activeX" xmlns:r="http://schemas.openxmlformats.org/officeDocument/2006/relationships" ax:classid="{5512D11C-5CC6-11CF-8D67-00AA00BDCE1D}" r:id="rId1" ax:persistence="persistStorage"/>
</file>

<file path=word/activeX/activeX556.xml><?xml version="1.0" encoding="utf-8"?>
<ax:ocx xmlns:ax="http://schemas.microsoft.com/office/2006/activeX" xmlns:r="http://schemas.openxmlformats.org/officeDocument/2006/relationships" ax:classid="{5512D11C-5CC6-11CF-8D67-00AA00BDCE1D}" r:id="rId1" ax:persistence="persistStorage"/>
</file>

<file path=word/activeX/activeX557.xml><?xml version="1.0" encoding="utf-8"?>
<ax:ocx xmlns:ax="http://schemas.microsoft.com/office/2006/activeX" xmlns:r="http://schemas.openxmlformats.org/officeDocument/2006/relationships" ax:classid="{5512D118-5CC6-11CF-8D67-00AA00BDCE1D}" r:id="rId1" ax:persistence="persistStorage"/>
</file>

<file path=word/activeX/activeX558.xml><?xml version="1.0" encoding="utf-8"?>
<ax:ocx xmlns:ax="http://schemas.microsoft.com/office/2006/activeX" xmlns:r="http://schemas.openxmlformats.org/officeDocument/2006/relationships" ax:classid="{5512D118-5CC6-11CF-8D67-00AA00BDCE1D}" r:id="rId1" ax:persistence="persistStorage"/>
</file>

<file path=word/activeX/activeX559.xml><?xml version="1.0" encoding="utf-8"?>
<ax:ocx xmlns:ax="http://schemas.microsoft.com/office/2006/activeX" xmlns:r="http://schemas.openxmlformats.org/officeDocument/2006/relationships" ax:classid="{5512D11C-5CC6-11CF-8D67-00AA00BDCE1D}" r:id="rId1" ax:persistence="persistStorage"/>
</file>

<file path=word/activeX/activeX56.xml><?xml version="1.0" encoding="utf-8"?>
<ax:ocx xmlns:ax="http://schemas.microsoft.com/office/2006/activeX" xmlns:r="http://schemas.openxmlformats.org/officeDocument/2006/relationships" ax:classid="{5512D11C-5CC6-11CF-8D67-00AA00BDCE1D}" r:id="rId1" ax:persistence="persistStorage"/>
</file>

<file path=word/activeX/activeX560.xml><?xml version="1.0" encoding="utf-8"?>
<ax:ocx xmlns:ax="http://schemas.microsoft.com/office/2006/activeX" xmlns:r="http://schemas.openxmlformats.org/officeDocument/2006/relationships" ax:classid="{5512D118-5CC6-11CF-8D67-00AA00BDCE1D}" r:id="rId1" ax:persistence="persistStorage"/>
</file>

<file path=word/activeX/activeX561.xml><?xml version="1.0" encoding="utf-8"?>
<ax:ocx xmlns:ax="http://schemas.microsoft.com/office/2006/activeX" xmlns:r="http://schemas.openxmlformats.org/officeDocument/2006/relationships" ax:classid="{5512D118-5CC6-11CF-8D67-00AA00BDCE1D}" r:id="rId1" ax:persistence="persistStorage"/>
</file>

<file path=word/activeX/activeX562.xml><?xml version="1.0" encoding="utf-8"?>
<ax:ocx xmlns:ax="http://schemas.microsoft.com/office/2006/activeX" xmlns:r="http://schemas.openxmlformats.org/officeDocument/2006/relationships" ax:classid="{5512D11C-5CC6-11CF-8D67-00AA00BDCE1D}" r:id="rId1" ax:persistence="persistStorage"/>
</file>

<file path=word/activeX/activeX563.xml><?xml version="1.0" encoding="utf-8"?>
<ax:ocx xmlns:ax="http://schemas.microsoft.com/office/2006/activeX" xmlns:r="http://schemas.openxmlformats.org/officeDocument/2006/relationships" ax:classid="{5512D118-5CC6-11CF-8D67-00AA00BDCE1D}" r:id="rId1" ax:persistence="persistStorage"/>
</file>

<file path=word/activeX/activeX564.xml><?xml version="1.0" encoding="utf-8"?>
<ax:ocx xmlns:ax="http://schemas.microsoft.com/office/2006/activeX" xmlns:r="http://schemas.openxmlformats.org/officeDocument/2006/relationships" ax:classid="{5512D118-5CC6-11CF-8D67-00AA00BDCE1D}" r:id="rId1" ax:persistence="persistStorage"/>
</file>

<file path=word/activeX/activeX565.xml><?xml version="1.0" encoding="utf-8"?>
<ax:ocx xmlns:ax="http://schemas.microsoft.com/office/2006/activeX" xmlns:r="http://schemas.openxmlformats.org/officeDocument/2006/relationships" ax:classid="{5512D11C-5CC6-11CF-8D67-00AA00BDCE1D}" r:id="rId1" ax:persistence="persistStorage"/>
</file>

<file path=word/activeX/activeX566.xml><?xml version="1.0" encoding="utf-8"?>
<ax:ocx xmlns:ax="http://schemas.microsoft.com/office/2006/activeX" xmlns:r="http://schemas.openxmlformats.org/officeDocument/2006/relationships" ax:classid="{5512D118-5CC6-11CF-8D67-00AA00BDCE1D}" r:id="rId1" ax:persistence="persistStorage"/>
</file>

<file path=word/activeX/activeX567.xml><?xml version="1.0" encoding="utf-8"?>
<ax:ocx xmlns:ax="http://schemas.microsoft.com/office/2006/activeX" xmlns:r="http://schemas.openxmlformats.org/officeDocument/2006/relationships" ax:classid="{5512D118-5CC6-11CF-8D67-00AA00BDCE1D}" r:id="rId1" ax:persistence="persistStorage"/>
</file>

<file path=word/activeX/activeX568.xml><?xml version="1.0" encoding="utf-8"?>
<ax:ocx xmlns:ax="http://schemas.microsoft.com/office/2006/activeX" xmlns:r="http://schemas.openxmlformats.org/officeDocument/2006/relationships" ax:classid="{5512D11C-5CC6-11CF-8D67-00AA00BDCE1D}" r:id="rId1" ax:persistence="persistStorage"/>
</file>

<file path=word/activeX/activeX569.xml><?xml version="1.0" encoding="utf-8"?>
<ax:ocx xmlns:ax="http://schemas.microsoft.com/office/2006/activeX" xmlns:r="http://schemas.openxmlformats.org/officeDocument/2006/relationships" ax:classid="{5512D118-5CC6-11CF-8D67-00AA00BDCE1D}" r:id="rId1" ax:persistence="persistStorage"/>
</file>

<file path=word/activeX/activeX57.xml><?xml version="1.0" encoding="utf-8"?>
<ax:ocx xmlns:ax="http://schemas.microsoft.com/office/2006/activeX" xmlns:r="http://schemas.openxmlformats.org/officeDocument/2006/relationships" ax:classid="{5512D118-5CC6-11CF-8D67-00AA00BDCE1D}" r:id="rId1" ax:persistence="persistStorage"/>
</file>

<file path=word/activeX/activeX570.xml><?xml version="1.0" encoding="utf-8"?>
<ax:ocx xmlns:ax="http://schemas.microsoft.com/office/2006/activeX" xmlns:r="http://schemas.openxmlformats.org/officeDocument/2006/relationships" ax:classid="{5512D118-5CC6-11CF-8D67-00AA00BDCE1D}" r:id="rId1" ax:persistence="persistStorage"/>
</file>

<file path=word/activeX/activeX571.xml><?xml version="1.0" encoding="utf-8"?>
<ax:ocx xmlns:ax="http://schemas.microsoft.com/office/2006/activeX" xmlns:r="http://schemas.openxmlformats.org/officeDocument/2006/relationships" ax:classid="{5512D11C-5CC6-11CF-8D67-00AA00BDCE1D}" r:id="rId1" ax:persistence="persistStorage"/>
</file>

<file path=word/activeX/activeX572.xml><?xml version="1.0" encoding="utf-8"?>
<ax:ocx xmlns:ax="http://schemas.microsoft.com/office/2006/activeX" xmlns:r="http://schemas.openxmlformats.org/officeDocument/2006/relationships" ax:classid="{5512D118-5CC6-11CF-8D67-00AA00BDCE1D}" r:id="rId1" ax:persistence="persistStorage"/>
</file>

<file path=word/activeX/activeX573.xml><?xml version="1.0" encoding="utf-8"?>
<ax:ocx xmlns:ax="http://schemas.microsoft.com/office/2006/activeX" xmlns:r="http://schemas.openxmlformats.org/officeDocument/2006/relationships" ax:classid="{5512D118-5CC6-11CF-8D67-00AA00BDCE1D}" r:id="rId1" ax:persistence="persistStorage"/>
</file>

<file path=word/activeX/activeX574.xml><?xml version="1.0" encoding="utf-8"?>
<ax:ocx xmlns:ax="http://schemas.microsoft.com/office/2006/activeX" xmlns:r="http://schemas.openxmlformats.org/officeDocument/2006/relationships" ax:classid="{5512D11C-5CC6-11CF-8D67-00AA00BDCE1D}" r:id="rId1" ax:persistence="persistStorage"/>
</file>

<file path=word/activeX/activeX575.xml><?xml version="1.0" encoding="utf-8"?>
<ax:ocx xmlns:ax="http://schemas.microsoft.com/office/2006/activeX" xmlns:r="http://schemas.openxmlformats.org/officeDocument/2006/relationships" ax:classid="{5512D118-5CC6-11CF-8D67-00AA00BDCE1D}" r:id="rId1" ax:persistence="persistStorage"/>
</file>

<file path=word/activeX/activeX576.xml><?xml version="1.0" encoding="utf-8"?>
<ax:ocx xmlns:ax="http://schemas.microsoft.com/office/2006/activeX" xmlns:r="http://schemas.openxmlformats.org/officeDocument/2006/relationships" ax:classid="{5512D118-5CC6-11CF-8D67-00AA00BDCE1D}" r:id="rId1" ax:persistence="persistStorage"/>
</file>

<file path=word/activeX/activeX577.xml><?xml version="1.0" encoding="utf-8"?>
<ax:ocx xmlns:ax="http://schemas.microsoft.com/office/2006/activeX" xmlns:r="http://schemas.openxmlformats.org/officeDocument/2006/relationships" ax:classid="{5512D11C-5CC6-11CF-8D67-00AA00BDCE1D}" r:id="rId1" ax:persistence="persistStorage"/>
</file>

<file path=word/activeX/activeX578.xml><?xml version="1.0" encoding="utf-8"?>
<ax:ocx xmlns:ax="http://schemas.microsoft.com/office/2006/activeX" xmlns:r="http://schemas.openxmlformats.org/officeDocument/2006/relationships" ax:classid="{5512D11C-5CC6-11CF-8D67-00AA00BDCE1D}" r:id="rId1" ax:persistence="persistStorage"/>
</file>

<file path=word/activeX/activeX579.xml><?xml version="1.0" encoding="utf-8"?>
<ax:ocx xmlns:ax="http://schemas.microsoft.com/office/2006/activeX" xmlns:r="http://schemas.openxmlformats.org/officeDocument/2006/relationships" ax:classid="{5512D11A-5CC6-11CF-8D67-00AA00BDCE1D}" r:id="rId1" ax:persistence="persistStorage"/>
</file>

<file path=word/activeX/activeX58.xml><?xml version="1.0" encoding="utf-8"?>
<ax:ocx xmlns:ax="http://schemas.microsoft.com/office/2006/activeX" xmlns:r="http://schemas.openxmlformats.org/officeDocument/2006/relationships" ax:classid="{5512D118-5CC6-11CF-8D67-00AA00BDCE1D}" r:id="rId1" ax:persistence="persistStorage"/>
</file>

<file path=word/activeX/activeX580.xml><?xml version="1.0" encoding="utf-8"?>
<ax:ocx xmlns:ax="http://schemas.microsoft.com/office/2006/activeX" xmlns:r="http://schemas.openxmlformats.org/officeDocument/2006/relationships" ax:classid="{5512D11A-5CC6-11CF-8D67-00AA00BDCE1D}" r:id="rId1" ax:persistence="persistStorage"/>
</file>

<file path=word/activeX/activeX581.xml><?xml version="1.0" encoding="utf-8"?>
<ax:ocx xmlns:ax="http://schemas.microsoft.com/office/2006/activeX" xmlns:r="http://schemas.openxmlformats.org/officeDocument/2006/relationships" ax:classid="{5512D11A-5CC6-11CF-8D67-00AA00BDCE1D}" r:id="rId1" ax:persistence="persistStorage"/>
</file>

<file path=word/activeX/activeX582.xml><?xml version="1.0" encoding="utf-8"?>
<ax:ocx xmlns:ax="http://schemas.microsoft.com/office/2006/activeX" xmlns:r="http://schemas.openxmlformats.org/officeDocument/2006/relationships" ax:classid="{5512D11A-5CC6-11CF-8D67-00AA00BDCE1D}" r:id="rId1" ax:persistence="persistStorage"/>
</file>

<file path=word/activeX/activeX583.xml><?xml version="1.0" encoding="utf-8"?>
<ax:ocx xmlns:ax="http://schemas.microsoft.com/office/2006/activeX" xmlns:r="http://schemas.openxmlformats.org/officeDocument/2006/relationships" ax:classid="{5512D11A-5CC6-11CF-8D67-00AA00BDCE1D}" r:id="rId1" ax:persistence="persistStorage"/>
</file>

<file path=word/activeX/activeX584.xml><?xml version="1.0" encoding="utf-8"?>
<ax:ocx xmlns:ax="http://schemas.microsoft.com/office/2006/activeX" xmlns:r="http://schemas.openxmlformats.org/officeDocument/2006/relationships" ax:classid="{5512D11C-5CC6-11CF-8D67-00AA00BDCE1D}" r:id="rId1" ax:persistence="persistStorage"/>
</file>

<file path=word/activeX/activeX585.xml><?xml version="1.0" encoding="utf-8"?>
<ax:ocx xmlns:ax="http://schemas.microsoft.com/office/2006/activeX" xmlns:r="http://schemas.openxmlformats.org/officeDocument/2006/relationships" ax:classid="{5512D11A-5CC6-11CF-8D67-00AA00BDCE1D}" r:id="rId1" ax:persistence="persistStorage"/>
</file>

<file path=word/activeX/activeX586.xml><?xml version="1.0" encoding="utf-8"?>
<ax:ocx xmlns:ax="http://schemas.microsoft.com/office/2006/activeX" xmlns:r="http://schemas.openxmlformats.org/officeDocument/2006/relationships" ax:classid="{5512D11A-5CC6-11CF-8D67-00AA00BDCE1D}" r:id="rId1" ax:persistence="persistStorage"/>
</file>

<file path=word/activeX/activeX587.xml><?xml version="1.0" encoding="utf-8"?>
<ax:ocx xmlns:ax="http://schemas.microsoft.com/office/2006/activeX" xmlns:r="http://schemas.openxmlformats.org/officeDocument/2006/relationships" ax:classid="{5512D11C-5CC6-11CF-8D67-00AA00BDCE1D}" r:id="rId1" ax:persistence="persistStorage"/>
</file>

<file path=word/activeX/activeX588.xml><?xml version="1.0" encoding="utf-8"?>
<ax:ocx xmlns:ax="http://schemas.microsoft.com/office/2006/activeX" xmlns:r="http://schemas.openxmlformats.org/officeDocument/2006/relationships" ax:classid="{5512D118-5CC6-11CF-8D67-00AA00BDCE1D}" r:id="rId1" ax:persistence="persistStorage"/>
</file>

<file path=word/activeX/activeX589.xml><?xml version="1.0" encoding="utf-8"?>
<ax:ocx xmlns:ax="http://schemas.microsoft.com/office/2006/activeX" xmlns:r="http://schemas.openxmlformats.org/officeDocument/2006/relationships" ax:classid="{5512D118-5CC6-11CF-8D67-00AA00BDCE1D}" r:id="rId1" ax:persistence="persistStorage"/>
</file>

<file path=word/activeX/activeX59.xml><?xml version="1.0" encoding="utf-8"?>
<ax:ocx xmlns:ax="http://schemas.microsoft.com/office/2006/activeX" xmlns:r="http://schemas.openxmlformats.org/officeDocument/2006/relationships" ax:classid="{5512D118-5CC6-11CF-8D67-00AA00BDCE1D}" r:id="rId1" ax:persistence="persistStorage"/>
</file>

<file path=word/activeX/activeX590.xml><?xml version="1.0" encoding="utf-8"?>
<ax:ocx xmlns:ax="http://schemas.microsoft.com/office/2006/activeX" xmlns:r="http://schemas.openxmlformats.org/officeDocument/2006/relationships" ax:classid="{5512D118-5CC6-11CF-8D67-00AA00BDCE1D}" r:id="rId1" ax:persistence="persistStorage"/>
</file>

<file path=word/activeX/activeX591.xml><?xml version="1.0" encoding="utf-8"?>
<ax:ocx xmlns:ax="http://schemas.microsoft.com/office/2006/activeX" xmlns:r="http://schemas.openxmlformats.org/officeDocument/2006/relationships" ax:classid="{5512D118-5CC6-11CF-8D67-00AA00BDCE1D}" r:id="rId1" ax:persistence="persistStorage"/>
</file>

<file path=word/activeX/activeX592.xml><?xml version="1.0" encoding="utf-8"?>
<ax:ocx xmlns:ax="http://schemas.microsoft.com/office/2006/activeX" xmlns:r="http://schemas.openxmlformats.org/officeDocument/2006/relationships" ax:classid="{5512D11C-5CC6-11CF-8D67-00AA00BDCE1D}" r:id="rId1" ax:persistence="persistStorage"/>
</file>

<file path=word/activeX/activeX593.xml><?xml version="1.0" encoding="utf-8"?>
<ax:ocx xmlns:ax="http://schemas.microsoft.com/office/2006/activeX" xmlns:r="http://schemas.openxmlformats.org/officeDocument/2006/relationships" ax:classid="{5512D118-5CC6-11CF-8D67-00AA00BDCE1D}" r:id="rId1" ax:persistence="persistStorage"/>
</file>

<file path=word/activeX/activeX594.xml><?xml version="1.0" encoding="utf-8"?>
<ax:ocx xmlns:ax="http://schemas.microsoft.com/office/2006/activeX" xmlns:r="http://schemas.openxmlformats.org/officeDocument/2006/relationships" ax:classid="{5512D118-5CC6-11CF-8D67-00AA00BDCE1D}" r:id="rId1" ax:persistence="persistStorage"/>
</file>

<file path=word/activeX/activeX595.xml><?xml version="1.0" encoding="utf-8"?>
<ax:ocx xmlns:ax="http://schemas.microsoft.com/office/2006/activeX" xmlns:r="http://schemas.openxmlformats.org/officeDocument/2006/relationships" ax:classid="{5512D118-5CC6-11CF-8D67-00AA00BDCE1D}" r:id="rId1" ax:persistence="persistStorage"/>
</file>

<file path=word/activeX/activeX596.xml><?xml version="1.0" encoding="utf-8"?>
<ax:ocx xmlns:ax="http://schemas.microsoft.com/office/2006/activeX" xmlns:r="http://schemas.openxmlformats.org/officeDocument/2006/relationships" ax:classid="{5512D118-5CC6-11CF-8D67-00AA00BDCE1D}" r:id="rId1" ax:persistence="persistStorage"/>
</file>

<file path=word/activeX/activeX597.xml><?xml version="1.0" encoding="utf-8"?>
<ax:ocx xmlns:ax="http://schemas.microsoft.com/office/2006/activeX" xmlns:r="http://schemas.openxmlformats.org/officeDocument/2006/relationships" ax:classid="{5512D11C-5CC6-11CF-8D67-00AA00BDCE1D}" r:id="rId1" ax:persistence="persistStorage"/>
</file>

<file path=word/activeX/activeX598.xml><?xml version="1.0" encoding="utf-8"?>
<ax:ocx xmlns:ax="http://schemas.microsoft.com/office/2006/activeX" xmlns:r="http://schemas.openxmlformats.org/officeDocument/2006/relationships" ax:classid="{5512D118-5CC6-11CF-8D67-00AA00BDCE1D}" r:id="rId1" ax:persistence="persistStorage"/>
</file>

<file path=word/activeX/activeX599.xml><?xml version="1.0" encoding="utf-8"?>
<ax:ocx xmlns:ax="http://schemas.microsoft.com/office/2006/activeX" xmlns:r="http://schemas.openxmlformats.org/officeDocument/2006/relationships" ax:classid="{5512D118-5CC6-11CF-8D67-00AA00BDCE1D}" r:id="rId1" ax:persistence="persistStorage"/>
</file>

<file path=word/activeX/activeX6.xml><?xml version="1.0" encoding="utf-8"?>
<ax:ocx xmlns:ax="http://schemas.microsoft.com/office/2006/activeX" xmlns:r="http://schemas.openxmlformats.org/officeDocument/2006/relationships" ax:classid="{5512D11C-5CC6-11CF-8D67-00AA00BDCE1D}" r:id="rId1" ax:persistence="persistStorage"/>
</file>

<file path=word/activeX/activeX60.xml><?xml version="1.0" encoding="utf-8"?>
<ax:ocx xmlns:ax="http://schemas.microsoft.com/office/2006/activeX" xmlns:r="http://schemas.openxmlformats.org/officeDocument/2006/relationships" ax:classid="{5512D118-5CC6-11CF-8D67-00AA00BDCE1D}" r:id="rId1" ax:persistence="persistStorage"/>
</file>

<file path=word/activeX/activeX600.xml><?xml version="1.0" encoding="utf-8"?>
<ax:ocx xmlns:ax="http://schemas.microsoft.com/office/2006/activeX" xmlns:r="http://schemas.openxmlformats.org/officeDocument/2006/relationships" ax:classid="{5512D118-5CC6-11CF-8D67-00AA00BDCE1D}" r:id="rId1" ax:persistence="persistStorage"/>
</file>

<file path=word/activeX/activeX601.xml><?xml version="1.0" encoding="utf-8"?>
<ax:ocx xmlns:ax="http://schemas.microsoft.com/office/2006/activeX" xmlns:r="http://schemas.openxmlformats.org/officeDocument/2006/relationships" ax:classid="{5512D118-5CC6-11CF-8D67-00AA00BDCE1D}" r:id="rId1" ax:persistence="persistStorage"/>
</file>

<file path=word/activeX/activeX602.xml><?xml version="1.0" encoding="utf-8"?>
<ax:ocx xmlns:ax="http://schemas.microsoft.com/office/2006/activeX" xmlns:r="http://schemas.openxmlformats.org/officeDocument/2006/relationships" ax:classid="{5512D11C-5CC6-11CF-8D67-00AA00BDCE1D}" r:id="rId1" ax:persistence="persistStorage"/>
</file>

<file path=word/activeX/activeX603.xml><?xml version="1.0" encoding="utf-8"?>
<ax:ocx xmlns:ax="http://schemas.microsoft.com/office/2006/activeX" xmlns:r="http://schemas.openxmlformats.org/officeDocument/2006/relationships" ax:classid="{5512D118-5CC6-11CF-8D67-00AA00BDCE1D}" r:id="rId1" ax:persistence="persistStorage"/>
</file>

<file path=word/activeX/activeX604.xml><?xml version="1.0" encoding="utf-8"?>
<ax:ocx xmlns:ax="http://schemas.microsoft.com/office/2006/activeX" xmlns:r="http://schemas.openxmlformats.org/officeDocument/2006/relationships" ax:classid="{5512D118-5CC6-11CF-8D67-00AA00BDCE1D}" r:id="rId1" ax:persistence="persistStorage"/>
</file>

<file path=word/activeX/activeX605.xml><?xml version="1.0" encoding="utf-8"?>
<ax:ocx xmlns:ax="http://schemas.microsoft.com/office/2006/activeX" xmlns:r="http://schemas.openxmlformats.org/officeDocument/2006/relationships" ax:classid="{5512D118-5CC6-11CF-8D67-00AA00BDCE1D}" r:id="rId1" ax:persistence="persistStorage"/>
</file>

<file path=word/activeX/activeX606.xml><?xml version="1.0" encoding="utf-8"?>
<ax:ocx xmlns:ax="http://schemas.microsoft.com/office/2006/activeX" xmlns:r="http://schemas.openxmlformats.org/officeDocument/2006/relationships" ax:classid="{5512D118-5CC6-11CF-8D67-00AA00BDCE1D}" r:id="rId1" ax:persistence="persistStorage"/>
</file>

<file path=word/activeX/activeX607.xml><?xml version="1.0" encoding="utf-8"?>
<ax:ocx xmlns:ax="http://schemas.microsoft.com/office/2006/activeX" xmlns:r="http://schemas.openxmlformats.org/officeDocument/2006/relationships" ax:classid="{5512D11C-5CC6-11CF-8D67-00AA00BDCE1D}" r:id="rId1" ax:persistence="persistStorage"/>
</file>

<file path=word/activeX/activeX608.xml><?xml version="1.0" encoding="utf-8"?>
<ax:ocx xmlns:ax="http://schemas.microsoft.com/office/2006/activeX" xmlns:r="http://schemas.openxmlformats.org/officeDocument/2006/relationships" ax:classid="{5512D118-5CC6-11CF-8D67-00AA00BDCE1D}" r:id="rId1" ax:persistence="persistStorage"/>
</file>

<file path=word/activeX/activeX609.xml><?xml version="1.0" encoding="utf-8"?>
<ax:ocx xmlns:ax="http://schemas.microsoft.com/office/2006/activeX" xmlns:r="http://schemas.openxmlformats.org/officeDocument/2006/relationships" ax:classid="{5512D118-5CC6-11CF-8D67-00AA00BDCE1D}" r:id="rId1" ax:persistence="persistStorage"/>
</file>

<file path=word/activeX/activeX61.xml><?xml version="1.0" encoding="utf-8"?>
<ax:ocx xmlns:ax="http://schemas.microsoft.com/office/2006/activeX" xmlns:r="http://schemas.openxmlformats.org/officeDocument/2006/relationships" ax:classid="{5512D11C-5CC6-11CF-8D67-00AA00BDCE1D}" r:id="rId1" ax:persistence="persistStorage"/>
</file>

<file path=word/activeX/activeX610.xml><?xml version="1.0" encoding="utf-8"?>
<ax:ocx xmlns:ax="http://schemas.microsoft.com/office/2006/activeX" xmlns:r="http://schemas.openxmlformats.org/officeDocument/2006/relationships" ax:classid="{5512D118-5CC6-11CF-8D67-00AA00BDCE1D}" r:id="rId1" ax:persistence="persistStorage"/>
</file>

<file path=word/activeX/activeX611.xml><?xml version="1.0" encoding="utf-8"?>
<ax:ocx xmlns:ax="http://schemas.microsoft.com/office/2006/activeX" xmlns:r="http://schemas.openxmlformats.org/officeDocument/2006/relationships" ax:classid="{5512D118-5CC6-11CF-8D67-00AA00BDCE1D}" r:id="rId1" ax:persistence="persistStorage"/>
</file>

<file path=word/activeX/activeX612.xml><?xml version="1.0" encoding="utf-8"?>
<ax:ocx xmlns:ax="http://schemas.microsoft.com/office/2006/activeX" xmlns:r="http://schemas.openxmlformats.org/officeDocument/2006/relationships" ax:classid="{5512D11C-5CC6-11CF-8D67-00AA00BDCE1D}" r:id="rId1" ax:persistence="persistStorage"/>
</file>

<file path=word/activeX/activeX613.xml><?xml version="1.0" encoding="utf-8"?>
<ax:ocx xmlns:ax="http://schemas.microsoft.com/office/2006/activeX" xmlns:r="http://schemas.openxmlformats.org/officeDocument/2006/relationships" ax:classid="{5512D118-5CC6-11CF-8D67-00AA00BDCE1D}" r:id="rId1" ax:persistence="persistStorage"/>
</file>

<file path=word/activeX/activeX614.xml><?xml version="1.0" encoding="utf-8"?>
<ax:ocx xmlns:ax="http://schemas.microsoft.com/office/2006/activeX" xmlns:r="http://schemas.openxmlformats.org/officeDocument/2006/relationships" ax:classid="{5512D118-5CC6-11CF-8D67-00AA00BDCE1D}" r:id="rId1" ax:persistence="persistStorage"/>
</file>

<file path=word/activeX/activeX615.xml><?xml version="1.0" encoding="utf-8"?>
<ax:ocx xmlns:ax="http://schemas.microsoft.com/office/2006/activeX" xmlns:r="http://schemas.openxmlformats.org/officeDocument/2006/relationships" ax:classid="{5512D118-5CC6-11CF-8D67-00AA00BDCE1D}" r:id="rId1" ax:persistence="persistStorage"/>
</file>

<file path=word/activeX/activeX616.xml><?xml version="1.0" encoding="utf-8"?>
<ax:ocx xmlns:ax="http://schemas.microsoft.com/office/2006/activeX" xmlns:r="http://schemas.openxmlformats.org/officeDocument/2006/relationships" ax:classid="{5512D118-5CC6-11CF-8D67-00AA00BDCE1D}" r:id="rId1" ax:persistence="persistStorage"/>
</file>

<file path=word/activeX/activeX617.xml><?xml version="1.0" encoding="utf-8"?>
<ax:ocx xmlns:ax="http://schemas.microsoft.com/office/2006/activeX" xmlns:r="http://schemas.openxmlformats.org/officeDocument/2006/relationships" ax:classid="{5512D11C-5CC6-11CF-8D67-00AA00BDCE1D}" r:id="rId1" ax:persistence="persistStorage"/>
</file>

<file path=word/activeX/activeX618.xml><?xml version="1.0" encoding="utf-8"?>
<ax:ocx xmlns:ax="http://schemas.microsoft.com/office/2006/activeX" xmlns:r="http://schemas.openxmlformats.org/officeDocument/2006/relationships" ax:classid="{5512D118-5CC6-11CF-8D67-00AA00BDCE1D}" r:id="rId1" ax:persistence="persistStorage"/>
</file>

<file path=word/activeX/activeX619.xml><?xml version="1.0" encoding="utf-8"?>
<ax:ocx xmlns:ax="http://schemas.microsoft.com/office/2006/activeX" xmlns:r="http://schemas.openxmlformats.org/officeDocument/2006/relationships" ax:classid="{5512D118-5CC6-11CF-8D67-00AA00BDCE1D}" r:id="rId1" ax:persistence="persistStorage"/>
</file>

<file path=word/activeX/activeX62.xml><?xml version="1.0" encoding="utf-8"?>
<ax:ocx xmlns:ax="http://schemas.microsoft.com/office/2006/activeX" xmlns:r="http://schemas.openxmlformats.org/officeDocument/2006/relationships" ax:classid="{5512D118-5CC6-11CF-8D67-00AA00BDCE1D}" r:id="rId1" ax:persistence="persistStorage"/>
</file>

<file path=word/activeX/activeX620.xml><?xml version="1.0" encoding="utf-8"?>
<ax:ocx xmlns:ax="http://schemas.microsoft.com/office/2006/activeX" xmlns:r="http://schemas.openxmlformats.org/officeDocument/2006/relationships" ax:classid="{5512D118-5CC6-11CF-8D67-00AA00BDCE1D}" r:id="rId1" ax:persistence="persistStorage"/>
</file>

<file path=word/activeX/activeX621.xml><?xml version="1.0" encoding="utf-8"?>
<ax:ocx xmlns:ax="http://schemas.microsoft.com/office/2006/activeX" xmlns:r="http://schemas.openxmlformats.org/officeDocument/2006/relationships" ax:classid="{5512D118-5CC6-11CF-8D67-00AA00BDCE1D}" r:id="rId1" ax:persistence="persistStorage"/>
</file>

<file path=word/activeX/activeX622.xml><?xml version="1.0" encoding="utf-8"?>
<ax:ocx xmlns:ax="http://schemas.microsoft.com/office/2006/activeX" xmlns:r="http://schemas.openxmlformats.org/officeDocument/2006/relationships" ax:classid="{5512D11C-5CC6-11CF-8D67-00AA00BDCE1D}" r:id="rId1" ax:persistence="persistStorage"/>
</file>

<file path=word/activeX/activeX623.xml><?xml version="1.0" encoding="utf-8"?>
<ax:ocx xmlns:ax="http://schemas.microsoft.com/office/2006/activeX" xmlns:r="http://schemas.openxmlformats.org/officeDocument/2006/relationships" ax:classid="{5512D118-5CC6-11CF-8D67-00AA00BDCE1D}" r:id="rId1" ax:persistence="persistStorage"/>
</file>

<file path=word/activeX/activeX624.xml><?xml version="1.0" encoding="utf-8"?>
<ax:ocx xmlns:ax="http://schemas.microsoft.com/office/2006/activeX" xmlns:r="http://schemas.openxmlformats.org/officeDocument/2006/relationships" ax:classid="{5512D118-5CC6-11CF-8D67-00AA00BDCE1D}" r:id="rId1" ax:persistence="persistStorage"/>
</file>

<file path=word/activeX/activeX625.xml><?xml version="1.0" encoding="utf-8"?>
<ax:ocx xmlns:ax="http://schemas.microsoft.com/office/2006/activeX" xmlns:r="http://schemas.openxmlformats.org/officeDocument/2006/relationships" ax:classid="{5512D118-5CC6-11CF-8D67-00AA00BDCE1D}" r:id="rId1" ax:persistence="persistStorage"/>
</file>

<file path=word/activeX/activeX626.xml><?xml version="1.0" encoding="utf-8"?>
<ax:ocx xmlns:ax="http://schemas.microsoft.com/office/2006/activeX" xmlns:r="http://schemas.openxmlformats.org/officeDocument/2006/relationships" ax:classid="{5512D118-5CC6-11CF-8D67-00AA00BDCE1D}" r:id="rId1" ax:persistence="persistStorage"/>
</file>

<file path=word/activeX/activeX627.xml><?xml version="1.0" encoding="utf-8"?>
<ax:ocx xmlns:ax="http://schemas.microsoft.com/office/2006/activeX" xmlns:r="http://schemas.openxmlformats.org/officeDocument/2006/relationships" ax:classid="{5512D11C-5CC6-11CF-8D67-00AA00BDCE1D}" r:id="rId1" ax:persistence="persistStorage"/>
</file>

<file path=word/activeX/activeX628.xml><?xml version="1.0" encoding="utf-8"?>
<ax:ocx xmlns:ax="http://schemas.microsoft.com/office/2006/activeX" xmlns:r="http://schemas.openxmlformats.org/officeDocument/2006/relationships" ax:classid="{5512D118-5CC6-11CF-8D67-00AA00BDCE1D}" r:id="rId1" ax:persistence="persistStorage"/>
</file>

<file path=word/activeX/activeX629.xml><?xml version="1.0" encoding="utf-8"?>
<ax:ocx xmlns:ax="http://schemas.microsoft.com/office/2006/activeX" xmlns:r="http://schemas.openxmlformats.org/officeDocument/2006/relationships" ax:classid="{5512D118-5CC6-11CF-8D67-00AA00BDCE1D}" r:id="rId1" ax:persistence="persistStorage"/>
</file>

<file path=word/activeX/activeX63.xml><?xml version="1.0" encoding="utf-8"?>
<ax:ocx xmlns:ax="http://schemas.microsoft.com/office/2006/activeX" xmlns:r="http://schemas.openxmlformats.org/officeDocument/2006/relationships" ax:classid="{5512D118-5CC6-11CF-8D67-00AA00BDCE1D}" r:id="rId1" ax:persistence="persistStorage"/>
</file>

<file path=word/activeX/activeX630.xml><?xml version="1.0" encoding="utf-8"?>
<ax:ocx xmlns:ax="http://schemas.microsoft.com/office/2006/activeX" xmlns:r="http://schemas.openxmlformats.org/officeDocument/2006/relationships" ax:classid="{5512D118-5CC6-11CF-8D67-00AA00BDCE1D}" r:id="rId1" ax:persistence="persistStorage"/>
</file>

<file path=word/activeX/activeX631.xml><?xml version="1.0" encoding="utf-8"?>
<ax:ocx xmlns:ax="http://schemas.microsoft.com/office/2006/activeX" xmlns:r="http://schemas.openxmlformats.org/officeDocument/2006/relationships" ax:classid="{5512D118-5CC6-11CF-8D67-00AA00BDCE1D}" r:id="rId1" ax:persistence="persistStorage"/>
</file>

<file path=word/activeX/activeX632.xml><?xml version="1.0" encoding="utf-8"?>
<ax:ocx xmlns:ax="http://schemas.microsoft.com/office/2006/activeX" xmlns:r="http://schemas.openxmlformats.org/officeDocument/2006/relationships" ax:classid="{5512D11C-5CC6-11CF-8D67-00AA00BDCE1D}" r:id="rId1" ax:persistence="persistStorage"/>
</file>

<file path=word/activeX/activeX633.xml><?xml version="1.0" encoding="utf-8"?>
<ax:ocx xmlns:ax="http://schemas.microsoft.com/office/2006/activeX" xmlns:r="http://schemas.openxmlformats.org/officeDocument/2006/relationships" ax:classid="{5512D118-5CC6-11CF-8D67-00AA00BDCE1D}" r:id="rId1" ax:persistence="persistStorage"/>
</file>

<file path=word/activeX/activeX634.xml><?xml version="1.0" encoding="utf-8"?>
<ax:ocx xmlns:ax="http://schemas.microsoft.com/office/2006/activeX" xmlns:r="http://schemas.openxmlformats.org/officeDocument/2006/relationships" ax:classid="{5512D118-5CC6-11CF-8D67-00AA00BDCE1D}" r:id="rId1" ax:persistence="persistStorage"/>
</file>

<file path=word/activeX/activeX635.xml><?xml version="1.0" encoding="utf-8"?>
<ax:ocx xmlns:ax="http://schemas.microsoft.com/office/2006/activeX" xmlns:r="http://schemas.openxmlformats.org/officeDocument/2006/relationships" ax:classid="{5512D118-5CC6-11CF-8D67-00AA00BDCE1D}" r:id="rId1" ax:persistence="persistStorage"/>
</file>

<file path=word/activeX/activeX636.xml><?xml version="1.0" encoding="utf-8"?>
<ax:ocx xmlns:ax="http://schemas.microsoft.com/office/2006/activeX" xmlns:r="http://schemas.openxmlformats.org/officeDocument/2006/relationships" ax:classid="{5512D118-5CC6-11CF-8D67-00AA00BDCE1D}" r:id="rId1" ax:persistence="persistStorage"/>
</file>

<file path=word/activeX/activeX637.xml><?xml version="1.0" encoding="utf-8"?>
<ax:ocx xmlns:ax="http://schemas.microsoft.com/office/2006/activeX" xmlns:r="http://schemas.openxmlformats.org/officeDocument/2006/relationships" ax:classid="{5512D11C-5CC6-11CF-8D67-00AA00BDCE1D}" r:id="rId1" ax:persistence="persistStorage"/>
</file>

<file path=word/activeX/activeX638.xml><?xml version="1.0" encoding="utf-8"?>
<ax:ocx xmlns:ax="http://schemas.microsoft.com/office/2006/activeX" xmlns:r="http://schemas.openxmlformats.org/officeDocument/2006/relationships" ax:classid="{5512D118-5CC6-11CF-8D67-00AA00BDCE1D}" r:id="rId1" ax:persistence="persistStorage"/>
</file>

<file path=word/activeX/activeX639.xml><?xml version="1.0" encoding="utf-8"?>
<ax:ocx xmlns:ax="http://schemas.microsoft.com/office/2006/activeX" xmlns:r="http://schemas.openxmlformats.org/officeDocument/2006/relationships" ax:classid="{5512D118-5CC6-11CF-8D67-00AA00BDCE1D}" r:id="rId1" ax:persistence="persistStorage"/>
</file>

<file path=word/activeX/activeX64.xml><?xml version="1.0" encoding="utf-8"?>
<ax:ocx xmlns:ax="http://schemas.microsoft.com/office/2006/activeX" xmlns:r="http://schemas.openxmlformats.org/officeDocument/2006/relationships" ax:classid="{5512D118-5CC6-11CF-8D67-00AA00BDCE1D}" r:id="rId1" ax:persistence="persistStorage"/>
</file>

<file path=word/activeX/activeX640.xml><?xml version="1.0" encoding="utf-8"?>
<ax:ocx xmlns:ax="http://schemas.microsoft.com/office/2006/activeX" xmlns:r="http://schemas.openxmlformats.org/officeDocument/2006/relationships" ax:classid="{5512D118-5CC6-11CF-8D67-00AA00BDCE1D}" r:id="rId1" ax:persistence="persistStorage"/>
</file>

<file path=word/activeX/activeX641.xml><?xml version="1.0" encoding="utf-8"?>
<ax:ocx xmlns:ax="http://schemas.microsoft.com/office/2006/activeX" xmlns:r="http://schemas.openxmlformats.org/officeDocument/2006/relationships" ax:classid="{5512D118-5CC6-11CF-8D67-00AA00BDCE1D}" r:id="rId1" ax:persistence="persistStorage"/>
</file>

<file path=word/activeX/activeX642.xml><?xml version="1.0" encoding="utf-8"?>
<ax:ocx xmlns:ax="http://schemas.microsoft.com/office/2006/activeX" xmlns:r="http://schemas.openxmlformats.org/officeDocument/2006/relationships" ax:classid="{5512D11C-5CC6-11CF-8D67-00AA00BDCE1D}" r:id="rId1" ax:persistence="persistStorage"/>
</file>

<file path=word/activeX/activeX643.xml><?xml version="1.0" encoding="utf-8"?>
<ax:ocx xmlns:ax="http://schemas.microsoft.com/office/2006/activeX" xmlns:r="http://schemas.openxmlformats.org/officeDocument/2006/relationships" ax:classid="{5512D118-5CC6-11CF-8D67-00AA00BDCE1D}" r:id="rId1" ax:persistence="persistStorage"/>
</file>

<file path=word/activeX/activeX644.xml><?xml version="1.0" encoding="utf-8"?>
<ax:ocx xmlns:ax="http://schemas.microsoft.com/office/2006/activeX" xmlns:r="http://schemas.openxmlformats.org/officeDocument/2006/relationships" ax:classid="{5512D118-5CC6-11CF-8D67-00AA00BDCE1D}" r:id="rId1" ax:persistence="persistStorage"/>
</file>

<file path=word/activeX/activeX645.xml><?xml version="1.0" encoding="utf-8"?>
<ax:ocx xmlns:ax="http://schemas.microsoft.com/office/2006/activeX" xmlns:r="http://schemas.openxmlformats.org/officeDocument/2006/relationships" ax:classid="{5512D118-5CC6-11CF-8D67-00AA00BDCE1D}" r:id="rId1" ax:persistence="persistStorage"/>
</file>

<file path=word/activeX/activeX646.xml><?xml version="1.0" encoding="utf-8"?>
<ax:ocx xmlns:ax="http://schemas.microsoft.com/office/2006/activeX" xmlns:r="http://schemas.openxmlformats.org/officeDocument/2006/relationships" ax:classid="{5512D118-5CC6-11CF-8D67-00AA00BDCE1D}" r:id="rId1" ax:persistence="persistStorage"/>
</file>

<file path=word/activeX/activeX647.xml><?xml version="1.0" encoding="utf-8"?>
<ax:ocx xmlns:ax="http://schemas.microsoft.com/office/2006/activeX" xmlns:r="http://schemas.openxmlformats.org/officeDocument/2006/relationships" ax:classid="{5512D11C-5CC6-11CF-8D67-00AA00BDCE1D}" r:id="rId1" ax:persistence="persistStorage"/>
</file>

<file path=word/activeX/activeX648.xml><?xml version="1.0" encoding="utf-8"?>
<ax:ocx xmlns:ax="http://schemas.microsoft.com/office/2006/activeX" xmlns:r="http://schemas.openxmlformats.org/officeDocument/2006/relationships" ax:classid="{5512D118-5CC6-11CF-8D67-00AA00BDCE1D}" r:id="rId1" ax:persistence="persistStorage"/>
</file>

<file path=word/activeX/activeX649.xml><?xml version="1.0" encoding="utf-8"?>
<ax:ocx xmlns:ax="http://schemas.microsoft.com/office/2006/activeX" xmlns:r="http://schemas.openxmlformats.org/officeDocument/2006/relationships" ax:classid="{5512D118-5CC6-11CF-8D67-00AA00BDCE1D}" r:id="rId1" ax:persistence="persistStorage"/>
</file>

<file path=word/activeX/activeX65.xml><?xml version="1.0" encoding="utf-8"?>
<ax:ocx xmlns:ax="http://schemas.microsoft.com/office/2006/activeX" xmlns:r="http://schemas.openxmlformats.org/officeDocument/2006/relationships" ax:classid="{5512D118-5CC6-11CF-8D67-00AA00BDCE1D}" r:id="rId1" ax:persistence="persistStorage"/>
</file>

<file path=word/activeX/activeX650.xml><?xml version="1.0" encoding="utf-8"?>
<ax:ocx xmlns:ax="http://schemas.microsoft.com/office/2006/activeX" xmlns:r="http://schemas.openxmlformats.org/officeDocument/2006/relationships" ax:classid="{5512D118-5CC6-11CF-8D67-00AA00BDCE1D}" r:id="rId1" ax:persistence="persistStorage"/>
</file>

<file path=word/activeX/activeX651.xml><?xml version="1.0" encoding="utf-8"?>
<ax:ocx xmlns:ax="http://schemas.microsoft.com/office/2006/activeX" xmlns:r="http://schemas.openxmlformats.org/officeDocument/2006/relationships" ax:classid="{5512D118-5CC6-11CF-8D67-00AA00BDCE1D}" r:id="rId1" ax:persistence="persistStorage"/>
</file>

<file path=word/activeX/activeX652.xml><?xml version="1.0" encoding="utf-8"?>
<ax:ocx xmlns:ax="http://schemas.microsoft.com/office/2006/activeX" xmlns:r="http://schemas.openxmlformats.org/officeDocument/2006/relationships" ax:classid="{5512D11C-5CC6-11CF-8D67-00AA00BDCE1D}" r:id="rId1" ax:persistence="persistStorage"/>
</file>

<file path=word/activeX/activeX653.xml><?xml version="1.0" encoding="utf-8"?>
<ax:ocx xmlns:ax="http://schemas.microsoft.com/office/2006/activeX" xmlns:r="http://schemas.openxmlformats.org/officeDocument/2006/relationships" ax:classid="{5512D118-5CC6-11CF-8D67-00AA00BDCE1D}" r:id="rId1" ax:persistence="persistStorage"/>
</file>

<file path=word/activeX/activeX654.xml><?xml version="1.0" encoding="utf-8"?>
<ax:ocx xmlns:ax="http://schemas.microsoft.com/office/2006/activeX" xmlns:r="http://schemas.openxmlformats.org/officeDocument/2006/relationships" ax:classid="{5512D118-5CC6-11CF-8D67-00AA00BDCE1D}" r:id="rId1" ax:persistence="persistStorage"/>
</file>

<file path=word/activeX/activeX655.xml><?xml version="1.0" encoding="utf-8"?>
<ax:ocx xmlns:ax="http://schemas.microsoft.com/office/2006/activeX" xmlns:r="http://schemas.openxmlformats.org/officeDocument/2006/relationships" ax:classid="{5512D118-5CC6-11CF-8D67-00AA00BDCE1D}" r:id="rId1" ax:persistence="persistStorage"/>
</file>

<file path=word/activeX/activeX656.xml><?xml version="1.0" encoding="utf-8"?>
<ax:ocx xmlns:ax="http://schemas.microsoft.com/office/2006/activeX" xmlns:r="http://schemas.openxmlformats.org/officeDocument/2006/relationships" ax:classid="{5512D118-5CC6-11CF-8D67-00AA00BDCE1D}" r:id="rId1" ax:persistence="persistStorage"/>
</file>

<file path=word/activeX/activeX657.xml><?xml version="1.0" encoding="utf-8"?>
<ax:ocx xmlns:ax="http://schemas.microsoft.com/office/2006/activeX" xmlns:r="http://schemas.openxmlformats.org/officeDocument/2006/relationships" ax:classid="{5512D11C-5CC6-11CF-8D67-00AA00BDCE1D}" r:id="rId1" ax:persistence="persistStorage"/>
</file>

<file path=word/activeX/activeX658.xml><?xml version="1.0" encoding="utf-8"?>
<ax:ocx xmlns:ax="http://schemas.microsoft.com/office/2006/activeX" xmlns:r="http://schemas.openxmlformats.org/officeDocument/2006/relationships" ax:classid="{5512D118-5CC6-11CF-8D67-00AA00BDCE1D}" r:id="rId1" ax:persistence="persistStorage"/>
</file>

<file path=word/activeX/activeX659.xml><?xml version="1.0" encoding="utf-8"?>
<ax:ocx xmlns:ax="http://schemas.microsoft.com/office/2006/activeX" xmlns:r="http://schemas.openxmlformats.org/officeDocument/2006/relationships" ax:classid="{5512D118-5CC6-11CF-8D67-00AA00BDCE1D}" r:id="rId1" ax:persistence="persistStorage"/>
</file>

<file path=word/activeX/activeX66.xml><?xml version="1.0" encoding="utf-8"?>
<ax:ocx xmlns:ax="http://schemas.microsoft.com/office/2006/activeX" xmlns:r="http://schemas.openxmlformats.org/officeDocument/2006/relationships" ax:classid="{5512D11C-5CC6-11CF-8D67-00AA00BDCE1D}" r:id="rId1" ax:persistence="persistStorage"/>
</file>

<file path=word/activeX/activeX660.xml><?xml version="1.0" encoding="utf-8"?>
<ax:ocx xmlns:ax="http://schemas.microsoft.com/office/2006/activeX" xmlns:r="http://schemas.openxmlformats.org/officeDocument/2006/relationships" ax:classid="{5512D118-5CC6-11CF-8D67-00AA00BDCE1D}" r:id="rId1" ax:persistence="persistStorage"/>
</file>

<file path=word/activeX/activeX661.xml><?xml version="1.0" encoding="utf-8"?>
<ax:ocx xmlns:ax="http://schemas.microsoft.com/office/2006/activeX" xmlns:r="http://schemas.openxmlformats.org/officeDocument/2006/relationships" ax:classid="{5512D118-5CC6-11CF-8D67-00AA00BDCE1D}" r:id="rId1" ax:persistence="persistStorage"/>
</file>

<file path=word/activeX/activeX662.xml><?xml version="1.0" encoding="utf-8"?>
<ax:ocx xmlns:ax="http://schemas.microsoft.com/office/2006/activeX" xmlns:r="http://schemas.openxmlformats.org/officeDocument/2006/relationships" ax:classid="{5512D11C-5CC6-11CF-8D67-00AA00BDCE1D}" r:id="rId1" ax:persistence="persistStorage"/>
</file>

<file path=word/activeX/activeX663.xml><?xml version="1.0" encoding="utf-8"?>
<ax:ocx xmlns:ax="http://schemas.microsoft.com/office/2006/activeX" xmlns:r="http://schemas.openxmlformats.org/officeDocument/2006/relationships" ax:classid="{5512D118-5CC6-11CF-8D67-00AA00BDCE1D}" r:id="rId1" ax:persistence="persistStorage"/>
</file>

<file path=word/activeX/activeX664.xml><?xml version="1.0" encoding="utf-8"?>
<ax:ocx xmlns:ax="http://schemas.microsoft.com/office/2006/activeX" xmlns:r="http://schemas.openxmlformats.org/officeDocument/2006/relationships" ax:classid="{5512D118-5CC6-11CF-8D67-00AA00BDCE1D}" r:id="rId1" ax:persistence="persistStorage"/>
</file>

<file path=word/activeX/activeX665.xml><?xml version="1.0" encoding="utf-8"?>
<ax:ocx xmlns:ax="http://schemas.microsoft.com/office/2006/activeX" xmlns:r="http://schemas.openxmlformats.org/officeDocument/2006/relationships" ax:classid="{5512D118-5CC6-11CF-8D67-00AA00BDCE1D}" r:id="rId1" ax:persistence="persistStorage"/>
</file>

<file path=word/activeX/activeX666.xml><?xml version="1.0" encoding="utf-8"?>
<ax:ocx xmlns:ax="http://schemas.microsoft.com/office/2006/activeX" xmlns:r="http://schemas.openxmlformats.org/officeDocument/2006/relationships" ax:classid="{5512D118-5CC6-11CF-8D67-00AA00BDCE1D}" r:id="rId1" ax:persistence="persistStorage"/>
</file>

<file path=word/activeX/activeX667.xml><?xml version="1.0" encoding="utf-8"?>
<ax:ocx xmlns:ax="http://schemas.microsoft.com/office/2006/activeX" xmlns:r="http://schemas.openxmlformats.org/officeDocument/2006/relationships" ax:classid="{5512D11C-5CC6-11CF-8D67-00AA00BDCE1D}" r:id="rId1" ax:persistence="persistStorage"/>
</file>

<file path=word/activeX/activeX668.xml><?xml version="1.0" encoding="utf-8"?>
<ax:ocx xmlns:ax="http://schemas.microsoft.com/office/2006/activeX" xmlns:r="http://schemas.openxmlformats.org/officeDocument/2006/relationships" ax:classid="{5512D11C-5CC6-11CF-8D67-00AA00BDCE1D}" r:id="rId1" ax:persistence="persistStorage"/>
</file>

<file path=word/activeX/activeX669.xml><?xml version="1.0" encoding="utf-8"?>
<ax:ocx xmlns:ax="http://schemas.microsoft.com/office/2006/activeX" xmlns:r="http://schemas.openxmlformats.org/officeDocument/2006/relationships" ax:classid="{5512D118-5CC6-11CF-8D67-00AA00BDCE1D}" r:id="rId1" ax:persistence="persistStorage"/>
</file>

<file path=word/activeX/activeX67.xml><?xml version="1.0" encoding="utf-8"?>
<ax:ocx xmlns:ax="http://schemas.microsoft.com/office/2006/activeX" xmlns:r="http://schemas.openxmlformats.org/officeDocument/2006/relationships" ax:classid="{5512D118-5CC6-11CF-8D67-00AA00BDCE1D}" r:id="rId1" ax:persistence="persistStorage"/>
</file>

<file path=word/activeX/activeX670.xml><?xml version="1.0" encoding="utf-8"?>
<ax:ocx xmlns:ax="http://schemas.microsoft.com/office/2006/activeX" xmlns:r="http://schemas.openxmlformats.org/officeDocument/2006/relationships" ax:classid="{5512D118-5CC6-11CF-8D67-00AA00BDCE1D}" r:id="rId1" ax:persistence="persistStorage"/>
</file>

<file path=word/activeX/activeX671.xml><?xml version="1.0" encoding="utf-8"?>
<ax:ocx xmlns:ax="http://schemas.microsoft.com/office/2006/activeX" xmlns:r="http://schemas.openxmlformats.org/officeDocument/2006/relationships" ax:classid="{5512D11C-5CC6-11CF-8D67-00AA00BDCE1D}" r:id="rId1" ax:persistence="persistStorage"/>
</file>

<file path=word/activeX/activeX672.xml><?xml version="1.0" encoding="utf-8"?>
<ax:ocx xmlns:ax="http://schemas.microsoft.com/office/2006/activeX" xmlns:r="http://schemas.openxmlformats.org/officeDocument/2006/relationships" ax:classid="{5512D118-5CC6-11CF-8D67-00AA00BDCE1D}" r:id="rId1" ax:persistence="persistStorage"/>
</file>

<file path=word/activeX/activeX673.xml><?xml version="1.0" encoding="utf-8"?>
<ax:ocx xmlns:ax="http://schemas.microsoft.com/office/2006/activeX" xmlns:r="http://schemas.openxmlformats.org/officeDocument/2006/relationships" ax:classid="{5512D118-5CC6-11CF-8D67-00AA00BDCE1D}" r:id="rId1" ax:persistence="persistStorage"/>
</file>

<file path=word/activeX/activeX674.xml><?xml version="1.0" encoding="utf-8"?>
<ax:ocx xmlns:ax="http://schemas.microsoft.com/office/2006/activeX" xmlns:r="http://schemas.openxmlformats.org/officeDocument/2006/relationships" ax:classid="{5512D11C-5CC6-11CF-8D67-00AA00BDCE1D}" r:id="rId1" ax:persistence="persistStorage"/>
</file>

<file path=word/activeX/activeX675.xml><?xml version="1.0" encoding="utf-8"?>
<ax:ocx xmlns:ax="http://schemas.microsoft.com/office/2006/activeX" xmlns:r="http://schemas.openxmlformats.org/officeDocument/2006/relationships" ax:classid="{5512D118-5CC6-11CF-8D67-00AA00BDCE1D}" r:id="rId1" ax:persistence="persistStorage"/>
</file>

<file path=word/activeX/activeX676.xml><?xml version="1.0" encoding="utf-8"?>
<ax:ocx xmlns:ax="http://schemas.microsoft.com/office/2006/activeX" xmlns:r="http://schemas.openxmlformats.org/officeDocument/2006/relationships" ax:classid="{5512D118-5CC6-11CF-8D67-00AA00BDCE1D}" r:id="rId1" ax:persistence="persistStorage"/>
</file>

<file path=word/activeX/activeX677.xml><?xml version="1.0" encoding="utf-8"?>
<ax:ocx xmlns:ax="http://schemas.microsoft.com/office/2006/activeX" xmlns:r="http://schemas.openxmlformats.org/officeDocument/2006/relationships" ax:classid="{5512D11C-5CC6-11CF-8D67-00AA00BDCE1D}" r:id="rId1" ax:persistence="persistStorage"/>
</file>

<file path=word/activeX/activeX678.xml><?xml version="1.0" encoding="utf-8"?>
<ax:ocx xmlns:ax="http://schemas.microsoft.com/office/2006/activeX" xmlns:r="http://schemas.openxmlformats.org/officeDocument/2006/relationships" ax:classid="{5512D118-5CC6-11CF-8D67-00AA00BDCE1D}" r:id="rId1" ax:persistence="persistStorage"/>
</file>

<file path=word/activeX/activeX679.xml><?xml version="1.0" encoding="utf-8"?>
<ax:ocx xmlns:ax="http://schemas.microsoft.com/office/2006/activeX" xmlns:r="http://schemas.openxmlformats.org/officeDocument/2006/relationships" ax:classid="{5512D118-5CC6-11CF-8D67-00AA00BDCE1D}" r:id="rId1" ax:persistence="persistStorage"/>
</file>

<file path=word/activeX/activeX68.xml><?xml version="1.0" encoding="utf-8"?>
<ax:ocx xmlns:ax="http://schemas.microsoft.com/office/2006/activeX" xmlns:r="http://schemas.openxmlformats.org/officeDocument/2006/relationships" ax:classid="{5512D118-5CC6-11CF-8D67-00AA00BDCE1D}" r:id="rId1" ax:persistence="persistStorage"/>
</file>

<file path=word/activeX/activeX680.xml><?xml version="1.0" encoding="utf-8"?>
<ax:ocx xmlns:ax="http://schemas.microsoft.com/office/2006/activeX" xmlns:r="http://schemas.openxmlformats.org/officeDocument/2006/relationships" ax:classid="{5512D11C-5CC6-11CF-8D67-00AA00BDCE1D}" r:id="rId1" ax:persistence="persistStorage"/>
</file>

<file path=word/activeX/activeX681.xml><?xml version="1.0" encoding="utf-8"?>
<ax:ocx xmlns:ax="http://schemas.microsoft.com/office/2006/activeX" xmlns:r="http://schemas.openxmlformats.org/officeDocument/2006/relationships" ax:classid="{5512D118-5CC6-11CF-8D67-00AA00BDCE1D}" r:id="rId1" ax:persistence="persistStorage"/>
</file>

<file path=word/activeX/activeX682.xml><?xml version="1.0" encoding="utf-8"?>
<ax:ocx xmlns:ax="http://schemas.microsoft.com/office/2006/activeX" xmlns:r="http://schemas.openxmlformats.org/officeDocument/2006/relationships" ax:classid="{5512D118-5CC6-11CF-8D67-00AA00BDCE1D}" r:id="rId1" ax:persistence="persistStorage"/>
</file>

<file path=word/activeX/activeX683.xml><?xml version="1.0" encoding="utf-8"?>
<ax:ocx xmlns:ax="http://schemas.microsoft.com/office/2006/activeX" xmlns:r="http://schemas.openxmlformats.org/officeDocument/2006/relationships" ax:classid="{5512D11C-5CC6-11CF-8D67-00AA00BDCE1D}" r:id="rId1" ax:persistence="persistStorage"/>
</file>

<file path=word/activeX/activeX684.xml><?xml version="1.0" encoding="utf-8"?>
<ax:ocx xmlns:ax="http://schemas.microsoft.com/office/2006/activeX" xmlns:r="http://schemas.openxmlformats.org/officeDocument/2006/relationships" ax:classid="{5512D118-5CC6-11CF-8D67-00AA00BDCE1D}" r:id="rId1" ax:persistence="persistStorage"/>
</file>

<file path=word/activeX/activeX685.xml><?xml version="1.0" encoding="utf-8"?>
<ax:ocx xmlns:ax="http://schemas.microsoft.com/office/2006/activeX" xmlns:r="http://schemas.openxmlformats.org/officeDocument/2006/relationships" ax:classid="{5512D118-5CC6-11CF-8D67-00AA00BDCE1D}" r:id="rId1" ax:persistence="persistStorage"/>
</file>

<file path=word/activeX/activeX686.xml><?xml version="1.0" encoding="utf-8"?>
<ax:ocx xmlns:ax="http://schemas.microsoft.com/office/2006/activeX" xmlns:r="http://schemas.openxmlformats.org/officeDocument/2006/relationships" ax:classid="{5512D11C-5CC6-11CF-8D67-00AA00BDCE1D}" r:id="rId1" ax:persistence="persistStorage"/>
</file>

<file path=word/activeX/activeX687.xml><?xml version="1.0" encoding="utf-8"?>
<ax:ocx xmlns:ax="http://schemas.microsoft.com/office/2006/activeX" xmlns:r="http://schemas.openxmlformats.org/officeDocument/2006/relationships" ax:classid="{5512D118-5CC6-11CF-8D67-00AA00BDCE1D}" r:id="rId1" ax:persistence="persistStorage"/>
</file>

<file path=word/activeX/activeX688.xml><?xml version="1.0" encoding="utf-8"?>
<ax:ocx xmlns:ax="http://schemas.microsoft.com/office/2006/activeX" xmlns:r="http://schemas.openxmlformats.org/officeDocument/2006/relationships" ax:classid="{5512D118-5CC6-11CF-8D67-00AA00BDCE1D}" r:id="rId1" ax:persistence="persistStorage"/>
</file>

<file path=word/activeX/activeX689.xml><?xml version="1.0" encoding="utf-8"?>
<ax:ocx xmlns:ax="http://schemas.microsoft.com/office/2006/activeX" xmlns:r="http://schemas.openxmlformats.org/officeDocument/2006/relationships" ax:classid="{5512D11C-5CC6-11CF-8D67-00AA00BDCE1D}" r:id="rId1" ax:persistence="persistStorage"/>
</file>

<file path=word/activeX/activeX69.xml><?xml version="1.0" encoding="utf-8"?>
<ax:ocx xmlns:ax="http://schemas.microsoft.com/office/2006/activeX" xmlns:r="http://schemas.openxmlformats.org/officeDocument/2006/relationships" ax:classid="{5512D118-5CC6-11CF-8D67-00AA00BDCE1D}" r:id="rId1" ax:persistence="persistStorage"/>
</file>

<file path=word/activeX/activeX690.xml><?xml version="1.0" encoding="utf-8"?>
<ax:ocx xmlns:ax="http://schemas.microsoft.com/office/2006/activeX" xmlns:r="http://schemas.openxmlformats.org/officeDocument/2006/relationships" ax:classid="{5512D11C-5CC6-11CF-8D67-00AA00BDCE1D}" r:id="rId1" ax:persistence="persistStorage"/>
</file>

<file path=word/activeX/activeX691.xml><?xml version="1.0" encoding="utf-8"?>
<ax:ocx xmlns:ax="http://schemas.microsoft.com/office/2006/activeX" xmlns:r="http://schemas.openxmlformats.org/officeDocument/2006/relationships" ax:classid="{5512D11A-5CC6-11CF-8D67-00AA00BDCE1D}" r:id="rId1" ax:persistence="persistStorage"/>
</file>

<file path=word/activeX/activeX692.xml><?xml version="1.0" encoding="utf-8"?>
<ax:ocx xmlns:ax="http://schemas.microsoft.com/office/2006/activeX" xmlns:r="http://schemas.openxmlformats.org/officeDocument/2006/relationships" ax:classid="{5512D11A-5CC6-11CF-8D67-00AA00BDCE1D}" r:id="rId1" ax:persistence="persistStorage"/>
</file>

<file path=word/activeX/activeX693.xml><?xml version="1.0" encoding="utf-8"?>
<ax:ocx xmlns:ax="http://schemas.microsoft.com/office/2006/activeX" xmlns:r="http://schemas.openxmlformats.org/officeDocument/2006/relationships" ax:classid="{5512D11A-5CC6-11CF-8D67-00AA00BDCE1D}" r:id="rId1" ax:persistence="persistStorage"/>
</file>

<file path=word/activeX/activeX694.xml><?xml version="1.0" encoding="utf-8"?>
<ax:ocx xmlns:ax="http://schemas.microsoft.com/office/2006/activeX" xmlns:r="http://schemas.openxmlformats.org/officeDocument/2006/relationships" ax:classid="{5512D11A-5CC6-11CF-8D67-00AA00BDCE1D}" r:id="rId1" ax:persistence="persistStorage"/>
</file>

<file path=word/activeX/activeX695.xml><?xml version="1.0" encoding="utf-8"?>
<ax:ocx xmlns:ax="http://schemas.microsoft.com/office/2006/activeX" xmlns:r="http://schemas.openxmlformats.org/officeDocument/2006/relationships" ax:classid="{5512D11A-5CC6-11CF-8D67-00AA00BDCE1D}" r:id="rId1" ax:persistence="persistStorage"/>
</file>

<file path=word/activeX/activeX696.xml><?xml version="1.0" encoding="utf-8"?>
<ax:ocx xmlns:ax="http://schemas.microsoft.com/office/2006/activeX" xmlns:r="http://schemas.openxmlformats.org/officeDocument/2006/relationships" ax:classid="{5512D11A-5CC6-11CF-8D67-00AA00BDCE1D}" r:id="rId1" ax:persistence="persistStorage"/>
</file>

<file path=word/activeX/activeX697.xml><?xml version="1.0" encoding="utf-8"?>
<ax:ocx xmlns:ax="http://schemas.microsoft.com/office/2006/activeX" xmlns:r="http://schemas.openxmlformats.org/officeDocument/2006/relationships" ax:classid="{5512D11A-5CC6-11CF-8D67-00AA00BDCE1D}" r:id="rId1" ax:persistence="persistStorage"/>
</file>

<file path=word/activeX/activeX698.xml><?xml version="1.0" encoding="utf-8"?>
<ax:ocx xmlns:ax="http://schemas.microsoft.com/office/2006/activeX" xmlns:r="http://schemas.openxmlformats.org/officeDocument/2006/relationships" ax:classid="{5512D11C-5CC6-11CF-8D67-00AA00BDCE1D}" r:id="rId1" ax:persistence="persistStorage"/>
</file>

<file path=word/activeX/activeX699.xml><?xml version="1.0" encoding="utf-8"?>
<ax:ocx xmlns:ax="http://schemas.microsoft.com/office/2006/activeX" xmlns:r="http://schemas.openxmlformats.org/officeDocument/2006/relationships" ax:classid="{5512D118-5CC6-11CF-8D67-00AA00BDCE1D}" r:id="rId1" ax:persistence="persistStorage"/>
</file>

<file path=word/activeX/activeX7.xml><?xml version="1.0" encoding="utf-8"?>
<ax:ocx xmlns:ax="http://schemas.microsoft.com/office/2006/activeX" xmlns:r="http://schemas.openxmlformats.org/officeDocument/2006/relationships" ax:classid="{5512D118-5CC6-11CF-8D67-00AA00BDCE1D}" r:id="rId1" ax:persistence="persistStorage"/>
</file>

<file path=word/activeX/activeX70.xml><?xml version="1.0" encoding="utf-8"?>
<ax:ocx xmlns:ax="http://schemas.microsoft.com/office/2006/activeX" xmlns:r="http://schemas.openxmlformats.org/officeDocument/2006/relationships" ax:classid="{5512D118-5CC6-11CF-8D67-00AA00BDCE1D}" r:id="rId1" ax:persistence="persistStorage"/>
</file>

<file path=word/activeX/activeX700.xml><?xml version="1.0" encoding="utf-8"?>
<ax:ocx xmlns:ax="http://schemas.microsoft.com/office/2006/activeX" xmlns:r="http://schemas.openxmlformats.org/officeDocument/2006/relationships" ax:classid="{5512D118-5CC6-11CF-8D67-00AA00BDCE1D}" r:id="rId1" ax:persistence="persistStorage"/>
</file>

<file path=word/activeX/activeX701.xml><?xml version="1.0" encoding="utf-8"?>
<ax:ocx xmlns:ax="http://schemas.microsoft.com/office/2006/activeX" xmlns:r="http://schemas.openxmlformats.org/officeDocument/2006/relationships" ax:classid="{5512D118-5CC6-11CF-8D67-00AA00BDCE1D}" r:id="rId1" ax:persistence="persistStorage"/>
</file>

<file path=word/activeX/activeX702.xml><?xml version="1.0" encoding="utf-8"?>
<ax:ocx xmlns:ax="http://schemas.microsoft.com/office/2006/activeX" xmlns:r="http://schemas.openxmlformats.org/officeDocument/2006/relationships" ax:classid="{5512D118-5CC6-11CF-8D67-00AA00BDCE1D}" r:id="rId1" ax:persistence="persistStorage"/>
</file>

<file path=word/activeX/activeX703.xml><?xml version="1.0" encoding="utf-8"?>
<ax:ocx xmlns:ax="http://schemas.microsoft.com/office/2006/activeX" xmlns:r="http://schemas.openxmlformats.org/officeDocument/2006/relationships" ax:classid="{5512D11C-5CC6-11CF-8D67-00AA00BDCE1D}" r:id="rId1" ax:persistence="persistStorage"/>
</file>

<file path=word/activeX/activeX704.xml><?xml version="1.0" encoding="utf-8"?>
<ax:ocx xmlns:ax="http://schemas.microsoft.com/office/2006/activeX" xmlns:r="http://schemas.openxmlformats.org/officeDocument/2006/relationships" ax:classid="{5512D118-5CC6-11CF-8D67-00AA00BDCE1D}" r:id="rId1" ax:persistence="persistStorage"/>
</file>

<file path=word/activeX/activeX705.xml><?xml version="1.0" encoding="utf-8"?>
<ax:ocx xmlns:ax="http://schemas.microsoft.com/office/2006/activeX" xmlns:r="http://schemas.openxmlformats.org/officeDocument/2006/relationships" ax:classid="{5512D118-5CC6-11CF-8D67-00AA00BDCE1D}" r:id="rId1" ax:persistence="persistStorage"/>
</file>

<file path=word/activeX/activeX706.xml><?xml version="1.0" encoding="utf-8"?>
<ax:ocx xmlns:ax="http://schemas.microsoft.com/office/2006/activeX" xmlns:r="http://schemas.openxmlformats.org/officeDocument/2006/relationships" ax:classid="{5512D118-5CC6-11CF-8D67-00AA00BDCE1D}" r:id="rId1" ax:persistence="persistStorage"/>
</file>

<file path=word/activeX/activeX707.xml><?xml version="1.0" encoding="utf-8"?>
<ax:ocx xmlns:ax="http://schemas.microsoft.com/office/2006/activeX" xmlns:r="http://schemas.openxmlformats.org/officeDocument/2006/relationships" ax:classid="{5512D118-5CC6-11CF-8D67-00AA00BDCE1D}" r:id="rId1" ax:persistence="persistStorage"/>
</file>

<file path=word/activeX/activeX708.xml><?xml version="1.0" encoding="utf-8"?>
<ax:ocx xmlns:ax="http://schemas.microsoft.com/office/2006/activeX" xmlns:r="http://schemas.openxmlformats.org/officeDocument/2006/relationships" ax:classid="{5512D11C-5CC6-11CF-8D67-00AA00BDCE1D}" r:id="rId1" ax:persistence="persistStorage"/>
</file>

<file path=word/activeX/activeX709.xml><?xml version="1.0" encoding="utf-8"?>
<ax:ocx xmlns:ax="http://schemas.microsoft.com/office/2006/activeX" xmlns:r="http://schemas.openxmlformats.org/officeDocument/2006/relationships" ax:classid="{5512D118-5CC6-11CF-8D67-00AA00BDCE1D}" r:id="rId1" ax:persistence="persistStorage"/>
</file>

<file path=word/activeX/activeX71.xml><?xml version="1.0" encoding="utf-8"?>
<ax:ocx xmlns:ax="http://schemas.microsoft.com/office/2006/activeX" xmlns:r="http://schemas.openxmlformats.org/officeDocument/2006/relationships" ax:classid="{5512D11C-5CC6-11CF-8D67-00AA00BDCE1D}" r:id="rId1" ax:persistence="persistStorage"/>
</file>

<file path=word/activeX/activeX710.xml><?xml version="1.0" encoding="utf-8"?>
<ax:ocx xmlns:ax="http://schemas.microsoft.com/office/2006/activeX" xmlns:r="http://schemas.openxmlformats.org/officeDocument/2006/relationships" ax:classid="{5512D118-5CC6-11CF-8D67-00AA00BDCE1D}" r:id="rId1" ax:persistence="persistStorage"/>
</file>

<file path=word/activeX/activeX711.xml><?xml version="1.0" encoding="utf-8"?>
<ax:ocx xmlns:ax="http://schemas.microsoft.com/office/2006/activeX" xmlns:r="http://schemas.openxmlformats.org/officeDocument/2006/relationships" ax:classid="{5512D118-5CC6-11CF-8D67-00AA00BDCE1D}" r:id="rId1" ax:persistence="persistStorage"/>
</file>

<file path=word/activeX/activeX712.xml><?xml version="1.0" encoding="utf-8"?>
<ax:ocx xmlns:ax="http://schemas.microsoft.com/office/2006/activeX" xmlns:r="http://schemas.openxmlformats.org/officeDocument/2006/relationships" ax:classid="{5512D118-5CC6-11CF-8D67-00AA00BDCE1D}" r:id="rId1" ax:persistence="persistStorage"/>
</file>

<file path=word/activeX/activeX713.xml><?xml version="1.0" encoding="utf-8"?>
<ax:ocx xmlns:ax="http://schemas.microsoft.com/office/2006/activeX" xmlns:r="http://schemas.openxmlformats.org/officeDocument/2006/relationships" ax:classid="{5512D11C-5CC6-11CF-8D67-00AA00BDCE1D}" r:id="rId1" ax:persistence="persistStorage"/>
</file>

<file path=word/activeX/activeX714.xml><?xml version="1.0" encoding="utf-8"?>
<ax:ocx xmlns:ax="http://schemas.microsoft.com/office/2006/activeX" xmlns:r="http://schemas.openxmlformats.org/officeDocument/2006/relationships" ax:classid="{5512D118-5CC6-11CF-8D67-00AA00BDCE1D}" r:id="rId1" ax:persistence="persistStorage"/>
</file>

<file path=word/activeX/activeX715.xml><?xml version="1.0" encoding="utf-8"?>
<ax:ocx xmlns:ax="http://schemas.microsoft.com/office/2006/activeX" xmlns:r="http://schemas.openxmlformats.org/officeDocument/2006/relationships" ax:classid="{5512D118-5CC6-11CF-8D67-00AA00BDCE1D}" r:id="rId1" ax:persistence="persistStorage"/>
</file>

<file path=word/activeX/activeX716.xml><?xml version="1.0" encoding="utf-8"?>
<ax:ocx xmlns:ax="http://schemas.microsoft.com/office/2006/activeX" xmlns:r="http://schemas.openxmlformats.org/officeDocument/2006/relationships" ax:classid="{5512D118-5CC6-11CF-8D67-00AA00BDCE1D}" r:id="rId1" ax:persistence="persistStorage"/>
</file>

<file path=word/activeX/activeX717.xml><?xml version="1.0" encoding="utf-8"?>
<ax:ocx xmlns:ax="http://schemas.microsoft.com/office/2006/activeX" xmlns:r="http://schemas.openxmlformats.org/officeDocument/2006/relationships" ax:classid="{5512D118-5CC6-11CF-8D67-00AA00BDCE1D}" r:id="rId1" ax:persistence="persistStorage"/>
</file>

<file path=word/activeX/activeX718.xml><?xml version="1.0" encoding="utf-8"?>
<ax:ocx xmlns:ax="http://schemas.microsoft.com/office/2006/activeX" xmlns:r="http://schemas.openxmlformats.org/officeDocument/2006/relationships" ax:classid="{5512D11C-5CC6-11CF-8D67-00AA00BDCE1D}" r:id="rId1" ax:persistence="persistStorage"/>
</file>

<file path=word/activeX/activeX719.xml><?xml version="1.0" encoding="utf-8"?>
<ax:ocx xmlns:ax="http://schemas.microsoft.com/office/2006/activeX" xmlns:r="http://schemas.openxmlformats.org/officeDocument/2006/relationships" ax:classid="{5512D118-5CC6-11CF-8D67-00AA00BDCE1D}" r:id="rId1" ax:persistence="persistStorage"/>
</file>

<file path=word/activeX/activeX72.xml><?xml version="1.0" encoding="utf-8"?>
<ax:ocx xmlns:ax="http://schemas.microsoft.com/office/2006/activeX" xmlns:r="http://schemas.openxmlformats.org/officeDocument/2006/relationships" ax:classid="{5512D118-5CC6-11CF-8D67-00AA00BDCE1D}" r:id="rId1" ax:persistence="persistStorage"/>
</file>

<file path=word/activeX/activeX720.xml><?xml version="1.0" encoding="utf-8"?>
<ax:ocx xmlns:ax="http://schemas.microsoft.com/office/2006/activeX" xmlns:r="http://schemas.openxmlformats.org/officeDocument/2006/relationships" ax:classid="{5512D118-5CC6-11CF-8D67-00AA00BDCE1D}" r:id="rId1" ax:persistence="persistStorage"/>
</file>

<file path=word/activeX/activeX721.xml><?xml version="1.0" encoding="utf-8"?>
<ax:ocx xmlns:ax="http://schemas.microsoft.com/office/2006/activeX" xmlns:r="http://schemas.openxmlformats.org/officeDocument/2006/relationships" ax:classid="{5512D118-5CC6-11CF-8D67-00AA00BDCE1D}" r:id="rId1" ax:persistence="persistStorage"/>
</file>

<file path=word/activeX/activeX722.xml><?xml version="1.0" encoding="utf-8"?>
<ax:ocx xmlns:ax="http://schemas.microsoft.com/office/2006/activeX" xmlns:r="http://schemas.openxmlformats.org/officeDocument/2006/relationships" ax:classid="{5512D118-5CC6-11CF-8D67-00AA00BDCE1D}" r:id="rId1" ax:persistence="persistStorage"/>
</file>

<file path=word/activeX/activeX723.xml><?xml version="1.0" encoding="utf-8"?>
<ax:ocx xmlns:ax="http://schemas.microsoft.com/office/2006/activeX" xmlns:r="http://schemas.openxmlformats.org/officeDocument/2006/relationships" ax:classid="{5512D11C-5CC6-11CF-8D67-00AA00BDCE1D}" r:id="rId1" ax:persistence="persistStorage"/>
</file>

<file path=word/activeX/activeX724.xml><?xml version="1.0" encoding="utf-8"?>
<ax:ocx xmlns:ax="http://schemas.microsoft.com/office/2006/activeX" xmlns:r="http://schemas.openxmlformats.org/officeDocument/2006/relationships" ax:classid="{5512D118-5CC6-11CF-8D67-00AA00BDCE1D}" r:id="rId1" ax:persistence="persistStorage"/>
</file>

<file path=word/activeX/activeX725.xml><?xml version="1.0" encoding="utf-8"?>
<ax:ocx xmlns:ax="http://schemas.microsoft.com/office/2006/activeX" xmlns:r="http://schemas.openxmlformats.org/officeDocument/2006/relationships" ax:classid="{5512D118-5CC6-11CF-8D67-00AA00BDCE1D}" r:id="rId1" ax:persistence="persistStorage"/>
</file>

<file path=word/activeX/activeX726.xml><?xml version="1.0" encoding="utf-8"?>
<ax:ocx xmlns:ax="http://schemas.microsoft.com/office/2006/activeX" xmlns:r="http://schemas.openxmlformats.org/officeDocument/2006/relationships" ax:classid="{5512D118-5CC6-11CF-8D67-00AA00BDCE1D}" r:id="rId1" ax:persistence="persistStorage"/>
</file>

<file path=word/activeX/activeX727.xml><?xml version="1.0" encoding="utf-8"?>
<ax:ocx xmlns:ax="http://schemas.microsoft.com/office/2006/activeX" xmlns:r="http://schemas.openxmlformats.org/officeDocument/2006/relationships" ax:classid="{5512D118-5CC6-11CF-8D67-00AA00BDCE1D}" r:id="rId1" ax:persistence="persistStorage"/>
</file>

<file path=word/activeX/activeX728.xml><?xml version="1.0" encoding="utf-8"?>
<ax:ocx xmlns:ax="http://schemas.microsoft.com/office/2006/activeX" xmlns:r="http://schemas.openxmlformats.org/officeDocument/2006/relationships" ax:classid="{5512D11C-5CC6-11CF-8D67-00AA00BDCE1D}" r:id="rId1" ax:persistence="persistStorage"/>
</file>

<file path=word/activeX/activeX729.xml><?xml version="1.0" encoding="utf-8"?>
<ax:ocx xmlns:ax="http://schemas.microsoft.com/office/2006/activeX" xmlns:r="http://schemas.openxmlformats.org/officeDocument/2006/relationships" ax:classid="{5512D118-5CC6-11CF-8D67-00AA00BDCE1D}" r:id="rId1" ax:persistence="persistStorage"/>
</file>

<file path=word/activeX/activeX73.xml><?xml version="1.0" encoding="utf-8"?>
<ax:ocx xmlns:ax="http://schemas.microsoft.com/office/2006/activeX" xmlns:r="http://schemas.openxmlformats.org/officeDocument/2006/relationships" ax:classid="{5512D118-5CC6-11CF-8D67-00AA00BDCE1D}" r:id="rId1" ax:persistence="persistStorage"/>
</file>

<file path=word/activeX/activeX730.xml><?xml version="1.0" encoding="utf-8"?>
<ax:ocx xmlns:ax="http://schemas.microsoft.com/office/2006/activeX" xmlns:r="http://schemas.openxmlformats.org/officeDocument/2006/relationships" ax:classid="{5512D118-5CC6-11CF-8D67-00AA00BDCE1D}" r:id="rId1" ax:persistence="persistStorage"/>
</file>

<file path=word/activeX/activeX731.xml><?xml version="1.0" encoding="utf-8"?>
<ax:ocx xmlns:ax="http://schemas.microsoft.com/office/2006/activeX" xmlns:r="http://schemas.openxmlformats.org/officeDocument/2006/relationships" ax:classid="{5512D118-5CC6-11CF-8D67-00AA00BDCE1D}" r:id="rId1" ax:persistence="persistStorage"/>
</file>

<file path=word/activeX/activeX732.xml><?xml version="1.0" encoding="utf-8"?>
<ax:ocx xmlns:ax="http://schemas.microsoft.com/office/2006/activeX" xmlns:r="http://schemas.openxmlformats.org/officeDocument/2006/relationships" ax:classid="{5512D118-5CC6-11CF-8D67-00AA00BDCE1D}" r:id="rId1" ax:persistence="persistStorage"/>
</file>

<file path=word/activeX/activeX733.xml><?xml version="1.0" encoding="utf-8"?>
<ax:ocx xmlns:ax="http://schemas.microsoft.com/office/2006/activeX" xmlns:r="http://schemas.openxmlformats.org/officeDocument/2006/relationships" ax:classid="{5512D11C-5CC6-11CF-8D67-00AA00BDCE1D}" r:id="rId1" ax:persistence="persistStorage"/>
</file>

<file path=word/activeX/activeX734.xml><?xml version="1.0" encoding="utf-8"?>
<ax:ocx xmlns:ax="http://schemas.microsoft.com/office/2006/activeX" xmlns:r="http://schemas.openxmlformats.org/officeDocument/2006/relationships" ax:classid="{5512D118-5CC6-11CF-8D67-00AA00BDCE1D}" r:id="rId1" ax:persistence="persistStorage"/>
</file>

<file path=word/activeX/activeX735.xml><?xml version="1.0" encoding="utf-8"?>
<ax:ocx xmlns:ax="http://schemas.microsoft.com/office/2006/activeX" xmlns:r="http://schemas.openxmlformats.org/officeDocument/2006/relationships" ax:classid="{5512D118-5CC6-11CF-8D67-00AA00BDCE1D}" r:id="rId1" ax:persistence="persistStorage"/>
</file>

<file path=word/activeX/activeX736.xml><?xml version="1.0" encoding="utf-8"?>
<ax:ocx xmlns:ax="http://schemas.microsoft.com/office/2006/activeX" xmlns:r="http://schemas.openxmlformats.org/officeDocument/2006/relationships" ax:classid="{5512D118-5CC6-11CF-8D67-00AA00BDCE1D}" r:id="rId1" ax:persistence="persistStorage"/>
</file>

<file path=word/activeX/activeX737.xml><?xml version="1.0" encoding="utf-8"?>
<ax:ocx xmlns:ax="http://schemas.microsoft.com/office/2006/activeX" xmlns:r="http://schemas.openxmlformats.org/officeDocument/2006/relationships" ax:classid="{5512D118-5CC6-11CF-8D67-00AA00BDCE1D}" r:id="rId1" ax:persistence="persistStorage"/>
</file>

<file path=word/activeX/activeX738.xml><?xml version="1.0" encoding="utf-8"?>
<ax:ocx xmlns:ax="http://schemas.microsoft.com/office/2006/activeX" xmlns:r="http://schemas.openxmlformats.org/officeDocument/2006/relationships" ax:classid="{5512D11C-5CC6-11CF-8D67-00AA00BDCE1D}" r:id="rId1" ax:persistence="persistStorage"/>
</file>

<file path=word/activeX/activeX739.xml><?xml version="1.0" encoding="utf-8"?>
<ax:ocx xmlns:ax="http://schemas.microsoft.com/office/2006/activeX" xmlns:r="http://schemas.openxmlformats.org/officeDocument/2006/relationships" ax:classid="{5512D118-5CC6-11CF-8D67-00AA00BDCE1D}" r:id="rId1" ax:persistence="persistStorage"/>
</file>

<file path=word/activeX/activeX74.xml><?xml version="1.0" encoding="utf-8"?>
<ax:ocx xmlns:ax="http://schemas.microsoft.com/office/2006/activeX" xmlns:r="http://schemas.openxmlformats.org/officeDocument/2006/relationships" ax:classid="{5512D118-5CC6-11CF-8D67-00AA00BDCE1D}" r:id="rId1" ax:persistence="persistStorage"/>
</file>

<file path=word/activeX/activeX740.xml><?xml version="1.0" encoding="utf-8"?>
<ax:ocx xmlns:ax="http://schemas.microsoft.com/office/2006/activeX" xmlns:r="http://schemas.openxmlformats.org/officeDocument/2006/relationships" ax:classid="{5512D118-5CC6-11CF-8D67-00AA00BDCE1D}" r:id="rId1" ax:persistence="persistStorage"/>
</file>

<file path=word/activeX/activeX741.xml><?xml version="1.0" encoding="utf-8"?>
<ax:ocx xmlns:ax="http://schemas.microsoft.com/office/2006/activeX" xmlns:r="http://schemas.openxmlformats.org/officeDocument/2006/relationships" ax:classid="{5512D118-5CC6-11CF-8D67-00AA00BDCE1D}" r:id="rId1" ax:persistence="persistStorage"/>
</file>

<file path=word/activeX/activeX742.xml><?xml version="1.0" encoding="utf-8"?>
<ax:ocx xmlns:ax="http://schemas.microsoft.com/office/2006/activeX" xmlns:r="http://schemas.openxmlformats.org/officeDocument/2006/relationships" ax:classid="{5512D118-5CC6-11CF-8D67-00AA00BDCE1D}" r:id="rId1" ax:persistence="persistStorage"/>
</file>

<file path=word/activeX/activeX743.xml><?xml version="1.0" encoding="utf-8"?>
<ax:ocx xmlns:ax="http://schemas.microsoft.com/office/2006/activeX" xmlns:r="http://schemas.openxmlformats.org/officeDocument/2006/relationships" ax:classid="{5512D11C-5CC6-11CF-8D67-00AA00BDCE1D}" r:id="rId1" ax:persistence="persistStorage"/>
</file>

<file path=word/activeX/activeX744.xml><?xml version="1.0" encoding="utf-8"?>
<ax:ocx xmlns:ax="http://schemas.microsoft.com/office/2006/activeX" xmlns:r="http://schemas.openxmlformats.org/officeDocument/2006/relationships" ax:classid="{5512D118-5CC6-11CF-8D67-00AA00BDCE1D}" r:id="rId1" ax:persistence="persistStorage"/>
</file>

<file path=word/activeX/activeX745.xml><?xml version="1.0" encoding="utf-8"?>
<ax:ocx xmlns:ax="http://schemas.microsoft.com/office/2006/activeX" xmlns:r="http://schemas.openxmlformats.org/officeDocument/2006/relationships" ax:classid="{5512D118-5CC6-11CF-8D67-00AA00BDCE1D}" r:id="rId1" ax:persistence="persistStorage"/>
</file>

<file path=word/activeX/activeX746.xml><?xml version="1.0" encoding="utf-8"?>
<ax:ocx xmlns:ax="http://schemas.microsoft.com/office/2006/activeX" xmlns:r="http://schemas.openxmlformats.org/officeDocument/2006/relationships" ax:classid="{5512D118-5CC6-11CF-8D67-00AA00BDCE1D}" r:id="rId1" ax:persistence="persistStorage"/>
</file>

<file path=word/activeX/activeX747.xml><?xml version="1.0" encoding="utf-8"?>
<ax:ocx xmlns:ax="http://schemas.microsoft.com/office/2006/activeX" xmlns:r="http://schemas.openxmlformats.org/officeDocument/2006/relationships" ax:classid="{5512D118-5CC6-11CF-8D67-00AA00BDCE1D}" r:id="rId1" ax:persistence="persistStorage"/>
</file>

<file path=word/activeX/activeX748.xml><?xml version="1.0" encoding="utf-8"?>
<ax:ocx xmlns:ax="http://schemas.microsoft.com/office/2006/activeX" xmlns:r="http://schemas.openxmlformats.org/officeDocument/2006/relationships" ax:classid="{5512D11C-5CC6-11CF-8D67-00AA00BDCE1D}" r:id="rId1" ax:persistence="persistStorage"/>
</file>

<file path=word/activeX/activeX749.xml><?xml version="1.0" encoding="utf-8"?>
<ax:ocx xmlns:ax="http://schemas.microsoft.com/office/2006/activeX" xmlns:r="http://schemas.openxmlformats.org/officeDocument/2006/relationships" ax:classid="{5512D118-5CC6-11CF-8D67-00AA00BDCE1D}" r:id="rId1" ax:persistence="persistStorage"/>
</file>

<file path=word/activeX/activeX75.xml><?xml version="1.0" encoding="utf-8"?>
<ax:ocx xmlns:ax="http://schemas.microsoft.com/office/2006/activeX" xmlns:r="http://schemas.openxmlformats.org/officeDocument/2006/relationships" ax:classid="{5512D118-5CC6-11CF-8D67-00AA00BDCE1D}" r:id="rId1" ax:persistence="persistStorage"/>
</file>

<file path=word/activeX/activeX750.xml><?xml version="1.0" encoding="utf-8"?>
<ax:ocx xmlns:ax="http://schemas.microsoft.com/office/2006/activeX" xmlns:r="http://schemas.openxmlformats.org/officeDocument/2006/relationships" ax:classid="{5512D118-5CC6-11CF-8D67-00AA00BDCE1D}" r:id="rId1" ax:persistence="persistStorage"/>
</file>

<file path=word/activeX/activeX751.xml><?xml version="1.0" encoding="utf-8"?>
<ax:ocx xmlns:ax="http://schemas.microsoft.com/office/2006/activeX" xmlns:r="http://schemas.openxmlformats.org/officeDocument/2006/relationships" ax:classid="{5512D118-5CC6-11CF-8D67-00AA00BDCE1D}" r:id="rId1" ax:persistence="persistStorage"/>
</file>

<file path=word/activeX/activeX752.xml><?xml version="1.0" encoding="utf-8"?>
<ax:ocx xmlns:ax="http://schemas.microsoft.com/office/2006/activeX" xmlns:r="http://schemas.openxmlformats.org/officeDocument/2006/relationships" ax:classid="{5512D118-5CC6-11CF-8D67-00AA00BDCE1D}" r:id="rId1" ax:persistence="persistStorage"/>
</file>

<file path=word/activeX/activeX753.xml><?xml version="1.0" encoding="utf-8"?>
<ax:ocx xmlns:ax="http://schemas.microsoft.com/office/2006/activeX" xmlns:r="http://schemas.openxmlformats.org/officeDocument/2006/relationships" ax:classid="{5512D11C-5CC6-11CF-8D67-00AA00BDCE1D}" r:id="rId1" ax:persistence="persistStorage"/>
</file>

<file path=word/activeX/activeX754.xml><?xml version="1.0" encoding="utf-8"?>
<ax:ocx xmlns:ax="http://schemas.microsoft.com/office/2006/activeX" xmlns:r="http://schemas.openxmlformats.org/officeDocument/2006/relationships" ax:classid="{5512D118-5CC6-11CF-8D67-00AA00BDCE1D}" r:id="rId1" ax:persistence="persistStorage"/>
</file>

<file path=word/activeX/activeX755.xml><?xml version="1.0" encoding="utf-8"?>
<ax:ocx xmlns:ax="http://schemas.microsoft.com/office/2006/activeX" xmlns:r="http://schemas.openxmlformats.org/officeDocument/2006/relationships" ax:classid="{5512D118-5CC6-11CF-8D67-00AA00BDCE1D}" r:id="rId1" ax:persistence="persistStorage"/>
</file>

<file path=word/activeX/activeX756.xml><?xml version="1.0" encoding="utf-8"?>
<ax:ocx xmlns:ax="http://schemas.microsoft.com/office/2006/activeX" xmlns:r="http://schemas.openxmlformats.org/officeDocument/2006/relationships" ax:classid="{5512D118-5CC6-11CF-8D67-00AA00BDCE1D}" r:id="rId1" ax:persistence="persistStorage"/>
</file>

<file path=word/activeX/activeX757.xml><?xml version="1.0" encoding="utf-8"?>
<ax:ocx xmlns:ax="http://schemas.microsoft.com/office/2006/activeX" xmlns:r="http://schemas.openxmlformats.org/officeDocument/2006/relationships" ax:classid="{5512D118-5CC6-11CF-8D67-00AA00BDCE1D}" r:id="rId1" ax:persistence="persistStorage"/>
</file>

<file path=word/activeX/activeX758.xml><?xml version="1.0" encoding="utf-8"?>
<ax:ocx xmlns:ax="http://schemas.microsoft.com/office/2006/activeX" xmlns:r="http://schemas.openxmlformats.org/officeDocument/2006/relationships" ax:classid="{5512D11C-5CC6-11CF-8D67-00AA00BDCE1D}" r:id="rId1" ax:persistence="persistStorage"/>
</file>

<file path=word/activeX/activeX759.xml><?xml version="1.0" encoding="utf-8"?>
<ax:ocx xmlns:ax="http://schemas.microsoft.com/office/2006/activeX" xmlns:r="http://schemas.openxmlformats.org/officeDocument/2006/relationships" ax:classid="{5512D118-5CC6-11CF-8D67-00AA00BDCE1D}" r:id="rId1" ax:persistence="persistStorage"/>
</file>

<file path=word/activeX/activeX76.xml><?xml version="1.0" encoding="utf-8"?>
<ax:ocx xmlns:ax="http://schemas.microsoft.com/office/2006/activeX" xmlns:r="http://schemas.openxmlformats.org/officeDocument/2006/relationships" ax:classid="{5512D11C-5CC6-11CF-8D67-00AA00BDCE1D}" r:id="rId1" ax:persistence="persistStorage"/>
</file>

<file path=word/activeX/activeX760.xml><?xml version="1.0" encoding="utf-8"?>
<ax:ocx xmlns:ax="http://schemas.microsoft.com/office/2006/activeX" xmlns:r="http://schemas.openxmlformats.org/officeDocument/2006/relationships" ax:classid="{5512D118-5CC6-11CF-8D67-00AA00BDCE1D}" r:id="rId1" ax:persistence="persistStorage"/>
</file>

<file path=word/activeX/activeX761.xml><?xml version="1.0" encoding="utf-8"?>
<ax:ocx xmlns:ax="http://schemas.microsoft.com/office/2006/activeX" xmlns:r="http://schemas.openxmlformats.org/officeDocument/2006/relationships" ax:classid="{5512D118-5CC6-11CF-8D67-00AA00BDCE1D}" r:id="rId1" ax:persistence="persistStorage"/>
</file>

<file path=word/activeX/activeX762.xml><?xml version="1.0" encoding="utf-8"?>
<ax:ocx xmlns:ax="http://schemas.microsoft.com/office/2006/activeX" xmlns:r="http://schemas.openxmlformats.org/officeDocument/2006/relationships" ax:classid="{5512D118-5CC6-11CF-8D67-00AA00BDCE1D}" r:id="rId1" ax:persistence="persistStorage"/>
</file>

<file path=word/activeX/activeX763.xml><?xml version="1.0" encoding="utf-8"?>
<ax:ocx xmlns:ax="http://schemas.microsoft.com/office/2006/activeX" xmlns:r="http://schemas.openxmlformats.org/officeDocument/2006/relationships" ax:classid="{5512D11C-5CC6-11CF-8D67-00AA00BDCE1D}" r:id="rId1" ax:persistence="persistStorage"/>
</file>

<file path=word/activeX/activeX764.xml><?xml version="1.0" encoding="utf-8"?>
<ax:ocx xmlns:ax="http://schemas.microsoft.com/office/2006/activeX" xmlns:r="http://schemas.openxmlformats.org/officeDocument/2006/relationships" ax:classid="{5512D118-5CC6-11CF-8D67-00AA00BDCE1D}" r:id="rId1" ax:persistence="persistStorage"/>
</file>

<file path=word/activeX/activeX765.xml><?xml version="1.0" encoding="utf-8"?>
<ax:ocx xmlns:ax="http://schemas.microsoft.com/office/2006/activeX" xmlns:r="http://schemas.openxmlformats.org/officeDocument/2006/relationships" ax:classid="{5512D118-5CC6-11CF-8D67-00AA00BDCE1D}" r:id="rId1" ax:persistence="persistStorage"/>
</file>

<file path=word/activeX/activeX766.xml><?xml version="1.0" encoding="utf-8"?>
<ax:ocx xmlns:ax="http://schemas.microsoft.com/office/2006/activeX" xmlns:r="http://schemas.openxmlformats.org/officeDocument/2006/relationships" ax:classid="{5512D118-5CC6-11CF-8D67-00AA00BDCE1D}" r:id="rId1" ax:persistence="persistStorage"/>
</file>

<file path=word/activeX/activeX767.xml><?xml version="1.0" encoding="utf-8"?>
<ax:ocx xmlns:ax="http://schemas.microsoft.com/office/2006/activeX" xmlns:r="http://schemas.openxmlformats.org/officeDocument/2006/relationships" ax:classid="{5512D118-5CC6-11CF-8D67-00AA00BDCE1D}" r:id="rId1" ax:persistence="persistStorage"/>
</file>

<file path=word/activeX/activeX768.xml><?xml version="1.0" encoding="utf-8"?>
<ax:ocx xmlns:ax="http://schemas.microsoft.com/office/2006/activeX" xmlns:r="http://schemas.openxmlformats.org/officeDocument/2006/relationships" ax:classid="{5512D11C-5CC6-11CF-8D67-00AA00BDCE1D}" r:id="rId1" ax:persistence="persistStorage"/>
</file>

<file path=word/activeX/activeX769.xml><?xml version="1.0" encoding="utf-8"?>
<ax:ocx xmlns:ax="http://schemas.microsoft.com/office/2006/activeX" xmlns:r="http://schemas.openxmlformats.org/officeDocument/2006/relationships" ax:classid="{5512D118-5CC6-11CF-8D67-00AA00BDCE1D}" r:id="rId1" ax:persistence="persistStorage"/>
</file>

<file path=word/activeX/activeX77.xml><?xml version="1.0" encoding="utf-8"?>
<ax:ocx xmlns:ax="http://schemas.microsoft.com/office/2006/activeX" xmlns:r="http://schemas.openxmlformats.org/officeDocument/2006/relationships" ax:classid="{5512D118-5CC6-11CF-8D67-00AA00BDCE1D}" r:id="rId1" ax:persistence="persistStorage"/>
</file>

<file path=word/activeX/activeX770.xml><?xml version="1.0" encoding="utf-8"?>
<ax:ocx xmlns:ax="http://schemas.microsoft.com/office/2006/activeX" xmlns:r="http://schemas.openxmlformats.org/officeDocument/2006/relationships" ax:classid="{5512D118-5CC6-11CF-8D67-00AA00BDCE1D}" r:id="rId1" ax:persistence="persistStorage"/>
</file>

<file path=word/activeX/activeX771.xml><?xml version="1.0" encoding="utf-8"?>
<ax:ocx xmlns:ax="http://schemas.microsoft.com/office/2006/activeX" xmlns:r="http://schemas.openxmlformats.org/officeDocument/2006/relationships" ax:classid="{5512D118-5CC6-11CF-8D67-00AA00BDCE1D}" r:id="rId1" ax:persistence="persistStorage"/>
</file>

<file path=word/activeX/activeX772.xml><?xml version="1.0" encoding="utf-8"?>
<ax:ocx xmlns:ax="http://schemas.microsoft.com/office/2006/activeX" xmlns:r="http://schemas.openxmlformats.org/officeDocument/2006/relationships" ax:classid="{5512D118-5CC6-11CF-8D67-00AA00BDCE1D}" r:id="rId1" ax:persistence="persistStorage"/>
</file>

<file path=word/activeX/activeX773.xml><?xml version="1.0" encoding="utf-8"?>
<ax:ocx xmlns:ax="http://schemas.microsoft.com/office/2006/activeX" xmlns:r="http://schemas.openxmlformats.org/officeDocument/2006/relationships" ax:classid="{5512D11C-5CC6-11CF-8D67-00AA00BDCE1D}" r:id="rId1" ax:persistence="persistStorage"/>
</file>

<file path=word/activeX/activeX774.xml><?xml version="1.0" encoding="utf-8"?>
<ax:ocx xmlns:ax="http://schemas.microsoft.com/office/2006/activeX" xmlns:r="http://schemas.openxmlformats.org/officeDocument/2006/relationships" ax:classid="{5512D118-5CC6-11CF-8D67-00AA00BDCE1D}" r:id="rId1" ax:persistence="persistStorage"/>
</file>

<file path=word/activeX/activeX775.xml><?xml version="1.0" encoding="utf-8"?>
<ax:ocx xmlns:ax="http://schemas.microsoft.com/office/2006/activeX" xmlns:r="http://schemas.openxmlformats.org/officeDocument/2006/relationships" ax:classid="{5512D118-5CC6-11CF-8D67-00AA00BDCE1D}" r:id="rId1" ax:persistence="persistStorage"/>
</file>

<file path=word/activeX/activeX776.xml><?xml version="1.0" encoding="utf-8"?>
<ax:ocx xmlns:ax="http://schemas.microsoft.com/office/2006/activeX" xmlns:r="http://schemas.openxmlformats.org/officeDocument/2006/relationships" ax:classid="{5512D118-5CC6-11CF-8D67-00AA00BDCE1D}" r:id="rId1" ax:persistence="persistStorage"/>
</file>

<file path=word/activeX/activeX777.xml><?xml version="1.0" encoding="utf-8"?>
<ax:ocx xmlns:ax="http://schemas.microsoft.com/office/2006/activeX" xmlns:r="http://schemas.openxmlformats.org/officeDocument/2006/relationships" ax:classid="{5512D118-5CC6-11CF-8D67-00AA00BDCE1D}" r:id="rId1" ax:persistence="persistStorage"/>
</file>

<file path=word/activeX/activeX778.xml><?xml version="1.0" encoding="utf-8"?>
<ax:ocx xmlns:ax="http://schemas.microsoft.com/office/2006/activeX" xmlns:r="http://schemas.openxmlformats.org/officeDocument/2006/relationships" ax:classid="{5512D11C-5CC6-11CF-8D67-00AA00BDCE1D}" r:id="rId1" ax:persistence="persistStorage"/>
</file>

<file path=word/activeX/activeX779.xml><?xml version="1.0" encoding="utf-8"?>
<ax:ocx xmlns:ax="http://schemas.microsoft.com/office/2006/activeX" xmlns:r="http://schemas.openxmlformats.org/officeDocument/2006/relationships" ax:classid="{5512D118-5CC6-11CF-8D67-00AA00BDCE1D}" r:id="rId1" ax:persistence="persistStorage"/>
</file>

<file path=word/activeX/activeX78.xml><?xml version="1.0" encoding="utf-8"?>
<ax:ocx xmlns:ax="http://schemas.microsoft.com/office/2006/activeX" xmlns:r="http://schemas.openxmlformats.org/officeDocument/2006/relationships" ax:classid="{5512D118-5CC6-11CF-8D67-00AA00BDCE1D}" r:id="rId1" ax:persistence="persistStorage"/>
</file>

<file path=word/activeX/activeX780.xml><?xml version="1.0" encoding="utf-8"?>
<ax:ocx xmlns:ax="http://schemas.microsoft.com/office/2006/activeX" xmlns:r="http://schemas.openxmlformats.org/officeDocument/2006/relationships" ax:classid="{5512D118-5CC6-11CF-8D67-00AA00BDCE1D}" r:id="rId1" ax:persistence="persistStorage"/>
</file>

<file path=word/activeX/activeX781.xml><?xml version="1.0" encoding="utf-8"?>
<ax:ocx xmlns:ax="http://schemas.microsoft.com/office/2006/activeX" xmlns:r="http://schemas.openxmlformats.org/officeDocument/2006/relationships" ax:classid="{5512D118-5CC6-11CF-8D67-00AA00BDCE1D}" r:id="rId1" ax:persistence="persistStorage"/>
</file>

<file path=word/activeX/activeX782.xml><?xml version="1.0" encoding="utf-8"?>
<ax:ocx xmlns:ax="http://schemas.microsoft.com/office/2006/activeX" xmlns:r="http://schemas.openxmlformats.org/officeDocument/2006/relationships" ax:classid="{5512D118-5CC6-11CF-8D67-00AA00BDCE1D}" r:id="rId1" ax:persistence="persistStorage"/>
</file>

<file path=word/activeX/activeX783.xml><?xml version="1.0" encoding="utf-8"?>
<ax:ocx xmlns:ax="http://schemas.microsoft.com/office/2006/activeX" xmlns:r="http://schemas.openxmlformats.org/officeDocument/2006/relationships" ax:classid="{5512D11C-5CC6-11CF-8D67-00AA00BDCE1D}" r:id="rId1" ax:persistence="persistStorage"/>
</file>

<file path=word/activeX/activeX784.xml><?xml version="1.0" encoding="utf-8"?>
<ax:ocx xmlns:ax="http://schemas.microsoft.com/office/2006/activeX" xmlns:r="http://schemas.openxmlformats.org/officeDocument/2006/relationships" ax:classid="{5512D118-5CC6-11CF-8D67-00AA00BDCE1D}" r:id="rId1" ax:persistence="persistStorage"/>
</file>

<file path=word/activeX/activeX785.xml><?xml version="1.0" encoding="utf-8"?>
<ax:ocx xmlns:ax="http://schemas.microsoft.com/office/2006/activeX" xmlns:r="http://schemas.openxmlformats.org/officeDocument/2006/relationships" ax:classid="{5512D118-5CC6-11CF-8D67-00AA00BDCE1D}" r:id="rId1" ax:persistence="persistStorage"/>
</file>

<file path=word/activeX/activeX786.xml><?xml version="1.0" encoding="utf-8"?>
<ax:ocx xmlns:ax="http://schemas.microsoft.com/office/2006/activeX" xmlns:r="http://schemas.openxmlformats.org/officeDocument/2006/relationships" ax:classid="{5512D118-5CC6-11CF-8D67-00AA00BDCE1D}" r:id="rId1" ax:persistence="persistStorage"/>
</file>

<file path=word/activeX/activeX787.xml><?xml version="1.0" encoding="utf-8"?>
<ax:ocx xmlns:ax="http://schemas.microsoft.com/office/2006/activeX" xmlns:r="http://schemas.openxmlformats.org/officeDocument/2006/relationships" ax:classid="{5512D118-5CC6-11CF-8D67-00AA00BDCE1D}" r:id="rId1" ax:persistence="persistStorage"/>
</file>

<file path=word/activeX/activeX788.xml><?xml version="1.0" encoding="utf-8"?>
<ax:ocx xmlns:ax="http://schemas.microsoft.com/office/2006/activeX" xmlns:r="http://schemas.openxmlformats.org/officeDocument/2006/relationships" ax:classid="{5512D11C-5CC6-11CF-8D67-00AA00BDCE1D}" r:id="rId1" ax:persistence="persistStorage"/>
</file>

<file path=word/activeX/activeX789.xml><?xml version="1.0" encoding="utf-8"?>
<ax:ocx xmlns:ax="http://schemas.microsoft.com/office/2006/activeX" xmlns:r="http://schemas.openxmlformats.org/officeDocument/2006/relationships" ax:classid="{5512D118-5CC6-11CF-8D67-00AA00BDCE1D}" r:id="rId1" ax:persistence="persistStorage"/>
</file>

<file path=word/activeX/activeX79.xml><?xml version="1.0" encoding="utf-8"?>
<ax:ocx xmlns:ax="http://schemas.microsoft.com/office/2006/activeX" xmlns:r="http://schemas.openxmlformats.org/officeDocument/2006/relationships" ax:classid="{5512D118-5CC6-11CF-8D67-00AA00BDCE1D}" r:id="rId1" ax:persistence="persistStorage"/>
</file>

<file path=word/activeX/activeX790.xml><?xml version="1.0" encoding="utf-8"?>
<ax:ocx xmlns:ax="http://schemas.microsoft.com/office/2006/activeX" xmlns:r="http://schemas.openxmlformats.org/officeDocument/2006/relationships" ax:classid="{5512D118-5CC6-11CF-8D67-00AA00BDCE1D}" r:id="rId1" ax:persistence="persistStorage"/>
</file>

<file path=word/activeX/activeX791.xml><?xml version="1.0" encoding="utf-8"?>
<ax:ocx xmlns:ax="http://schemas.microsoft.com/office/2006/activeX" xmlns:r="http://schemas.openxmlformats.org/officeDocument/2006/relationships" ax:classid="{5512D118-5CC6-11CF-8D67-00AA00BDCE1D}" r:id="rId1" ax:persistence="persistStorage"/>
</file>

<file path=word/activeX/activeX792.xml><?xml version="1.0" encoding="utf-8"?>
<ax:ocx xmlns:ax="http://schemas.microsoft.com/office/2006/activeX" xmlns:r="http://schemas.openxmlformats.org/officeDocument/2006/relationships" ax:classid="{5512D118-5CC6-11CF-8D67-00AA00BDCE1D}" r:id="rId1" ax:persistence="persistStorage"/>
</file>

<file path=word/activeX/activeX793.xml><?xml version="1.0" encoding="utf-8"?>
<ax:ocx xmlns:ax="http://schemas.microsoft.com/office/2006/activeX" xmlns:r="http://schemas.openxmlformats.org/officeDocument/2006/relationships" ax:classid="{5512D11C-5CC6-11CF-8D67-00AA00BDCE1D}" r:id="rId1" ax:persistence="persistStorage"/>
</file>

<file path=word/activeX/activeX794.xml><?xml version="1.0" encoding="utf-8"?>
<ax:ocx xmlns:ax="http://schemas.microsoft.com/office/2006/activeX" xmlns:r="http://schemas.openxmlformats.org/officeDocument/2006/relationships" ax:classid="{5512D118-5CC6-11CF-8D67-00AA00BDCE1D}" r:id="rId1" ax:persistence="persistStorage"/>
</file>

<file path=word/activeX/activeX795.xml><?xml version="1.0" encoding="utf-8"?>
<ax:ocx xmlns:ax="http://schemas.microsoft.com/office/2006/activeX" xmlns:r="http://schemas.openxmlformats.org/officeDocument/2006/relationships" ax:classid="{5512D118-5CC6-11CF-8D67-00AA00BDCE1D}" r:id="rId1" ax:persistence="persistStorage"/>
</file>

<file path=word/activeX/activeX796.xml><?xml version="1.0" encoding="utf-8"?>
<ax:ocx xmlns:ax="http://schemas.microsoft.com/office/2006/activeX" xmlns:r="http://schemas.openxmlformats.org/officeDocument/2006/relationships" ax:classid="{5512D118-5CC6-11CF-8D67-00AA00BDCE1D}" r:id="rId1" ax:persistence="persistStorage"/>
</file>

<file path=word/activeX/activeX797.xml><?xml version="1.0" encoding="utf-8"?>
<ax:ocx xmlns:ax="http://schemas.microsoft.com/office/2006/activeX" xmlns:r="http://schemas.openxmlformats.org/officeDocument/2006/relationships" ax:classid="{5512D118-5CC6-11CF-8D67-00AA00BDCE1D}" r:id="rId1" ax:persistence="persistStorage"/>
</file>

<file path=word/activeX/activeX798.xml><?xml version="1.0" encoding="utf-8"?>
<ax:ocx xmlns:ax="http://schemas.microsoft.com/office/2006/activeX" xmlns:r="http://schemas.openxmlformats.org/officeDocument/2006/relationships" ax:classid="{5512D11C-5CC6-11CF-8D67-00AA00BDCE1D}" r:id="rId1" ax:persistence="persistStorage"/>
</file>

<file path=word/activeX/activeX799.xml><?xml version="1.0" encoding="utf-8"?>
<ax:ocx xmlns:ax="http://schemas.microsoft.com/office/2006/activeX" xmlns:r="http://schemas.openxmlformats.org/officeDocument/2006/relationships" ax:classid="{5512D11C-5CC6-11CF-8D67-00AA00BDCE1D}" r:id="rId1" ax:persistence="persistStorage"/>
</file>

<file path=word/activeX/activeX8.xml><?xml version="1.0" encoding="utf-8"?>
<ax:ocx xmlns:ax="http://schemas.microsoft.com/office/2006/activeX" xmlns:r="http://schemas.openxmlformats.org/officeDocument/2006/relationships" ax:classid="{5512D118-5CC6-11CF-8D67-00AA00BDCE1D}" r:id="rId1" ax:persistence="persistStorage"/>
</file>

<file path=word/activeX/activeX80.xml><?xml version="1.0" encoding="utf-8"?>
<ax:ocx xmlns:ax="http://schemas.microsoft.com/office/2006/activeX" xmlns:r="http://schemas.openxmlformats.org/officeDocument/2006/relationships" ax:classid="{5512D118-5CC6-11CF-8D67-00AA00BDCE1D}" r:id="rId1" ax:persistence="persistStorage"/>
</file>

<file path=word/activeX/activeX800.xml><?xml version="1.0" encoding="utf-8"?>
<ax:ocx xmlns:ax="http://schemas.microsoft.com/office/2006/activeX" xmlns:r="http://schemas.openxmlformats.org/officeDocument/2006/relationships" ax:classid="{5512D118-5CC6-11CF-8D67-00AA00BDCE1D}" r:id="rId1" ax:persistence="persistStorage"/>
</file>

<file path=word/activeX/activeX801.xml><?xml version="1.0" encoding="utf-8"?>
<ax:ocx xmlns:ax="http://schemas.microsoft.com/office/2006/activeX" xmlns:r="http://schemas.openxmlformats.org/officeDocument/2006/relationships" ax:classid="{5512D118-5CC6-11CF-8D67-00AA00BDCE1D}" r:id="rId1" ax:persistence="persistStorage"/>
</file>

<file path=word/activeX/activeX802.xml><?xml version="1.0" encoding="utf-8"?>
<ax:ocx xmlns:ax="http://schemas.microsoft.com/office/2006/activeX" xmlns:r="http://schemas.openxmlformats.org/officeDocument/2006/relationships" ax:classid="{5512D11C-5CC6-11CF-8D67-00AA00BDCE1D}" r:id="rId1" ax:persistence="persistStorage"/>
</file>

<file path=word/activeX/activeX803.xml><?xml version="1.0" encoding="utf-8"?>
<ax:ocx xmlns:ax="http://schemas.microsoft.com/office/2006/activeX" xmlns:r="http://schemas.openxmlformats.org/officeDocument/2006/relationships" ax:classid="{5512D118-5CC6-11CF-8D67-00AA00BDCE1D}" r:id="rId1" ax:persistence="persistStorage"/>
</file>

<file path=word/activeX/activeX804.xml><?xml version="1.0" encoding="utf-8"?>
<ax:ocx xmlns:ax="http://schemas.microsoft.com/office/2006/activeX" xmlns:r="http://schemas.openxmlformats.org/officeDocument/2006/relationships" ax:classid="{5512D118-5CC6-11CF-8D67-00AA00BDCE1D}" r:id="rId1" ax:persistence="persistStorage"/>
</file>

<file path=word/activeX/activeX805.xml><?xml version="1.0" encoding="utf-8"?>
<ax:ocx xmlns:ax="http://schemas.microsoft.com/office/2006/activeX" xmlns:r="http://schemas.openxmlformats.org/officeDocument/2006/relationships" ax:classid="{5512D11C-5CC6-11CF-8D67-00AA00BDCE1D}" r:id="rId1" ax:persistence="persistStorage"/>
</file>

<file path=word/activeX/activeX806.xml><?xml version="1.0" encoding="utf-8"?>
<ax:ocx xmlns:ax="http://schemas.microsoft.com/office/2006/activeX" xmlns:r="http://schemas.openxmlformats.org/officeDocument/2006/relationships" ax:classid="{5512D118-5CC6-11CF-8D67-00AA00BDCE1D}" r:id="rId1" ax:persistence="persistStorage"/>
</file>

<file path=word/activeX/activeX807.xml><?xml version="1.0" encoding="utf-8"?>
<ax:ocx xmlns:ax="http://schemas.microsoft.com/office/2006/activeX" xmlns:r="http://schemas.openxmlformats.org/officeDocument/2006/relationships" ax:classid="{5512D118-5CC6-11CF-8D67-00AA00BDCE1D}" r:id="rId1" ax:persistence="persistStorage"/>
</file>

<file path=word/activeX/activeX808.xml><?xml version="1.0" encoding="utf-8"?>
<ax:ocx xmlns:ax="http://schemas.microsoft.com/office/2006/activeX" xmlns:r="http://schemas.openxmlformats.org/officeDocument/2006/relationships" ax:classid="{5512D11C-5CC6-11CF-8D67-00AA00BDCE1D}" r:id="rId1" ax:persistence="persistStorage"/>
</file>

<file path=word/activeX/activeX809.xml><?xml version="1.0" encoding="utf-8"?>
<ax:ocx xmlns:ax="http://schemas.microsoft.com/office/2006/activeX" xmlns:r="http://schemas.openxmlformats.org/officeDocument/2006/relationships" ax:classid="{5512D118-5CC6-11CF-8D67-00AA00BDCE1D}" r:id="rId1" ax:persistence="persistStorage"/>
</file>

<file path=word/activeX/activeX81.xml><?xml version="1.0" encoding="utf-8"?>
<ax:ocx xmlns:ax="http://schemas.microsoft.com/office/2006/activeX" xmlns:r="http://schemas.openxmlformats.org/officeDocument/2006/relationships" ax:classid="{5512D11C-5CC6-11CF-8D67-00AA00BDCE1D}" r:id="rId1" ax:persistence="persistStorage"/>
</file>

<file path=word/activeX/activeX810.xml><?xml version="1.0" encoding="utf-8"?>
<ax:ocx xmlns:ax="http://schemas.microsoft.com/office/2006/activeX" xmlns:r="http://schemas.openxmlformats.org/officeDocument/2006/relationships" ax:classid="{5512D118-5CC6-11CF-8D67-00AA00BDCE1D}" r:id="rId1" ax:persistence="persistStorage"/>
</file>

<file path=word/activeX/activeX811.xml><?xml version="1.0" encoding="utf-8"?>
<ax:ocx xmlns:ax="http://schemas.microsoft.com/office/2006/activeX" xmlns:r="http://schemas.openxmlformats.org/officeDocument/2006/relationships" ax:classid="{5512D11C-5CC6-11CF-8D67-00AA00BDCE1D}" r:id="rId1" ax:persistence="persistStorage"/>
</file>

<file path=word/activeX/activeX812.xml><?xml version="1.0" encoding="utf-8"?>
<ax:ocx xmlns:ax="http://schemas.microsoft.com/office/2006/activeX" xmlns:r="http://schemas.openxmlformats.org/officeDocument/2006/relationships" ax:classid="{5512D118-5CC6-11CF-8D67-00AA00BDCE1D}" r:id="rId1" ax:persistence="persistStorage"/>
</file>

<file path=word/activeX/activeX813.xml><?xml version="1.0" encoding="utf-8"?>
<ax:ocx xmlns:ax="http://schemas.microsoft.com/office/2006/activeX" xmlns:r="http://schemas.openxmlformats.org/officeDocument/2006/relationships" ax:classid="{5512D118-5CC6-11CF-8D67-00AA00BDCE1D}" r:id="rId1" ax:persistence="persistStorage"/>
</file>

<file path=word/activeX/activeX814.xml><?xml version="1.0" encoding="utf-8"?>
<ax:ocx xmlns:ax="http://schemas.microsoft.com/office/2006/activeX" xmlns:r="http://schemas.openxmlformats.org/officeDocument/2006/relationships" ax:classid="{5512D11C-5CC6-11CF-8D67-00AA00BDCE1D}" r:id="rId1" ax:persistence="persistStorage"/>
</file>

<file path=word/activeX/activeX815.xml><?xml version="1.0" encoding="utf-8"?>
<ax:ocx xmlns:ax="http://schemas.microsoft.com/office/2006/activeX" xmlns:r="http://schemas.openxmlformats.org/officeDocument/2006/relationships" ax:classid="{5512D118-5CC6-11CF-8D67-00AA00BDCE1D}" r:id="rId1" ax:persistence="persistStorage"/>
</file>

<file path=word/activeX/activeX816.xml><?xml version="1.0" encoding="utf-8"?>
<ax:ocx xmlns:ax="http://schemas.microsoft.com/office/2006/activeX" xmlns:r="http://schemas.openxmlformats.org/officeDocument/2006/relationships" ax:classid="{5512D118-5CC6-11CF-8D67-00AA00BDCE1D}" r:id="rId1" ax:persistence="persistStorage"/>
</file>

<file path=word/activeX/activeX817.xml><?xml version="1.0" encoding="utf-8"?>
<ax:ocx xmlns:ax="http://schemas.microsoft.com/office/2006/activeX" xmlns:r="http://schemas.openxmlformats.org/officeDocument/2006/relationships" ax:classid="{5512D11C-5CC6-11CF-8D67-00AA00BDCE1D}" r:id="rId1" ax:persistence="persistStorage"/>
</file>

<file path=word/activeX/activeX818.xml><?xml version="1.0" encoding="utf-8"?>
<ax:ocx xmlns:ax="http://schemas.microsoft.com/office/2006/activeX" xmlns:r="http://schemas.openxmlformats.org/officeDocument/2006/relationships" ax:classid="{5512D118-5CC6-11CF-8D67-00AA00BDCE1D}" r:id="rId1" ax:persistence="persistStorage"/>
</file>

<file path=word/activeX/activeX819.xml><?xml version="1.0" encoding="utf-8"?>
<ax:ocx xmlns:ax="http://schemas.microsoft.com/office/2006/activeX" xmlns:r="http://schemas.openxmlformats.org/officeDocument/2006/relationships" ax:classid="{5512D118-5CC6-11CF-8D67-00AA00BDCE1D}" r:id="rId1" ax:persistence="persistStorage"/>
</file>

<file path=word/activeX/activeX82.xml><?xml version="1.0" encoding="utf-8"?>
<ax:ocx xmlns:ax="http://schemas.microsoft.com/office/2006/activeX" xmlns:r="http://schemas.openxmlformats.org/officeDocument/2006/relationships" ax:classid="{5512D11C-5CC6-11CF-8D67-00AA00BDCE1D}" r:id="rId1" ax:persistence="persistStorage"/>
</file>

<file path=word/activeX/activeX820.xml><?xml version="1.0" encoding="utf-8"?>
<ax:ocx xmlns:ax="http://schemas.microsoft.com/office/2006/activeX" xmlns:r="http://schemas.openxmlformats.org/officeDocument/2006/relationships" ax:classid="{5512D11C-5CC6-11CF-8D67-00AA00BDCE1D}" r:id="rId1" ax:persistence="persistStorage"/>
</file>

<file path=word/activeX/activeX821.xml><?xml version="1.0" encoding="utf-8"?>
<ax:ocx xmlns:ax="http://schemas.microsoft.com/office/2006/activeX" xmlns:r="http://schemas.openxmlformats.org/officeDocument/2006/relationships" ax:classid="{5512D11C-5CC6-11CF-8D67-00AA00BDCE1D}" r:id="rId1" ax:persistence="persistStorage"/>
</file>

<file path=word/activeX/activeX822.xml><?xml version="1.0" encoding="utf-8"?>
<ax:ocx xmlns:ax="http://schemas.microsoft.com/office/2006/activeX" xmlns:r="http://schemas.openxmlformats.org/officeDocument/2006/relationships" ax:classid="{5512D118-5CC6-11CF-8D67-00AA00BDCE1D}" r:id="rId1" ax:persistence="persistStorage"/>
</file>

<file path=word/activeX/activeX823.xml><?xml version="1.0" encoding="utf-8"?>
<ax:ocx xmlns:ax="http://schemas.microsoft.com/office/2006/activeX" xmlns:r="http://schemas.openxmlformats.org/officeDocument/2006/relationships" ax:classid="{5512D118-5CC6-11CF-8D67-00AA00BDCE1D}" r:id="rId1" ax:persistence="persistStorage"/>
</file>

<file path=word/activeX/activeX824.xml><?xml version="1.0" encoding="utf-8"?>
<ax:ocx xmlns:ax="http://schemas.microsoft.com/office/2006/activeX" xmlns:r="http://schemas.openxmlformats.org/officeDocument/2006/relationships" ax:classid="{5512D118-5CC6-11CF-8D67-00AA00BDCE1D}" r:id="rId1" ax:persistence="persistStorage"/>
</file>

<file path=word/activeX/activeX825.xml><?xml version="1.0" encoding="utf-8"?>
<ax:ocx xmlns:ax="http://schemas.microsoft.com/office/2006/activeX" xmlns:r="http://schemas.openxmlformats.org/officeDocument/2006/relationships" ax:classid="{5512D118-5CC6-11CF-8D67-00AA00BDCE1D}" r:id="rId1" ax:persistence="persistStorage"/>
</file>

<file path=word/activeX/activeX826.xml><?xml version="1.0" encoding="utf-8"?>
<ax:ocx xmlns:ax="http://schemas.microsoft.com/office/2006/activeX" xmlns:r="http://schemas.openxmlformats.org/officeDocument/2006/relationships" ax:classid="{5512D11C-5CC6-11CF-8D67-00AA00BDCE1D}" r:id="rId1" ax:persistence="persistStorage"/>
</file>

<file path=word/activeX/activeX827.xml><?xml version="1.0" encoding="utf-8"?>
<ax:ocx xmlns:ax="http://schemas.microsoft.com/office/2006/activeX" xmlns:r="http://schemas.openxmlformats.org/officeDocument/2006/relationships" ax:classid="{5512D118-5CC6-11CF-8D67-00AA00BDCE1D}" r:id="rId1" ax:persistence="persistStorage"/>
</file>

<file path=word/activeX/activeX828.xml><?xml version="1.0" encoding="utf-8"?>
<ax:ocx xmlns:ax="http://schemas.microsoft.com/office/2006/activeX" xmlns:r="http://schemas.openxmlformats.org/officeDocument/2006/relationships" ax:classid="{5512D118-5CC6-11CF-8D67-00AA00BDCE1D}" r:id="rId1" ax:persistence="persistStorage"/>
</file>

<file path=word/activeX/activeX829.xml><?xml version="1.0" encoding="utf-8"?>
<ax:ocx xmlns:ax="http://schemas.microsoft.com/office/2006/activeX" xmlns:r="http://schemas.openxmlformats.org/officeDocument/2006/relationships" ax:classid="{5512D118-5CC6-11CF-8D67-00AA00BDCE1D}" r:id="rId1" ax:persistence="persistStorage"/>
</file>

<file path=word/activeX/activeX83.xml><?xml version="1.0" encoding="utf-8"?>
<ax:ocx xmlns:ax="http://schemas.microsoft.com/office/2006/activeX" xmlns:r="http://schemas.openxmlformats.org/officeDocument/2006/relationships" ax:classid="{5512D118-5CC6-11CF-8D67-00AA00BDCE1D}" r:id="rId1" ax:persistence="persistStorage"/>
</file>

<file path=word/activeX/activeX830.xml><?xml version="1.0" encoding="utf-8"?>
<ax:ocx xmlns:ax="http://schemas.microsoft.com/office/2006/activeX" xmlns:r="http://schemas.openxmlformats.org/officeDocument/2006/relationships" ax:classid="{5512D118-5CC6-11CF-8D67-00AA00BDCE1D}" r:id="rId1" ax:persistence="persistStorage"/>
</file>

<file path=word/activeX/activeX831.xml><?xml version="1.0" encoding="utf-8"?>
<ax:ocx xmlns:ax="http://schemas.microsoft.com/office/2006/activeX" xmlns:r="http://schemas.openxmlformats.org/officeDocument/2006/relationships" ax:classid="{5512D11C-5CC6-11CF-8D67-00AA00BDCE1D}" r:id="rId1" ax:persistence="persistStorage"/>
</file>

<file path=word/activeX/activeX832.xml><?xml version="1.0" encoding="utf-8"?>
<ax:ocx xmlns:ax="http://schemas.microsoft.com/office/2006/activeX" xmlns:r="http://schemas.openxmlformats.org/officeDocument/2006/relationships" ax:classid="{5512D118-5CC6-11CF-8D67-00AA00BDCE1D}" r:id="rId1" ax:persistence="persistStorage"/>
</file>

<file path=word/activeX/activeX833.xml><?xml version="1.0" encoding="utf-8"?>
<ax:ocx xmlns:ax="http://schemas.microsoft.com/office/2006/activeX" xmlns:r="http://schemas.openxmlformats.org/officeDocument/2006/relationships" ax:classid="{5512D118-5CC6-11CF-8D67-00AA00BDCE1D}" r:id="rId1" ax:persistence="persistStorage"/>
</file>

<file path=word/activeX/activeX834.xml><?xml version="1.0" encoding="utf-8"?>
<ax:ocx xmlns:ax="http://schemas.microsoft.com/office/2006/activeX" xmlns:r="http://schemas.openxmlformats.org/officeDocument/2006/relationships" ax:classid="{5512D118-5CC6-11CF-8D67-00AA00BDCE1D}" r:id="rId1" ax:persistence="persistStorage"/>
</file>

<file path=word/activeX/activeX835.xml><?xml version="1.0" encoding="utf-8"?>
<ax:ocx xmlns:ax="http://schemas.microsoft.com/office/2006/activeX" xmlns:r="http://schemas.openxmlformats.org/officeDocument/2006/relationships" ax:classid="{5512D118-5CC6-11CF-8D67-00AA00BDCE1D}" r:id="rId1" ax:persistence="persistStorage"/>
</file>

<file path=word/activeX/activeX836.xml><?xml version="1.0" encoding="utf-8"?>
<ax:ocx xmlns:ax="http://schemas.microsoft.com/office/2006/activeX" xmlns:r="http://schemas.openxmlformats.org/officeDocument/2006/relationships" ax:classid="{5512D11C-5CC6-11CF-8D67-00AA00BDCE1D}" r:id="rId1" ax:persistence="persistStorage"/>
</file>

<file path=word/activeX/activeX837.xml><?xml version="1.0" encoding="utf-8"?>
<ax:ocx xmlns:ax="http://schemas.microsoft.com/office/2006/activeX" xmlns:r="http://schemas.openxmlformats.org/officeDocument/2006/relationships" ax:classid="{5512D118-5CC6-11CF-8D67-00AA00BDCE1D}" r:id="rId1" ax:persistence="persistStorage"/>
</file>

<file path=word/activeX/activeX838.xml><?xml version="1.0" encoding="utf-8"?>
<ax:ocx xmlns:ax="http://schemas.microsoft.com/office/2006/activeX" xmlns:r="http://schemas.openxmlformats.org/officeDocument/2006/relationships" ax:classid="{5512D118-5CC6-11CF-8D67-00AA00BDCE1D}" r:id="rId1" ax:persistence="persistStorage"/>
</file>

<file path=word/activeX/activeX839.xml><?xml version="1.0" encoding="utf-8"?>
<ax:ocx xmlns:ax="http://schemas.microsoft.com/office/2006/activeX" xmlns:r="http://schemas.openxmlformats.org/officeDocument/2006/relationships" ax:classid="{5512D118-5CC6-11CF-8D67-00AA00BDCE1D}" r:id="rId1" ax:persistence="persistStorage"/>
</file>

<file path=word/activeX/activeX84.xml><?xml version="1.0" encoding="utf-8"?>
<ax:ocx xmlns:ax="http://schemas.microsoft.com/office/2006/activeX" xmlns:r="http://schemas.openxmlformats.org/officeDocument/2006/relationships" ax:classid="{5512D118-5CC6-11CF-8D67-00AA00BDCE1D}" r:id="rId1" ax:persistence="persistStorage"/>
</file>

<file path=word/activeX/activeX840.xml><?xml version="1.0" encoding="utf-8"?>
<ax:ocx xmlns:ax="http://schemas.microsoft.com/office/2006/activeX" xmlns:r="http://schemas.openxmlformats.org/officeDocument/2006/relationships" ax:classid="{5512D118-5CC6-11CF-8D67-00AA00BDCE1D}" r:id="rId1" ax:persistence="persistStorage"/>
</file>

<file path=word/activeX/activeX841.xml><?xml version="1.0" encoding="utf-8"?>
<ax:ocx xmlns:ax="http://schemas.microsoft.com/office/2006/activeX" xmlns:r="http://schemas.openxmlformats.org/officeDocument/2006/relationships" ax:classid="{5512D11C-5CC6-11CF-8D67-00AA00BDCE1D}" r:id="rId1" ax:persistence="persistStorage"/>
</file>

<file path=word/activeX/activeX842.xml><?xml version="1.0" encoding="utf-8"?>
<ax:ocx xmlns:ax="http://schemas.microsoft.com/office/2006/activeX" xmlns:r="http://schemas.openxmlformats.org/officeDocument/2006/relationships" ax:classid="{5512D118-5CC6-11CF-8D67-00AA00BDCE1D}" r:id="rId1" ax:persistence="persistStorage"/>
</file>

<file path=word/activeX/activeX843.xml><?xml version="1.0" encoding="utf-8"?>
<ax:ocx xmlns:ax="http://schemas.microsoft.com/office/2006/activeX" xmlns:r="http://schemas.openxmlformats.org/officeDocument/2006/relationships" ax:classid="{5512D118-5CC6-11CF-8D67-00AA00BDCE1D}" r:id="rId1" ax:persistence="persistStorage"/>
</file>

<file path=word/activeX/activeX844.xml><?xml version="1.0" encoding="utf-8"?>
<ax:ocx xmlns:ax="http://schemas.microsoft.com/office/2006/activeX" xmlns:r="http://schemas.openxmlformats.org/officeDocument/2006/relationships" ax:classid="{5512D118-5CC6-11CF-8D67-00AA00BDCE1D}" r:id="rId1" ax:persistence="persistStorage"/>
</file>

<file path=word/activeX/activeX845.xml><?xml version="1.0" encoding="utf-8"?>
<ax:ocx xmlns:ax="http://schemas.microsoft.com/office/2006/activeX" xmlns:r="http://schemas.openxmlformats.org/officeDocument/2006/relationships" ax:classid="{5512D118-5CC6-11CF-8D67-00AA00BDCE1D}" r:id="rId1" ax:persistence="persistStorage"/>
</file>

<file path=word/activeX/activeX846.xml><?xml version="1.0" encoding="utf-8"?>
<ax:ocx xmlns:ax="http://schemas.microsoft.com/office/2006/activeX" xmlns:r="http://schemas.openxmlformats.org/officeDocument/2006/relationships" ax:classid="{5512D11C-5CC6-11CF-8D67-00AA00BDCE1D}" r:id="rId1" ax:persistence="persistStorage"/>
</file>

<file path=word/activeX/activeX847.xml><?xml version="1.0" encoding="utf-8"?>
<ax:ocx xmlns:ax="http://schemas.microsoft.com/office/2006/activeX" xmlns:r="http://schemas.openxmlformats.org/officeDocument/2006/relationships" ax:classid="{5512D118-5CC6-11CF-8D67-00AA00BDCE1D}" r:id="rId1" ax:persistence="persistStorage"/>
</file>

<file path=word/activeX/activeX848.xml><?xml version="1.0" encoding="utf-8"?>
<ax:ocx xmlns:ax="http://schemas.microsoft.com/office/2006/activeX" xmlns:r="http://schemas.openxmlformats.org/officeDocument/2006/relationships" ax:classid="{5512D118-5CC6-11CF-8D67-00AA00BDCE1D}" r:id="rId1" ax:persistence="persistStorage"/>
</file>

<file path=word/activeX/activeX849.xml><?xml version="1.0" encoding="utf-8"?>
<ax:ocx xmlns:ax="http://schemas.microsoft.com/office/2006/activeX" xmlns:r="http://schemas.openxmlformats.org/officeDocument/2006/relationships" ax:classid="{5512D118-5CC6-11CF-8D67-00AA00BDCE1D}" r:id="rId1" ax:persistence="persistStorage"/>
</file>

<file path=word/activeX/activeX85.xml><?xml version="1.0" encoding="utf-8"?>
<ax:ocx xmlns:ax="http://schemas.microsoft.com/office/2006/activeX" xmlns:r="http://schemas.openxmlformats.org/officeDocument/2006/relationships" ax:classid="{5512D11C-5CC6-11CF-8D67-00AA00BDCE1D}" r:id="rId1" ax:persistence="persistStorage"/>
</file>

<file path=word/activeX/activeX850.xml><?xml version="1.0" encoding="utf-8"?>
<ax:ocx xmlns:ax="http://schemas.microsoft.com/office/2006/activeX" xmlns:r="http://schemas.openxmlformats.org/officeDocument/2006/relationships" ax:classid="{5512D118-5CC6-11CF-8D67-00AA00BDCE1D}" r:id="rId1" ax:persistence="persistStorage"/>
</file>

<file path=word/activeX/activeX851.xml><?xml version="1.0" encoding="utf-8"?>
<ax:ocx xmlns:ax="http://schemas.microsoft.com/office/2006/activeX" xmlns:r="http://schemas.openxmlformats.org/officeDocument/2006/relationships" ax:classid="{5512D11C-5CC6-11CF-8D67-00AA00BDCE1D}" r:id="rId1" ax:persistence="persistStorage"/>
</file>

<file path=word/activeX/activeX852.xml><?xml version="1.0" encoding="utf-8"?>
<ax:ocx xmlns:ax="http://schemas.microsoft.com/office/2006/activeX" xmlns:r="http://schemas.openxmlformats.org/officeDocument/2006/relationships" ax:classid="{5512D118-5CC6-11CF-8D67-00AA00BDCE1D}" r:id="rId1" ax:persistence="persistStorage"/>
</file>

<file path=word/activeX/activeX853.xml><?xml version="1.0" encoding="utf-8"?>
<ax:ocx xmlns:ax="http://schemas.microsoft.com/office/2006/activeX" xmlns:r="http://schemas.openxmlformats.org/officeDocument/2006/relationships" ax:classid="{5512D118-5CC6-11CF-8D67-00AA00BDCE1D}" r:id="rId1" ax:persistence="persistStorage"/>
</file>

<file path=word/activeX/activeX854.xml><?xml version="1.0" encoding="utf-8"?>
<ax:ocx xmlns:ax="http://schemas.microsoft.com/office/2006/activeX" xmlns:r="http://schemas.openxmlformats.org/officeDocument/2006/relationships" ax:classid="{5512D118-5CC6-11CF-8D67-00AA00BDCE1D}" r:id="rId1" ax:persistence="persistStorage"/>
</file>

<file path=word/activeX/activeX855.xml><?xml version="1.0" encoding="utf-8"?>
<ax:ocx xmlns:ax="http://schemas.microsoft.com/office/2006/activeX" xmlns:r="http://schemas.openxmlformats.org/officeDocument/2006/relationships" ax:classid="{5512D118-5CC6-11CF-8D67-00AA00BDCE1D}" r:id="rId1" ax:persistence="persistStorage"/>
</file>

<file path=word/activeX/activeX856.xml><?xml version="1.0" encoding="utf-8"?>
<ax:ocx xmlns:ax="http://schemas.microsoft.com/office/2006/activeX" xmlns:r="http://schemas.openxmlformats.org/officeDocument/2006/relationships" ax:classid="{5512D11C-5CC6-11CF-8D67-00AA00BDCE1D}" r:id="rId1" ax:persistence="persistStorage"/>
</file>

<file path=word/activeX/activeX857.xml><?xml version="1.0" encoding="utf-8"?>
<ax:ocx xmlns:ax="http://schemas.microsoft.com/office/2006/activeX" xmlns:r="http://schemas.openxmlformats.org/officeDocument/2006/relationships" ax:classid="{5512D118-5CC6-11CF-8D67-00AA00BDCE1D}" r:id="rId1" ax:persistence="persistStorage"/>
</file>

<file path=word/activeX/activeX858.xml><?xml version="1.0" encoding="utf-8"?>
<ax:ocx xmlns:ax="http://schemas.microsoft.com/office/2006/activeX" xmlns:r="http://schemas.openxmlformats.org/officeDocument/2006/relationships" ax:classid="{5512D118-5CC6-11CF-8D67-00AA00BDCE1D}" r:id="rId1" ax:persistence="persistStorage"/>
</file>

<file path=word/activeX/activeX859.xml><?xml version="1.0" encoding="utf-8"?>
<ax:ocx xmlns:ax="http://schemas.microsoft.com/office/2006/activeX" xmlns:r="http://schemas.openxmlformats.org/officeDocument/2006/relationships" ax:classid="{5512D118-5CC6-11CF-8D67-00AA00BDCE1D}" r:id="rId1" ax:persistence="persistStorage"/>
</file>

<file path=word/activeX/activeX86.xml><?xml version="1.0" encoding="utf-8"?>
<ax:ocx xmlns:ax="http://schemas.microsoft.com/office/2006/activeX" xmlns:r="http://schemas.openxmlformats.org/officeDocument/2006/relationships" ax:classid="{5512D118-5CC6-11CF-8D67-00AA00BDCE1D}" r:id="rId1" ax:persistence="persistStorage"/>
</file>

<file path=word/activeX/activeX860.xml><?xml version="1.0" encoding="utf-8"?>
<ax:ocx xmlns:ax="http://schemas.microsoft.com/office/2006/activeX" xmlns:r="http://schemas.openxmlformats.org/officeDocument/2006/relationships" ax:classid="{5512D118-5CC6-11CF-8D67-00AA00BDCE1D}" r:id="rId1" ax:persistence="persistStorage"/>
</file>

<file path=word/activeX/activeX861.xml><?xml version="1.0" encoding="utf-8"?>
<ax:ocx xmlns:ax="http://schemas.microsoft.com/office/2006/activeX" xmlns:r="http://schemas.openxmlformats.org/officeDocument/2006/relationships" ax:classid="{5512D11C-5CC6-11CF-8D67-00AA00BDCE1D}" r:id="rId1" ax:persistence="persistStorage"/>
</file>

<file path=word/activeX/activeX862.xml><?xml version="1.0" encoding="utf-8"?>
<ax:ocx xmlns:ax="http://schemas.microsoft.com/office/2006/activeX" xmlns:r="http://schemas.openxmlformats.org/officeDocument/2006/relationships" ax:classid="{5512D118-5CC6-11CF-8D67-00AA00BDCE1D}" r:id="rId1" ax:persistence="persistStorage"/>
</file>

<file path=word/activeX/activeX863.xml><?xml version="1.0" encoding="utf-8"?>
<ax:ocx xmlns:ax="http://schemas.microsoft.com/office/2006/activeX" xmlns:r="http://schemas.openxmlformats.org/officeDocument/2006/relationships" ax:classid="{5512D118-5CC6-11CF-8D67-00AA00BDCE1D}" r:id="rId1" ax:persistence="persistStorage"/>
</file>

<file path=word/activeX/activeX864.xml><?xml version="1.0" encoding="utf-8"?>
<ax:ocx xmlns:ax="http://schemas.microsoft.com/office/2006/activeX" xmlns:r="http://schemas.openxmlformats.org/officeDocument/2006/relationships" ax:classid="{5512D118-5CC6-11CF-8D67-00AA00BDCE1D}" r:id="rId1" ax:persistence="persistStorage"/>
</file>

<file path=word/activeX/activeX865.xml><?xml version="1.0" encoding="utf-8"?>
<ax:ocx xmlns:ax="http://schemas.microsoft.com/office/2006/activeX" xmlns:r="http://schemas.openxmlformats.org/officeDocument/2006/relationships" ax:classid="{5512D118-5CC6-11CF-8D67-00AA00BDCE1D}" r:id="rId1" ax:persistence="persistStorage"/>
</file>

<file path=word/activeX/activeX866.xml><?xml version="1.0" encoding="utf-8"?>
<ax:ocx xmlns:ax="http://schemas.microsoft.com/office/2006/activeX" xmlns:r="http://schemas.openxmlformats.org/officeDocument/2006/relationships" ax:classid="{5512D11C-5CC6-11CF-8D67-00AA00BDCE1D}" r:id="rId1" ax:persistence="persistStorage"/>
</file>

<file path=word/activeX/activeX867.xml><?xml version="1.0" encoding="utf-8"?>
<ax:ocx xmlns:ax="http://schemas.microsoft.com/office/2006/activeX" xmlns:r="http://schemas.openxmlformats.org/officeDocument/2006/relationships" ax:classid="{5512D118-5CC6-11CF-8D67-00AA00BDCE1D}" r:id="rId1" ax:persistence="persistStorage"/>
</file>

<file path=word/activeX/activeX868.xml><?xml version="1.0" encoding="utf-8"?>
<ax:ocx xmlns:ax="http://schemas.microsoft.com/office/2006/activeX" xmlns:r="http://schemas.openxmlformats.org/officeDocument/2006/relationships" ax:classid="{5512D118-5CC6-11CF-8D67-00AA00BDCE1D}" r:id="rId1" ax:persistence="persistStorage"/>
</file>

<file path=word/activeX/activeX869.xml><?xml version="1.0" encoding="utf-8"?>
<ax:ocx xmlns:ax="http://schemas.microsoft.com/office/2006/activeX" xmlns:r="http://schemas.openxmlformats.org/officeDocument/2006/relationships" ax:classid="{5512D118-5CC6-11CF-8D67-00AA00BDCE1D}" r:id="rId1" ax:persistence="persistStorage"/>
</file>

<file path=word/activeX/activeX87.xml><?xml version="1.0" encoding="utf-8"?>
<ax:ocx xmlns:ax="http://schemas.microsoft.com/office/2006/activeX" xmlns:r="http://schemas.openxmlformats.org/officeDocument/2006/relationships" ax:classid="{5512D118-5CC6-11CF-8D67-00AA00BDCE1D}" r:id="rId1" ax:persistence="persistStorage"/>
</file>

<file path=word/activeX/activeX870.xml><?xml version="1.0" encoding="utf-8"?>
<ax:ocx xmlns:ax="http://schemas.microsoft.com/office/2006/activeX" xmlns:r="http://schemas.openxmlformats.org/officeDocument/2006/relationships" ax:classid="{5512D118-5CC6-11CF-8D67-00AA00BDCE1D}" r:id="rId1" ax:persistence="persistStorage"/>
</file>

<file path=word/activeX/activeX871.xml><?xml version="1.0" encoding="utf-8"?>
<ax:ocx xmlns:ax="http://schemas.microsoft.com/office/2006/activeX" xmlns:r="http://schemas.openxmlformats.org/officeDocument/2006/relationships" ax:classid="{5512D11C-5CC6-11CF-8D67-00AA00BDCE1D}" r:id="rId1" ax:persistence="persistStorage"/>
</file>

<file path=word/activeX/activeX872.xml><?xml version="1.0" encoding="utf-8"?>
<ax:ocx xmlns:ax="http://schemas.microsoft.com/office/2006/activeX" xmlns:r="http://schemas.openxmlformats.org/officeDocument/2006/relationships" ax:classid="{5512D118-5CC6-11CF-8D67-00AA00BDCE1D}" r:id="rId1" ax:persistence="persistStorage"/>
</file>

<file path=word/activeX/activeX873.xml><?xml version="1.0" encoding="utf-8"?>
<ax:ocx xmlns:ax="http://schemas.microsoft.com/office/2006/activeX" xmlns:r="http://schemas.openxmlformats.org/officeDocument/2006/relationships" ax:classid="{5512D118-5CC6-11CF-8D67-00AA00BDCE1D}" r:id="rId1" ax:persistence="persistStorage"/>
</file>

<file path=word/activeX/activeX874.xml><?xml version="1.0" encoding="utf-8"?>
<ax:ocx xmlns:ax="http://schemas.microsoft.com/office/2006/activeX" xmlns:r="http://schemas.openxmlformats.org/officeDocument/2006/relationships" ax:classid="{5512D118-5CC6-11CF-8D67-00AA00BDCE1D}" r:id="rId1" ax:persistence="persistStorage"/>
</file>

<file path=word/activeX/activeX875.xml><?xml version="1.0" encoding="utf-8"?>
<ax:ocx xmlns:ax="http://schemas.microsoft.com/office/2006/activeX" xmlns:r="http://schemas.openxmlformats.org/officeDocument/2006/relationships" ax:classid="{5512D118-5CC6-11CF-8D67-00AA00BDCE1D}" r:id="rId1" ax:persistence="persistStorage"/>
</file>

<file path=word/activeX/activeX876.xml><?xml version="1.0" encoding="utf-8"?>
<ax:ocx xmlns:ax="http://schemas.microsoft.com/office/2006/activeX" xmlns:r="http://schemas.openxmlformats.org/officeDocument/2006/relationships" ax:classid="{5512D11C-5CC6-11CF-8D67-00AA00BDCE1D}" r:id="rId1" ax:persistence="persistStorage"/>
</file>

<file path=word/activeX/activeX877.xml><?xml version="1.0" encoding="utf-8"?>
<ax:ocx xmlns:ax="http://schemas.microsoft.com/office/2006/activeX" xmlns:r="http://schemas.openxmlformats.org/officeDocument/2006/relationships" ax:classid="{5512D118-5CC6-11CF-8D67-00AA00BDCE1D}" r:id="rId1" ax:persistence="persistStorage"/>
</file>

<file path=word/activeX/activeX878.xml><?xml version="1.0" encoding="utf-8"?>
<ax:ocx xmlns:ax="http://schemas.microsoft.com/office/2006/activeX" xmlns:r="http://schemas.openxmlformats.org/officeDocument/2006/relationships" ax:classid="{5512D118-5CC6-11CF-8D67-00AA00BDCE1D}" r:id="rId1" ax:persistence="persistStorage"/>
</file>

<file path=word/activeX/activeX879.xml><?xml version="1.0" encoding="utf-8"?>
<ax:ocx xmlns:ax="http://schemas.microsoft.com/office/2006/activeX" xmlns:r="http://schemas.openxmlformats.org/officeDocument/2006/relationships" ax:classid="{5512D118-5CC6-11CF-8D67-00AA00BDCE1D}" r:id="rId1" ax:persistence="persistStorage"/>
</file>

<file path=word/activeX/activeX88.xml><?xml version="1.0" encoding="utf-8"?>
<ax:ocx xmlns:ax="http://schemas.microsoft.com/office/2006/activeX" xmlns:r="http://schemas.openxmlformats.org/officeDocument/2006/relationships" ax:classid="{5512D11C-5CC6-11CF-8D67-00AA00BDCE1D}" r:id="rId1" ax:persistence="persistStorage"/>
</file>

<file path=word/activeX/activeX880.xml><?xml version="1.0" encoding="utf-8"?>
<ax:ocx xmlns:ax="http://schemas.microsoft.com/office/2006/activeX" xmlns:r="http://schemas.openxmlformats.org/officeDocument/2006/relationships" ax:classid="{5512D118-5CC6-11CF-8D67-00AA00BDCE1D}" r:id="rId1" ax:persistence="persistStorage"/>
</file>

<file path=word/activeX/activeX881.xml><?xml version="1.0" encoding="utf-8"?>
<ax:ocx xmlns:ax="http://schemas.microsoft.com/office/2006/activeX" xmlns:r="http://schemas.openxmlformats.org/officeDocument/2006/relationships" ax:classid="{5512D11C-5CC6-11CF-8D67-00AA00BDCE1D}" r:id="rId1" ax:persistence="persistStorage"/>
</file>

<file path=word/activeX/activeX882.xml><?xml version="1.0" encoding="utf-8"?>
<ax:ocx xmlns:ax="http://schemas.microsoft.com/office/2006/activeX" xmlns:r="http://schemas.openxmlformats.org/officeDocument/2006/relationships" ax:classid="{5512D118-5CC6-11CF-8D67-00AA00BDCE1D}" r:id="rId1" ax:persistence="persistStorage"/>
</file>

<file path=word/activeX/activeX883.xml><?xml version="1.0" encoding="utf-8"?>
<ax:ocx xmlns:ax="http://schemas.microsoft.com/office/2006/activeX" xmlns:r="http://schemas.openxmlformats.org/officeDocument/2006/relationships" ax:classid="{5512D118-5CC6-11CF-8D67-00AA00BDCE1D}" r:id="rId1" ax:persistence="persistStorage"/>
</file>

<file path=word/activeX/activeX884.xml><?xml version="1.0" encoding="utf-8"?>
<ax:ocx xmlns:ax="http://schemas.microsoft.com/office/2006/activeX" xmlns:r="http://schemas.openxmlformats.org/officeDocument/2006/relationships" ax:classid="{5512D118-5CC6-11CF-8D67-00AA00BDCE1D}" r:id="rId1" ax:persistence="persistStorage"/>
</file>

<file path=word/activeX/activeX885.xml><?xml version="1.0" encoding="utf-8"?>
<ax:ocx xmlns:ax="http://schemas.microsoft.com/office/2006/activeX" xmlns:r="http://schemas.openxmlformats.org/officeDocument/2006/relationships" ax:classid="{5512D118-5CC6-11CF-8D67-00AA00BDCE1D}" r:id="rId1" ax:persistence="persistStorage"/>
</file>

<file path=word/activeX/activeX886.xml><?xml version="1.0" encoding="utf-8"?>
<ax:ocx xmlns:ax="http://schemas.microsoft.com/office/2006/activeX" xmlns:r="http://schemas.openxmlformats.org/officeDocument/2006/relationships" ax:classid="{5512D11C-5CC6-11CF-8D67-00AA00BDCE1D}" r:id="rId1" ax:persistence="persistStorage"/>
</file>

<file path=word/activeX/activeX887.xml><?xml version="1.0" encoding="utf-8"?>
<ax:ocx xmlns:ax="http://schemas.microsoft.com/office/2006/activeX" xmlns:r="http://schemas.openxmlformats.org/officeDocument/2006/relationships" ax:classid="{5512D118-5CC6-11CF-8D67-00AA00BDCE1D}" r:id="rId1" ax:persistence="persistStorage"/>
</file>

<file path=word/activeX/activeX888.xml><?xml version="1.0" encoding="utf-8"?>
<ax:ocx xmlns:ax="http://schemas.microsoft.com/office/2006/activeX" xmlns:r="http://schemas.openxmlformats.org/officeDocument/2006/relationships" ax:classid="{5512D118-5CC6-11CF-8D67-00AA00BDCE1D}" r:id="rId1" ax:persistence="persistStorage"/>
</file>

<file path=word/activeX/activeX889.xml><?xml version="1.0" encoding="utf-8"?>
<ax:ocx xmlns:ax="http://schemas.microsoft.com/office/2006/activeX" xmlns:r="http://schemas.openxmlformats.org/officeDocument/2006/relationships" ax:classid="{5512D118-5CC6-11CF-8D67-00AA00BDCE1D}" r:id="rId1" ax:persistence="persistStorage"/>
</file>

<file path=word/activeX/activeX89.xml><?xml version="1.0" encoding="utf-8"?>
<ax:ocx xmlns:ax="http://schemas.microsoft.com/office/2006/activeX" xmlns:r="http://schemas.openxmlformats.org/officeDocument/2006/relationships" ax:classid="{5512D118-5CC6-11CF-8D67-00AA00BDCE1D}" r:id="rId1" ax:persistence="persistStorage"/>
</file>

<file path=word/activeX/activeX890.xml><?xml version="1.0" encoding="utf-8"?>
<ax:ocx xmlns:ax="http://schemas.microsoft.com/office/2006/activeX" xmlns:r="http://schemas.openxmlformats.org/officeDocument/2006/relationships" ax:classid="{5512D118-5CC6-11CF-8D67-00AA00BDCE1D}" r:id="rId1" ax:persistence="persistStorage"/>
</file>

<file path=word/activeX/activeX891.xml><?xml version="1.0" encoding="utf-8"?>
<ax:ocx xmlns:ax="http://schemas.microsoft.com/office/2006/activeX" xmlns:r="http://schemas.openxmlformats.org/officeDocument/2006/relationships" ax:classid="{5512D11C-5CC6-11CF-8D67-00AA00BDCE1D}" r:id="rId1" ax:persistence="persistStorage"/>
</file>

<file path=word/activeX/activeX892.xml><?xml version="1.0" encoding="utf-8"?>
<ax:ocx xmlns:ax="http://schemas.microsoft.com/office/2006/activeX" xmlns:r="http://schemas.openxmlformats.org/officeDocument/2006/relationships" ax:classid="{5512D118-5CC6-11CF-8D67-00AA00BDCE1D}" r:id="rId1" ax:persistence="persistStorage"/>
</file>

<file path=word/activeX/activeX893.xml><?xml version="1.0" encoding="utf-8"?>
<ax:ocx xmlns:ax="http://schemas.microsoft.com/office/2006/activeX" xmlns:r="http://schemas.openxmlformats.org/officeDocument/2006/relationships" ax:classid="{5512D118-5CC6-11CF-8D67-00AA00BDCE1D}" r:id="rId1" ax:persistence="persistStorage"/>
</file>

<file path=word/activeX/activeX894.xml><?xml version="1.0" encoding="utf-8"?>
<ax:ocx xmlns:ax="http://schemas.microsoft.com/office/2006/activeX" xmlns:r="http://schemas.openxmlformats.org/officeDocument/2006/relationships" ax:classid="{5512D118-5CC6-11CF-8D67-00AA00BDCE1D}" r:id="rId1" ax:persistence="persistStorage"/>
</file>

<file path=word/activeX/activeX895.xml><?xml version="1.0" encoding="utf-8"?>
<ax:ocx xmlns:ax="http://schemas.microsoft.com/office/2006/activeX" xmlns:r="http://schemas.openxmlformats.org/officeDocument/2006/relationships" ax:classid="{5512D118-5CC6-11CF-8D67-00AA00BDCE1D}" r:id="rId1" ax:persistence="persistStorage"/>
</file>

<file path=word/activeX/activeX896.xml><?xml version="1.0" encoding="utf-8"?>
<ax:ocx xmlns:ax="http://schemas.microsoft.com/office/2006/activeX" xmlns:r="http://schemas.openxmlformats.org/officeDocument/2006/relationships" ax:classid="{5512D11C-5CC6-11CF-8D67-00AA00BDCE1D}" r:id="rId1" ax:persistence="persistStorage"/>
</file>

<file path=word/activeX/activeX897.xml><?xml version="1.0" encoding="utf-8"?>
<ax:ocx xmlns:ax="http://schemas.microsoft.com/office/2006/activeX" xmlns:r="http://schemas.openxmlformats.org/officeDocument/2006/relationships" ax:classid="{5512D118-5CC6-11CF-8D67-00AA00BDCE1D}" r:id="rId1" ax:persistence="persistStorage"/>
</file>

<file path=word/activeX/activeX898.xml><?xml version="1.0" encoding="utf-8"?>
<ax:ocx xmlns:ax="http://schemas.microsoft.com/office/2006/activeX" xmlns:r="http://schemas.openxmlformats.org/officeDocument/2006/relationships" ax:classid="{5512D118-5CC6-11CF-8D67-00AA00BDCE1D}" r:id="rId1" ax:persistence="persistStorage"/>
</file>

<file path=word/activeX/activeX899.xml><?xml version="1.0" encoding="utf-8"?>
<ax:ocx xmlns:ax="http://schemas.microsoft.com/office/2006/activeX" xmlns:r="http://schemas.openxmlformats.org/officeDocument/2006/relationships" ax:classid="{5512D118-5CC6-11CF-8D67-00AA00BDCE1D}" r:id="rId1" ax:persistence="persistStorage"/>
</file>

<file path=word/activeX/activeX9.xml><?xml version="1.0" encoding="utf-8"?>
<ax:ocx xmlns:ax="http://schemas.microsoft.com/office/2006/activeX" xmlns:r="http://schemas.openxmlformats.org/officeDocument/2006/relationships" ax:classid="{5512D118-5CC6-11CF-8D67-00AA00BDCE1D}" r:id="rId1" ax:persistence="persistStorage"/>
</file>

<file path=word/activeX/activeX90.xml><?xml version="1.0" encoding="utf-8"?>
<ax:ocx xmlns:ax="http://schemas.microsoft.com/office/2006/activeX" xmlns:r="http://schemas.openxmlformats.org/officeDocument/2006/relationships" ax:classid="{5512D118-5CC6-11CF-8D67-00AA00BDCE1D}" r:id="rId1" ax:persistence="persistStorage"/>
</file>

<file path=word/activeX/activeX900.xml><?xml version="1.0" encoding="utf-8"?>
<ax:ocx xmlns:ax="http://schemas.microsoft.com/office/2006/activeX" xmlns:r="http://schemas.openxmlformats.org/officeDocument/2006/relationships" ax:classid="{5512D118-5CC6-11CF-8D67-00AA00BDCE1D}" r:id="rId1" ax:persistence="persistStorage"/>
</file>

<file path=word/activeX/activeX901.xml><?xml version="1.0" encoding="utf-8"?>
<ax:ocx xmlns:ax="http://schemas.microsoft.com/office/2006/activeX" xmlns:r="http://schemas.openxmlformats.org/officeDocument/2006/relationships" ax:classid="{5512D11C-5CC6-11CF-8D67-00AA00BDCE1D}" r:id="rId1" ax:persistence="persistStorage"/>
</file>

<file path=word/activeX/activeX902.xml><?xml version="1.0" encoding="utf-8"?>
<ax:ocx xmlns:ax="http://schemas.microsoft.com/office/2006/activeX" xmlns:r="http://schemas.openxmlformats.org/officeDocument/2006/relationships" ax:classid="{5512D118-5CC6-11CF-8D67-00AA00BDCE1D}" r:id="rId1" ax:persistence="persistStorage"/>
</file>

<file path=word/activeX/activeX903.xml><?xml version="1.0" encoding="utf-8"?>
<ax:ocx xmlns:ax="http://schemas.microsoft.com/office/2006/activeX" xmlns:r="http://schemas.openxmlformats.org/officeDocument/2006/relationships" ax:classid="{5512D118-5CC6-11CF-8D67-00AA00BDCE1D}" r:id="rId1" ax:persistence="persistStorage"/>
</file>

<file path=word/activeX/activeX904.xml><?xml version="1.0" encoding="utf-8"?>
<ax:ocx xmlns:ax="http://schemas.microsoft.com/office/2006/activeX" xmlns:r="http://schemas.openxmlformats.org/officeDocument/2006/relationships" ax:classid="{5512D118-5CC6-11CF-8D67-00AA00BDCE1D}" r:id="rId1" ax:persistence="persistStorage"/>
</file>

<file path=word/activeX/activeX905.xml><?xml version="1.0" encoding="utf-8"?>
<ax:ocx xmlns:ax="http://schemas.microsoft.com/office/2006/activeX" xmlns:r="http://schemas.openxmlformats.org/officeDocument/2006/relationships" ax:classid="{5512D118-5CC6-11CF-8D67-00AA00BDCE1D}" r:id="rId1" ax:persistence="persistStorage"/>
</file>

<file path=word/activeX/activeX906.xml><?xml version="1.0" encoding="utf-8"?>
<ax:ocx xmlns:ax="http://schemas.microsoft.com/office/2006/activeX" xmlns:r="http://schemas.openxmlformats.org/officeDocument/2006/relationships" ax:classid="{5512D11C-5CC6-11CF-8D67-00AA00BDCE1D}" r:id="rId1" ax:persistence="persistStorage"/>
</file>

<file path=word/activeX/activeX907.xml><?xml version="1.0" encoding="utf-8"?>
<ax:ocx xmlns:ax="http://schemas.microsoft.com/office/2006/activeX" xmlns:r="http://schemas.openxmlformats.org/officeDocument/2006/relationships" ax:classid="{5512D118-5CC6-11CF-8D67-00AA00BDCE1D}" r:id="rId1" ax:persistence="persistStorage"/>
</file>

<file path=word/activeX/activeX908.xml><?xml version="1.0" encoding="utf-8"?>
<ax:ocx xmlns:ax="http://schemas.microsoft.com/office/2006/activeX" xmlns:r="http://schemas.openxmlformats.org/officeDocument/2006/relationships" ax:classid="{5512D118-5CC6-11CF-8D67-00AA00BDCE1D}" r:id="rId1" ax:persistence="persistStorage"/>
</file>

<file path=word/activeX/activeX909.xml><?xml version="1.0" encoding="utf-8"?>
<ax:ocx xmlns:ax="http://schemas.microsoft.com/office/2006/activeX" xmlns:r="http://schemas.openxmlformats.org/officeDocument/2006/relationships" ax:classid="{5512D118-5CC6-11CF-8D67-00AA00BDCE1D}" r:id="rId1" ax:persistence="persistStorage"/>
</file>

<file path=word/activeX/activeX91.xml><?xml version="1.0" encoding="utf-8"?>
<ax:ocx xmlns:ax="http://schemas.microsoft.com/office/2006/activeX" xmlns:r="http://schemas.openxmlformats.org/officeDocument/2006/relationships" ax:classid="{5512D11C-5CC6-11CF-8D67-00AA00BDCE1D}" r:id="rId1" ax:persistence="persistStorage"/>
</file>

<file path=word/activeX/activeX910.xml><?xml version="1.0" encoding="utf-8"?>
<ax:ocx xmlns:ax="http://schemas.microsoft.com/office/2006/activeX" xmlns:r="http://schemas.openxmlformats.org/officeDocument/2006/relationships" ax:classid="{5512D118-5CC6-11CF-8D67-00AA00BDCE1D}" r:id="rId1" ax:persistence="persistStorage"/>
</file>

<file path=word/activeX/activeX911.xml><?xml version="1.0" encoding="utf-8"?>
<ax:ocx xmlns:ax="http://schemas.microsoft.com/office/2006/activeX" xmlns:r="http://schemas.openxmlformats.org/officeDocument/2006/relationships" ax:classid="{5512D11C-5CC6-11CF-8D67-00AA00BDCE1D}" r:id="rId1" ax:persistence="persistStorage"/>
</file>

<file path=word/activeX/activeX912.xml><?xml version="1.0" encoding="utf-8"?>
<ax:ocx xmlns:ax="http://schemas.microsoft.com/office/2006/activeX" xmlns:r="http://schemas.openxmlformats.org/officeDocument/2006/relationships" ax:classid="{5512D118-5CC6-11CF-8D67-00AA00BDCE1D}" r:id="rId1" ax:persistence="persistStorage"/>
</file>

<file path=word/activeX/activeX913.xml><?xml version="1.0" encoding="utf-8"?>
<ax:ocx xmlns:ax="http://schemas.microsoft.com/office/2006/activeX" xmlns:r="http://schemas.openxmlformats.org/officeDocument/2006/relationships" ax:classid="{5512D118-5CC6-11CF-8D67-00AA00BDCE1D}" r:id="rId1" ax:persistence="persistStorage"/>
</file>

<file path=word/activeX/activeX914.xml><?xml version="1.0" encoding="utf-8"?>
<ax:ocx xmlns:ax="http://schemas.microsoft.com/office/2006/activeX" xmlns:r="http://schemas.openxmlformats.org/officeDocument/2006/relationships" ax:classid="{5512D118-5CC6-11CF-8D67-00AA00BDCE1D}" r:id="rId1" ax:persistence="persistStorage"/>
</file>

<file path=word/activeX/activeX915.xml><?xml version="1.0" encoding="utf-8"?>
<ax:ocx xmlns:ax="http://schemas.microsoft.com/office/2006/activeX" xmlns:r="http://schemas.openxmlformats.org/officeDocument/2006/relationships" ax:classid="{5512D118-5CC6-11CF-8D67-00AA00BDCE1D}" r:id="rId1" ax:persistence="persistStorage"/>
</file>

<file path=word/activeX/activeX916.xml><?xml version="1.0" encoding="utf-8"?>
<ax:ocx xmlns:ax="http://schemas.microsoft.com/office/2006/activeX" xmlns:r="http://schemas.openxmlformats.org/officeDocument/2006/relationships" ax:classid="{5512D11C-5CC6-11CF-8D67-00AA00BDCE1D}" r:id="rId1" ax:persistence="persistStorage"/>
</file>

<file path=word/activeX/activeX917.xml><?xml version="1.0" encoding="utf-8"?>
<ax:ocx xmlns:ax="http://schemas.microsoft.com/office/2006/activeX" xmlns:r="http://schemas.openxmlformats.org/officeDocument/2006/relationships" ax:classid="{5512D118-5CC6-11CF-8D67-00AA00BDCE1D}" r:id="rId1" ax:persistence="persistStorage"/>
</file>

<file path=word/activeX/activeX918.xml><?xml version="1.0" encoding="utf-8"?>
<ax:ocx xmlns:ax="http://schemas.microsoft.com/office/2006/activeX" xmlns:r="http://schemas.openxmlformats.org/officeDocument/2006/relationships" ax:classid="{5512D118-5CC6-11CF-8D67-00AA00BDCE1D}" r:id="rId1" ax:persistence="persistStorage"/>
</file>

<file path=word/activeX/activeX919.xml><?xml version="1.0" encoding="utf-8"?>
<ax:ocx xmlns:ax="http://schemas.microsoft.com/office/2006/activeX" xmlns:r="http://schemas.openxmlformats.org/officeDocument/2006/relationships" ax:classid="{5512D118-5CC6-11CF-8D67-00AA00BDCE1D}" r:id="rId1" ax:persistence="persistStorage"/>
</file>

<file path=word/activeX/activeX92.xml><?xml version="1.0" encoding="utf-8"?>
<ax:ocx xmlns:ax="http://schemas.microsoft.com/office/2006/activeX" xmlns:r="http://schemas.openxmlformats.org/officeDocument/2006/relationships" ax:classid="{5512D118-5CC6-11CF-8D67-00AA00BDCE1D}" r:id="rId1" ax:persistence="persistStorage"/>
</file>

<file path=word/activeX/activeX920.xml><?xml version="1.0" encoding="utf-8"?>
<ax:ocx xmlns:ax="http://schemas.microsoft.com/office/2006/activeX" xmlns:r="http://schemas.openxmlformats.org/officeDocument/2006/relationships" ax:classid="{5512D118-5CC6-11CF-8D67-00AA00BDCE1D}" r:id="rId1" ax:persistence="persistStorage"/>
</file>

<file path=word/activeX/activeX921.xml><?xml version="1.0" encoding="utf-8"?>
<ax:ocx xmlns:ax="http://schemas.microsoft.com/office/2006/activeX" xmlns:r="http://schemas.openxmlformats.org/officeDocument/2006/relationships" ax:classid="{5512D11C-5CC6-11CF-8D67-00AA00BDCE1D}" r:id="rId1" ax:persistence="persistStorage"/>
</file>

<file path=word/activeX/activeX922.xml><?xml version="1.0" encoding="utf-8"?>
<ax:ocx xmlns:ax="http://schemas.microsoft.com/office/2006/activeX" xmlns:r="http://schemas.openxmlformats.org/officeDocument/2006/relationships" ax:classid="{5512D11C-5CC6-11CF-8D67-00AA00BDCE1D}" r:id="rId1" ax:persistence="persistStorage"/>
</file>

<file path=word/activeX/activeX923.xml><?xml version="1.0" encoding="utf-8"?>
<ax:ocx xmlns:ax="http://schemas.microsoft.com/office/2006/activeX" xmlns:r="http://schemas.openxmlformats.org/officeDocument/2006/relationships" ax:classid="{5512D118-5CC6-11CF-8D67-00AA00BDCE1D}" r:id="rId1" ax:persistence="persistStorage"/>
</file>

<file path=word/activeX/activeX924.xml><?xml version="1.0" encoding="utf-8"?>
<ax:ocx xmlns:ax="http://schemas.microsoft.com/office/2006/activeX" xmlns:r="http://schemas.openxmlformats.org/officeDocument/2006/relationships" ax:classid="{5512D118-5CC6-11CF-8D67-00AA00BDCE1D}" r:id="rId1" ax:persistence="persistStorage"/>
</file>

<file path=word/activeX/activeX925.xml><?xml version="1.0" encoding="utf-8"?>
<ax:ocx xmlns:ax="http://schemas.microsoft.com/office/2006/activeX" xmlns:r="http://schemas.openxmlformats.org/officeDocument/2006/relationships" ax:classid="{5512D11C-5CC6-11CF-8D67-00AA00BDCE1D}" r:id="rId1" ax:persistence="persistStorage"/>
</file>

<file path=word/activeX/activeX926.xml><?xml version="1.0" encoding="utf-8"?>
<ax:ocx xmlns:ax="http://schemas.microsoft.com/office/2006/activeX" xmlns:r="http://schemas.openxmlformats.org/officeDocument/2006/relationships" ax:classid="{5512D118-5CC6-11CF-8D67-00AA00BDCE1D}" r:id="rId1" ax:persistence="persistStorage"/>
</file>

<file path=word/activeX/activeX927.xml><?xml version="1.0" encoding="utf-8"?>
<ax:ocx xmlns:ax="http://schemas.microsoft.com/office/2006/activeX" xmlns:r="http://schemas.openxmlformats.org/officeDocument/2006/relationships" ax:classid="{5512D118-5CC6-11CF-8D67-00AA00BDCE1D}" r:id="rId1" ax:persistence="persistStorage"/>
</file>

<file path=word/activeX/activeX928.xml><?xml version="1.0" encoding="utf-8"?>
<ax:ocx xmlns:ax="http://schemas.microsoft.com/office/2006/activeX" xmlns:r="http://schemas.openxmlformats.org/officeDocument/2006/relationships" ax:classid="{5512D11C-5CC6-11CF-8D67-00AA00BDCE1D}" r:id="rId1" ax:persistence="persistStorage"/>
</file>

<file path=word/activeX/activeX929.xml><?xml version="1.0" encoding="utf-8"?>
<ax:ocx xmlns:ax="http://schemas.microsoft.com/office/2006/activeX" xmlns:r="http://schemas.openxmlformats.org/officeDocument/2006/relationships" ax:classid="{5512D118-5CC6-11CF-8D67-00AA00BDCE1D}" r:id="rId1" ax:persistence="persistStorage"/>
</file>

<file path=word/activeX/activeX93.xml><?xml version="1.0" encoding="utf-8"?>
<ax:ocx xmlns:ax="http://schemas.microsoft.com/office/2006/activeX" xmlns:r="http://schemas.openxmlformats.org/officeDocument/2006/relationships" ax:classid="{5512D118-5CC6-11CF-8D67-00AA00BDCE1D}" r:id="rId1" ax:persistence="persistStorage"/>
</file>

<file path=word/activeX/activeX930.xml><?xml version="1.0" encoding="utf-8"?>
<ax:ocx xmlns:ax="http://schemas.microsoft.com/office/2006/activeX" xmlns:r="http://schemas.openxmlformats.org/officeDocument/2006/relationships" ax:classid="{5512D118-5CC6-11CF-8D67-00AA00BDCE1D}" r:id="rId1" ax:persistence="persistStorage"/>
</file>

<file path=word/activeX/activeX931.xml><?xml version="1.0" encoding="utf-8"?>
<ax:ocx xmlns:ax="http://schemas.microsoft.com/office/2006/activeX" xmlns:r="http://schemas.openxmlformats.org/officeDocument/2006/relationships" ax:classid="{5512D11C-5CC6-11CF-8D67-00AA00BDCE1D}" r:id="rId1" ax:persistence="persistStorage"/>
</file>

<file path=word/activeX/activeX932.xml><?xml version="1.0" encoding="utf-8"?>
<ax:ocx xmlns:ax="http://schemas.microsoft.com/office/2006/activeX" xmlns:r="http://schemas.openxmlformats.org/officeDocument/2006/relationships" ax:classid="{5512D118-5CC6-11CF-8D67-00AA00BDCE1D}" r:id="rId1" ax:persistence="persistStorage"/>
</file>

<file path=word/activeX/activeX933.xml><?xml version="1.0" encoding="utf-8"?>
<ax:ocx xmlns:ax="http://schemas.microsoft.com/office/2006/activeX" xmlns:r="http://schemas.openxmlformats.org/officeDocument/2006/relationships" ax:classid="{5512D118-5CC6-11CF-8D67-00AA00BDCE1D}" r:id="rId1" ax:persistence="persistStorage"/>
</file>

<file path=word/activeX/activeX934.xml><?xml version="1.0" encoding="utf-8"?>
<ax:ocx xmlns:ax="http://schemas.microsoft.com/office/2006/activeX" xmlns:r="http://schemas.openxmlformats.org/officeDocument/2006/relationships" ax:classid="{5512D11C-5CC6-11CF-8D67-00AA00BDCE1D}" r:id="rId1" ax:persistence="persistStorage"/>
</file>

<file path=word/activeX/activeX935.xml><?xml version="1.0" encoding="utf-8"?>
<ax:ocx xmlns:ax="http://schemas.microsoft.com/office/2006/activeX" xmlns:r="http://schemas.openxmlformats.org/officeDocument/2006/relationships" ax:classid="{5512D118-5CC6-11CF-8D67-00AA00BDCE1D}" r:id="rId1" ax:persistence="persistStorage"/>
</file>

<file path=word/activeX/activeX936.xml><?xml version="1.0" encoding="utf-8"?>
<ax:ocx xmlns:ax="http://schemas.microsoft.com/office/2006/activeX" xmlns:r="http://schemas.openxmlformats.org/officeDocument/2006/relationships" ax:classid="{5512D118-5CC6-11CF-8D67-00AA00BDCE1D}" r:id="rId1" ax:persistence="persistStorage"/>
</file>

<file path=word/activeX/activeX937.xml><?xml version="1.0" encoding="utf-8"?>
<ax:ocx xmlns:ax="http://schemas.microsoft.com/office/2006/activeX" xmlns:r="http://schemas.openxmlformats.org/officeDocument/2006/relationships" ax:classid="{5512D11C-5CC6-11CF-8D67-00AA00BDCE1D}" r:id="rId1" ax:persistence="persistStorage"/>
</file>

<file path=word/activeX/activeX938.xml><?xml version="1.0" encoding="utf-8"?>
<ax:ocx xmlns:ax="http://schemas.microsoft.com/office/2006/activeX" xmlns:r="http://schemas.openxmlformats.org/officeDocument/2006/relationships" ax:classid="{5512D118-5CC6-11CF-8D67-00AA00BDCE1D}" r:id="rId1" ax:persistence="persistStorage"/>
</file>

<file path=word/activeX/activeX939.xml><?xml version="1.0" encoding="utf-8"?>
<ax:ocx xmlns:ax="http://schemas.microsoft.com/office/2006/activeX" xmlns:r="http://schemas.openxmlformats.org/officeDocument/2006/relationships" ax:classid="{5512D118-5CC6-11CF-8D67-00AA00BDCE1D}" r:id="rId1" ax:persistence="persistStorage"/>
</file>

<file path=word/activeX/activeX94.xml><?xml version="1.0" encoding="utf-8"?>
<ax:ocx xmlns:ax="http://schemas.microsoft.com/office/2006/activeX" xmlns:r="http://schemas.openxmlformats.org/officeDocument/2006/relationships" ax:classid="{5512D11C-5CC6-11CF-8D67-00AA00BDCE1D}" r:id="rId1" ax:persistence="persistStorage"/>
</file>

<file path=word/activeX/activeX940.xml><?xml version="1.0" encoding="utf-8"?>
<ax:ocx xmlns:ax="http://schemas.microsoft.com/office/2006/activeX" xmlns:r="http://schemas.openxmlformats.org/officeDocument/2006/relationships" ax:classid="{5512D11C-5CC6-11CF-8D67-00AA00BDCE1D}" r:id="rId1" ax:persistence="persistStorage"/>
</file>

<file path=word/activeX/activeX941.xml><?xml version="1.0" encoding="utf-8"?>
<ax:ocx xmlns:ax="http://schemas.microsoft.com/office/2006/activeX" xmlns:r="http://schemas.openxmlformats.org/officeDocument/2006/relationships" ax:classid="{5512D118-5CC6-11CF-8D67-00AA00BDCE1D}" r:id="rId1" ax:persistence="persistStorage"/>
</file>

<file path=word/activeX/activeX942.xml><?xml version="1.0" encoding="utf-8"?>
<ax:ocx xmlns:ax="http://schemas.microsoft.com/office/2006/activeX" xmlns:r="http://schemas.openxmlformats.org/officeDocument/2006/relationships" ax:classid="{5512D118-5CC6-11CF-8D67-00AA00BDCE1D}" r:id="rId1" ax:persistence="persistStorage"/>
</file>

<file path=word/activeX/activeX943.xml><?xml version="1.0" encoding="utf-8"?>
<ax:ocx xmlns:ax="http://schemas.microsoft.com/office/2006/activeX" xmlns:r="http://schemas.openxmlformats.org/officeDocument/2006/relationships" ax:classid="{5512D11C-5CC6-11CF-8D67-00AA00BDCE1D}" r:id="rId1" ax:persistence="persistStorage"/>
</file>

<file path=word/activeX/activeX944.xml><?xml version="1.0" encoding="utf-8"?>
<ax:ocx xmlns:ax="http://schemas.microsoft.com/office/2006/activeX" xmlns:r="http://schemas.openxmlformats.org/officeDocument/2006/relationships" ax:classid="{5512D11C-5CC6-11CF-8D67-00AA00BDCE1D}" r:id="rId1" ax:persistence="persistStorage"/>
</file>

<file path=word/activeX/activeX945.xml><?xml version="1.0" encoding="utf-8"?>
<ax:ocx xmlns:ax="http://schemas.microsoft.com/office/2006/activeX" xmlns:r="http://schemas.openxmlformats.org/officeDocument/2006/relationships" ax:classid="{5512D118-5CC6-11CF-8D67-00AA00BDCE1D}" r:id="rId1" ax:persistence="persistStorage"/>
</file>

<file path=word/activeX/activeX946.xml><?xml version="1.0" encoding="utf-8"?>
<ax:ocx xmlns:ax="http://schemas.microsoft.com/office/2006/activeX" xmlns:r="http://schemas.openxmlformats.org/officeDocument/2006/relationships" ax:classid="{5512D118-5CC6-11CF-8D67-00AA00BDCE1D}" r:id="rId1" ax:persistence="persistStorage"/>
</file>

<file path=word/activeX/activeX947.xml><?xml version="1.0" encoding="utf-8"?>
<ax:ocx xmlns:ax="http://schemas.microsoft.com/office/2006/activeX" xmlns:r="http://schemas.openxmlformats.org/officeDocument/2006/relationships" ax:classid="{5512D118-5CC6-11CF-8D67-00AA00BDCE1D}" r:id="rId1" ax:persistence="persistStorage"/>
</file>

<file path=word/activeX/activeX948.xml><?xml version="1.0" encoding="utf-8"?>
<ax:ocx xmlns:ax="http://schemas.microsoft.com/office/2006/activeX" xmlns:r="http://schemas.openxmlformats.org/officeDocument/2006/relationships" ax:classid="{5512D118-5CC6-11CF-8D67-00AA00BDCE1D}" r:id="rId1" ax:persistence="persistStorage"/>
</file>

<file path=word/activeX/activeX949.xml><?xml version="1.0" encoding="utf-8"?>
<ax:ocx xmlns:ax="http://schemas.microsoft.com/office/2006/activeX" xmlns:r="http://schemas.openxmlformats.org/officeDocument/2006/relationships" ax:classid="{5512D11C-5CC6-11CF-8D67-00AA00BDCE1D}" r:id="rId1" ax:persistence="persistStorage"/>
</file>

<file path=word/activeX/activeX95.xml><?xml version="1.0" encoding="utf-8"?>
<ax:ocx xmlns:ax="http://schemas.microsoft.com/office/2006/activeX" xmlns:r="http://schemas.openxmlformats.org/officeDocument/2006/relationships" ax:classid="{5512D118-5CC6-11CF-8D67-00AA00BDCE1D}" r:id="rId1" ax:persistence="persistStorage"/>
</file>

<file path=word/activeX/activeX950.xml><?xml version="1.0" encoding="utf-8"?>
<ax:ocx xmlns:ax="http://schemas.microsoft.com/office/2006/activeX" xmlns:r="http://schemas.openxmlformats.org/officeDocument/2006/relationships" ax:classid="{5512D118-5CC6-11CF-8D67-00AA00BDCE1D}" r:id="rId1" ax:persistence="persistStorage"/>
</file>

<file path=word/activeX/activeX951.xml><?xml version="1.0" encoding="utf-8"?>
<ax:ocx xmlns:ax="http://schemas.microsoft.com/office/2006/activeX" xmlns:r="http://schemas.openxmlformats.org/officeDocument/2006/relationships" ax:classid="{5512D118-5CC6-11CF-8D67-00AA00BDCE1D}" r:id="rId1" ax:persistence="persistStorage"/>
</file>

<file path=word/activeX/activeX952.xml><?xml version="1.0" encoding="utf-8"?>
<ax:ocx xmlns:ax="http://schemas.microsoft.com/office/2006/activeX" xmlns:r="http://schemas.openxmlformats.org/officeDocument/2006/relationships" ax:classid="{5512D118-5CC6-11CF-8D67-00AA00BDCE1D}" r:id="rId1" ax:persistence="persistStorage"/>
</file>

<file path=word/activeX/activeX953.xml><?xml version="1.0" encoding="utf-8"?>
<ax:ocx xmlns:ax="http://schemas.microsoft.com/office/2006/activeX" xmlns:r="http://schemas.openxmlformats.org/officeDocument/2006/relationships" ax:classid="{5512D118-5CC6-11CF-8D67-00AA00BDCE1D}" r:id="rId1" ax:persistence="persistStorage"/>
</file>

<file path=word/activeX/activeX954.xml><?xml version="1.0" encoding="utf-8"?>
<ax:ocx xmlns:ax="http://schemas.microsoft.com/office/2006/activeX" xmlns:r="http://schemas.openxmlformats.org/officeDocument/2006/relationships" ax:classid="{5512D11C-5CC6-11CF-8D67-00AA00BDCE1D}" r:id="rId1" ax:persistence="persistStorage"/>
</file>

<file path=word/activeX/activeX955.xml><?xml version="1.0" encoding="utf-8"?>
<ax:ocx xmlns:ax="http://schemas.microsoft.com/office/2006/activeX" xmlns:r="http://schemas.openxmlformats.org/officeDocument/2006/relationships" ax:classid="{5512D118-5CC6-11CF-8D67-00AA00BDCE1D}" r:id="rId1" ax:persistence="persistStorage"/>
</file>

<file path=word/activeX/activeX956.xml><?xml version="1.0" encoding="utf-8"?>
<ax:ocx xmlns:ax="http://schemas.microsoft.com/office/2006/activeX" xmlns:r="http://schemas.openxmlformats.org/officeDocument/2006/relationships" ax:classid="{5512D118-5CC6-11CF-8D67-00AA00BDCE1D}" r:id="rId1" ax:persistence="persistStorage"/>
</file>

<file path=word/activeX/activeX957.xml><?xml version="1.0" encoding="utf-8"?>
<ax:ocx xmlns:ax="http://schemas.microsoft.com/office/2006/activeX" xmlns:r="http://schemas.openxmlformats.org/officeDocument/2006/relationships" ax:classid="{5512D118-5CC6-11CF-8D67-00AA00BDCE1D}" r:id="rId1" ax:persistence="persistStorage"/>
</file>

<file path=word/activeX/activeX958.xml><?xml version="1.0" encoding="utf-8"?>
<ax:ocx xmlns:ax="http://schemas.microsoft.com/office/2006/activeX" xmlns:r="http://schemas.openxmlformats.org/officeDocument/2006/relationships" ax:classid="{5512D118-5CC6-11CF-8D67-00AA00BDCE1D}" r:id="rId1" ax:persistence="persistStorage"/>
</file>

<file path=word/activeX/activeX959.xml><?xml version="1.0" encoding="utf-8"?>
<ax:ocx xmlns:ax="http://schemas.microsoft.com/office/2006/activeX" xmlns:r="http://schemas.openxmlformats.org/officeDocument/2006/relationships" ax:classid="{5512D11C-5CC6-11CF-8D67-00AA00BDCE1D}" r:id="rId1" ax:persistence="persistStorage"/>
</file>

<file path=word/activeX/activeX96.xml><?xml version="1.0" encoding="utf-8"?>
<ax:ocx xmlns:ax="http://schemas.microsoft.com/office/2006/activeX" xmlns:r="http://schemas.openxmlformats.org/officeDocument/2006/relationships" ax:classid="{5512D118-5CC6-11CF-8D67-00AA00BDCE1D}" r:id="rId1" ax:persistence="persistStorage"/>
</file>

<file path=word/activeX/activeX960.xml><?xml version="1.0" encoding="utf-8"?>
<ax:ocx xmlns:ax="http://schemas.microsoft.com/office/2006/activeX" xmlns:r="http://schemas.openxmlformats.org/officeDocument/2006/relationships" ax:classid="{5512D118-5CC6-11CF-8D67-00AA00BDCE1D}" r:id="rId1" ax:persistence="persistStorage"/>
</file>

<file path=word/activeX/activeX961.xml><?xml version="1.0" encoding="utf-8"?>
<ax:ocx xmlns:ax="http://schemas.microsoft.com/office/2006/activeX" xmlns:r="http://schemas.openxmlformats.org/officeDocument/2006/relationships" ax:classid="{5512D118-5CC6-11CF-8D67-00AA00BDCE1D}" r:id="rId1" ax:persistence="persistStorage"/>
</file>

<file path=word/activeX/activeX962.xml><?xml version="1.0" encoding="utf-8"?>
<ax:ocx xmlns:ax="http://schemas.microsoft.com/office/2006/activeX" xmlns:r="http://schemas.openxmlformats.org/officeDocument/2006/relationships" ax:classid="{5512D118-5CC6-11CF-8D67-00AA00BDCE1D}" r:id="rId1" ax:persistence="persistStorage"/>
</file>

<file path=word/activeX/activeX963.xml><?xml version="1.0" encoding="utf-8"?>
<ax:ocx xmlns:ax="http://schemas.microsoft.com/office/2006/activeX" xmlns:r="http://schemas.openxmlformats.org/officeDocument/2006/relationships" ax:classid="{5512D118-5CC6-11CF-8D67-00AA00BDCE1D}" r:id="rId1" ax:persistence="persistStorage"/>
</file>

<file path=word/activeX/activeX964.xml><?xml version="1.0" encoding="utf-8"?>
<ax:ocx xmlns:ax="http://schemas.microsoft.com/office/2006/activeX" xmlns:r="http://schemas.openxmlformats.org/officeDocument/2006/relationships" ax:classid="{5512D11C-5CC6-11CF-8D67-00AA00BDCE1D}" r:id="rId1" ax:persistence="persistStorage"/>
</file>

<file path=word/activeX/activeX965.xml><?xml version="1.0" encoding="utf-8"?>
<ax:ocx xmlns:ax="http://schemas.microsoft.com/office/2006/activeX" xmlns:r="http://schemas.openxmlformats.org/officeDocument/2006/relationships" ax:classid="{5512D118-5CC6-11CF-8D67-00AA00BDCE1D}" r:id="rId1" ax:persistence="persistStorage"/>
</file>

<file path=word/activeX/activeX966.xml><?xml version="1.0" encoding="utf-8"?>
<ax:ocx xmlns:ax="http://schemas.microsoft.com/office/2006/activeX" xmlns:r="http://schemas.openxmlformats.org/officeDocument/2006/relationships" ax:classid="{5512D118-5CC6-11CF-8D67-00AA00BDCE1D}" r:id="rId1" ax:persistence="persistStorage"/>
</file>

<file path=word/activeX/activeX967.xml><?xml version="1.0" encoding="utf-8"?>
<ax:ocx xmlns:ax="http://schemas.microsoft.com/office/2006/activeX" xmlns:r="http://schemas.openxmlformats.org/officeDocument/2006/relationships" ax:classid="{5512D118-5CC6-11CF-8D67-00AA00BDCE1D}" r:id="rId1" ax:persistence="persistStorage"/>
</file>

<file path=word/activeX/activeX968.xml><?xml version="1.0" encoding="utf-8"?>
<ax:ocx xmlns:ax="http://schemas.microsoft.com/office/2006/activeX" xmlns:r="http://schemas.openxmlformats.org/officeDocument/2006/relationships" ax:classid="{5512D118-5CC6-11CF-8D67-00AA00BDCE1D}" r:id="rId1" ax:persistence="persistStorage"/>
</file>

<file path=word/activeX/activeX969.xml><?xml version="1.0" encoding="utf-8"?>
<ax:ocx xmlns:ax="http://schemas.microsoft.com/office/2006/activeX" xmlns:r="http://schemas.openxmlformats.org/officeDocument/2006/relationships" ax:classid="{5512D11C-5CC6-11CF-8D67-00AA00BDCE1D}" r:id="rId1" ax:persistence="persistStorage"/>
</file>

<file path=word/activeX/activeX97.xml><?xml version="1.0" encoding="utf-8"?>
<ax:ocx xmlns:ax="http://schemas.microsoft.com/office/2006/activeX" xmlns:r="http://schemas.openxmlformats.org/officeDocument/2006/relationships" ax:classid="{5512D11C-5CC6-11CF-8D67-00AA00BDCE1D}" r:id="rId1" ax:persistence="persistStorage"/>
</file>

<file path=word/activeX/activeX970.xml><?xml version="1.0" encoding="utf-8"?>
<ax:ocx xmlns:ax="http://schemas.microsoft.com/office/2006/activeX" xmlns:r="http://schemas.openxmlformats.org/officeDocument/2006/relationships" ax:classid="{5512D118-5CC6-11CF-8D67-00AA00BDCE1D}" r:id="rId1" ax:persistence="persistStorage"/>
</file>

<file path=word/activeX/activeX971.xml><?xml version="1.0" encoding="utf-8"?>
<ax:ocx xmlns:ax="http://schemas.microsoft.com/office/2006/activeX" xmlns:r="http://schemas.openxmlformats.org/officeDocument/2006/relationships" ax:classid="{5512D118-5CC6-11CF-8D67-00AA00BDCE1D}" r:id="rId1" ax:persistence="persistStorage"/>
</file>

<file path=word/activeX/activeX972.xml><?xml version="1.0" encoding="utf-8"?>
<ax:ocx xmlns:ax="http://schemas.microsoft.com/office/2006/activeX" xmlns:r="http://schemas.openxmlformats.org/officeDocument/2006/relationships" ax:classid="{5512D118-5CC6-11CF-8D67-00AA00BDCE1D}" r:id="rId1" ax:persistence="persistStorage"/>
</file>

<file path=word/activeX/activeX973.xml><?xml version="1.0" encoding="utf-8"?>
<ax:ocx xmlns:ax="http://schemas.microsoft.com/office/2006/activeX" xmlns:r="http://schemas.openxmlformats.org/officeDocument/2006/relationships" ax:classid="{5512D118-5CC6-11CF-8D67-00AA00BDCE1D}" r:id="rId1" ax:persistence="persistStorage"/>
</file>

<file path=word/activeX/activeX974.xml><?xml version="1.0" encoding="utf-8"?>
<ax:ocx xmlns:ax="http://schemas.microsoft.com/office/2006/activeX" xmlns:r="http://schemas.openxmlformats.org/officeDocument/2006/relationships" ax:classid="{5512D11C-5CC6-11CF-8D67-00AA00BDCE1D}" r:id="rId1" ax:persistence="persistStorage"/>
</file>

<file path=word/activeX/activeX975.xml><?xml version="1.0" encoding="utf-8"?>
<ax:ocx xmlns:ax="http://schemas.microsoft.com/office/2006/activeX" xmlns:r="http://schemas.openxmlformats.org/officeDocument/2006/relationships" ax:classid="{5512D118-5CC6-11CF-8D67-00AA00BDCE1D}" r:id="rId1" ax:persistence="persistStorage"/>
</file>

<file path=word/activeX/activeX976.xml><?xml version="1.0" encoding="utf-8"?>
<ax:ocx xmlns:ax="http://schemas.microsoft.com/office/2006/activeX" xmlns:r="http://schemas.openxmlformats.org/officeDocument/2006/relationships" ax:classid="{5512D118-5CC6-11CF-8D67-00AA00BDCE1D}" r:id="rId1" ax:persistence="persistStorage"/>
</file>

<file path=word/activeX/activeX977.xml><?xml version="1.0" encoding="utf-8"?>
<ax:ocx xmlns:ax="http://schemas.microsoft.com/office/2006/activeX" xmlns:r="http://schemas.openxmlformats.org/officeDocument/2006/relationships" ax:classid="{5512D118-5CC6-11CF-8D67-00AA00BDCE1D}" r:id="rId1" ax:persistence="persistStorage"/>
</file>

<file path=word/activeX/activeX978.xml><?xml version="1.0" encoding="utf-8"?>
<ax:ocx xmlns:ax="http://schemas.microsoft.com/office/2006/activeX" xmlns:r="http://schemas.openxmlformats.org/officeDocument/2006/relationships" ax:classid="{5512D118-5CC6-11CF-8D67-00AA00BDCE1D}" r:id="rId1" ax:persistence="persistStorage"/>
</file>

<file path=word/activeX/activeX979.xml><?xml version="1.0" encoding="utf-8"?>
<ax:ocx xmlns:ax="http://schemas.microsoft.com/office/2006/activeX" xmlns:r="http://schemas.openxmlformats.org/officeDocument/2006/relationships" ax:classid="{5512D11C-5CC6-11CF-8D67-00AA00BDCE1D}" r:id="rId1" ax:persistence="persistStorage"/>
</file>

<file path=word/activeX/activeX98.xml><?xml version="1.0" encoding="utf-8"?>
<ax:ocx xmlns:ax="http://schemas.microsoft.com/office/2006/activeX" xmlns:r="http://schemas.openxmlformats.org/officeDocument/2006/relationships" ax:classid="{5512D118-5CC6-11CF-8D67-00AA00BDCE1D}" r:id="rId1" ax:persistence="persistStorage"/>
</file>

<file path=word/activeX/activeX980.xml><?xml version="1.0" encoding="utf-8"?>
<ax:ocx xmlns:ax="http://schemas.microsoft.com/office/2006/activeX" xmlns:r="http://schemas.openxmlformats.org/officeDocument/2006/relationships" ax:classid="{5512D118-5CC6-11CF-8D67-00AA00BDCE1D}" r:id="rId1" ax:persistence="persistStorage"/>
</file>

<file path=word/activeX/activeX981.xml><?xml version="1.0" encoding="utf-8"?>
<ax:ocx xmlns:ax="http://schemas.microsoft.com/office/2006/activeX" xmlns:r="http://schemas.openxmlformats.org/officeDocument/2006/relationships" ax:classid="{5512D118-5CC6-11CF-8D67-00AA00BDCE1D}" r:id="rId1" ax:persistence="persistStorage"/>
</file>

<file path=word/activeX/activeX982.xml><?xml version="1.0" encoding="utf-8"?>
<ax:ocx xmlns:ax="http://schemas.microsoft.com/office/2006/activeX" xmlns:r="http://schemas.openxmlformats.org/officeDocument/2006/relationships" ax:classid="{5512D118-5CC6-11CF-8D67-00AA00BDCE1D}" r:id="rId1" ax:persistence="persistStorage"/>
</file>

<file path=word/activeX/activeX983.xml><?xml version="1.0" encoding="utf-8"?>
<ax:ocx xmlns:ax="http://schemas.microsoft.com/office/2006/activeX" xmlns:r="http://schemas.openxmlformats.org/officeDocument/2006/relationships" ax:classid="{5512D118-5CC6-11CF-8D67-00AA00BDCE1D}" r:id="rId1" ax:persistence="persistStorage"/>
</file>

<file path=word/activeX/activeX984.xml><?xml version="1.0" encoding="utf-8"?>
<ax:ocx xmlns:ax="http://schemas.microsoft.com/office/2006/activeX" xmlns:r="http://schemas.openxmlformats.org/officeDocument/2006/relationships" ax:classid="{5512D11C-5CC6-11CF-8D67-00AA00BDCE1D}" r:id="rId1" ax:persistence="persistStorage"/>
</file>

<file path=word/activeX/activeX985.xml><?xml version="1.0" encoding="utf-8"?>
<ax:ocx xmlns:ax="http://schemas.microsoft.com/office/2006/activeX" xmlns:r="http://schemas.openxmlformats.org/officeDocument/2006/relationships" ax:classid="{5512D118-5CC6-11CF-8D67-00AA00BDCE1D}" r:id="rId1" ax:persistence="persistStorage"/>
</file>

<file path=word/activeX/activeX986.xml><?xml version="1.0" encoding="utf-8"?>
<ax:ocx xmlns:ax="http://schemas.microsoft.com/office/2006/activeX" xmlns:r="http://schemas.openxmlformats.org/officeDocument/2006/relationships" ax:classid="{5512D118-5CC6-11CF-8D67-00AA00BDCE1D}" r:id="rId1" ax:persistence="persistStorage"/>
</file>

<file path=word/activeX/activeX987.xml><?xml version="1.0" encoding="utf-8"?>
<ax:ocx xmlns:ax="http://schemas.microsoft.com/office/2006/activeX" xmlns:r="http://schemas.openxmlformats.org/officeDocument/2006/relationships" ax:classid="{5512D118-5CC6-11CF-8D67-00AA00BDCE1D}" r:id="rId1" ax:persistence="persistStorage"/>
</file>

<file path=word/activeX/activeX988.xml><?xml version="1.0" encoding="utf-8"?>
<ax:ocx xmlns:ax="http://schemas.microsoft.com/office/2006/activeX" xmlns:r="http://schemas.openxmlformats.org/officeDocument/2006/relationships" ax:classid="{5512D118-5CC6-11CF-8D67-00AA00BDCE1D}" r:id="rId1" ax:persistence="persistStorage"/>
</file>

<file path=word/activeX/activeX989.xml><?xml version="1.0" encoding="utf-8"?>
<ax:ocx xmlns:ax="http://schemas.microsoft.com/office/2006/activeX" xmlns:r="http://schemas.openxmlformats.org/officeDocument/2006/relationships" ax:classid="{5512D11C-5CC6-11CF-8D67-00AA00BDCE1D}" r:id="rId1" ax:persistence="persistStorage"/>
</file>

<file path=word/activeX/activeX99.xml><?xml version="1.0" encoding="utf-8"?>
<ax:ocx xmlns:ax="http://schemas.microsoft.com/office/2006/activeX" xmlns:r="http://schemas.openxmlformats.org/officeDocument/2006/relationships" ax:classid="{5512D118-5CC6-11CF-8D67-00AA00BDCE1D}" r:id="rId1" ax:persistence="persistStorage"/>
</file>

<file path=word/activeX/activeX990.xml><?xml version="1.0" encoding="utf-8"?>
<ax:ocx xmlns:ax="http://schemas.microsoft.com/office/2006/activeX" xmlns:r="http://schemas.openxmlformats.org/officeDocument/2006/relationships" ax:classid="{5512D118-5CC6-11CF-8D67-00AA00BDCE1D}" r:id="rId1" ax:persistence="persistStorage"/>
</file>

<file path=word/activeX/activeX991.xml><?xml version="1.0" encoding="utf-8"?>
<ax:ocx xmlns:ax="http://schemas.microsoft.com/office/2006/activeX" xmlns:r="http://schemas.openxmlformats.org/officeDocument/2006/relationships" ax:classid="{5512D118-5CC6-11CF-8D67-00AA00BDCE1D}" r:id="rId1" ax:persistence="persistStorage"/>
</file>

<file path=word/activeX/activeX992.xml><?xml version="1.0" encoding="utf-8"?>
<ax:ocx xmlns:ax="http://schemas.microsoft.com/office/2006/activeX" xmlns:r="http://schemas.openxmlformats.org/officeDocument/2006/relationships" ax:classid="{5512D118-5CC6-11CF-8D67-00AA00BDCE1D}" r:id="rId1" ax:persistence="persistStorage"/>
</file>

<file path=word/activeX/activeX993.xml><?xml version="1.0" encoding="utf-8"?>
<ax:ocx xmlns:ax="http://schemas.microsoft.com/office/2006/activeX" xmlns:r="http://schemas.openxmlformats.org/officeDocument/2006/relationships" ax:classid="{5512D118-5CC6-11CF-8D67-00AA00BDCE1D}" r:id="rId1" ax:persistence="persistStorage"/>
</file>

<file path=word/activeX/activeX994.xml><?xml version="1.0" encoding="utf-8"?>
<ax:ocx xmlns:ax="http://schemas.microsoft.com/office/2006/activeX" xmlns:r="http://schemas.openxmlformats.org/officeDocument/2006/relationships" ax:classid="{5512D11C-5CC6-11CF-8D67-00AA00BDCE1D}" r:id="rId1" ax:persistence="persistStorage"/>
</file>

<file path=word/activeX/activeX995.xml><?xml version="1.0" encoding="utf-8"?>
<ax:ocx xmlns:ax="http://schemas.microsoft.com/office/2006/activeX" xmlns:r="http://schemas.openxmlformats.org/officeDocument/2006/relationships" ax:classid="{5512D118-5CC6-11CF-8D67-00AA00BDCE1D}" r:id="rId1" ax:persistence="persistStorage"/>
</file>

<file path=word/activeX/activeX996.xml><?xml version="1.0" encoding="utf-8"?>
<ax:ocx xmlns:ax="http://schemas.microsoft.com/office/2006/activeX" xmlns:r="http://schemas.openxmlformats.org/officeDocument/2006/relationships" ax:classid="{5512D118-5CC6-11CF-8D67-00AA00BDCE1D}" r:id="rId1" ax:persistence="persistStorage"/>
</file>

<file path=word/activeX/activeX997.xml><?xml version="1.0" encoding="utf-8"?>
<ax:ocx xmlns:ax="http://schemas.microsoft.com/office/2006/activeX" xmlns:r="http://schemas.openxmlformats.org/officeDocument/2006/relationships" ax:classid="{5512D118-5CC6-11CF-8D67-00AA00BDCE1D}" r:id="rId1" ax:persistence="persistStorage"/>
</file>

<file path=word/activeX/activeX998.xml><?xml version="1.0" encoding="utf-8"?>
<ax:ocx xmlns:ax="http://schemas.microsoft.com/office/2006/activeX" xmlns:r="http://schemas.openxmlformats.org/officeDocument/2006/relationships" ax:classid="{5512D118-5CC6-11CF-8D67-00AA00BDCE1D}" r:id="rId1" ax:persistence="persistStorage"/>
</file>

<file path=word/activeX/activeX999.xml><?xml version="1.0" encoding="utf-8"?>
<ax:ocx xmlns:ax="http://schemas.microsoft.com/office/2006/activeX" xmlns:r="http://schemas.openxmlformats.org/officeDocument/2006/relationships" ax:classid="{5512D11C-5CC6-11CF-8D67-00AA00BDCE1D}" r:id="rId1" ax:persistence="persistStorag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173</Pages>
  <Words>2453</Words>
  <Characters>2855</Characters>
  <Lines>0</Lines>
  <Paragraphs>0</Paragraphs>
  <TotalTime>0</TotalTime>
  <ScaleCrop>false</ScaleCrop>
  <LinksUpToDate>false</LinksUpToDate>
  <CharactersWithSpaces>3420</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四川电大陈老师</cp:lastModifiedBy>
  <dcterms:modified xsi:type="dcterms:W3CDTF">2024-11-28T09:37:57Z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9B669F7674F9440D9AE201AEBE35F5F4_12</vt:lpwstr>
  </property>
</Properties>
</file>